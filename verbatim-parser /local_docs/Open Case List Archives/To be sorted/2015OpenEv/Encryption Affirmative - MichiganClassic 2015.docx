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19AC" w:rsidRDefault="009819AC" w:rsidP="009819AC">
      <w:pPr>
        <w:pStyle w:val="Heading1"/>
      </w:pPr>
      <w:r>
        <w:t>AFF – Encryption</w:t>
      </w:r>
    </w:p>
    <w:p w:rsidR="009819AC" w:rsidRDefault="009819AC" w:rsidP="009819AC"/>
    <w:p w:rsidR="009819AC" w:rsidRDefault="009819AC" w:rsidP="009819AC">
      <w:pPr>
        <w:pStyle w:val="Heading2"/>
      </w:pPr>
      <w:r>
        <w:lastRenderedPageBreak/>
        <w:t>1ACs</w:t>
      </w:r>
    </w:p>
    <w:p w:rsidR="009819AC" w:rsidRDefault="009819AC" w:rsidP="009819AC"/>
    <w:p w:rsidR="009819AC" w:rsidRDefault="009819AC" w:rsidP="009819AC">
      <w:pPr>
        <w:pStyle w:val="Heading3"/>
      </w:pPr>
      <w:r>
        <w:lastRenderedPageBreak/>
        <w:t>1ac cybersec</w:t>
      </w:r>
    </w:p>
    <w:p w:rsidR="009819AC" w:rsidRDefault="009819AC" w:rsidP="009819AC"/>
    <w:p w:rsidR="009819AC" w:rsidRDefault="009819AC" w:rsidP="009819AC">
      <w:pPr>
        <w:pStyle w:val="Heading4"/>
      </w:pPr>
      <w:r>
        <w:t xml:space="preserve">Contention 1 is </w:t>
      </w:r>
      <w:r>
        <w:rPr>
          <w:u w:val="single"/>
        </w:rPr>
        <w:t>CYBER SECURITY</w:t>
      </w:r>
      <w:r>
        <w:t>:</w:t>
      </w:r>
    </w:p>
    <w:p w:rsidR="009819AC" w:rsidRPr="00533BCA" w:rsidRDefault="009819AC" w:rsidP="009819AC"/>
    <w:p w:rsidR="009819AC" w:rsidRDefault="009819AC" w:rsidP="009819AC">
      <w:pPr>
        <w:pStyle w:val="Heading4"/>
      </w:pPr>
      <w:r>
        <w:t>Attacks exploiting surveillance backdoors on critical infrastructure are imminent and inevitable – the plan is key to any effective defense</w:t>
      </w:r>
    </w:p>
    <w:p w:rsidR="009819AC" w:rsidRPr="000432B3" w:rsidRDefault="009819AC" w:rsidP="009819AC">
      <w:pPr>
        <w:pStyle w:val="CiteSpacing"/>
      </w:pPr>
      <w:r w:rsidRPr="003C059E">
        <w:rPr>
          <w:rStyle w:val="Style13ptBold"/>
        </w:rPr>
        <w:t>Blaze</w:t>
      </w:r>
      <w:r>
        <w:rPr>
          <w:rStyle w:val="Style13ptBold"/>
        </w:rPr>
        <w:t>, Comp Sci Prof @ Penn,</w:t>
      </w:r>
      <w:r w:rsidRPr="003C059E">
        <w:rPr>
          <w:rStyle w:val="Style13ptBold"/>
        </w:rPr>
        <w:t xml:space="preserve"> 15</w:t>
      </w:r>
      <w:r>
        <w:t xml:space="preserve"> (Matthew Blaze, Ph. D in computer science and associate professor at UPenn, “ENCRYPTION TECHNOLOGY POLICY ISSUES”, 4/29/15, HTTP://congressional.proquest.com.proxy.lib.umich.edu/congressional/docview/t39.d40.04292903.d94?accountid=14667)//EM</w:t>
      </w:r>
    </w:p>
    <w:p w:rsidR="009819AC" w:rsidRPr="00AF4305" w:rsidRDefault="009819AC" w:rsidP="009819AC">
      <w:pPr>
        <w:rPr>
          <w:rStyle w:val="StyleUnderline"/>
        </w:rPr>
      </w:pPr>
      <w:r w:rsidRPr="00AF4305">
        <w:rPr>
          <w:sz w:val="16"/>
        </w:rPr>
        <w:t xml:space="preserve">I. ROBUST DIGITAL SECURITY TECHNOLOGIES ARE VITAL TO PROTECTING OUR NATIONAL AND CRITICAL INFRASTRUCTURE It is difficult to overstate the </w:t>
      </w:r>
      <w:r w:rsidRPr="00AF4305">
        <w:rPr>
          <w:rStyle w:val="StyleUnderline"/>
        </w:rPr>
        <w:t xml:space="preserve">importance of robust and reliable computing and communications to our personal, commercial, and national security today. </w:t>
      </w:r>
      <w:r w:rsidRPr="00AF4305">
        <w:rPr>
          <w:sz w:val="16"/>
        </w:rPr>
        <w:t xml:space="preserve">Virtually </w:t>
      </w:r>
      <w:r w:rsidRPr="00AF4305">
        <w:rPr>
          <w:rStyle w:val="Emphasis"/>
        </w:rPr>
        <w:t>every aspect of our lives</w:t>
      </w:r>
      <w:r w:rsidRPr="00AF4305">
        <w:rPr>
          <w:rStyle w:val="StyleUnderline"/>
        </w:rPr>
        <w:t xml:space="preserve">, from our health records to the critical infrastructure that keeps our society and economy running, </w:t>
      </w:r>
      <w:r w:rsidRPr="00AF4305">
        <w:rPr>
          <w:sz w:val="16"/>
        </w:rPr>
        <w:t>is reflected in or</w:t>
      </w:r>
      <w:r w:rsidRPr="00AF4305">
        <w:rPr>
          <w:rStyle w:val="StyleUnderline"/>
        </w:rPr>
        <w:t xml:space="preserve"> supported </w:t>
      </w:r>
      <w:r w:rsidRPr="00AF4305">
        <w:rPr>
          <w:sz w:val="16"/>
        </w:rPr>
        <w:t xml:space="preserve">in some way </w:t>
      </w:r>
      <w:r w:rsidRPr="00AF4305">
        <w:rPr>
          <w:rStyle w:val="StyleUnderline"/>
        </w:rPr>
        <w:t>by increasingly connected digital technology.</w:t>
      </w:r>
      <w:r w:rsidRPr="00AF4305">
        <w:rPr>
          <w:sz w:val="16"/>
        </w:rPr>
        <w:t xml:space="preserve"> The </w:t>
      </w:r>
      <w:r w:rsidRPr="00AF4305">
        <w:rPr>
          <w:rStyle w:val="StyleUnderline"/>
        </w:rPr>
        <w:t xml:space="preserve">influx of new communications and computing devices and software </w:t>
      </w:r>
      <w:r w:rsidRPr="00AF4305">
        <w:rPr>
          <w:sz w:val="16"/>
        </w:rPr>
        <w:t xml:space="preserve">over the last few decades has yielded enormous benefit to our economy as well as to our ability to connect with one another. This </w:t>
      </w:r>
      <w:r w:rsidRPr="00AF4305">
        <w:rPr>
          <w:rStyle w:val="StyleUnderline"/>
        </w:rPr>
        <w:t>trend toward digital systems</w:t>
      </w:r>
      <w:r w:rsidRPr="00AF4305">
        <w:rPr>
          <w:sz w:val="16"/>
        </w:rPr>
        <w:t xml:space="preserve">, and the benefits we reap from them, </w:t>
      </w:r>
      <w:r w:rsidRPr="00AF4305">
        <w:rPr>
          <w:rStyle w:val="Emphasis"/>
        </w:rPr>
        <w:t>will only accelerate</w:t>
      </w:r>
      <w:r w:rsidRPr="00AF4305">
        <w:rPr>
          <w:sz w:val="16"/>
        </w:rPr>
        <w:t xml:space="preserve"> as technology continues to improve. </w:t>
      </w:r>
      <w:r w:rsidRPr="00AF4305">
        <w:rPr>
          <w:rStyle w:val="StyleUnderline"/>
        </w:rPr>
        <w:t>Preventing attacks against our digital infrastructure by criminals and other malicious actors is thus now an essential part of protecting our society itself</w:t>
      </w:r>
      <w:r w:rsidRPr="00AF4305">
        <w:rPr>
          <w:sz w:val="16"/>
        </w:rPr>
        <w:t xml:space="preserve">. Unfortunately, </w:t>
      </w:r>
      <w:r w:rsidRPr="00AF4305">
        <w:rPr>
          <w:rStyle w:val="StyleUnderline"/>
        </w:rPr>
        <w:t>modern computing and communications technologies</w:t>
      </w:r>
      <w:r w:rsidRPr="00AF4305">
        <w:rPr>
          <w:sz w:val="16"/>
        </w:rPr>
        <w:t xml:space="preserve">, for all their benefits, </w:t>
      </w:r>
      <w:r w:rsidRPr="00AF4305">
        <w:rPr>
          <w:rStyle w:val="Emphasis"/>
        </w:rPr>
        <w:t>are also notoriously vulnerable to attack by criminals and hostile state actors</w:t>
      </w:r>
      <w:r w:rsidRPr="00AF4305">
        <w:rPr>
          <w:sz w:val="16"/>
        </w:rPr>
        <w:t xml:space="preserve">. And just as the benefits of increased connectivity and more pervasive computing will continue to increase as technology advances, so too will </w:t>
      </w:r>
      <w:r w:rsidRPr="00AF4305">
        <w:rPr>
          <w:rStyle w:val="StyleUnderline"/>
        </w:rPr>
        <w:t>the costs and risks we bear when this technology is maliciously compromised</w:t>
      </w:r>
      <w:r w:rsidRPr="00AF4305">
        <w:rPr>
          <w:sz w:val="16"/>
        </w:rPr>
        <w:t xml:space="preserve">. It is a regrettable (and yet time-tested) paradox that </w:t>
      </w:r>
      <w:r w:rsidRPr="00AF4305">
        <w:rPr>
          <w:rStyle w:val="StyleUnderline"/>
        </w:rPr>
        <w:t>our digital systems have largely become more vulnerable over time,</w:t>
      </w:r>
      <w:r w:rsidRPr="00AF4305">
        <w:rPr>
          <w:sz w:val="16"/>
        </w:rPr>
        <w:t xml:space="preserve"> even </w:t>
      </w:r>
      <w:r w:rsidRPr="00AF4305">
        <w:rPr>
          <w:rStyle w:val="StyleUnderline"/>
        </w:rPr>
        <w:t xml:space="preserve">as almost every other aspect of the technology has </w:t>
      </w:r>
      <w:r w:rsidRPr="00AF4305">
        <w:rPr>
          <w:sz w:val="16"/>
        </w:rPr>
        <w:t xml:space="preserve">(often wildly) improved. </w:t>
      </w:r>
      <w:r w:rsidRPr="00AF4305">
        <w:rPr>
          <w:rStyle w:val="StyleUnderline"/>
        </w:rPr>
        <w:t>New and more efficient communication technologies often have less</w:t>
      </w:r>
      <w:r w:rsidRPr="00AF4305">
        <w:rPr>
          <w:sz w:val="16"/>
        </w:rPr>
        <w:t xml:space="preserve"> intrinsic</w:t>
      </w:r>
      <w:r w:rsidRPr="00AF4305">
        <w:rPr>
          <w:rStyle w:val="StyleUnderline"/>
        </w:rPr>
        <w:t xml:space="preserve"> security than the systems they replaced, </w:t>
      </w:r>
      <w:r w:rsidRPr="00AF4305">
        <w:rPr>
          <w:sz w:val="16"/>
        </w:rPr>
        <w:t>just as the latest computers and other devices regularly suffer from unexpected vulnerabilities that are exploited remotely by malicious attackers</w:t>
      </w:r>
      <w:r w:rsidRPr="00AF4305">
        <w:rPr>
          <w:rStyle w:val="StyleUnderline"/>
        </w:rPr>
        <w:t xml:space="preserve">. Largescale data breaches </w:t>
      </w:r>
      <w:r w:rsidRPr="00AF4305">
        <w:rPr>
          <w:sz w:val="16"/>
        </w:rPr>
        <w:t xml:space="preserve">and similar security failures </w:t>
      </w:r>
      <w:r w:rsidRPr="00AF4305">
        <w:rPr>
          <w:rStyle w:val="StyleUnderline"/>
        </w:rPr>
        <w:t xml:space="preserve">have so become commonplace that they now only make the news when their consequences are particularly dramatic. Serious security failures are literally a daily occurrence, and it is </w:t>
      </w:r>
      <w:r w:rsidRPr="00AF4305">
        <w:rPr>
          <w:rStyle w:val="Emphasis"/>
        </w:rPr>
        <w:t>not an exaggeration</w:t>
      </w:r>
      <w:r w:rsidRPr="00AF4305">
        <w:rPr>
          <w:rStyle w:val="StyleUnderline"/>
        </w:rPr>
        <w:t xml:space="preserve"> to characterize this situation as </w:t>
      </w:r>
      <w:r w:rsidRPr="00AF4305">
        <w:rPr>
          <w:rStyle w:val="Emphasis"/>
        </w:rPr>
        <w:t>an emerging national crisis</w:t>
      </w:r>
      <w:r w:rsidRPr="00AF4305">
        <w:rPr>
          <w:rStyle w:val="StyleUnderline"/>
        </w:rPr>
        <w:t xml:space="preserve">. </w:t>
      </w:r>
      <w:r w:rsidRPr="00AF4305">
        <w:rPr>
          <w:sz w:val="16"/>
        </w:rPr>
        <w:t xml:space="preserve">Modern digital systems are so vulnerable for a simple reason: </w:t>
      </w:r>
      <w:r w:rsidRPr="00AF4305">
        <w:rPr>
          <w:rStyle w:val="StyleUnderline"/>
        </w:rPr>
        <w:t>computer science does not yet know how to build complex, large- scale software that has reliably correct behavior</w:t>
      </w:r>
      <w:r w:rsidRPr="00AF4305">
        <w:rPr>
          <w:sz w:val="16"/>
        </w:rPr>
        <w:t xml:space="preserve">. This problem has been known, and has been a central focus of computing research, since the dawn of programmable computing. As </w:t>
      </w:r>
      <w:r w:rsidRPr="00AF4305">
        <w:rPr>
          <w:rStyle w:val="StyleUnderline"/>
        </w:rPr>
        <w:t xml:space="preserve">new technology allows us to build larger and more complex systems </w:t>
      </w:r>
      <w:r w:rsidRPr="00AF4305">
        <w:rPr>
          <w:sz w:val="16"/>
        </w:rPr>
        <w:t xml:space="preserve">(and to connect them together over the Internet), </w:t>
      </w:r>
      <w:r w:rsidRPr="00AF4305">
        <w:rPr>
          <w:rStyle w:val="StyleUnderline"/>
        </w:rPr>
        <w:t>the problem of software correctness becomes exponentially more difficult</w:t>
      </w:r>
      <w:r w:rsidRPr="00AF4305">
        <w:rPr>
          <w:sz w:val="16"/>
        </w:rPr>
        <w:t xml:space="preserve">. As this insecure technology becomes more integrated into the systems and relationships upon which society depends, the consequences become increasingly dire. While a general solution to the problem of software reliability and correctness has eluded us (and will continue to do so absent some remarkable, unexpected breakthrough), </w:t>
      </w:r>
      <w:r w:rsidRPr="00AF4305">
        <w:rPr>
          <w:rStyle w:val="StyleUnderline"/>
        </w:rPr>
        <w:t>there are two tried- and-true techniques that can, to some extent, ameliorate the inherent vulnerability of software-based systems. One is the use of encryption to protect data stored on or transmitted over insecure media</w:t>
      </w:r>
      <w:r w:rsidRPr="00AF4305">
        <w:rPr>
          <w:sz w:val="16"/>
        </w:rPr>
        <w:t xml:space="preserve">. </w:t>
      </w:r>
      <w:r w:rsidRPr="00B4374C">
        <w:rPr>
          <w:rStyle w:val="StyleUnderline"/>
        </w:rPr>
        <w:t>The other is to design systems to be as simple as possible</w:t>
      </w:r>
      <w:r w:rsidRPr="00AF4305">
        <w:rPr>
          <w:sz w:val="16"/>
        </w:rPr>
        <w:t xml:space="preserve">, with only those features needed to support the application. The aim is to </w:t>
      </w:r>
      <w:r w:rsidRPr="00B4374C">
        <w:rPr>
          <w:rStyle w:val="StyleUnderline"/>
        </w:rPr>
        <w:t>minimize the ``attack surface`</w:t>
      </w:r>
      <w:r w:rsidRPr="00AF4305">
        <w:rPr>
          <w:sz w:val="16"/>
        </w:rPr>
        <w:t xml:space="preserve">` that any software vulnerabilities would expose. Neither the use of encryption nor designing systems to be small and simple are perfect solutions to the software security problem. Even carefully designed, single-purpose software that encrypts data whenever possible can still harbor hidden, exploitable vulnerabilities, especially when it is connected to the Internet. For this reason, </w:t>
      </w:r>
      <w:r w:rsidRPr="00AF4305">
        <w:rPr>
          <w:rStyle w:val="StyleUnderline"/>
        </w:rPr>
        <w:t xml:space="preserve">software systems must be exposed to continual </w:t>
      </w:r>
      <w:r w:rsidRPr="00AF4305">
        <w:rPr>
          <w:sz w:val="16"/>
        </w:rPr>
        <w:t>(and resource intensive)</w:t>
      </w:r>
      <w:r w:rsidRPr="00AF4305">
        <w:rPr>
          <w:rStyle w:val="StyleUnderline"/>
        </w:rPr>
        <w:t xml:space="preserve"> scrutiny throughout their lifecycle to discover and fix flaws before attackers find and exploit them</w:t>
      </w:r>
      <w:r w:rsidRPr="00AF4305">
        <w:rPr>
          <w:sz w:val="16"/>
        </w:rPr>
        <w:t xml:space="preserve">. But </w:t>
      </w:r>
      <w:r w:rsidRPr="00AF4305">
        <w:rPr>
          <w:rStyle w:val="StyleUnderline"/>
        </w:rPr>
        <w:t>these approaches</w:t>
      </w:r>
      <w:r w:rsidRPr="00AF4305">
        <w:rPr>
          <w:sz w:val="16"/>
        </w:rPr>
        <w:t xml:space="preserve">, imperfect and fragile as they might be, </w:t>
      </w:r>
      <w:r w:rsidRPr="00AF4305">
        <w:rPr>
          <w:rStyle w:val="StyleUnderline"/>
        </w:rPr>
        <w:t xml:space="preserve">represent essentially the </w:t>
      </w:r>
      <w:r w:rsidRPr="00B4374C">
        <w:rPr>
          <w:rStyle w:val="Emphasis"/>
        </w:rPr>
        <w:t>only proven defenses</w:t>
      </w:r>
      <w:r w:rsidRPr="00AF4305">
        <w:rPr>
          <w:rStyle w:val="StyleUnderline"/>
        </w:rPr>
        <w:t xml:space="preserve"> that we have. </w:t>
      </w:r>
      <w:r w:rsidRPr="00AF4305">
        <w:rPr>
          <w:sz w:val="16"/>
        </w:rPr>
        <w:t xml:space="preserve">II. LAW ENFORCEMENT ACCESS REQUIREMENTS CARRY GREAT RISKS </w:t>
      </w:r>
      <w:r w:rsidRPr="00AF4305">
        <w:rPr>
          <w:rStyle w:val="StyleUnderline"/>
        </w:rPr>
        <w:t xml:space="preserve">U.S. law enforcement agencies have for at least two decades been warning that wiretaps and other forms of electronic evidence gathering are on the cusp of ``going dark``. These fears have been focused </w:t>
      </w:r>
      <w:r w:rsidRPr="00AF4305">
        <w:rPr>
          <w:sz w:val="16"/>
        </w:rPr>
        <w:t>chiefly</w:t>
      </w:r>
      <w:r w:rsidRPr="00AF4305">
        <w:rPr>
          <w:rStyle w:val="StyleUnderline"/>
        </w:rPr>
        <w:t xml:space="preserve"> on the potential for criminal use of encryption</w:t>
      </w:r>
      <w:r w:rsidRPr="00AF4305">
        <w:rPr>
          <w:sz w:val="16"/>
        </w:rPr>
        <w:t xml:space="preserve"> (which, properly used, can prevent eavesdroppers from recovering communications content), as well as emerging decentralized communications paradigms, such as peer-to-peer communication, that are </w:t>
      </w:r>
      <w:r w:rsidRPr="00AF4305">
        <w:rPr>
          <w:rStyle w:val="StyleUnderline"/>
        </w:rPr>
        <w:t>not easily intercepted with the same technique</w:t>
      </w:r>
      <w:r w:rsidRPr="00AF4305">
        <w:rPr>
          <w:sz w:val="16"/>
        </w:rPr>
        <w:t xml:space="preserve">s that were used to wiretap traditional telephone calls. </w:t>
      </w:r>
      <w:r w:rsidRPr="00AF4305">
        <w:rPr>
          <w:rStyle w:val="StyleUnderline"/>
        </w:rPr>
        <w:t xml:space="preserve">They call for developers to incorporate ``lawful access`` features into products and services that facilitate wiretapping. </w:t>
      </w:r>
      <w:r w:rsidRPr="00AF4305">
        <w:rPr>
          <w:sz w:val="16"/>
        </w:rPr>
        <w:t xml:space="preserve">At first blush, a ``lawful access only`` mechanism that could be incorporated into the communications systems used by criminal suspects might seem like an ideal technical solution to a difficult policy problem. Unfortunately, </w:t>
      </w:r>
      <w:r w:rsidRPr="00AF4305">
        <w:rPr>
          <w:rStyle w:val="StyleUnderline"/>
        </w:rPr>
        <w:t xml:space="preserve">harsh technical realities make such an ideal solution effectively impossible, and attempts to mandate one would do </w:t>
      </w:r>
      <w:r w:rsidRPr="00AF4305">
        <w:rPr>
          <w:rStyle w:val="Emphasis"/>
        </w:rPr>
        <w:t>enormous</w:t>
      </w:r>
      <w:r w:rsidRPr="00AF4305">
        <w:rPr>
          <w:rStyle w:val="StyleUnderline"/>
        </w:rPr>
        <w:t xml:space="preserve"> harm to the security and reliability of our nation`s infrastructure, the future of our innovation economy, and our national security. </w:t>
      </w:r>
      <w:r w:rsidRPr="00AF4305">
        <w:rPr>
          <w:sz w:val="16"/>
        </w:rPr>
        <w:t xml:space="preserve">A. Access Requirements Make Encryption Vulnerable and Expensive Let us consider </w:t>
      </w:r>
      <w:r w:rsidRPr="00AF4305">
        <w:rPr>
          <w:rStyle w:val="StyleUnderline"/>
        </w:rPr>
        <w:t>first the relatively narrow problem of ensuring law enforcement access to encrypted communication</w:t>
      </w:r>
      <w:r w:rsidRPr="00AF4305">
        <w:rPr>
          <w:sz w:val="16"/>
        </w:rPr>
        <w:t xml:space="preserve">. This is perhaps the simplest part of the law enforcement access problem, but it is dauntingly - and fundamentally - </w:t>
      </w:r>
      <w:r w:rsidRPr="00AF4305">
        <w:rPr>
          <w:rStyle w:val="StyleUnderline"/>
        </w:rPr>
        <w:t xml:space="preserve">difficult to solve in practice without creating significant risk. Encryption systems encode messages in a way that prevents their decryption without knowledge of a secret, called a key. </w:t>
      </w:r>
      <w:r w:rsidRPr="00AF4305">
        <w:rPr>
          <w:sz w:val="16"/>
        </w:rPr>
        <w:t xml:space="preserve">Ordinarily, </w:t>
      </w:r>
      <w:r w:rsidRPr="00AF4305">
        <w:rPr>
          <w:rStyle w:val="StyleUnderline"/>
        </w:rPr>
        <w:t xml:space="preserve">only the parties to the communication know the key, which can be destroyed and forgotten as soon as the communication has ended and </w:t>
      </w:r>
      <w:r w:rsidRPr="00AF4305">
        <w:rPr>
          <w:rStyle w:val="StyleUnderline"/>
        </w:rPr>
        <w:lastRenderedPageBreak/>
        <w:t xml:space="preserve">need never be sent to anyone else. In most well designed encrypted communications systems, third parties </w:t>
      </w:r>
      <w:r w:rsidRPr="00AF4305">
        <w:rPr>
          <w:sz w:val="16"/>
        </w:rPr>
        <w:t xml:space="preserve">- including the developer of the software used to perform the encryption and the service providers who operate the infrastructure through which it traverses - </w:t>
      </w:r>
      <w:r w:rsidRPr="00AF4305">
        <w:rPr>
          <w:rStyle w:val="StyleUnderline"/>
        </w:rPr>
        <w:t>do not know or have copies of these keys; the encryption is said to be end-to-end,</w:t>
      </w:r>
      <w:r w:rsidRPr="00AF4305">
        <w:rPr>
          <w:sz w:val="16"/>
        </w:rPr>
        <w:t xml:space="preserve"> meaning </w:t>
      </w:r>
      <w:r w:rsidRPr="00AF4305">
        <w:rPr>
          <w:rStyle w:val="StyleUnderline"/>
        </w:rPr>
        <w:t>it is conducted entirely between the communicating parties. End-to-end encryption is an important simplifying principle that allows for secure communication even over insecure media.</w:t>
      </w:r>
      <w:r w:rsidRPr="00AF4305">
        <w:rPr>
          <w:sz w:val="16"/>
        </w:rPr>
        <w:t xml:space="preserve"> </w:t>
      </w:r>
      <w:r w:rsidRPr="00AF4305">
        <w:rPr>
          <w:rStyle w:val="StyleUnderline"/>
        </w:rPr>
        <w:t>It means that only the endpoints</w:t>
      </w:r>
      <w:r w:rsidRPr="00AF4305">
        <w:rPr>
          <w:sz w:val="16"/>
        </w:rPr>
        <w:t xml:space="preserve"> (the computers or devices being directly used by the parties) </w:t>
      </w:r>
      <w:r w:rsidRPr="00AF4305">
        <w:rPr>
          <w:rStyle w:val="StyleUnderline"/>
        </w:rPr>
        <w:t>need to have access to and protect the keys, and the compromise of any other part of the system has no effect on the security of the messages</w:t>
      </w:r>
      <w:r w:rsidRPr="00AF4305">
        <w:rPr>
          <w:sz w:val="16"/>
        </w:rPr>
        <w:t xml:space="preserve">. Securing the endpoints can sometimes be perilously difficult in practice, but it is a much simpler problem than securing the entire path over which messages are transmitted. </w:t>
      </w:r>
      <w:r w:rsidRPr="00AF4305">
        <w:rPr>
          <w:rStyle w:val="StyleUnderline"/>
        </w:rPr>
        <w:t xml:space="preserve">Any law enforcement access </w:t>
      </w:r>
      <w:r w:rsidRPr="00AF4305">
        <w:rPr>
          <w:sz w:val="16"/>
        </w:rPr>
        <w:t xml:space="preserve">scheme of the kind apparently envisioned by the FBI would, necessarily, </w:t>
      </w:r>
      <w:r w:rsidRPr="00AF4305">
        <w:rPr>
          <w:rStyle w:val="StyleUnderline"/>
        </w:rPr>
        <w:t xml:space="preserve">involve a mechanism for the transmission and storage of sensitive secret keys to a third party </w:t>
      </w:r>
      <w:r w:rsidRPr="00AF4305">
        <w:rPr>
          <w:sz w:val="16"/>
        </w:rPr>
        <w:t xml:space="preserve">(whether the government or some other entity that holds it). </w:t>
      </w:r>
      <w:r w:rsidRPr="00AF4305">
        <w:rPr>
          <w:rStyle w:val="StyleUnderline"/>
        </w:rPr>
        <w:t>This approach is sometimes called key escrow</w:t>
      </w:r>
      <w:r w:rsidRPr="00AF4305">
        <w:rPr>
          <w:sz w:val="16"/>
        </w:rPr>
        <w:t xml:space="preserve">, key recovery or trusted-third party encryption; the secret is held ``in escrow`` by a third party. </w:t>
      </w:r>
      <w:r w:rsidRPr="00AF4305">
        <w:rPr>
          <w:rStyle w:val="StyleUnderline"/>
        </w:rPr>
        <w:t>Key escrow was the widely criticized approach incorporated into the Clipper Chip in the early 1990`s</w:t>
      </w:r>
      <w:r w:rsidRPr="00AF4305">
        <w:rPr>
          <w:sz w:val="16"/>
        </w:rPr>
        <w:t xml:space="preserve">. It destroys the endto- end design of robust encryption systems without any benefit to the application. </w:t>
      </w:r>
      <w:r w:rsidRPr="00AF4305">
        <w:rPr>
          <w:rStyle w:val="StyleUnderline"/>
        </w:rPr>
        <w:t xml:space="preserve">There are several fundamental problems with such schemes. </w:t>
      </w:r>
      <w:r w:rsidRPr="00AF4305">
        <w:rPr>
          <w:sz w:val="16"/>
        </w:rPr>
        <w:t xml:space="preserve">The most basic problem with law enforcement access cryptography is simply that </w:t>
      </w:r>
      <w:r w:rsidRPr="00AF4305">
        <w:rPr>
          <w:rStyle w:val="StyleUnderline"/>
        </w:rPr>
        <w:t>we do not fully understand how to design them, even at an abstract, theoretical level. Any key escrow or lawful access cryptography system, by its very nature, increases its number of points of failure</w:t>
      </w:r>
      <w:r w:rsidRPr="00AF4305">
        <w:rPr>
          <w:sz w:val="16"/>
        </w:rPr>
        <w:t xml:space="preserve">. Unfortunately, </w:t>
      </w:r>
      <w:r w:rsidRPr="00AF4305">
        <w:rPr>
          <w:rStyle w:val="StyleUnderline"/>
        </w:rPr>
        <w:t>we do not understand the problem well enough to</w:t>
      </w:r>
      <w:r w:rsidRPr="00AF4305">
        <w:rPr>
          <w:sz w:val="16"/>
        </w:rPr>
        <w:t xml:space="preserve"> even quantify how this reduces security, let alone </w:t>
      </w:r>
      <w:r w:rsidRPr="00AF4305">
        <w:rPr>
          <w:rStyle w:val="StyleUnderline"/>
        </w:rPr>
        <w:t>identify a safe level for this reduction</w:t>
      </w:r>
      <w:r w:rsidRPr="00AF4305">
        <w:rPr>
          <w:sz w:val="16"/>
        </w:rPr>
        <w:t xml:space="preserve">. </w:t>
      </w:r>
      <w:r w:rsidRPr="00AF4305">
        <w:rPr>
          <w:rStyle w:val="StyleUnderline"/>
        </w:rPr>
        <w:t xml:space="preserve">The design and implementation of even the simplest encryption systems is an extraordinarily difficult and fragile process. </w:t>
      </w:r>
      <w:r w:rsidRPr="00AF4305">
        <w:rPr>
          <w:rStyle w:val="Emphasis"/>
        </w:rPr>
        <w:t xml:space="preserve">Very small changes </w:t>
      </w:r>
      <w:r w:rsidRPr="00AF4305">
        <w:rPr>
          <w:rStyle w:val="StyleUnderline"/>
        </w:rPr>
        <w:t>frequently introduce fatal security flaws</w:t>
      </w:r>
      <w:r w:rsidRPr="00AF4305">
        <w:rPr>
          <w:sz w:val="16"/>
        </w:rPr>
        <w:t xml:space="preserve">. </w:t>
      </w:r>
      <w:r w:rsidRPr="00AF4305">
        <w:rPr>
          <w:rStyle w:val="StyleUnderline"/>
        </w:rPr>
        <w:t>Ordinary</w:t>
      </w:r>
      <w:r w:rsidRPr="00AF4305">
        <w:rPr>
          <w:sz w:val="16"/>
        </w:rPr>
        <w:t xml:space="preserve"> (end-to-end, </w:t>
      </w:r>
      <w:r w:rsidRPr="00AF4305">
        <w:rPr>
          <w:rStyle w:val="StyleUnderline"/>
        </w:rPr>
        <w:t>nonescrowed) encryption systems have conceptually rather simple requirements</w:t>
      </w:r>
      <w:r w:rsidRPr="00AF4305">
        <w:rPr>
          <w:sz w:val="16"/>
        </w:rPr>
        <w:t xml:space="preserve"> and yet, because there is no general theory for designing them, </w:t>
      </w:r>
      <w:r w:rsidRPr="00AF4305">
        <w:rPr>
          <w:rStyle w:val="StyleUnderline"/>
        </w:rPr>
        <w:t>we still often discover exploitable flaws in fielded systems</w:t>
      </w:r>
      <w:r w:rsidRPr="00AF4305">
        <w:rPr>
          <w:sz w:val="16"/>
        </w:rPr>
        <w:t xml:space="preserve">. </w:t>
      </w:r>
      <w:r w:rsidRPr="00AF4305">
        <w:rPr>
          <w:rStyle w:val="StyleUnderline"/>
        </w:rPr>
        <w:t xml:space="preserve">Adding key escrow renders even the specification of the protocol itself far more complex, making it virtually </w:t>
      </w:r>
      <w:r w:rsidRPr="00AF4305">
        <w:rPr>
          <w:rStyle w:val="Emphasis"/>
        </w:rPr>
        <w:t>impossible</w:t>
      </w:r>
      <w:r w:rsidRPr="00AF4305">
        <w:rPr>
          <w:rStyle w:val="StyleUnderline"/>
        </w:rPr>
        <w:t xml:space="preserve"> to assure that any systems using it will actually have the security properties that these systems are intended to have.</w:t>
      </w:r>
      <w:r w:rsidRPr="00AF4305">
        <w:rPr>
          <w:sz w:val="16"/>
        </w:rPr>
        <w:t xml:space="preserve"> It is possible, even likely, that </w:t>
      </w:r>
      <w:r w:rsidRPr="00AF4305">
        <w:rPr>
          <w:rStyle w:val="StyleUnderline"/>
        </w:rPr>
        <w:t>lurking in any key escrow system will be one or more design weaknesses that allow recovery of data by unauthorized parties.</w:t>
      </w:r>
      <w:r w:rsidRPr="00AF4305">
        <w:rPr>
          <w:sz w:val="16"/>
        </w:rPr>
        <w:t xml:space="preserve"> The commercial and academic world simply does not have the tools to analyze or design the complex systems that arise from key recovery. This is not simply an abstract concern. Virtually </w:t>
      </w:r>
      <w:r w:rsidRPr="00AF4305">
        <w:rPr>
          <w:rStyle w:val="StyleUnderline"/>
        </w:rPr>
        <w:t>all law enforcement key recovery or key escrow proposals made to date, including those designed by the National Security Agency</w:t>
      </w:r>
      <w:r w:rsidRPr="00AF4305">
        <w:rPr>
          <w:sz w:val="16"/>
        </w:rPr>
        <w:t xml:space="preserve"> (the Clipper Chip), </w:t>
      </w:r>
      <w:r w:rsidRPr="00AF4305">
        <w:rPr>
          <w:rStyle w:val="StyleUnderline"/>
        </w:rPr>
        <w:t xml:space="preserve">have had unanticipated </w:t>
      </w:r>
      <w:r w:rsidRPr="00AF4305">
        <w:rPr>
          <w:sz w:val="16"/>
        </w:rPr>
        <w:t>design weakness discovered after the fact. Frequently, subtle but</w:t>
      </w:r>
      <w:r w:rsidRPr="00AF4305">
        <w:rPr>
          <w:rStyle w:val="StyleUnderline"/>
        </w:rPr>
        <w:t xml:space="preserve"> devastating weaknesses in cryptographic systems and protocols are only discovered long after they are deployed in products and services, which means that sensitive data was at risk from their very first day of use. Law enforcement access requirements make such hidden flaws far more likely to exist. </w:t>
      </w:r>
      <w:r w:rsidRPr="00AF4305">
        <w:rPr>
          <w:sz w:val="16"/>
        </w:rPr>
        <w:t xml:space="preserve">Aside from cryptographic weaknesses, </w:t>
      </w:r>
      <w:r w:rsidRPr="00AF4305">
        <w:rPr>
          <w:rStyle w:val="StyleUnderline"/>
        </w:rPr>
        <w:t>there are significant operational security issues. Third-party access, by its nature, makes encrypted data less secure because the third party itself creates a new target for attack</w:t>
      </w:r>
      <w:r w:rsidRPr="00AF4305">
        <w:rPr>
          <w:sz w:val="16"/>
        </w:rPr>
        <w:t xml:space="preserve">. The FBI has not stated whether the cryptographic access mechanisms they desire would be operated centrally or by the vendors of individual products. Either approach creates its own inherent risks and costs. </w:t>
      </w:r>
      <w:r w:rsidRPr="00AF4305">
        <w:rPr>
          <w:rStyle w:val="StyleUnderline"/>
        </w:rPr>
        <w:t>A centralized system becomes a large and highly attractive target, while leaving the task to individual product vendors introduces the likelihood that some vendors will be lack the resources to securely mange the keys</w:t>
      </w:r>
      <w:r w:rsidRPr="00AF4305">
        <w:rPr>
          <w:sz w:val="16"/>
        </w:rPr>
        <w:t xml:space="preserve"> for their customers or will be specialty targeted for attack by national adversaries. Importantly </w:t>
      </w:r>
      <w:r w:rsidRPr="00AF4305">
        <w:rPr>
          <w:rStyle w:val="StyleUnderline"/>
        </w:rPr>
        <w:t xml:space="preserve">from a business perspective, the infrastructure to properly support any scheme of this kind would be very expensive to operate. Further risks arise from the operational complexity of managing access to the secrets keys. Key access centers must presumably be prepared to respond to law enforcement requests for key data 24 hours a day, completing transactions within a short time of receiving each request and in complete secrecy from the target of the investigation. There are thousands of law enforcement agencies in the United States authorized to perform electronic surveillance; the escrow centers must be prepared to identify, authenticate and respond to any of them within a short time frame. </w:t>
      </w:r>
      <w:r w:rsidRPr="00AF4305">
        <w:rPr>
          <w:sz w:val="16"/>
        </w:rPr>
        <w:t xml:space="preserve">Even if we imagine relaxing these requirements considerably (e.g., one day or even one week response time), </w:t>
      </w:r>
      <w:r w:rsidRPr="00AF4305">
        <w:rPr>
          <w:rStyle w:val="StyleUnderline"/>
        </w:rPr>
        <w:t xml:space="preserve">there are few existing secure systems that operate effectively and economically on such a scale and under such tightly constrained conditions. It is </w:t>
      </w:r>
      <w:r w:rsidRPr="00B4374C">
        <w:rPr>
          <w:rStyle w:val="Emphasis"/>
        </w:rPr>
        <w:t>simply inevitable</w:t>
      </w:r>
      <w:r w:rsidRPr="00AF4305">
        <w:rPr>
          <w:rStyle w:val="StyleUnderline"/>
        </w:rPr>
        <w:t xml:space="preserve"> that lawful access systems that meet the government's requirements will make </w:t>
      </w:r>
      <w:r w:rsidRPr="00B4374C">
        <w:rPr>
          <w:rStyle w:val="Emphasis"/>
        </w:rPr>
        <w:t>mistakes</w:t>
      </w:r>
      <w:r w:rsidRPr="00AF4305">
        <w:rPr>
          <w:rStyle w:val="StyleUnderline"/>
        </w:rPr>
        <w:t xml:space="preserve"> in giving out the wrong keys from time to time or will be vulnerable to unauthorized key requests</w:t>
      </w:r>
      <w:r w:rsidRPr="00AF4305">
        <w:rPr>
          <w:sz w:val="16"/>
        </w:rPr>
        <w:t xml:space="preserve">. Nation-state adversaries could be expected to be particularly interested in, and adept at, fraudulent access to our law enforcement access services. B. Access Requirements Make Critical Software Vulnerable to Attack The vulnerabilities introduced by the cryptographic and operational complexity of introducing law enforcement access are significant; by itself, this should be sufficient reason to render any policy that requires access unacceptably risky. But these are not the only problems. </w:t>
      </w:r>
      <w:r w:rsidRPr="00AF4305">
        <w:rPr>
          <w:rStyle w:val="StyleUnderline"/>
        </w:rPr>
        <w:t xml:space="preserve">Even more serious, subtle, and difficult to prevent risks arise from the process of integrating the mechanism into the end-user software itself. </w:t>
      </w:r>
      <w:r w:rsidRPr="00AF4305">
        <w:rPr>
          <w:sz w:val="16"/>
        </w:rPr>
        <w:t xml:space="preserve">As noted above, </w:t>
      </w:r>
      <w:r w:rsidRPr="00AF4305">
        <w:rPr>
          <w:rStyle w:val="StyleUnderline"/>
        </w:rPr>
        <w:t>computer science does not</w:t>
      </w:r>
      <w:r w:rsidRPr="00AF4305">
        <w:rPr>
          <w:sz w:val="16"/>
        </w:rPr>
        <w:t>, in general</w:t>
      </w:r>
      <w:r w:rsidRPr="00AF4305">
        <w:rPr>
          <w:rStyle w:val="StyleUnderline"/>
        </w:rPr>
        <w:t xml:space="preserve">, have the tools to build reliably correct software, </w:t>
      </w:r>
      <w:r w:rsidRPr="00AF4305">
        <w:rPr>
          <w:sz w:val="16"/>
        </w:rPr>
        <w:t xml:space="preserve">and </w:t>
      </w:r>
      <w:r w:rsidRPr="00AF4305">
        <w:rPr>
          <w:rStyle w:val="StyleUnderline"/>
        </w:rPr>
        <w:t xml:space="preserve">any added requirements or features </w:t>
      </w:r>
      <w:r w:rsidRPr="00AF4305">
        <w:rPr>
          <w:rStyle w:val="Emphasis"/>
        </w:rPr>
        <w:t>always</w:t>
      </w:r>
      <w:r w:rsidRPr="00AF4305">
        <w:rPr>
          <w:rStyle w:val="StyleUnderline"/>
        </w:rPr>
        <w:t xml:space="preserve"> increase the likelihood that the system as a whole will suffer from unintended, and exploitable, vulnerabilities. Law enforcement access requirements are especially problematic</w:t>
      </w:r>
      <w:r w:rsidRPr="00AF4305">
        <w:rPr>
          <w:sz w:val="16"/>
        </w:rPr>
        <w:t xml:space="preserve"> in this regard </w:t>
      </w:r>
      <w:r w:rsidRPr="00AF4305">
        <w:rPr>
          <w:rStyle w:val="StyleUnderline"/>
        </w:rPr>
        <w:t xml:space="preserve">because of their inherent interaction with the most security-sensitive aspects of the systems that would use them. There has not </w:t>
      </w:r>
      <w:r w:rsidRPr="00AF4305">
        <w:rPr>
          <w:sz w:val="16"/>
        </w:rPr>
        <w:t>yet</w:t>
      </w:r>
      <w:r w:rsidRPr="00AF4305">
        <w:rPr>
          <w:rStyle w:val="StyleUnderline"/>
        </w:rPr>
        <w:t xml:space="preserve"> been a specific proposal that specifies exactly which digital products and services for which the FBI seeks </w:t>
      </w:r>
      <w:r w:rsidRPr="00AF4305">
        <w:rPr>
          <w:sz w:val="16"/>
        </w:rPr>
        <w:t xml:space="preserve">surreptitious </w:t>
      </w:r>
      <w:r w:rsidRPr="00AF4305">
        <w:rPr>
          <w:rStyle w:val="StyleUnderline"/>
        </w:rPr>
        <w:t>data access mandates</w:t>
      </w:r>
      <w:r w:rsidRPr="00AF4305">
        <w:rPr>
          <w:sz w:val="16"/>
        </w:rPr>
        <w:t xml:space="preserve"> But </w:t>
      </w:r>
      <w:r w:rsidRPr="00AF4305">
        <w:rPr>
          <w:rStyle w:val="StyleUnderline"/>
        </w:rPr>
        <w:t>even under a very conservatively applied mandate, ensuring law enforcement access in this way would be necessarily add complex requirements to an exceptionally broad range of consumer, business, and infrastructure-support software</w:t>
      </w:r>
      <w:r w:rsidRPr="00AF4305">
        <w:rPr>
          <w:sz w:val="16"/>
        </w:rPr>
        <w:t xml:space="preserve">. We enjoy today flourishing, heterogeneous software and service marketplace. Everything from small mobile apps that provide instant messaging services to large-scale communication and data storage platforms routinely process communication and stored data that might potentially serve as evidence. </w:t>
      </w:r>
      <w:r w:rsidRPr="00AF4305">
        <w:rPr>
          <w:rStyle w:val="StyleUnderline"/>
        </w:rPr>
        <w:t xml:space="preserve">The approach advocated by the FBI would affect software across the full range of modern computing, from small systems built </w:t>
      </w:r>
      <w:r w:rsidRPr="00AF4305">
        <w:rPr>
          <w:rStyle w:val="StyleUnderline"/>
        </w:rPr>
        <w:lastRenderedPageBreak/>
        <w:t>by startups and entrepreneurs to large platforms managed by multinational corporations, be engineered to incorporate the law enforcement access features, from decentralized and standalone application to centralized, cloud-based services.</w:t>
      </w:r>
      <w:r w:rsidRPr="00AF4305">
        <w:rPr>
          <w:sz w:val="16"/>
        </w:rPr>
        <w:t xml:space="preserve"> In small systems, the </w:t>
      </w:r>
      <w:r w:rsidRPr="00AF4305">
        <w:rPr>
          <w:rStyle w:val="StyleUnderline"/>
        </w:rPr>
        <w:t>law enforcement access mechanism could be expected to represent almost as much design and development effort as the underlying function of the software itself</w:t>
      </w:r>
      <w:r w:rsidRPr="00AF4305">
        <w:rPr>
          <w:sz w:val="16"/>
        </w:rPr>
        <w:t xml:space="preserve">. In larger systems, depending on the specifics of the software architecture, the </w:t>
      </w:r>
      <w:r w:rsidRPr="00AF4305">
        <w:rPr>
          <w:rStyle w:val="StyleUnderline"/>
        </w:rPr>
        <w:t xml:space="preserve">law enforcement access function would have to be designed around and interact with a large number of data management, security, and communications functions. </w:t>
      </w:r>
      <w:r w:rsidRPr="00AF4305">
        <w:rPr>
          <w:sz w:val="16"/>
        </w:rPr>
        <w:t xml:space="preserve">Compounding the difficulty is the range of different application and service architectures whose designs would have to accommodate integration with the law enforcement access features. </w:t>
      </w:r>
      <w:r w:rsidRPr="00AF4305">
        <w:rPr>
          <w:rStyle w:val="StyleUnderline"/>
        </w:rPr>
        <w:t>Each application would require significant engineering effort, much of which would be highly specific to the particular piece of software. That is, much of engineering effort required to put applications in compliance would not be able to be re-applied to other systems, because each system has its own particular architectural and design constraints</w:t>
      </w:r>
      <w:r w:rsidRPr="00AF4305">
        <w:rPr>
          <w:sz w:val="16"/>
        </w:rPr>
        <w:t xml:space="preserve">. And because the access features are so security sensitive, this engineering work will require the highest quality assurance, testing, and validation, making it a difficult, slow and very expensive process. </w:t>
      </w:r>
      <w:r w:rsidRPr="00AF4305">
        <w:rPr>
          <w:rStyle w:val="StyleUnderline"/>
        </w:rPr>
        <w:t xml:space="preserve">Doing this properly </w:t>
      </w:r>
      <w:r w:rsidRPr="00AF4305">
        <w:rPr>
          <w:sz w:val="16"/>
        </w:rPr>
        <w:t xml:space="preserve">(to the extent it can be done safely at all) </w:t>
      </w:r>
      <w:r w:rsidRPr="00AF4305">
        <w:rPr>
          <w:rStyle w:val="StyleUnderline"/>
        </w:rPr>
        <w:t>will make the access feature a significant bottleneck to many projects.</w:t>
      </w:r>
      <w:r w:rsidRPr="00AF4305">
        <w:rPr>
          <w:sz w:val="16"/>
        </w:rPr>
        <w:t xml:space="preserve"> </w:t>
      </w:r>
      <w:r w:rsidRPr="00AF4305">
        <w:rPr>
          <w:rStyle w:val="StyleUnderline"/>
        </w:rPr>
        <w:t>Given the time and budget pressures under which many software projects operate, and because the access feature is not directly useful to users</w:t>
      </w:r>
      <w:r w:rsidRPr="00AF4305">
        <w:rPr>
          <w:sz w:val="16"/>
        </w:rPr>
        <w:t>, we can expect</w:t>
      </w:r>
      <w:r w:rsidRPr="00AF4305">
        <w:rPr>
          <w:rStyle w:val="StyleUnderline"/>
        </w:rPr>
        <w:t xml:space="preserve"> some developers </w:t>
      </w:r>
      <w:r w:rsidRPr="00AF4305">
        <w:rPr>
          <w:sz w:val="16"/>
        </w:rPr>
        <w:t xml:space="preserve">to </w:t>
      </w:r>
      <w:r w:rsidRPr="00AF4305">
        <w:rPr>
          <w:rStyle w:val="StyleUnderline"/>
        </w:rPr>
        <w:t xml:space="preserve">cut corners on the security engineering aspects of this process, devoting only the </w:t>
      </w:r>
      <w:r w:rsidRPr="00AF4305">
        <w:rPr>
          <w:rStyle w:val="Emphasis"/>
        </w:rPr>
        <w:t>minimum resources possible</w:t>
      </w:r>
      <w:r w:rsidRPr="00AF4305">
        <w:rPr>
          <w:rStyle w:val="StyleUnderline"/>
        </w:rPr>
        <w:t xml:space="preserve"> to meet the requirements. </w:t>
      </w:r>
      <w:r w:rsidRPr="00AF4305">
        <w:rPr>
          <w:sz w:val="16"/>
        </w:rPr>
        <w:t xml:space="preserve">The result will be that </w:t>
      </w:r>
      <w:r w:rsidRPr="00AF4305">
        <w:rPr>
          <w:rStyle w:val="StyleUnderline"/>
        </w:rPr>
        <w:t xml:space="preserve">while the features might work in the sense that they allow law enforcement access, they can also be expected to account for a large proportion of the potentially exploitable defects in the system as a whole. </w:t>
      </w:r>
      <w:r w:rsidRPr="00AF4305">
        <w:rPr>
          <w:sz w:val="16"/>
        </w:rPr>
        <w:t xml:space="preserve">Incorporating law enforcement access features across even a subset of the most widely used software systems is an extraordinary engineering task, the correctness of which is crucial for the security and integrity of any data that the software might handle and of the environment in which it will run. In other words, the </w:t>
      </w:r>
      <w:r w:rsidRPr="00AF4305">
        <w:rPr>
          <w:rStyle w:val="StyleUnderline"/>
        </w:rPr>
        <w:t xml:space="preserve">risks here come not just from the potential for direct misuse or abuse of the law enforcement access mechanism itself, but from the inevitable introduction of unintentional software bugs that can be exploited by bad actors to bypass the ``front door`` of the access mechanism to gain access to sensitive user data. </w:t>
      </w:r>
      <w:r w:rsidRPr="00AF4305">
        <w:rPr>
          <w:sz w:val="16"/>
        </w:rPr>
        <w:t xml:space="preserve">An alternative approach to requiring each software developer to design its own access mechanism is also possible, but would have even more negative effects on the software ecosystem. This would involve the government developing approved software libraries that implement the access mechanism and requiring software developers to incorporate them in their systems. Unfortunately, this scheme would have the effect of essentially outlawing software whose design and architecture is incompatible with the standard official libraries. </w:t>
      </w:r>
      <w:r w:rsidRPr="00B4374C">
        <w:rPr>
          <w:rStyle w:val="StyleUnderline"/>
        </w:rPr>
        <w:t>It would hugely attenuate the innovation that has driven the software economy</w:t>
      </w:r>
      <w:r w:rsidRPr="00AF4305">
        <w:rPr>
          <w:sz w:val="16"/>
        </w:rPr>
        <w:t xml:space="preserve">, and it would still carry most of the risks discussed above. C. These Risks Would Cut Across Our Nation`s Infrastructure An important task for policymakers in evaluating the FBI`s proposal is to weigh the risks of making software less able to resist attack against the benefits of more expedient surveillance. </w:t>
      </w:r>
      <w:r w:rsidRPr="00B4374C">
        <w:rPr>
          <w:rStyle w:val="StyleUnderline"/>
        </w:rPr>
        <w:t>It effectively reduces our ability to prevent crime (by reducing computer security) in exchange for the hope of more efficient crime investigation (by making electronic surveillance easier)</w:t>
      </w:r>
      <w:r w:rsidRPr="00AF4305">
        <w:rPr>
          <w:sz w:val="16"/>
        </w:rPr>
        <w:t xml:space="preserve">. Unfortunately, </w:t>
      </w:r>
      <w:r w:rsidRPr="00AF4305">
        <w:rPr>
          <w:rStyle w:val="StyleUnderline"/>
        </w:rPr>
        <w:t>the costs of the FBI`s approach</w:t>
      </w:r>
      <w:r w:rsidRPr="00AF4305">
        <w:rPr>
          <w:sz w:val="16"/>
        </w:rPr>
        <w:t xml:space="preserve"> will be very high. It </w:t>
      </w:r>
      <w:r w:rsidRPr="00AF4305">
        <w:rPr>
          <w:rStyle w:val="StyleUnderline"/>
        </w:rPr>
        <w:t>will place our national infrastructure at risk. This is not simply a matter of weighing our desires for personal privacy and to safeguard against government abuse against the need for improved law enforcement. That by itself might be a difficult balance for policymakers to strike</w:t>
      </w:r>
      <w:r w:rsidRPr="00AF4305">
        <w:rPr>
          <w:sz w:val="16"/>
        </w:rPr>
        <w:t xml:space="preserve">, and reasonable people might disagree on where that balance should lie. But the risks here go far beyond that, because of </w:t>
      </w:r>
      <w:r w:rsidRPr="00AF4305">
        <w:rPr>
          <w:rStyle w:val="StyleUnderline"/>
        </w:rPr>
        <w:t xml:space="preserve">the realities of how modern software applications are integrated into complete systems. Vulnerabilities in software of the kind likely to arise from </w:t>
      </w:r>
      <w:r w:rsidRPr="00B4374C">
        <w:rPr>
          <w:rStyle w:val="Emphasis"/>
        </w:rPr>
        <w:t>law enforcement access</w:t>
      </w:r>
      <w:r w:rsidRPr="00AF4305">
        <w:rPr>
          <w:rStyle w:val="StyleUnderline"/>
        </w:rPr>
        <w:t xml:space="preserve"> requirements can often be exploited in ways that go beyond the specific data they process. </w:t>
      </w:r>
      <w:r w:rsidRPr="00AF4305">
        <w:rPr>
          <w:sz w:val="16"/>
        </w:rPr>
        <w:t>In particular</w:t>
      </w:r>
      <w:r w:rsidRPr="00AF4305">
        <w:rPr>
          <w:rStyle w:val="StyleUnderline"/>
        </w:rPr>
        <w:t xml:space="preserve">, vulnerabilities often allow an attacker to effectively take control over the system, injecting its own software and taking control over other parts of the affected system. </w:t>
      </w:r>
      <w:r w:rsidRPr="00AF4305">
        <w:rPr>
          <w:sz w:val="16"/>
        </w:rPr>
        <w:t xml:space="preserve">The vulnerabilities introduced by access mandates discussed in the previous section are likely to include many in this category. </w:t>
      </w:r>
      <w:r w:rsidRPr="00B4374C">
        <w:rPr>
          <w:rStyle w:val="StyleUnderline"/>
        </w:rPr>
        <w:t xml:space="preserve">They are </w:t>
      </w:r>
      <w:r w:rsidRPr="00B4374C">
        <w:rPr>
          <w:rStyle w:val="Emphasis"/>
        </w:rPr>
        <w:t>difficult</w:t>
      </w:r>
      <w:r w:rsidRPr="00B4374C">
        <w:rPr>
          <w:rStyle w:val="StyleUnderline"/>
        </w:rPr>
        <w:t xml:space="preserve"> to </w:t>
      </w:r>
      <w:r w:rsidRPr="00B4374C">
        <w:rPr>
          <w:rStyle w:val="Emphasis"/>
        </w:rPr>
        <w:t>defend</w:t>
      </w:r>
      <w:r w:rsidRPr="00B4374C">
        <w:rPr>
          <w:rStyle w:val="StyleUnderline"/>
        </w:rPr>
        <w:t xml:space="preserve"> against or </w:t>
      </w:r>
      <w:r w:rsidRPr="00B4374C">
        <w:rPr>
          <w:rStyle w:val="Emphasis"/>
        </w:rPr>
        <w:t>contain</w:t>
      </w:r>
      <w:r w:rsidRPr="00B4374C">
        <w:rPr>
          <w:rStyle w:val="StyleUnderline"/>
        </w:rPr>
        <w:t>, and they current represent</w:t>
      </w:r>
      <w:r w:rsidRPr="00AF4305">
        <w:rPr>
          <w:sz w:val="16"/>
        </w:rPr>
        <w:t xml:space="preserve"> perhaps </w:t>
      </w:r>
      <w:r w:rsidRPr="00B4374C">
        <w:rPr>
          <w:rStyle w:val="StyleUnderline"/>
        </w:rPr>
        <w:t xml:space="preserve">the </w:t>
      </w:r>
      <w:r w:rsidRPr="00B4374C">
        <w:rPr>
          <w:rStyle w:val="Emphasis"/>
        </w:rPr>
        <w:t>most serious practical threat</w:t>
      </w:r>
      <w:r w:rsidRPr="00B4374C">
        <w:rPr>
          <w:rStyle w:val="StyleUnderline"/>
        </w:rPr>
        <w:t xml:space="preserve"> to networked computer security</w:t>
      </w:r>
      <w:r w:rsidRPr="00AF4305">
        <w:rPr>
          <w:sz w:val="16"/>
        </w:rPr>
        <w:t xml:space="preserve">. For better or worse, </w:t>
      </w:r>
      <w:r w:rsidRPr="00AF4305">
        <w:rPr>
          <w:rStyle w:val="StyleUnderline"/>
        </w:rPr>
        <w:t>ordinary citizens, large and small business, and the government itself depend on the same software platforms that are used by the targets of criminal investigations</w:t>
      </w:r>
      <w:r w:rsidRPr="00AF4305">
        <w:rPr>
          <w:sz w:val="16"/>
        </w:rPr>
        <w:t xml:space="preserve">. It is not just the Mafia and local drug dealers whose software is being weakened, but everyone`s. The </w:t>
      </w:r>
      <w:r w:rsidRPr="00AF4305">
        <w:rPr>
          <w:rStyle w:val="StyleUnderline"/>
        </w:rPr>
        <w:t xml:space="preserve">stakes are not merely unauthorized exposure of relatively inconsequential personal chitchat, but also leaks </w:t>
      </w:r>
      <w:r w:rsidRPr="00B4374C">
        <w:rPr>
          <w:rStyle w:val="StyleUnderline"/>
        </w:rPr>
        <w:t>of personal financial and health information, disclosure of proprietary corporate data,</w:t>
      </w:r>
      <w:r w:rsidRPr="00AF4305">
        <w:rPr>
          <w:rStyle w:val="StyleUnderline"/>
        </w:rPr>
        <w:t xml:space="preserve"> and compromises of the platforms that manage and control our </w:t>
      </w:r>
      <w:r w:rsidRPr="00B4374C">
        <w:rPr>
          <w:rStyle w:val="Emphasis"/>
        </w:rPr>
        <w:t>critical infrastructure</w:t>
      </w:r>
      <w:r w:rsidRPr="00AF4305">
        <w:rPr>
          <w:rStyle w:val="StyleUnderline"/>
        </w:rPr>
        <w:t xml:space="preserve">. </w:t>
      </w:r>
      <w:r w:rsidRPr="00AF4305">
        <w:rPr>
          <w:sz w:val="16"/>
        </w:rPr>
        <w:t xml:space="preserve">In summary, the </w:t>
      </w:r>
      <w:r w:rsidRPr="00AF4305">
        <w:rPr>
          <w:rStyle w:val="StyleUnderline"/>
        </w:rPr>
        <w:t xml:space="preserve">technical vulnerabilities that would </w:t>
      </w:r>
      <w:r w:rsidRPr="00B4374C">
        <w:rPr>
          <w:rStyle w:val="Emphasis"/>
        </w:rPr>
        <w:t>inevitably</w:t>
      </w:r>
      <w:r w:rsidRPr="00AF4305">
        <w:rPr>
          <w:rStyle w:val="StyleUnderline"/>
        </w:rPr>
        <w:t xml:space="preserve"> be introduced by requirements for law enforcement access will provide rich, </w:t>
      </w:r>
      <w:r w:rsidRPr="00B4374C">
        <w:rPr>
          <w:rStyle w:val="Emphasis"/>
        </w:rPr>
        <w:t>attractive targets</w:t>
      </w:r>
      <w:r w:rsidRPr="00AF4305">
        <w:rPr>
          <w:rStyle w:val="StyleUnderline"/>
        </w:rPr>
        <w:t xml:space="preserve"> not only for relatively petty criminals such as identity thieves, but also for </w:t>
      </w:r>
      <w:r w:rsidRPr="00B4374C">
        <w:rPr>
          <w:rStyle w:val="Emphasis"/>
        </w:rPr>
        <w:t>organized crime</w:t>
      </w:r>
      <w:r w:rsidRPr="00AF4305">
        <w:rPr>
          <w:rStyle w:val="StyleUnderline"/>
        </w:rPr>
        <w:t xml:space="preserve">, </w:t>
      </w:r>
      <w:r w:rsidRPr="00B4374C">
        <w:rPr>
          <w:rStyle w:val="Emphasis"/>
        </w:rPr>
        <w:t>terrorists</w:t>
      </w:r>
      <w:r w:rsidRPr="00AF4305">
        <w:rPr>
          <w:rStyle w:val="StyleUnderline"/>
        </w:rPr>
        <w:t xml:space="preserve">, and </w:t>
      </w:r>
      <w:r w:rsidRPr="00B4374C">
        <w:rPr>
          <w:rStyle w:val="Emphasis"/>
        </w:rPr>
        <w:t>hostile intelligence services</w:t>
      </w:r>
      <w:r w:rsidRPr="00AF4305">
        <w:rPr>
          <w:rStyle w:val="StyleUnderline"/>
        </w:rPr>
        <w:t xml:space="preserve">. It is </w:t>
      </w:r>
      <w:r w:rsidRPr="00B4374C">
        <w:rPr>
          <w:rStyle w:val="Emphasis"/>
        </w:rPr>
        <w:t>not an exaggeration</w:t>
      </w:r>
      <w:r w:rsidRPr="00AF4305">
        <w:rPr>
          <w:rStyle w:val="StyleUnderline"/>
        </w:rPr>
        <w:t xml:space="preserve"> to understand these risks as a </w:t>
      </w:r>
      <w:r w:rsidRPr="00B4374C">
        <w:rPr>
          <w:rStyle w:val="Emphasis"/>
        </w:rPr>
        <w:t>significant threat</w:t>
      </w:r>
      <w:r w:rsidRPr="00AF4305">
        <w:rPr>
          <w:rStyle w:val="StyleUnderline"/>
        </w:rPr>
        <w:t xml:space="preserve"> to our economy and to national security.</w:t>
      </w:r>
    </w:p>
    <w:p w:rsidR="009819AC" w:rsidRDefault="009819AC" w:rsidP="009819AC"/>
    <w:p w:rsidR="009819AC" w:rsidRDefault="009819AC" w:rsidP="009819AC">
      <w:pPr>
        <w:pStyle w:val="Heading4"/>
        <w:rPr>
          <w:rFonts w:eastAsia="Times New Roman"/>
          <w:shd w:val="clear" w:color="auto" w:fill="FFFFFF"/>
        </w:rPr>
      </w:pPr>
      <w:r>
        <w:rPr>
          <w:rFonts w:eastAsia="Times New Roman"/>
          <w:shd w:val="clear" w:color="auto" w:fill="FFFFFF"/>
        </w:rPr>
        <w:t>Skeptics are wrong – grid attacks in particular are empirical and increasing – success is inevitable</w:t>
      </w:r>
    </w:p>
    <w:p w:rsidR="009819AC" w:rsidRPr="00327FFA" w:rsidRDefault="009819AC" w:rsidP="009819AC">
      <w:pPr>
        <w:pStyle w:val="CiteSpacing"/>
      </w:pPr>
      <w:r w:rsidRPr="00327FFA">
        <w:rPr>
          <w:rStyle w:val="Style13ptBold"/>
        </w:rPr>
        <w:t xml:space="preserve">Gilmour, researcher @ CSM, </w:t>
      </w:r>
      <w:r>
        <w:rPr>
          <w:rStyle w:val="Style13ptBold"/>
        </w:rPr>
        <w:t xml:space="preserve">and Moniz, US Energy Secretary, </w:t>
      </w:r>
      <w:r w:rsidRPr="00327FFA">
        <w:rPr>
          <w:rStyle w:val="Style13ptBold"/>
        </w:rPr>
        <w:t>15</w:t>
      </w:r>
      <w:r w:rsidRPr="00327FFA">
        <w:t xml:space="preserve"> (Jared Gilmour, energy and politics researcher</w:t>
      </w:r>
      <w:r>
        <w:t xml:space="preserve"> and staff writer</w:t>
      </w:r>
      <w:r w:rsidRPr="00327FFA">
        <w:t xml:space="preserve">, Christian Science Monitor, </w:t>
      </w:r>
      <w:r>
        <w:t xml:space="preserve">citing Ernest Moniz, U.S. Energy Secretary, “Climate change, cyberattacks are growing threats to grid, says US energy chief,” </w:t>
      </w:r>
      <w:r w:rsidRPr="00327FFA">
        <w:t>4/27/15</w:t>
      </w:r>
      <w:r>
        <w:t xml:space="preserve">, </w:t>
      </w:r>
      <w:r w:rsidRPr="00327FFA">
        <w:t>http://www.csmonitor.com/Environment/Energy/2015/0427/Climate-change-cyberattacks-are-growing-threats-to-grid-says-US-energy-chief)RL</w:t>
      </w:r>
    </w:p>
    <w:p w:rsidR="009819AC" w:rsidRPr="00784321" w:rsidRDefault="009819AC" w:rsidP="009819AC">
      <w:pPr>
        <w:rPr>
          <w:sz w:val="16"/>
          <w:szCs w:val="16"/>
        </w:rPr>
      </w:pPr>
      <w:r w:rsidRPr="00327FFA">
        <w:rPr>
          <w:rStyle w:val="StyleUnderline"/>
        </w:rPr>
        <w:t>US energy infrastructure is vast, aging, and in need of an overhaul</w:t>
      </w:r>
      <w:r w:rsidRPr="00784321">
        <w:rPr>
          <w:sz w:val="16"/>
          <w:szCs w:val="16"/>
        </w:rPr>
        <w:t xml:space="preserve">, Energy Secretary Ernest Moniz says, and </w:t>
      </w:r>
      <w:r w:rsidRPr="00CE2849">
        <w:rPr>
          <w:rStyle w:val="StyleUnderline"/>
        </w:rPr>
        <w:t>the biggest challenges are</w:t>
      </w:r>
      <w:r w:rsidRPr="00784321">
        <w:rPr>
          <w:sz w:val="16"/>
          <w:szCs w:val="16"/>
        </w:rPr>
        <w:t xml:space="preserve"> the most </w:t>
      </w:r>
      <w:r w:rsidRPr="00327FFA">
        <w:rPr>
          <w:rStyle w:val="StyleUnderline"/>
        </w:rPr>
        <w:t>unpredictable</w:t>
      </w:r>
      <w:r w:rsidRPr="00784321">
        <w:rPr>
          <w:sz w:val="16"/>
          <w:szCs w:val="16"/>
        </w:rPr>
        <w:t xml:space="preserve">: climate change and </w:t>
      </w:r>
      <w:r w:rsidRPr="00CE2849">
        <w:rPr>
          <w:rStyle w:val="StyleUnderline"/>
        </w:rPr>
        <w:t>cyberattacks</w:t>
      </w:r>
      <w:r w:rsidRPr="00784321">
        <w:rPr>
          <w:sz w:val="16"/>
          <w:szCs w:val="16"/>
        </w:rPr>
        <w:t xml:space="preserve">. Staggering in size, the US energy system includes 2.6 million miles of pipeline and 6.3 million miles of electrical distribution lines. There are 414 natural gas storage facilities and 330 ports handling crude and petroleum products, plus 140,000 miles of </w:t>
      </w:r>
      <w:r w:rsidRPr="00784321">
        <w:rPr>
          <w:sz w:val="16"/>
          <w:szCs w:val="16"/>
        </w:rPr>
        <w:lastRenderedPageBreak/>
        <w:t xml:space="preserve">railway carrying crude and more from well to refinery - and that's only a small sample of the transmission, distribution, and storage systems that power the US. But </w:t>
      </w:r>
      <w:r w:rsidRPr="00CE2849">
        <w:rPr>
          <w:rStyle w:val="StyleUnderline"/>
        </w:rPr>
        <w:t>all of that infrastructure is vulnerable to growing threats</w:t>
      </w:r>
      <w:r w:rsidRPr="00784321">
        <w:rPr>
          <w:sz w:val="16"/>
          <w:szCs w:val="16"/>
        </w:rPr>
        <w:t xml:space="preserve">, Sec. Moniz said Monday at a Monitor-hosted breakfast for reporters in Washington. "I'm not going to single out one [threat] because we've got to address them all," Moniz said. But looking ahead, he added, "I think the two </w:t>
      </w:r>
      <w:r w:rsidRPr="00CE2849">
        <w:rPr>
          <w:rStyle w:val="StyleUnderline"/>
        </w:rPr>
        <w:t>that almost certainly will increase in risk level are cyber</w:t>
      </w:r>
      <w:r w:rsidRPr="00784321">
        <w:rPr>
          <w:sz w:val="16"/>
          <w:szCs w:val="16"/>
        </w:rPr>
        <w:t xml:space="preserve"> and extreme weather" made worse by climate change. </w:t>
      </w:r>
      <w:r w:rsidRPr="00C66A0E">
        <w:rPr>
          <w:rStyle w:val="StyleUnderline"/>
        </w:rPr>
        <w:t>Last week</w:t>
      </w:r>
      <w:r w:rsidRPr="00784321">
        <w:rPr>
          <w:sz w:val="16"/>
          <w:szCs w:val="16"/>
        </w:rPr>
        <w:t>, Moniz rolled out his department</w:t>
      </w:r>
      <w:r w:rsidRPr="00C66A0E">
        <w:rPr>
          <w:rStyle w:val="StyleUnderline"/>
        </w:rPr>
        <w:t>'s Quadrennial Energy Review (QER), identifying weaknesses in US energy infrastructure</w:t>
      </w:r>
      <w:r w:rsidRPr="00784321">
        <w:rPr>
          <w:sz w:val="16"/>
          <w:szCs w:val="16"/>
        </w:rPr>
        <w:t xml:space="preserve"> - from inadequate natural gas distribution pipelines to an outdated electric systems. </w:t>
      </w:r>
      <w:r w:rsidRPr="00CE2849">
        <w:rPr>
          <w:rStyle w:val="StyleUnderline"/>
        </w:rPr>
        <w:t>The electric gri</w:t>
      </w:r>
      <w:r w:rsidRPr="00C66A0E">
        <w:rPr>
          <w:rStyle w:val="StyleUnderline"/>
        </w:rPr>
        <w:t>d, the report found, i</w:t>
      </w:r>
      <w:r w:rsidRPr="00CE2849">
        <w:rPr>
          <w:rStyle w:val="StyleUnderline"/>
        </w:rPr>
        <w:t>s especially vulnerable.</w:t>
      </w:r>
      <w:r w:rsidRPr="00784321">
        <w:rPr>
          <w:sz w:val="16"/>
          <w:szCs w:val="16"/>
        </w:rPr>
        <w:t xml:space="preserve"> "</w:t>
      </w:r>
      <w:r w:rsidRPr="00CE2849">
        <w:rPr>
          <w:rStyle w:val="StyleUnderline"/>
        </w:rPr>
        <w:t>Threats</w:t>
      </w:r>
      <w:r w:rsidRPr="00784321">
        <w:rPr>
          <w:sz w:val="16"/>
          <w:szCs w:val="16"/>
        </w:rPr>
        <w:t xml:space="preserve"> </w:t>
      </w:r>
      <w:r w:rsidRPr="00CE2849">
        <w:rPr>
          <w:rStyle w:val="StyleUnderline"/>
        </w:rPr>
        <w:t>to the grid</w:t>
      </w:r>
      <w:r w:rsidRPr="00784321">
        <w:rPr>
          <w:sz w:val="16"/>
          <w:szCs w:val="16"/>
        </w:rPr>
        <w:t xml:space="preserve"> - </w:t>
      </w:r>
      <w:r w:rsidRPr="00CE2849">
        <w:rPr>
          <w:rStyle w:val="StyleUnderline"/>
        </w:rPr>
        <w:t>ranging from</w:t>
      </w:r>
      <w:r w:rsidRPr="00784321">
        <w:rPr>
          <w:sz w:val="16"/>
          <w:szCs w:val="16"/>
        </w:rPr>
        <w:t xml:space="preserve"> geomagnetic storms that can knock out crucial transformers; to </w:t>
      </w:r>
      <w:r w:rsidRPr="00CE2849">
        <w:rPr>
          <w:rStyle w:val="StyleUnderline"/>
        </w:rPr>
        <w:t>terrorist attacks on transmission lines and substations</w:t>
      </w:r>
      <w:r w:rsidRPr="00784321">
        <w:rPr>
          <w:sz w:val="16"/>
          <w:szCs w:val="16"/>
        </w:rPr>
        <w:t xml:space="preserve">; </w:t>
      </w:r>
      <w:r w:rsidRPr="00CE2849">
        <w:rPr>
          <w:rStyle w:val="StyleUnderline"/>
        </w:rPr>
        <w:t>to</w:t>
      </w:r>
      <w:r w:rsidRPr="00784321">
        <w:rPr>
          <w:sz w:val="16"/>
          <w:szCs w:val="16"/>
        </w:rPr>
        <w:t xml:space="preserve"> more flooding, faster sea-level rise, and increasingly powerful storms from global climate change - </w:t>
      </w:r>
      <w:r w:rsidRPr="00CE2849">
        <w:rPr>
          <w:rStyle w:val="StyleUnderline"/>
        </w:rPr>
        <w:t>have been growing even as society's dependence on the grid has increased</w:t>
      </w:r>
      <w:r w:rsidRPr="00784321">
        <w:rPr>
          <w:sz w:val="16"/>
          <w:szCs w:val="16"/>
        </w:rPr>
        <w:t xml:space="preserve">," according to the report. Among its recommendations for modernizing US energy infrastructure - most of which would require appropriations from the GOP-controlled Congress - the QER requested $3.5 billion to update the electric grid, $2.5 billion to improve distribution of natural gas, and at least $1.5 billion to shore up the Strategic Petroleum Reserve, an emergency stockpile of oil. The question is whether the Obama administration and Republicans in Congress can agree on which energy projects to pursue and how to fund them. Some observers are hopeful that compromise is possible, particularly in light of bipartisan deals in recent weeks that brought a Medicare "doc fix," the confirmation of Attorney General Loretta Lynch, and an anti-human-trafficking bill across the finish line. "There is momentum and serious commitment to get some energy legislation out of Congress, and you're hearing it from all the leadership," says Margot Anderson, executive director of the energy project at the Bipartisan Policy Center, a Washington think tank, in an interview Friday. "I think the QER can provide some new ideas, and can be incorporated into what leadership is already talking about." The GOP response to the Obama administration's QER last week suggested compromise between Republicans on Capitol Hill and the Democratic administration was possible - at least on some issues. "While we share our differences with this administration regarding energy policy, when it comes to the transmission, storage, and distribution of our resources, we can all agree that targeted changes to our laws and policies are necessary," Rep. Fred Upton (R) of Michigan and Rep. Ed Whitfield (R) of Kentucky, two top energy lawmakers, said last week in a joint statement. What's unclear is how the Republican caucus will react to energy spending related to climate change. Many Republicans in Congress have rejected the idea that humans are causing climate change, or that the government should take regulatory action to reduce emissions. Moniz urged immediate action on climate change at Monday's breakfast, and noted that the QER is a part of President Obama's Climate Action Plan. "It's time to stop debating what's not debatable," he said of global warming, referencing the broad scientific consensus that climate change is happening and is human-generated. Climate change is a threat to energy infrastructure because planetary warming exacerbates high-intensity storms, makes water scarce, and alters weather patterns - all of which can put unexpected strain on the US grid and can stress other critical infrastructure. Moniz said he was hopeful that efforts to curb climate change would stall warming, diminishing the threat extreme weather poses in the future. At the same time, though, </w:t>
      </w:r>
      <w:r w:rsidRPr="00CE2849">
        <w:rPr>
          <w:rStyle w:val="StyleUnderline"/>
        </w:rPr>
        <w:t>the grid is under attack from cyber threats both domestically and around the world</w:t>
      </w:r>
      <w:r w:rsidRPr="00784321">
        <w:rPr>
          <w:sz w:val="16"/>
          <w:szCs w:val="16"/>
        </w:rPr>
        <w:t xml:space="preserve">. Moniz emphasized that </w:t>
      </w:r>
      <w:r w:rsidRPr="00CE2849">
        <w:rPr>
          <w:rStyle w:val="StyleUnderline"/>
        </w:rPr>
        <w:t>the energy sector needs to adapt to ever-changing cyber threats, so that the industry can "stay ahead of the bad guys."</w:t>
      </w:r>
      <w:r w:rsidRPr="00784321">
        <w:rPr>
          <w:sz w:val="16"/>
          <w:szCs w:val="16"/>
        </w:rPr>
        <w:t xml:space="preserve"> As the Monitor reported in December, </w:t>
      </w:r>
      <w:r w:rsidRPr="00CE2849">
        <w:rPr>
          <w:rStyle w:val="StyleUnderline"/>
        </w:rPr>
        <w:t xml:space="preserve">critical infrastructure in the US is </w:t>
      </w:r>
      <w:r w:rsidRPr="00C66A0E">
        <w:rPr>
          <w:rStyle w:val="Emphasis"/>
        </w:rPr>
        <w:t>already under attack</w:t>
      </w:r>
      <w:r w:rsidRPr="00CE2849">
        <w:rPr>
          <w:rStyle w:val="StyleUnderline"/>
        </w:rPr>
        <w:t xml:space="preserve"> from hackers, and the grid would be a </w:t>
      </w:r>
      <w:r w:rsidRPr="00C66A0E">
        <w:rPr>
          <w:rStyle w:val="Emphasis"/>
        </w:rPr>
        <w:t>prime target in cyberwar</w:t>
      </w:r>
      <w:r w:rsidRPr="00CE2849">
        <w:rPr>
          <w:rStyle w:val="StyleUnderline"/>
        </w:rPr>
        <w:t>.</w:t>
      </w:r>
      <w:r w:rsidRPr="00784321">
        <w:rPr>
          <w:sz w:val="16"/>
          <w:szCs w:val="16"/>
        </w:rPr>
        <w:t xml:space="preserve"> </w:t>
      </w:r>
      <w:r w:rsidRPr="00CE2849">
        <w:rPr>
          <w:rStyle w:val="StyleUnderline"/>
        </w:rPr>
        <w:t xml:space="preserve">"The electric industry, in reality, has done an </w:t>
      </w:r>
      <w:r w:rsidRPr="00C66A0E">
        <w:rPr>
          <w:rStyle w:val="Emphasis"/>
        </w:rPr>
        <w:t>inadequate</w:t>
      </w:r>
      <w:r w:rsidRPr="00CE2849">
        <w:rPr>
          <w:rStyle w:val="StyleUnderline"/>
        </w:rPr>
        <w:t xml:space="preserve"> job of securing the electric system</w:t>
      </w:r>
      <w:r w:rsidRPr="00784321">
        <w:rPr>
          <w:sz w:val="16"/>
          <w:szCs w:val="16"/>
        </w:rPr>
        <w:t xml:space="preserve">," </w:t>
      </w:r>
      <w:r w:rsidRPr="00CE2849">
        <w:rPr>
          <w:rStyle w:val="StyleUnderline"/>
        </w:rPr>
        <w:t>Joe Weiss, a leading expert on electric grid security, told the Monitor</w:t>
      </w:r>
      <w:r w:rsidRPr="00784321">
        <w:rPr>
          <w:sz w:val="16"/>
          <w:szCs w:val="16"/>
        </w:rPr>
        <w:t xml:space="preserve">. "Is cyber a household word in the electric sector? Yes. </w:t>
      </w:r>
      <w:r w:rsidRPr="00CE2849">
        <w:rPr>
          <w:rStyle w:val="StyleUnderline"/>
        </w:rPr>
        <w:t>Are they trying to address cyber vulnerabilities in ways that will make sure all systems are secure? No</w:t>
      </w:r>
      <w:r w:rsidRPr="00784321">
        <w:rPr>
          <w:sz w:val="16"/>
          <w:szCs w:val="16"/>
        </w:rPr>
        <w:t>." "</w:t>
      </w:r>
      <w:r w:rsidRPr="00C66A0E">
        <w:rPr>
          <w:rStyle w:val="StyleUnderline"/>
        </w:rPr>
        <w:t>So far we have not had any major actual disruption of our energy infrastructure, but it ain't for lack of people trying</w:t>
      </w:r>
      <w:r w:rsidRPr="00784321">
        <w:rPr>
          <w:sz w:val="16"/>
          <w:szCs w:val="16"/>
        </w:rPr>
        <w:t>," Moniz said.</w:t>
      </w:r>
    </w:p>
    <w:p w:rsidR="009819AC" w:rsidRDefault="009819AC" w:rsidP="009819AC"/>
    <w:p w:rsidR="009819AC" w:rsidRDefault="009819AC" w:rsidP="009819AC">
      <w:pPr>
        <w:pStyle w:val="Heading4"/>
      </w:pPr>
      <w:r>
        <w:t>Successful grid attacks cause retaliation and escalation to nuclear war</w:t>
      </w:r>
    </w:p>
    <w:p w:rsidR="009819AC" w:rsidRPr="00EF05D9" w:rsidRDefault="009819AC" w:rsidP="009819AC">
      <w:pPr>
        <w:pStyle w:val="CiteSpacing"/>
      </w:pPr>
      <w:r w:rsidRPr="00005CD3">
        <w:rPr>
          <w:rStyle w:val="Style13ptBold"/>
        </w:rPr>
        <w:t>Tilford</w:t>
      </w:r>
      <w:r>
        <w:rPr>
          <w:rStyle w:val="Style13ptBold"/>
        </w:rPr>
        <w:t>, military affairs expert,</w:t>
      </w:r>
      <w:r w:rsidRPr="00005CD3">
        <w:rPr>
          <w:rStyle w:val="Style13ptBold"/>
        </w:rPr>
        <w:t xml:space="preserve"> 12</w:t>
      </w:r>
      <w:r w:rsidRPr="00EF05D9">
        <w:t xml:space="preserve"> </w:t>
      </w:r>
      <w:r>
        <w:t>(</w:t>
      </w:r>
      <w:r w:rsidRPr="00EF05D9">
        <w:t>Robert</w:t>
      </w:r>
      <w:r>
        <w:t xml:space="preserve"> Tilford</w:t>
      </w:r>
      <w:r w:rsidRPr="00EF05D9">
        <w:t xml:space="preserve">, </w:t>
      </w:r>
      <w:r>
        <w:t>military affairs expert, Private (ret.), U.S. Army, g</w:t>
      </w:r>
      <w:r w:rsidRPr="00EF05D9">
        <w:t xml:space="preserve">raduate </w:t>
      </w:r>
      <w:r>
        <w:t xml:space="preserve">of the </w:t>
      </w:r>
      <w:r w:rsidRPr="00EF05D9">
        <w:t>U</w:t>
      </w:r>
      <w:r>
        <w:t>.</w:t>
      </w:r>
      <w:r w:rsidRPr="00EF05D9">
        <w:t>S</w:t>
      </w:r>
      <w:r>
        <w:t>.</w:t>
      </w:r>
      <w:r w:rsidRPr="00EF05D9">
        <w:t xml:space="preserve"> Army Airborne School, </w:t>
      </w:r>
      <w:r>
        <w:t xml:space="preserve">studied ethics at Phoenix College, </w:t>
      </w:r>
      <w:r w:rsidRPr="00EF05D9">
        <w:t>“Cyber attackers could shut down the electric grid for the entire east coast</w:t>
      </w:r>
      <w:r>
        <w:t>,</w:t>
      </w:r>
      <w:r w:rsidRPr="00EF05D9">
        <w:t xml:space="preserve">” </w:t>
      </w:r>
      <w:r>
        <w:t>Wichita Military Affairs Examiner, 7-27-</w:t>
      </w:r>
      <w:r w:rsidRPr="00EF05D9">
        <w:t xml:space="preserve">2012, </w:t>
      </w:r>
      <w:hyperlink r:id="rId6" w:history="1">
        <w:r w:rsidRPr="00EF05D9">
          <w:t>http://www.examiner.com/article/cyber-attackers-could-easily-shut-down-the-electric-grid-for-the-entire-east-coa</w:t>
        </w:r>
      </w:hyperlink>
      <w:r>
        <w:t>)KMM</w:t>
      </w:r>
    </w:p>
    <w:p w:rsidR="009819AC" w:rsidRPr="00784321" w:rsidRDefault="009819AC" w:rsidP="009819AC">
      <w:pPr>
        <w:rPr>
          <w:sz w:val="16"/>
          <w:szCs w:val="16"/>
        </w:rPr>
      </w:pPr>
      <w:r w:rsidRPr="00784321">
        <w:rPr>
          <w:sz w:val="16"/>
          <w:szCs w:val="16"/>
        </w:rPr>
        <w:t xml:space="preserve">To make matters worse </w:t>
      </w:r>
      <w:r w:rsidRPr="005F18AE">
        <w:rPr>
          <w:bCs/>
          <w:u w:val="single"/>
        </w:rPr>
        <w:t xml:space="preserve">a cyber attack that can take out a </w:t>
      </w:r>
      <w:r w:rsidRPr="0049696D">
        <w:rPr>
          <w:rStyle w:val="Emphasis"/>
        </w:rPr>
        <w:t>civilian power grid</w:t>
      </w:r>
      <w:r w:rsidRPr="005F18AE">
        <w:rPr>
          <w:bCs/>
          <w:u w:val="single"/>
        </w:rPr>
        <w:t>, for example could also cripple the U.S. military.</w:t>
      </w:r>
      <w:r w:rsidRPr="00784321">
        <w:rPr>
          <w:sz w:val="16"/>
          <w:szCs w:val="16"/>
        </w:rPr>
        <w:t xml:space="preserve"> The senator notes that is that the same power grids that supply cities and towns, stores and gas stations, cell towers and heart monitors also power “every military base in our country.” “Although bases would be prepared to weather a short power outage with </w:t>
      </w:r>
      <w:r w:rsidRPr="005F18AE">
        <w:rPr>
          <w:bCs/>
          <w:u w:val="single"/>
        </w:rPr>
        <w:t xml:space="preserve">backup diesel generators, </w:t>
      </w:r>
      <w:r w:rsidRPr="0049696D">
        <w:rPr>
          <w:rStyle w:val="Emphasis"/>
        </w:rPr>
        <w:t>within hours</w:t>
      </w:r>
      <w:r w:rsidRPr="005F18AE">
        <w:rPr>
          <w:bCs/>
          <w:u w:val="single"/>
        </w:rPr>
        <w:t>, not days, fuel supplies would run out”</w:t>
      </w:r>
      <w:r w:rsidRPr="00784321">
        <w:rPr>
          <w:sz w:val="16"/>
          <w:szCs w:val="16"/>
        </w:rPr>
        <w:t xml:space="preserve">, he said. Which means military </w:t>
      </w:r>
      <w:r w:rsidRPr="0049696D">
        <w:rPr>
          <w:rStyle w:val="Emphasis"/>
        </w:rPr>
        <w:t>c</w:t>
      </w:r>
      <w:r w:rsidRPr="005F18AE">
        <w:rPr>
          <w:iCs/>
          <w:u w:val="single"/>
        </w:rPr>
        <w:t xml:space="preserve">ommand and </w:t>
      </w:r>
      <w:r w:rsidRPr="0049696D">
        <w:rPr>
          <w:rStyle w:val="Emphasis"/>
        </w:rPr>
        <w:t>c</w:t>
      </w:r>
      <w:r w:rsidRPr="005F18AE">
        <w:rPr>
          <w:iCs/>
          <w:u w:val="single"/>
        </w:rPr>
        <w:t>ontrol centers could go dark</w:t>
      </w:r>
      <w:r w:rsidRPr="00784321">
        <w:rPr>
          <w:sz w:val="16"/>
          <w:szCs w:val="16"/>
        </w:rPr>
        <w:t xml:space="preserve">. </w:t>
      </w:r>
      <w:r w:rsidRPr="005F18AE">
        <w:rPr>
          <w:bCs/>
          <w:u w:val="single"/>
        </w:rPr>
        <w:t>Radar systems that detect air threats</w:t>
      </w:r>
      <w:r w:rsidRPr="00784321">
        <w:rPr>
          <w:sz w:val="16"/>
          <w:szCs w:val="16"/>
        </w:rPr>
        <w:t xml:space="preserve"> to our country </w:t>
      </w:r>
      <w:r w:rsidRPr="005F18AE">
        <w:rPr>
          <w:iCs/>
          <w:u w:val="single"/>
        </w:rPr>
        <w:t xml:space="preserve">would </w:t>
      </w:r>
      <w:r w:rsidRPr="0049696D">
        <w:rPr>
          <w:rStyle w:val="Emphasis"/>
        </w:rPr>
        <w:t>shut down completely</w:t>
      </w:r>
      <w:r w:rsidRPr="00784321">
        <w:rPr>
          <w:sz w:val="16"/>
          <w:szCs w:val="16"/>
        </w:rPr>
        <w:t>. “</w:t>
      </w:r>
      <w:r w:rsidRPr="005F18AE">
        <w:rPr>
          <w:bCs/>
          <w:u w:val="single"/>
        </w:rPr>
        <w:t xml:space="preserve">Communication between commanders and their troops would also go silent. And many weapons systems would be left without either fuel or electric power”, </w:t>
      </w:r>
      <w:r w:rsidRPr="00784321">
        <w:rPr>
          <w:sz w:val="16"/>
          <w:szCs w:val="16"/>
        </w:rPr>
        <w:t>said Senator Grassley. “</w:t>
      </w:r>
      <w:r w:rsidRPr="005F18AE">
        <w:rPr>
          <w:bCs/>
          <w:u w:val="single"/>
        </w:rPr>
        <w:t>So in a few short hours or days, the mightiest military in the world would be left scrambling to maintain base functions</w:t>
      </w:r>
      <w:r w:rsidRPr="00784321">
        <w:rPr>
          <w:sz w:val="16"/>
          <w:szCs w:val="16"/>
        </w:rPr>
        <w:t xml:space="preserve">”, he said. We contacted the Pentagon and officials confirmed the threat of a cyber attack is something very real. Top national security officials—including the Chairman of the Joint Chiefs, the Director of the National Security Agency, </w:t>
      </w:r>
      <w:r w:rsidRPr="005F18AE">
        <w:rPr>
          <w:bCs/>
          <w:u w:val="single"/>
        </w:rPr>
        <w:t>the Secretary of Defense, and the CIA Director— have said, “preventing a cyber attack and improving the nation’s electric grids is among the most urgent priorities of our country”</w:t>
      </w:r>
      <w:r w:rsidRPr="00784321">
        <w:rPr>
          <w:sz w:val="16"/>
          <w:szCs w:val="16"/>
        </w:rPr>
        <w:t xml:space="preserve"> (source: Congressional Record). So how serious is the Pentagon taking all this? Enough to start, or end a war over it, for sure (see video: Pentagon declares war on cyber attacks http://www.youtube.com/watch?v=_kVQrp_D0kY&amp;feature=relmfu ). </w:t>
      </w:r>
      <w:r w:rsidRPr="005F18AE">
        <w:rPr>
          <w:bCs/>
          <w:u w:val="single"/>
        </w:rPr>
        <w:t>A cyber attack today against the US could very well be seen as an “</w:t>
      </w:r>
      <w:r w:rsidRPr="0049696D">
        <w:rPr>
          <w:rStyle w:val="Emphasis"/>
        </w:rPr>
        <w:t>Act of War</w:t>
      </w:r>
      <w:r w:rsidRPr="005F18AE">
        <w:rPr>
          <w:bCs/>
          <w:u w:val="single"/>
        </w:rPr>
        <w:t>” and could be met with a “full scale” US military response.</w:t>
      </w:r>
      <w:r w:rsidRPr="00784321">
        <w:rPr>
          <w:sz w:val="16"/>
          <w:szCs w:val="16"/>
        </w:rPr>
        <w:t xml:space="preserve"> That could include the use </w:t>
      </w:r>
      <w:r w:rsidRPr="005F18AE">
        <w:rPr>
          <w:rStyle w:val="StyleUnderline"/>
        </w:rPr>
        <w:t>of “</w:t>
      </w:r>
      <w:r w:rsidRPr="0049696D">
        <w:rPr>
          <w:rStyle w:val="Emphasis"/>
        </w:rPr>
        <w:t>nuclear weapons</w:t>
      </w:r>
      <w:r w:rsidRPr="00784321">
        <w:rPr>
          <w:sz w:val="16"/>
          <w:szCs w:val="16"/>
        </w:rPr>
        <w:t>”, if authorized by the President.</w:t>
      </w:r>
    </w:p>
    <w:p w:rsidR="009819AC" w:rsidRDefault="009819AC" w:rsidP="009819AC"/>
    <w:p w:rsidR="009819AC" w:rsidRPr="001247D4" w:rsidRDefault="009819AC" w:rsidP="009819AC">
      <w:pPr>
        <w:pStyle w:val="Heading4"/>
        <w:rPr>
          <w:shd w:val="clear" w:color="auto" w:fill="FFFFFF"/>
        </w:rPr>
      </w:pPr>
      <w:r>
        <w:rPr>
          <w:shd w:val="clear" w:color="auto" w:fill="FFFFFF"/>
        </w:rPr>
        <w:lastRenderedPageBreak/>
        <w:t>Even absent retaliation, grid</w:t>
      </w:r>
      <w:r w:rsidRPr="001247D4">
        <w:rPr>
          <w:shd w:val="clear" w:color="auto" w:fill="FFFFFF"/>
        </w:rPr>
        <w:t xml:space="preserve"> failure triggers nuclear meltdowns </w:t>
      </w:r>
      <w:r>
        <w:rPr>
          <w:shd w:val="clear" w:color="auto" w:fill="FFFFFF"/>
        </w:rPr>
        <w:t>and</w:t>
      </w:r>
      <w:r w:rsidRPr="001247D4">
        <w:rPr>
          <w:shd w:val="clear" w:color="auto" w:fill="FFFFFF"/>
        </w:rPr>
        <w:t xml:space="preserve"> extinction</w:t>
      </w:r>
    </w:p>
    <w:p w:rsidR="009819AC" w:rsidRPr="00E8376D" w:rsidRDefault="009819AC" w:rsidP="009819AC">
      <w:pPr>
        <w:pStyle w:val="CiteSpacing"/>
      </w:pPr>
      <w:r w:rsidRPr="00E8376D">
        <w:rPr>
          <w:rStyle w:val="Style13ptBold"/>
        </w:rPr>
        <w:t>Huff, staff writer @ Natural News</w:t>
      </w:r>
      <w:r>
        <w:rPr>
          <w:rStyle w:val="Style13ptBold"/>
        </w:rPr>
        <w:t>,</w:t>
      </w:r>
      <w:r w:rsidRPr="00E8376D">
        <w:rPr>
          <w:rStyle w:val="Style13ptBold"/>
        </w:rPr>
        <w:t xml:space="preserve"> 14</w:t>
      </w:r>
      <w:r>
        <w:t xml:space="preserve"> (</w:t>
      </w:r>
      <w:r w:rsidRPr="00E8376D">
        <w:t xml:space="preserve">Ethan A. Huff, staff writer </w:t>
      </w:r>
      <w:r>
        <w:t xml:space="preserve">and news analyst </w:t>
      </w:r>
      <w:r w:rsidRPr="00E8376D">
        <w:t>for Naturalnews.com and writer for AlignLife.com</w:t>
      </w:r>
      <w:r>
        <w:t xml:space="preserve">, </w:t>
      </w:r>
      <w:r w:rsidRPr="00E8376D">
        <w:t xml:space="preserve">Natural News is a credible news source reporting on </w:t>
      </w:r>
      <w:r>
        <w:t>n</w:t>
      </w:r>
      <w:r w:rsidRPr="00E8376D">
        <w:t>atural events</w:t>
      </w:r>
      <w:r>
        <w:t xml:space="preserve">, </w:t>
      </w:r>
      <w:r w:rsidRPr="00E8376D">
        <w:t>“Nuclear power + grid down event = global extinction for humanity</w:t>
      </w:r>
      <w:r>
        <w:t>,”</w:t>
      </w:r>
      <w:r w:rsidRPr="00E8376D">
        <w:t xml:space="preserve"> </w:t>
      </w:r>
      <w:r>
        <w:t xml:space="preserve">Natural News, August 12, 2014, </w:t>
      </w:r>
      <w:r w:rsidRPr="00E8376D">
        <w:t>http://www.naturalnews.com/046429_nuclear_power_electric_grid_global_extinction.html#)//chiragjain</w:t>
      </w:r>
    </w:p>
    <w:p w:rsidR="009819AC" w:rsidRPr="00E8376D" w:rsidRDefault="009819AC" w:rsidP="009819AC">
      <w:pPr>
        <w:rPr>
          <w:rStyle w:val="StyleUnderline"/>
        </w:rPr>
      </w:pPr>
      <w:r w:rsidRPr="00E8376D">
        <w:rPr>
          <w:rStyle w:val="StyleUnderline"/>
        </w:rPr>
        <w:t xml:space="preserve">If you think the Fukushima situation is bad, consider the fact that the United States is vulnerable to the exact same </w:t>
      </w:r>
      <w:r w:rsidRPr="00E8376D">
        <w:rPr>
          <w:rStyle w:val="Emphasis"/>
        </w:rPr>
        <w:t>meltdown situation,</w:t>
      </w:r>
      <w:r w:rsidRPr="00E8376D">
        <w:rPr>
          <w:rStyle w:val="StyleUnderline"/>
        </w:rPr>
        <w:t xml:space="preserve"> except at 124 separate nuclear reactors throughout the country. If anything should happen to our nation's </w:t>
      </w:r>
      <w:r w:rsidRPr="00E8376D">
        <w:rPr>
          <w:rStyle w:val="Emphasis"/>
        </w:rPr>
        <w:t>poorly protected electric power grid,</w:t>
      </w:r>
      <w:r w:rsidRPr="00E8376D">
        <w:rPr>
          <w:rStyle w:val="StyleUnderline"/>
        </w:rPr>
        <w:t xml:space="preserve"> these reactors have a high likelihood of failure, say experts, a catastrophic scenario that would most likely lead to the </w:t>
      </w:r>
      <w:r w:rsidRPr="00E8376D">
        <w:rPr>
          <w:rStyle w:val="Emphasis"/>
        </w:rPr>
        <w:t>destruction of all life</w:t>
      </w:r>
      <w:r w:rsidRPr="00E8376D">
        <w:rPr>
          <w:rStyle w:val="StyleUnderline"/>
        </w:rPr>
        <w:t xml:space="preserve"> on our planet, including humans.</w:t>
      </w:r>
      <w:r w:rsidRPr="00E8376D">
        <w:rPr>
          <w:rFonts w:cs="Arial"/>
          <w:color w:val="000000"/>
          <w:sz w:val="16"/>
        </w:rPr>
        <w:t xml:space="preserve"> </w:t>
      </w:r>
      <w:r w:rsidRPr="00E8376D">
        <w:rPr>
          <w:rFonts w:cs="Arial"/>
          <w:color w:val="000000"/>
          <w:sz w:val="16"/>
          <w:shd w:val="clear" w:color="auto" w:fill="FFFFFF"/>
        </w:rPr>
        <w:t xml:space="preserve">Though they obviously generate power themselves, </w:t>
      </w:r>
      <w:r w:rsidRPr="00E8376D">
        <w:rPr>
          <w:rStyle w:val="StyleUnderline"/>
        </w:rPr>
        <w:t>nuclear power plants also rely on</w:t>
      </w:r>
      <w:r w:rsidRPr="00E8376D">
        <w:rPr>
          <w:rFonts w:cs="Arial"/>
          <w:color w:val="000000"/>
          <w:sz w:val="16"/>
          <w:shd w:val="clear" w:color="auto" w:fill="FFFFFF"/>
        </w:rPr>
        <w:t xml:space="preserve"> an extensive system of power backups that ensure the </w:t>
      </w:r>
      <w:r w:rsidRPr="00E8376D">
        <w:rPr>
          <w:rStyle w:val="StyleUnderline"/>
        </w:rPr>
        <w:t>constant flow of cooling water to reactor cores</w:t>
      </w:r>
      <w:r w:rsidRPr="00E8376D">
        <w:rPr>
          <w:rFonts w:cs="Arial"/>
          <w:color w:val="000000"/>
          <w:sz w:val="16"/>
          <w:shd w:val="clear" w:color="auto" w:fill="FFFFFF"/>
        </w:rPr>
        <w:t xml:space="preserve">. In the event of an </w:t>
      </w:r>
      <w:r w:rsidRPr="00E8376D">
        <w:rPr>
          <w:rStyle w:val="StyleUnderline"/>
        </w:rPr>
        <w:t>electromagnetic pulse (EMP)</w:t>
      </w:r>
      <w:r w:rsidRPr="00E8376D">
        <w:rPr>
          <w:rFonts w:cs="Arial"/>
          <w:color w:val="000000"/>
          <w:sz w:val="16"/>
          <w:shd w:val="clear" w:color="auto" w:fill="FFFFFF"/>
        </w:rPr>
        <w:t xml:space="preserve">, for instance, diesel-powered backup generators are designed to immediately engage, </w:t>
      </w:r>
      <w:r w:rsidRPr="00E8376D">
        <w:rPr>
          <w:rStyle w:val="StyleUnderline"/>
        </w:rPr>
        <w:t>ensuring that fuel rods and reactor cores don't overheat and melt</w:t>
      </w:r>
      <w:r w:rsidRPr="00E8376D">
        <w:rPr>
          <w:rFonts w:cs="Arial"/>
          <w:color w:val="000000"/>
          <w:sz w:val="16"/>
          <w:shd w:val="clear" w:color="auto" w:fill="FFFFFF"/>
        </w:rPr>
        <w:t>, causing unmitigated destruction.</w:t>
      </w:r>
      <w:r w:rsidRPr="00E8376D">
        <w:rPr>
          <w:rFonts w:cs="Arial"/>
          <w:color w:val="000000"/>
          <w:sz w:val="16"/>
        </w:rPr>
        <w:t xml:space="preserve"> </w:t>
      </w:r>
      <w:r w:rsidRPr="00E8376D">
        <w:rPr>
          <w:rFonts w:cs="Arial"/>
          <w:color w:val="000000"/>
          <w:sz w:val="16"/>
          <w:shd w:val="clear" w:color="auto" w:fill="FFFFFF"/>
        </w:rPr>
        <w:t xml:space="preserve">But </w:t>
      </w:r>
      <w:r w:rsidRPr="00E8376D">
        <w:rPr>
          <w:rStyle w:val="StyleUnderline"/>
        </w:rPr>
        <w:t>most</w:t>
      </w:r>
      <w:r w:rsidRPr="00E8376D">
        <w:rPr>
          <w:rFonts w:cs="Arial"/>
          <w:color w:val="000000"/>
          <w:sz w:val="16"/>
          <w:shd w:val="clear" w:color="auto" w:fill="FFFFFF"/>
        </w:rPr>
        <w:t xml:space="preserve"> of these </w:t>
      </w:r>
      <w:r w:rsidRPr="00E8376D">
        <w:rPr>
          <w:rStyle w:val="StyleUnderline"/>
        </w:rPr>
        <w:t xml:space="preserve">generators were only designed to operate for a maximum period of about </w:t>
      </w:r>
      <w:r w:rsidRPr="00E8376D">
        <w:rPr>
          <w:rStyle w:val="Emphasis"/>
        </w:rPr>
        <w:t>24 hours</w:t>
      </w:r>
      <w:r w:rsidRPr="00E8376D">
        <w:rPr>
          <w:rFonts w:cs="Arial"/>
          <w:color w:val="000000"/>
          <w:sz w:val="16"/>
          <w:shd w:val="clear" w:color="auto" w:fill="FFFFFF"/>
        </w:rPr>
        <w:t xml:space="preserve"> or less, meaning they are exceptionally temporary in nature. In a real emergency situation, such as one that might be caused by a </w:t>
      </w:r>
      <w:r w:rsidRPr="00E8376D">
        <w:rPr>
          <w:rStyle w:val="Emphasis"/>
        </w:rPr>
        <w:t xml:space="preserve">systematic attack </w:t>
      </w:r>
      <w:r w:rsidRPr="00E8376D">
        <w:rPr>
          <w:rStyle w:val="StyleUnderline"/>
        </w:rPr>
        <w:t xml:space="preserve">on the power grid, it could take days or even weeks </w:t>
      </w:r>
      <w:r w:rsidRPr="00E8376D">
        <w:rPr>
          <w:rFonts w:cs="Arial"/>
          <w:color w:val="000000"/>
          <w:sz w:val="16"/>
          <w:shd w:val="clear" w:color="auto" w:fill="FFFFFF"/>
        </w:rPr>
        <w:t xml:space="preserve">to bring control systems back online. At this point, all those </w:t>
      </w:r>
      <w:r w:rsidRPr="00E8376D">
        <w:rPr>
          <w:rStyle w:val="StyleUnderline"/>
        </w:rPr>
        <w:t xml:space="preserve">backup generators would have already run out of fuel, leaving nuclear reactors everywhere </w:t>
      </w:r>
      <w:r w:rsidRPr="00E8376D">
        <w:rPr>
          <w:rStyle w:val="Emphasis"/>
        </w:rPr>
        <w:t>prone to meltdowns.</w:t>
      </w:r>
    </w:p>
    <w:p w:rsidR="009819AC" w:rsidRDefault="009819AC" w:rsidP="009819AC"/>
    <w:p w:rsidR="009819AC" w:rsidRDefault="009819AC" w:rsidP="009819AC">
      <w:pPr>
        <w:pStyle w:val="Heading3"/>
      </w:pPr>
      <w:r>
        <w:lastRenderedPageBreak/>
        <w:t>1ac econ</w:t>
      </w:r>
    </w:p>
    <w:p w:rsidR="009819AC" w:rsidRDefault="009819AC" w:rsidP="009819AC"/>
    <w:p w:rsidR="009819AC" w:rsidRDefault="009819AC" w:rsidP="009819AC">
      <w:pPr>
        <w:pStyle w:val="Heading4"/>
      </w:pPr>
      <w:r>
        <w:t xml:space="preserve">Contention 2 is </w:t>
      </w:r>
      <w:r w:rsidRPr="00E8376D">
        <w:rPr>
          <w:u w:val="single"/>
        </w:rPr>
        <w:t>ECONOMIC GROWTH</w:t>
      </w:r>
      <w:r>
        <w:t>:</w:t>
      </w:r>
    </w:p>
    <w:p w:rsidR="009819AC" w:rsidRPr="00E8376D" w:rsidRDefault="009819AC" w:rsidP="009819AC"/>
    <w:p w:rsidR="009819AC" w:rsidRDefault="009819AC" w:rsidP="009819AC">
      <w:pPr>
        <w:pStyle w:val="Heading4"/>
      </w:pPr>
      <w:r>
        <w:t>Encryption backdoors directly risk financial attacks AND collapse the U.S. technology industry – plan is key to overall growth</w:t>
      </w:r>
    </w:p>
    <w:p w:rsidR="009819AC" w:rsidRPr="00784321" w:rsidRDefault="009819AC" w:rsidP="009819AC">
      <w:pPr>
        <w:pStyle w:val="CiteSpacing"/>
      </w:pPr>
      <w:r w:rsidRPr="00156F5A">
        <w:rPr>
          <w:rStyle w:val="Style13ptBold"/>
        </w:rPr>
        <w:t>Clark</w:t>
      </w:r>
      <w:r>
        <w:rPr>
          <w:rStyle w:val="Style13ptBold"/>
        </w:rPr>
        <w:t>, economic scholar,</w:t>
      </w:r>
      <w:r w:rsidRPr="00156F5A">
        <w:rPr>
          <w:rStyle w:val="Style13ptBold"/>
        </w:rPr>
        <w:t xml:space="preserve"> 14</w:t>
      </w:r>
      <w:r>
        <w:t xml:space="preserve"> (Thomas G. Clark, economics scholar, blogg</w:t>
      </w:r>
      <w:r w:rsidRPr="00784321">
        <w:t>er on economics, politics, and philosophy, university level English tutor, former administrator in public and private industries, “How NSA overreach has done more damage to the US economy that Osama Bin Laden could ever have dreamed of”, Thomas G. Clark, Another Angry Voice Blog, http://anotherangryvoice.blogspot.com/2014/01/nsa-overreach-worse-than-terrorism.html)//chiragjain</w:t>
      </w:r>
    </w:p>
    <w:p w:rsidR="009819AC" w:rsidRPr="00784321" w:rsidRDefault="009819AC" w:rsidP="009819AC">
      <w:pPr>
        <w:rPr>
          <w:sz w:val="16"/>
          <w:szCs w:val="16"/>
        </w:rPr>
      </w:pPr>
      <w:r w:rsidRPr="00784321">
        <w:rPr>
          <w:sz w:val="16"/>
          <w:szCs w:val="16"/>
        </w:rPr>
        <w:t xml:space="preserve">Ever since the Edward Snowden leaks started it has become more and more obvious that </w:t>
      </w:r>
      <w:r w:rsidRPr="00EC408E">
        <w:rPr>
          <w:rStyle w:val="StyleUnderline"/>
        </w:rPr>
        <w:t>the NSA</w:t>
      </w:r>
      <w:r w:rsidRPr="00784321">
        <w:rPr>
          <w:sz w:val="16"/>
          <w:szCs w:val="16"/>
        </w:rPr>
        <w:t xml:space="preserve"> and their Five Eyes partners (the spooks in the UK, Canada, Australia and New Zealand) have been making a concerted effort to monitor and control the entire Internet. They've engaged in vast data stealing exercises designed to sweep up and store the private communications data of virtually everyone; the NSA have employed a team of some 850,000 NSA staff and private security contractors to trawl this ocean of stolen data for whatever they can find; they've </w:t>
      </w:r>
      <w:r w:rsidRPr="00EC408E">
        <w:rPr>
          <w:rStyle w:val="Emphasis"/>
        </w:rPr>
        <w:t>damaged international relations</w:t>
      </w:r>
      <w:r w:rsidRPr="00EC408E">
        <w:rPr>
          <w:rStyle w:val="StyleUnderline"/>
        </w:rPr>
        <w:t xml:space="preserve"> by snooping on dozens of heads of state</w:t>
      </w:r>
      <w:r w:rsidRPr="00784321">
        <w:rPr>
          <w:sz w:val="16"/>
          <w:szCs w:val="16"/>
        </w:rPr>
        <w:t xml:space="preserve">; they've used their snooping powers to spy on companies like the Brazilian oil company Petrobras (surely motivated by industrial espionage, rather than their stated justification of "fighting terrorism"); they've </w:t>
      </w:r>
      <w:r w:rsidRPr="00EC408E">
        <w:rPr>
          <w:rStyle w:val="Emphasis"/>
        </w:rPr>
        <w:t>undermined encryption tech</w:t>
      </w:r>
      <w:r w:rsidRPr="00EC408E">
        <w:rPr>
          <w:rStyle w:val="StyleUnderline"/>
        </w:rPr>
        <w:t xml:space="preserve">nology - endangering the security of </w:t>
      </w:r>
      <w:r w:rsidRPr="00EC408E">
        <w:rPr>
          <w:rStyle w:val="Emphasis"/>
        </w:rPr>
        <w:t>financial transactions</w:t>
      </w:r>
      <w:r w:rsidRPr="00EC408E">
        <w:rPr>
          <w:rStyle w:val="StyleUnderline"/>
        </w:rPr>
        <w:t xml:space="preserve">; and they've </w:t>
      </w:r>
      <w:r w:rsidRPr="00600F95">
        <w:rPr>
          <w:rStyle w:val="Emphasis"/>
        </w:rPr>
        <w:t>compelled countless US based technology companies</w:t>
      </w:r>
      <w:r w:rsidRPr="00EC408E">
        <w:rPr>
          <w:rStyle w:val="StyleUnderline"/>
        </w:rPr>
        <w:t xml:space="preserve"> to</w:t>
      </w:r>
      <w:r w:rsidRPr="00784321">
        <w:rPr>
          <w:sz w:val="16"/>
          <w:szCs w:val="16"/>
        </w:rPr>
        <w:t xml:space="preserve"> violate the privacy of their own customers and to </w:t>
      </w:r>
      <w:r w:rsidRPr="00EC408E">
        <w:rPr>
          <w:rStyle w:val="Emphasis"/>
        </w:rPr>
        <w:t>build backdoors</w:t>
      </w:r>
      <w:r w:rsidRPr="00EC408E">
        <w:rPr>
          <w:rStyle w:val="StyleUnderline"/>
        </w:rPr>
        <w:t xml:space="preserve"> into their products to enable NSA snooping</w:t>
      </w:r>
      <w:r w:rsidRPr="00784321">
        <w:rPr>
          <w:sz w:val="16"/>
          <w:szCs w:val="16"/>
        </w:rPr>
        <w:t xml:space="preserve">. In order to compress what they've been doing into a single paragraph, I've obviously left out a lot of the nefarious activities orchestrated by the NSA and carried out by their mercenary army of hundreds of thousands of private sector spooks and their Five Eyes collaborators. But even so, the above paragraph is more than enough to demonstrate that </w:t>
      </w:r>
      <w:r w:rsidRPr="00EC408E">
        <w:rPr>
          <w:rStyle w:val="StyleUnderline"/>
        </w:rPr>
        <w:t>the security services in the US</w:t>
      </w:r>
      <w:r w:rsidRPr="00784321">
        <w:rPr>
          <w:sz w:val="16"/>
          <w:szCs w:val="16"/>
        </w:rPr>
        <w:t xml:space="preserve">, and the other Five Eyes collaborator states, </w:t>
      </w:r>
      <w:r w:rsidRPr="00EC408E">
        <w:rPr>
          <w:rStyle w:val="StyleUnderline"/>
        </w:rPr>
        <w:t>are running dangerously out of control</w:t>
      </w:r>
      <w:r w:rsidRPr="00784321">
        <w:rPr>
          <w:sz w:val="16"/>
          <w:szCs w:val="16"/>
        </w:rPr>
        <w:t xml:space="preserve">. The fact that the NSA and their Five Eyes collaborators feel entitled to trawl the Internet for whatever they can find, which is then stored in vast data centres and subjected to algorithmic analysis without the need for any kind of judicial warrant, demonstrates that something fundamental has changed in the relationship between the state and the citizen. Due process has been abandoned, and as far as the security services are concerned, we are all assumed to be guilty. They don't have to be able to show probable cause, they don't have to apply for a warrant from a judge, they just steal our data and use it as they see fit, </w:t>
      </w:r>
      <w:r w:rsidRPr="00EC408E">
        <w:rPr>
          <w:rStyle w:val="StyleUnderline"/>
        </w:rPr>
        <w:t>with no democratic oversight at all over many of their data stealing operations</w:t>
      </w:r>
      <w:r w:rsidRPr="00784321">
        <w:rPr>
          <w:sz w:val="16"/>
          <w:szCs w:val="16"/>
        </w:rPr>
        <w:t xml:space="preserve">. The fact that the US state employs a staggering 850,000 NSA staff and private sector contractors to trawl this ocean of stolen data should be alarming to anyone with the brains to think through the logical implications of such a vast mercenary army. You would have to be a hopeless idealist to imagine that there are no "bad apples" at all amongst all these hundreds of thousands. If we assume that just 4% of them (one in every 25) are the kind of people that would use their access to enormous surveillance powers to do things like steal commercially confidential information to order, blackmail people, cyber stalk people, wage petty vendettas against old adversaries ... that would mean a rogue army of some 34,000 thieves, stalkers and blackmailers with access to the NSA's vast caches of stolen data and their extraordinary surveillance capabilities. The fact that the NSA have been using their powers to engage in industrial espionage against various countries such as Germany, Russia, China and Brazil illustrates that "the few bad apples" narrative, although useful from an illustrative point of view, isn't actually the main concern. The main concern is that the NSA itself is corrupt to the core. Instead of using their powers to maintain the rule of law and to "fight terrorism" they're actually intent on using their unprecedented espionage capabilities in order to undermine global competition for the benefit of US based corporations. One of the most worrying revelations is that the </w:t>
      </w:r>
      <w:r w:rsidRPr="00EC408E">
        <w:rPr>
          <w:rStyle w:val="StyleUnderline"/>
        </w:rPr>
        <w:t xml:space="preserve">spy agencies have deliberately compromised the encryption technology used to keep our financial transactions safe, and that they have awarded themselves the power to hack into bank accounts anywhere in the world and simply erase money out of existence, or invent fictional transactions. They have </w:t>
      </w:r>
      <w:r w:rsidRPr="003E7FD0">
        <w:rPr>
          <w:rStyle w:val="Emphasis"/>
        </w:rPr>
        <w:t>undermined the integrity of the financial system</w:t>
      </w:r>
      <w:r w:rsidRPr="00784321">
        <w:rPr>
          <w:sz w:val="16"/>
          <w:szCs w:val="16"/>
        </w:rPr>
        <w:t xml:space="preserve"> in order to build themselves snooping capabilities that would have blown the minds of the East German Stasi or the Soviet KGB. Perhaps </w:t>
      </w:r>
      <w:r w:rsidRPr="00EC408E">
        <w:rPr>
          <w:rStyle w:val="StyleUnderline"/>
        </w:rPr>
        <w:t>the most damning</w:t>
      </w:r>
      <w:r w:rsidRPr="00784321">
        <w:rPr>
          <w:sz w:val="16"/>
          <w:szCs w:val="16"/>
        </w:rPr>
        <w:t xml:space="preserve"> element of all (from an American perspective) </w:t>
      </w:r>
      <w:r w:rsidRPr="00EC408E">
        <w:rPr>
          <w:rStyle w:val="StyleUnderline"/>
        </w:rPr>
        <w:t xml:space="preserve">is the </w:t>
      </w:r>
      <w:r w:rsidRPr="003E7FD0">
        <w:rPr>
          <w:rStyle w:val="Emphasis"/>
        </w:rPr>
        <w:t>extraordinary amount of damage</w:t>
      </w:r>
      <w:r w:rsidRPr="00EC408E">
        <w:rPr>
          <w:rStyle w:val="StyleUnderline"/>
        </w:rPr>
        <w:t xml:space="preserve"> the NSA have done to the </w:t>
      </w:r>
      <w:r w:rsidRPr="003E7FD0">
        <w:rPr>
          <w:rStyle w:val="Emphasis"/>
        </w:rPr>
        <w:t>reputation of US tech</w:t>
      </w:r>
      <w:r w:rsidRPr="00EC408E">
        <w:rPr>
          <w:rStyle w:val="StyleUnderline"/>
        </w:rPr>
        <w:t xml:space="preserve">nology </w:t>
      </w:r>
      <w:r w:rsidRPr="003E7FD0">
        <w:rPr>
          <w:rStyle w:val="Emphasis"/>
        </w:rPr>
        <w:t>companies</w:t>
      </w:r>
      <w:r w:rsidRPr="00EC408E">
        <w:rPr>
          <w:rStyle w:val="StyleUnderline"/>
        </w:rPr>
        <w:t xml:space="preserve">, by compelling them to breech the privacy of their own customers and infecting their products with spyware. This trashing of the reputation of countless US based technology companies comes with an enormous price tag. It has been estimated that the reputational damage inflicted on US technology companies by their own government could amount to $180 billion, as millions of customers are </w:t>
      </w:r>
      <w:r w:rsidRPr="003E7FD0">
        <w:rPr>
          <w:rStyle w:val="Emphasis"/>
        </w:rPr>
        <w:t>turned off the idea of investing</w:t>
      </w:r>
      <w:r w:rsidRPr="00EC408E">
        <w:rPr>
          <w:rStyle w:val="StyleUnderline"/>
        </w:rPr>
        <w:t xml:space="preserve"> in buggy, insecure and spyware laden products from US companies</w:t>
      </w:r>
      <w:r w:rsidRPr="00784321">
        <w:rPr>
          <w:sz w:val="16"/>
          <w:szCs w:val="16"/>
        </w:rPr>
        <w:t xml:space="preserve">. If you add the estimated $180 billion in reputational damage to American companies to the staggering cost of running the NSA and employing an army of 850,000 spooks, the cost of this folly is absolutely enormous. </w:t>
      </w:r>
      <w:r w:rsidRPr="00EC408E">
        <w:rPr>
          <w:rStyle w:val="StyleUnderline"/>
        </w:rPr>
        <w:t xml:space="preserve">One of the worst things about having trashed the reputation of their own technology sector, is the fact that the technology sector is </w:t>
      </w:r>
      <w:r w:rsidRPr="003E7FD0">
        <w:rPr>
          <w:rStyle w:val="Emphasis"/>
        </w:rPr>
        <w:t>one of the few parts of the US economy that is healthy and productive</w:t>
      </w:r>
      <w:r w:rsidRPr="00EC408E">
        <w:rPr>
          <w:rStyle w:val="StyleUnderline"/>
        </w:rPr>
        <w:t xml:space="preserve">. The US </w:t>
      </w:r>
      <w:r w:rsidRPr="003E7FD0">
        <w:rPr>
          <w:rStyle w:val="Emphasis"/>
        </w:rPr>
        <w:t>financial sector</w:t>
      </w:r>
      <w:r w:rsidRPr="00EC408E">
        <w:rPr>
          <w:rStyle w:val="StyleUnderline"/>
        </w:rPr>
        <w:t xml:space="preserve"> is a gigantic, virtually unregulated and desperately unstable hotbed of corruption and reckless gambling and US </w:t>
      </w:r>
      <w:r w:rsidRPr="003E7FD0">
        <w:rPr>
          <w:rStyle w:val="Emphasis"/>
        </w:rPr>
        <w:t>manufacturing</w:t>
      </w:r>
      <w:r w:rsidRPr="00EC408E">
        <w:rPr>
          <w:rStyle w:val="StyleUnderline"/>
        </w:rPr>
        <w:t xml:space="preserve"> power has been in decline since the</w:t>
      </w:r>
      <w:r w:rsidRPr="00784321">
        <w:rPr>
          <w:sz w:val="16"/>
          <w:szCs w:val="16"/>
        </w:rPr>
        <w:t xml:space="preserve"> neoliberals came to power in the </w:t>
      </w:r>
      <w:r w:rsidRPr="00EC408E">
        <w:rPr>
          <w:rStyle w:val="StyleUnderline"/>
        </w:rPr>
        <w:t xml:space="preserve">1980s and allowed short-term profiteers to asset strip US productivity. The </w:t>
      </w:r>
      <w:r w:rsidRPr="003E7FD0">
        <w:rPr>
          <w:rStyle w:val="Emphasis"/>
        </w:rPr>
        <w:t>US economy is in decline</w:t>
      </w:r>
      <w:r w:rsidRPr="00EC408E">
        <w:rPr>
          <w:rStyle w:val="StyleUnderline"/>
        </w:rPr>
        <w:t xml:space="preserve">, but that decline has been </w:t>
      </w:r>
      <w:r w:rsidRPr="003E7FD0">
        <w:rPr>
          <w:rStyle w:val="Emphasis"/>
        </w:rPr>
        <w:t>offse</w:t>
      </w:r>
      <w:r w:rsidRPr="0071459D">
        <w:rPr>
          <w:rStyle w:val="Emphasis"/>
        </w:rPr>
        <w:t>t by</w:t>
      </w:r>
      <w:r w:rsidRPr="00EC408E">
        <w:rPr>
          <w:rStyle w:val="StyleUnderline"/>
        </w:rPr>
        <w:t xml:space="preserve"> a remarkable period of </w:t>
      </w:r>
      <w:r w:rsidRPr="003E7FD0">
        <w:rPr>
          <w:rStyle w:val="Emphasis"/>
        </w:rPr>
        <w:t>exponential growth in the US tech</w:t>
      </w:r>
      <w:r w:rsidRPr="00EC408E">
        <w:rPr>
          <w:rStyle w:val="StyleUnderline"/>
        </w:rPr>
        <w:t xml:space="preserve">nology </w:t>
      </w:r>
      <w:r w:rsidRPr="003E7FD0">
        <w:rPr>
          <w:rStyle w:val="Emphasis"/>
        </w:rPr>
        <w:t>sector</w:t>
      </w:r>
      <w:r w:rsidRPr="00784321">
        <w:rPr>
          <w:sz w:val="16"/>
          <w:szCs w:val="16"/>
        </w:rPr>
        <w:t xml:space="preserve">. Any American with a reasonably comprehensive view of how their economy is structured must be absolutely aghast at the damage inflicted on the technology sector by the power crazed spooks that considered their mission to infect everything they could with spyware as far more important than the long term success of the US technology sector. </w:t>
      </w:r>
      <w:r w:rsidRPr="00EC408E">
        <w:rPr>
          <w:rStyle w:val="StyleUnderline"/>
        </w:rPr>
        <w:t xml:space="preserve">Not only does it look like the NSA's overreach is going to cost the US </w:t>
      </w:r>
      <w:r w:rsidRPr="00EC408E">
        <w:rPr>
          <w:rStyle w:val="StyleUnderline"/>
        </w:rPr>
        <w:lastRenderedPageBreak/>
        <w:t xml:space="preserve">economy vastly more than any terrorist attack ever has, it also looks set to </w:t>
      </w:r>
      <w:r w:rsidRPr="003721A0">
        <w:rPr>
          <w:rStyle w:val="Emphasis"/>
        </w:rPr>
        <w:t>crush US ambition of controlling the Internet</w:t>
      </w:r>
      <w:r w:rsidRPr="00EC408E">
        <w:rPr>
          <w:rStyle w:val="StyleUnderline"/>
        </w:rPr>
        <w:t xml:space="preserve">, as ever more people realise that the Americans </w:t>
      </w:r>
      <w:r w:rsidRPr="003721A0">
        <w:rPr>
          <w:rStyle w:val="Emphasis"/>
        </w:rPr>
        <w:t>can no longer be trusted to control the fundamental infrastructure</w:t>
      </w:r>
      <w:r w:rsidRPr="00EC408E">
        <w:rPr>
          <w:rStyle w:val="StyleUnderline"/>
        </w:rPr>
        <w:t xml:space="preserve"> of the Internet. Any non-US corporation with the slightest regard for data security is going to </w:t>
      </w:r>
      <w:r w:rsidRPr="003721A0">
        <w:rPr>
          <w:rStyle w:val="Emphasis"/>
        </w:rPr>
        <w:t>move away from reliance upon the US tech</w:t>
      </w:r>
      <w:r w:rsidRPr="00EC408E">
        <w:rPr>
          <w:rStyle w:val="StyleUnderline"/>
        </w:rPr>
        <w:t xml:space="preserve">nology </w:t>
      </w:r>
      <w:r w:rsidRPr="003721A0">
        <w:rPr>
          <w:rStyle w:val="Emphasis"/>
        </w:rPr>
        <w:t>sector as soon as possible</w:t>
      </w:r>
      <w:r w:rsidRPr="00EC408E">
        <w:rPr>
          <w:rStyle w:val="StyleUnderline"/>
        </w:rPr>
        <w:t xml:space="preserve">, and any nation that values its own industries is surely going to approve of efforts to </w:t>
      </w:r>
      <w:r w:rsidRPr="003721A0">
        <w:rPr>
          <w:rStyle w:val="Emphasis"/>
        </w:rPr>
        <w:t>wrest control of the Internet away from the US</w:t>
      </w:r>
      <w:r w:rsidRPr="00784321">
        <w:rPr>
          <w:sz w:val="16"/>
          <w:szCs w:val="16"/>
        </w:rPr>
        <w:t xml:space="preserve">. </w:t>
      </w:r>
      <w:r w:rsidRPr="00EC408E">
        <w:rPr>
          <w:rStyle w:val="StyleUnderline"/>
        </w:rPr>
        <w:t xml:space="preserve">The sheer scale of NSA data theft is driving the development of new highly encrypted technology. It is </w:t>
      </w:r>
      <w:r w:rsidRPr="003721A0">
        <w:rPr>
          <w:rStyle w:val="Emphasis"/>
        </w:rPr>
        <w:t>only a matter of time</w:t>
      </w:r>
      <w:r w:rsidRPr="00EC408E">
        <w:rPr>
          <w:rStyle w:val="StyleUnderline"/>
        </w:rPr>
        <w:t xml:space="preserve"> before spook proof browsers and encrypted communications become commonplace, because there is an </w:t>
      </w:r>
      <w:r w:rsidRPr="003721A0">
        <w:rPr>
          <w:rStyle w:val="Emphasis"/>
        </w:rPr>
        <w:t>undeniable market demand</w:t>
      </w:r>
      <w:r w:rsidRPr="00EC408E">
        <w:rPr>
          <w:rStyle w:val="StyleUnderline"/>
        </w:rPr>
        <w:t xml:space="preserve"> for such things. The most terrible thing from a US perspective is that </w:t>
      </w:r>
      <w:r w:rsidRPr="003721A0">
        <w:rPr>
          <w:rStyle w:val="Emphasis"/>
        </w:rPr>
        <w:t>US tech</w:t>
      </w:r>
      <w:r w:rsidRPr="00EC408E">
        <w:rPr>
          <w:rStyle w:val="StyleUnderline"/>
        </w:rPr>
        <w:t xml:space="preserve">nology </w:t>
      </w:r>
      <w:r w:rsidRPr="003721A0">
        <w:rPr>
          <w:rStyle w:val="Emphasis"/>
        </w:rPr>
        <w:t>companies will be completely cut off</w:t>
      </w:r>
      <w:r w:rsidRPr="00EC408E">
        <w:rPr>
          <w:rStyle w:val="StyleUnderline"/>
        </w:rPr>
        <w:t xml:space="preserve"> from entry into this new market because </w:t>
      </w:r>
      <w:r w:rsidRPr="003721A0">
        <w:rPr>
          <w:rStyle w:val="Emphasis"/>
        </w:rPr>
        <w:t>everyone is now aware</w:t>
      </w:r>
      <w:r w:rsidRPr="00EC408E">
        <w:rPr>
          <w:rStyle w:val="StyleUnderline"/>
        </w:rPr>
        <w:t xml:space="preserve"> of how the US intelligence agencies have forced US technology companies to infect their own products with spyware and invade the privacy of their own customers. Nobody is ever going to believe US technology companies when they give assurances about privacy, meaning that the </w:t>
      </w:r>
      <w:r w:rsidRPr="003721A0">
        <w:rPr>
          <w:rStyle w:val="Emphasis"/>
        </w:rPr>
        <w:t>next wave</w:t>
      </w:r>
      <w:r w:rsidRPr="00EC408E">
        <w:rPr>
          <w:rStyle w:val="StyleUnderline"/>
        </w:rPr>
        <w:t xml:space="preserve"> of secure communications technology is going to arise </w:t>
      </w:r>
      <w:r w:rsidRPr="003721A0">
        <w:rPr>
          <w:rStyle w:val="Emphasis"/>
        </w:rPr>
        <w:t>outside the US</w:t>
      </w:r>
      <w:r w:rsidRPr="00784321">
        <w:rPr>
          <w:sz w:val="16"/>
          <w:szCs w:val="16"/>
        </w:rPr>
        <w:t xml:space="preserve">. The NSA have been using their surveillance powers to engage in industrial espionage in order to benefit US corporations. This is a clear demonstration that they see it as their mission to help US corporations by fair means or foul. Given that this is one of their core objectives, the fact that </w:t>
      </w:r>
      <w:r w:rsidRPr="00EC408E">
        <w:rPr>
          <w:rStyle w:val="StyleUnderline"/>
        </w:rPr>
        <w:t>they have inflicted such an extraordinary amount of damage on the most vibrant sector of the US economy</w:t>
      </w:r>
      <w:r w:rsidRPr="00784321">
        <w:rPr>
          <w:sz w:val="16"/>
          <w:szCs w:val="16"/>
        </w:rPr>
        <w:t xml:space="preserve"> must go down as one of the most spectacular own goals in history. They built a vast data stealing operation in order to help US corporations, but in doing so inflicted more damage on the US economy than Osama Bin Laden could ever have dreamed of. The NSA have used their scaremongering narratives about the threat of terrorism to justify the slaughter of their own golden goose, yet they would have us believe that they are not responsible. They would have everyone believe that Edward Snowden is the guilty party; that he alone is responsible for the damage to the US technology sector. But their case is a ludicrous one. There is clearly something dreadfully wrong with the way things are set up if just one man (out of some 850,000 spooks) can single handedly wipe an estimated $180 billion off the value of the US technology sector simply by telling the truth. </w:t>
      </w:r>
    </w:p>
    <w:p w:rsidR="009819AC" w:rsidRDefault="009819AC" w:rsidP="009819AC"/>
    <w:p w:rsidR="009819AC" w:rsidRDefault="009819AC" w:rsidP="009819AC">
      <w:pPr>
        <w:pStyle w:val="Heading4"/>
      </w:pPr>
      <w:r>
        <w:t>Growth is vital to prevent multiple scenarios for conflict escalation and extinction</w:t>
      </w:r>
    </w:p>
    <w:p w:rsidR="009819AC" w:rsidRDefault="009819AC" w:rsidP="009819AC">
      <w:pPr>
        <w:pStyle w:val="CiteSpacing"/>
      </w:pPr>
      <w:r>
        <w:rPr>
          <w:rStyle w:val="Style13ptBold"/>
        </w:rPr>
        <w:t>Haass, President of</w:t>
      </w:r>
      <w:r w:rsidRPr="003B68A3">
        <w:rPr>
          <w:rStyle w:val="Style13ptBold"/>
        </w:rPr>
        <w:t xml:space="preserve"> CFR and former Director of Policy Planning @ State, 13</w:t>
      </w:r>
      <w:r>
        <w:t xml:space="preserve"> (</w:t>
      </w:r>
      <w:r w:rsidRPr="003B68A3">
        <w:t xml:space="preserve">Richard N. </w:t>
      </w:r>
      <w:r>
        <w:t>Haass</w:t>
      </w:r>
      <w:r w:rsidRPr="003B68A3">
        <w:t xml:space="preserve">, President of the Council on Foreign Relations, </w:t>
      </w:r>
      <w:r>
        <w:t xml:space="preserve">former director of policy planning for the Department of State and a principal adviser to Secretary of State Colin Powell, former US Ambassador and coordinator for policy toward Afghanistan, former vice president and director of foreign policy studies at the Brookings Institution, former lecturer in public policy at Harvard University's John F. Kennedy School of Government, and a research associate at the International Institute for Strategic Studies. A Rhodes scholar, Dr. Haass holds a BA from Oberlin College and Master and Doctor of Philosophy degrees from Oxford University. </w:t>
      </w:r>
    </w:p>
    <w:p w:rsidR="009819AC" w:rsidRPr="003B68A3" w:rsidRDefault="009819AC" w:rsidP="009819AC">
      <w:pPr>
        <w:pStyle w:val="CiteSpacing"/>
      </w:pPr>
      <w:r w:rsidRPr="003B68A3">
        <w:t xml:space="preserve">“The World Without America,” </w:t>
      </w:r>
      <w:r>
        <w:t>4-30-20</w:t>
      </w:r>
      <w:r w:rsidRPr="003B68A3">
        <w:t xml:space="preserve">13, </w:t>
      </w:r>
      <w:hyperlink r:id="rId7" w:history="1">
        <w:r w:rsidRPr="003B68A3">
          <w:rPr>
            <w:rStyle w:val="Hyperlink"/>
          </w:rPr>
          <w:t>http://www.project-syndicate.org/commentary/repairing-the-roots-of-american-power-by-richard-n--haass</w:t>
        </w:r>
      </w:hyperlink>
      <w:r>
        <w:t>)KMM</w:t>
      </w:r>
    </w:p>
    <w:p w:rsidR="009819AC" w:rsidRPr="00B8341E" w:rsidRDefault="009819AC" w:rsidP="009819AC">
      <w:pPr>
        <w:rPr>
          <w:sz w:val="16"/>
        </w:rPr>
      </w:pPr>
      <w:r w:rsidRPr="00B8341E">
        <w:rPr>
          <w:sz w:val="16"/>
        </w:rPr>
        <w:t xml:space="preserve">Let me posit a radical idea: </w:t>
      </w:r>
      <w:r w:rsidRPr="00B8341E">
        <w:rPr>
          <w:rStyle w:val="StyleUnderline"/>
        </w:rPr>
        <w:t>The most critical threat facing the U</w:t>
      </w:r>
      <w:r w:rsidRPr="00B8341E">
        <w:rPr>
          <w:sz w:val="16"/>
        </w:rPr>
        <w:t xml:space="preserve">nited </w:t>
      </w:r>
      <w:r w:rsidRPr="00B8341E">
        <w:rPr>
          <w:rStyle w:val="StyleUnderline"/>
        </w:rPr>
        <w:t>S</w:t>
      </w:r>
      <w:r w:rsidRPr="00B8341E">
        <w:rPr>
          <w:sz w:val="16"/>
        </w:rPr>
        <w:t xml:space="preserve">tates now and </w:t>
      </w:r>
      <w:r w:rsidRPr="00B8341E">
        <w:rPr>
          <w:rStyle w:val="StyleUnderline"/>
        </w:rPr>
        <w:t>for the foreseeable future is not</w:t>
      </w:r>
      <w:r w:rsidRPr="00B8341E">
        <w:rPr>
          <w:sz w:val="16"/>
        </w:rPr>
        <w:t xml:space="preserve"> a rising </w:t>
      </w:r>
      <w:r w:rsidRPr="00B8341E">
        <w:rPr>
          <w:rStyle w:val="StyleUnderline"/>
        </w:rPr>
        <w:t>China</w:t>
      </w:r>
      <w:r w:rsidRPr="00B8341E">
        <w:rPr>
          <w:sz w:val="16"/>
        </w:rPr>
        <w:t xml:space="preserve">, a reckless </w:t>
      </w:r>
      <w:r w:rsidRPr="00B8341E">
        <w:rPr>
          <w:rStyle w:val="StyleUnderline"/>
        </w:rPr>
        <w:t>North Korea</w:t>
      </w:r>
      <w:r w:rsidRPr="00B8341E">
        <w:rPr>
          <w:sz w:val="16"/>
        </w:rPr>
        <w:t xml:space="preserve">, a nuclear </w:t>
      </w:r>
      <w:r w:rsidRPr="00B8341E">
        <w:rPr>
          <w:rStyle w:val="StyleUnderline"/>
        </w:rPr>
        <w:t>Iran</w:t>
      </w:r>
      <w:r w:rsidRPr="00B8341E">
        <w:rPr>
          <w:sz w:val="16"/>
        </w:rPr>
        <w:t xml:space="preserve">, modern </w:t>
      </w:r>
      <w:r w:rsidRPr="00B8341E">
        <w:rPr>
          <w:rStyle w:val="StyleUnderline"/>
        </w:rPr>
        <w:t>terrorism, or climate change</w:t>
      </w:r>
      <w:r w:rsidRPr="00B8341E">
        <w:rPr>
          <w:sz w:val="16"/>
        </w:rPr>
        <w:t xml:space="preserve">. Although all of these constitute potential or actual threats, </w:t>
      </w:r>
      <w:r w:rsidRPr="00B8341E">
        <w:rPr>
          <w:rStyle w:val="StyleUnderline"/>
        </w:rPr>
        <w:t>the biggest challenges facing the US are its burgeoning debt, crumbling infrastructure</w:t>
      </w:r>
      <w:r w:rsidRPr="00B8341E">
        <w:rPr>
          <w:sz w:val="16"/>
        </w:rPr>
        <w:t xml:space="preserve">, second-rate primary and secondary schools, outdated immigration system, </w:t>
      </w:r>
      <w:r w:rsidRPr="00B8341E">
        <w:rPr>
          <w:rStyle w:val="StyleUnderline"/>
        </w:rPr>
        <w:t xml:space="preserve">and </w:t>
      </w:r>
      <w:r w:rsidRPr="00B8341E">
        <w:rPr>
          <w:rStyle w:val="Emphasis"/>
        </w:rPr>
        <w:t>slow economic growth</w:t>
      </w:r>
      <w:r w:rsidRPr="00B8341E">
        <w:rPr>
          <w:sz w:val="16"/>
        </w:rPr>
        <w:t xml:space="preserve"> – in short, </w:t>
      </w:r>
      <w:r w:rsidRPr="00B8341E">
        <w:rPr>
          <w:rStyle w:val="StyleUnderline"/>
        </w:rPr>
        <w:t>the domestic foundations of American power</w:t>
      </w:r>
      <w:r w:rsidRPr="00B8341E">
        <w:rPr>
          <w:sz w:val="16"/>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B8341E">
        <w:rPr>
          <w:rStyle w:val="StyleUnderline"/>
        </w:rPr>
        <w:t>America’s failure to deal with its internal challenges would come at a steep price</w:t>
      </w:r>
      <w:r w:rsidRPr="00B8341E">
        <w:rPr>
          <w:sz w:val="16"/>
        </w:rPr>
        <w:t xml:space="preserve">. Indeed, the rest of the world’s stake in American success is nearly as large as that of the US itself. Part of the reason is economic. The US economy still accounts for about one-quarter of global output. </w:t>
      </w:r>
      <w:r w:rsidRPr="00B8341E">
        <w:rPr>
          <w:rStyle w:val="StyleUnderline"/>
        </w:rPr>
        <w:t xml:space="preserve">If US growth accelerates, America’s capacity to consume other countries’ goods and services will increase, thereby boosting growth around the world. At a time when Europe is drifting and Asia is slowing, </w:t>
      </w:r>
      <w:r w:rsidRPr="00B8341E">
        <w:rPr>
          <w:rStyle w:val="Emphasis"/>
        </w:rPr>
        <w:t>only the US</w:t>
      </w:r>
      <w:r w:rsidRPr="00B8341E">
        <w:rPr>
          <w:sz w:val="16"/>
        </w:rPr>
        <w:t xml:space="preserve"> (or, more broadly, North America) </w:t>
      </w:r>
      <w:r w:rsidRPr="00B8341E">
        <w:rPr>
          <w:rStyle w:val="StyleUnderline"/>
        </w:rPr>
        <w:t xml:space="preserve">has the potential to drive </w:t>
      </w:r>
      <w:r w:rsidRPr="00B8341E">
        <w:rPr>
          <w:rStyle w:val="Emphasis"/>
        </w:rPr>
        <w:t>global economic recovery</w:t>
      </w:r>
      <w:r w:rsidRPr="00B8341E">
        <w:rPr>
          <w:sz w:val="16"/>
        </w:rPr>
        <w:t xml:space="preserve">. The US </w:t>
      </w:r>
      <w:r w:rsidRPr="00B8341E">
        <w:rPr>
          <w:rStyle w:val="StyleUnderline"/>
        </w:rPr>
        <w:t xml:space="preserve">remains a unique source of </w:t>
      </w:r>
      <w:r w:rsidRPr="00B8341E">
        <w:rPr>
          <w:rStyle w:val="Emphasis"/>
        </w:rPr>
        <w:t>innovation</w:t>
      </w:r>
      <w:r w:rsidRPr="00B8341E">
        <w:rPr>
          <w:sz w:val="16"/>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B8341E">
        <w:rPr>
          <w:rStyle w:val="StyleUnderline"/>
        </w:rPr>
        <w:t>the world faces</w:t>
      </w:r>
      <w:r w:rsidRPr="00B8341E">
        <w:rPr>
          <w:sz w:val="16"/>
        </w:rPr>
        <w:t xml:space="preserve"> many </w:t>
      </w:r>
      <w:r w:rsidRPr="00B8341E">
        <w:rPr>
          <w:rStyle w:val="StyleUnderline"/>
        </w:rPr>
        <w:t xml:space="preserve">serious challenges, ranging from the need to halt the spread of </w:t>
      </w:r>
      <w:r w:rsidRPr="00B8341E">
        <w:rPr>
          <w:rStyle w:val="Emphasis"/>
        </w:rPr>
        <w:t>w</w:t>
      </w:r>
      <w:r w:rsidRPr="00B8341E">
        <w:rPr>
          <w:rStyle w:val="StyleUnderline"/>
        </w:rPr>
        <w:t xml:space="preserve">eapons of </w:t>
      </w:r>
      <w:r w:rsidRPr="00B8341E">
        <w:rPr>
          <w:rStyle w:val="Emphasis"/>
        </w:rPr>
        <w:t>m</w:t>
      </w:r>
      <w:r w:rsidRPr="00B8341E">
        <w:rPr>
          <w:rStyle w:val="StyleUnderline"/>
        </w:rPr>
        <w:t xml:space="preserve">ass </w:t>
      </w:r>
      <w:r w:rsidRPr="00B8341E">
        <w:rPr>
          <w:rStyle w:val="Emphasis"/>
        </w:rPr>
        <w:t>d</w:t>
      </w:r>
      <w:r w:rsidRPr="00B8341E">
        <w:rPr>
          <w:rStyle w:val="StyleUnderline"/>
        </w:rPr>
        <w:t xml:space="preserve">estruction, fight </w:t>
      </w:r>
      <w:r w:rsidRPr="00B8341E">
        <w:rPr>
          <w:rStyle w:val="Emphasis"/>
        </w:rPr>
        <w:t>climate change</w:t>
      </w:r>
      <w:r w:rsidRPr="00B8341E">
        <w:rPr>
          <w:rStyle w:val="StyleUnderline"/>
        </w:rPr>
        <w:t xml:space="preserve">, and maintain a functioning world economic order that promotes </w:t>
      </w:r>
      <w:r w:rsidRPr="00B8341E">
        <w:rPr>
          <w:rStyle w:val="Emphasis"/>
        </w:rPr>
        <w:t>trade</w:t>
      </w:r>
      <w:r w:rsidRPr="00B8341E">
        <w:rPr>
          <w:rStyle w:val="StyleUnderline"/>
        </w:rPr>
        <w:t xml:space="preserve"> and investment to regulating practices in </w:t>
      </w:r>
      <w:r w:rsidRPr="00B8341E">
        <w:rPr>
          <w:rStyle w:val="Emphasis"/>
        </w:rPr>
        <w:t>cyberspace</w:t>
      </w:r>
      <w:r w:rsidRPr="00B8341E">
        <w:rPr>
          <w:rStyle w:val="StyleUnderline"/>
        </w:rPr>
        <w:t xml:space="preserve">, improving global health, and preventing </w:t>
      </w:r>
      <w:r w:rsidRPr="00B8341E">
        <w:rPr>
          <w:rStyle w:val="Emphasis"/>
        </w:rPr>
        <w:t>armed conflicts</w:t>
      </w:r>
      <w:r w:rsidRPr="00B8341E">
        <w:rPr>
          <w:rStyle w:val="StyleUnderline"/>
        </w:rPr>
        <w:t>. These problems will not simply go away or sort themselves out</w:t>
      </w:r>
      <w:r w:rsidRPr="00B8341E">
        <w:rPr>
          <w:sz w:val="16"/>
        </w:rPr>
        <w:t xml:space="preserve">. While Adam Smith’s “invisible hand” may ensure the success of free markets, it is powerless in the world of geopolitics. </w:t>
      </w:r>
      <w:r w:rsidRPr="00B8341E">
        <w:rPr>
          <w:rStyle w:val="StyleUnderline"/>
        </w:rPr>
        <w:t>Order requires</w:t>
      </w:r>
      <w:r w:rsidRPr="00B8341E">
        <w:rPr>
          <w:sz w:val="16"/>
        </w:rPr>
        <w:t xml:space="preserve"> the visible hand of </w:t>
      </w:r>
      <w:r w:rsidRPr="00B8341E">
        <w:rPr>
          <w:rStyle w:val="StyleUnderline"/>
        </w:rPr>
        <w:t>leadership to formulate and realize global responses to global challenges</w:t>
      </w:r>
      <w:r w:rsidRPr="00B8341E">
        <w:rPr>
          <w:sz w:val="16"/>
        </w:rPr>
        <w:t xml:space="preserve">. Don’t get me wrong: None of this is meant to suggest that the US </w:t>
      </w:r>
      <w:r w:rsidRPr="00B8341E">
        <w:rPr>
          <w:sz w:val="16"/>
        </w:rPr>
        <w:lastRenderedPageBreak/>
        <w:t xml:space="preserve">can deal effectively with the world’s problems on its own. Unilateralism rarely works. It is not just that the US lacks the means; the very nature of contemporary global problems suggests that only collective responses stand a good chance of succeeding. But </w:t>
      </w:r>
      <w:r w:rsidRPr="00B8341E">
        <w:rPr>
          <w:rStyle w:val="StyleUnderline"/>
        </w:rPr>
        <w:t xml:space="preserve">multilateralism is much easier to advocate than to design and implement. Right now there is only one candidate for this role: the US. </w:t>
      </w:r>
      <w:r w:rsidRPr="00B8341E">
        <w:rPr>
          <w:rStyle w:val="Emphasis"/>
        </w:rPr>
        <w:t>No other country</w:t>
      </w:r>
      <w:r w:rsidRPr="00B8341E">
        <w:rPr>
          <w:rStyle w:val="StyleUnderline"/>
        </w:rPr>
        <w:t xml:space="preserve"> has the</w:t>
      </w:r>
      <w:r w:rsidRPr="00B8341E">
        <w:rPr>
          <w:sz w:val="16"/>
        </w:rPr>
        <w:t xml:space="preserve"> necessary combination of </w:t>
      </w:r>
      <w:r w:rsidRPr="00B8341E">
        <w:rPr>
          <w:rStyle w:val="StyleUnderline"/>
        </w:rPr>
        <w:t>capability</w:t>
      </w:r>
      <w:r w:rsidRPr="00B8341E">
        <w:rPr>
          <w:sz w:val="16"/>
        </w:rPr>
        <w:t xml:space="preserve"> and outlook. This brings me back to the argument that </w:t>
      </w:r>
      <w:r w:rsidRPr="00B8341E">
        <w:rPr>
          <w:rStyle w:val="StyleUnderline"/>
        </w:rPr>
        <w:t>the US must put its house in order – economically</w:t>
      </w:r>
      <w:r w:rsidRPr="00B8341E">
        <w:rPr>
          <w:sz w:val="16"/>
        </w:rPr>
        <w:t xml:space="preserve">, physically, socially, and politically – </w:t>
      </w:r>
      <w:r w:rsidRPr="00B8341E">
        <w:rPr>
          <w:rStyle w:val="StyleUnderline"/>
        </w:rPr>
        <w:t>if it is to have the resources needed to promote order in the world</w:t>
      </w:r>
      <w:r w:rsidRPr="00B8341E">
        <w:rPr>
          <w:sz w:val="16"/>
        </w:rPr>
        <w:t xml:space="preserve">. Everyone should hope that it does: </w:t>
      </w:r>
      <w:r w:rsidRPr="00B8341E">
        <w:rPr>
          <w:rStyle w:val="StyleUnderline"/>
        </w:rPr>
        <w:t>The alternative to a world led by the US is not a world led by China, Europe, Russia, Japan, India, or any other country, but rather a world that is not led at all</w:t>
      </w:r>
      <w:r w:rsidRPr="00B8341E">
        <w:rPr>
          <w:sz w:val="16"/>
        </w:rPr>
        <w:t xml:space="preserve">. Such a world would almost certainly be </w:t>
      </w:r>
      <w:r w:rsidRPr="00B8341E">
        <w:rPr>
          <w:rStyle w:val="StyleUnderline"/>
        </w:rPr>
        <w:t xml:space="preserve">characterized by chronic crisis and </w:t>
      </w:r>
      <w:r w:rsidRPr="00B8341E">
        <w:rPr>
          <w:rStyle w:val="Emphasis"/>
        </w:rPr>
        <w:t>conflict</w:t>
      </w:r>
      <w:r w:rsidRPr="00B8341E">
        <w:rPr>
          <w:sz w:val="16"/>
        </w:rPr>
        <w:t xml:space="preserve">. That would be </w:t>
      </w:r>
      <w:r w:rsidRPr="00B8341E">
        <w:rPr>
          <w:rStyle w:val="StyleUnderline"/>
        </w:rPr>
        <w:t>bad</w:t>
      </w:r>
      <w:r w:rsidRPr="00B8341E">
        <w:rPr>
          <w:sz w:val="16"/>
        </w:rPr>
        <w:t xml:space="preserve"> not just for Americans, but </w:t>
      </w:r>
      <w:r w:rsidRPr="00B8341E">
        <w:rPr>
          <w:rStyle w:val="StyleUnderline"/>
        </w:rPr>
        <w:t>for the</w:t>
      </w:r>
      <w:r w:rsidRPr="00B8341E">
        <w:rPr>
          <w:sz w:val="16"/>
        </w:rPr>
        <w:t xml:space="preserve"> vast majority of the </w:t>
      </w:r>
      <w:r w:rsidRPr="00B8341E">
        <w:rPr>
          <w:rStyle w:val="Emphasis"/>
        </w:rPr>
        <w:t>planet</w:t>
      </w:r>
      <w:r w:rsidRPr="00B8341E">
        <w:rPr>
          <w:sz w:val="16"/>
        </w:rPr>
        <w:t>’s inhabitants.</w:t>
      </w:r>
    </w:p>
    <w:p w:rsidR="009819AC" w:rsidRDefault="009819AC" w:rsidP="009819AC">
      <w:pPr>
        <w:pStyle w:val="CiteSpacing"/>
      </w:pPr>
    </w:p>
    <w:p w:rsidR="009819AC" w:rsidRDefault="009819AC" w:rsidP="009819AC">
      <w:pPr>
        <w:pStyle w:val="Heading3"/>
      </w:pPr>
      <w:r>
        <w:lastRenderedPageBreak/>
        <w:t>1ac humint</w:t>
      </w:r>
    </w:p>
    <w:p w:rsidR="009819AC" w:rsidRDefault="009819AC" w:rsidP="009819AC"/>
    <w:p w:rsidR="009819AC" w:rsidRDefault="009819AC" w:rsidP="009819AC">
      <w:pPr>
        <w:pStyle w:val="Heading4"/>
      </w:pPr>
      <w:r>
        <w:t xml:space="preserve">Contention 3 is </w:t>
      </w:r>
      <w:r>
        <w:rPr>
          <w:u w:val="single"/>
        </w:rPr>
        <w:t>HUMAN INTELLIGENCE</w:t>
      </w:r>
      <w:r>
        <w:t>:</w:t>
      </w:r>
    </w:p>
    <w:p w:rsidR="009819AC" w:rsidRPr="00136109" w:rsidRDefault="009819AC" w:rsidP="009819AC"/>
    <w:p w:rsidR="009819AC" w:rsidRDefault="009819AC" w:rsidP="009819AC">
      <w:pPr>
        <w:pStyle w:val="Heading4"/>
      </w:pPr>
      <w:r>
        <w:t>Capability and effectiveness are collapsing now due to overreliance on encryption backdoors – only the plan solves</w:t>
      </w:r>
    </w:p>
    <w:p w:rsidR="009819AC" w:rsidRPr="00131219" w:rsidRDefault="009819AC" w:rsidP="009819AC">
      <w:pPr>
        <w:pStyle w:val="CiteSpacing"/>
      </w:pPr>
      <w:r w:rsidRPr="005843ED">
        <w:rPr>
          <w:rStyle w:val="Style13ptBold"/>
        </w:rPr>
        <w:t>Eddington</w:t>
      </w:r>
      <w:r>
        <w:rPr>
          <w:rStyle w:val="Style13ptBold"/>
        </w:rPr>
        <w:t>, Security Prof</w:t>
      </w:r>
      <w:r w:rsidRPr="005843ED">
        <w:rPr>
          <w:rStyle w:val="Style13ptBold"/>
        </w:rPr>
        <w:t xml:space="preserve"> </w:t>
      </w:r>
      <w:r>
        <w:rPr>
          <w:rStyle w:val="Style13ptBold"/>
        </w:rPr>
        <w:t xml:space="preserve">@ Georgetown, </w:t>
      </w:r>
      <w:r w:rsidRPr="005843ED">
        <w:rPr>
          <w:rStyle w:val="Style13ptBold"/>
        </w:rPr>
        <w:t>15</w:t>
      </w:r>
      <w:r>
        <w:t xml:space="preserve"> </w:t>
      </w:r>
      <w:r w:rsidRPr="00BB2E20">
        <w:t>(Patrick G. Eddington, assistant professor in the Security Studies Program at Georgetown University, policy analyst in Homeland Security and Civil Liberties at the Cato Institute, former military imagery analyst at the CIA’s National Photographic Interpretation Center, former communications director and senior policy advisor to Rep. Rush Holt (D-NJ), spent 11 years in the U.S. Army Reserve and the National Guard in both enlisted and commissioned service, M.A. National Security Studies, Georgetown University, B.A. International Affairs, Missouri State University, “US wants to hack your phone because it doesn’t have real spies it needs”. Reuters. 2/23/15. http://blogs.reuters.com/great-debate/2015/02/23/the-fbi-was-for-encryption-before-it-was-against-it/)//ET</w:t>
      </w:r>
    </w:p>
    <w:p w:rsidR="009819AC" w:rsidRDefault="009819AC" w:rsidP="009819AC">
      <w:pPr>
        <w:rPr>
          <w:rStyle w:val="Emphasis"/>
        </w:rPr>
      </w:pPr>
      <w:r>
        <w:rPr>
          <w:sz w:val="16"/>
        </w:rPr>
        <w:t>Last fall, when Apple and Google announced they were cleaning up their operating systems to ensure that their users’ information was encrypted to prevent hacking and potential data loss, FBI Director James Comey attacked both companies. He claimed the encryption would cause the users to “place themselves above the law.” The tech community fired back. “</w:t>
      </w:r>
      <w:r w:rsidRPr="0022336A">
        <w:rPr>
          <w:rStyle w:val="StyleUnderline"/>
        </w:rPr>
        <w:t>The only actions that have undermined the rule of law</w:t>
      </w:r>
      <w:r>
        <w:rPr>
          <w:sz w:val="16"/>
        </w:rPr>
        <w:t>,” Ken Gude wrote in Wired, “</w:t>
      </w:r>
      <w:r w:rsidRPr="0022336A">
        <w:rPr>
          <w:rStyle w:val="StyleUnderline"/>
        </w:rPr>
        <w:t>are the government’s deceptive and secret mass-surveillance programs.”</w:t>
      </w:r>
      <w:r>
        <w:rPr>
          <w:rStyle w:val="StyleUnderline"/>
        </w:rPr>
        <w:t xml:space="preserve"> </w:t>
      </w:r>
      <w:r>
        <w:rPr>
          <w:sz w:val="16"/>
        </w:rPr>
        <w:t xml:space="preserve">The battle resumed in February 2015. Michael Steinbach, FBI assistant director for counterterrorism, said it is “irresponsible” for companies like Google and Apple to use software that denies the FBI lawful means to intercept data. Yet the FBI does have a lawful means to intercept it: the Foreign Intelligence Surveillance Act. Its scope was vastly expanded by Congress in the wake of the 9/11 attacks. It’s worth noting that the FBI never asked Congress to force tech companies to build “back doors” into their products immediately after the 9/11 attacks. Only after Google and Apple took steps to patch existing security vulnerabilities did the bureau suddenly express concern that terrorists might be exploiting this encryption. </w:t>
      </w:r>
      <w:r w:rsidRPr="007552B3">
        <w:rPr>
          <w:sz w:val="16"/>
        </w:rPr>
        <w:t xml:space="preserve">In fact, the bureau has a host of legal authorities and technological capabilities at its disposal to intercept and read communications, or even to penetrate facilities or homes to implant audio and video recording devices. The </w:t>
      </w:r>
      <w:r w:rsidRPr="00BB2E20">
        <w:rPr>
          <w:rStyle w:val="Emphasis"/>
        </w:rPr>
        <w:t>larger problem</w:t>
      </w:r>
      <w:r w:rsidRPr="00F10FF3">
        <w:rPr>
          <w:rStyle w:val="StyleUnderline"/>
        </w:rPr>
        <w:t xml:space="preserve"> confronting the FBI</w:t>
      </w:r>
      <w:r w:rsidRPr="007552B3">
        <w:rPr>
          <w:sz w:val="16"/>
        </w:rPr>
        <w:t xml:space="preserve"> </w:t>
      </w:r>
      <w:r w:rsidRPr="00F10FF3">
        <w:rPr>
          <w:rStyle w:val="StyleUnderline"/>
        </w:rPr>
        <w:t>and the entire U.S. intelligence community</w:t>
      </w:r>
      <w:r w:rsidRPr="007552B3">
        <w:rPr>
          <w:sz w:val="16"/>
        </w:rPr>
        <w:t xml:space="preserve"> </w:t>
      </w:r>
      <w:r w:rsidRPr="00F10FF3">
        <w:rPr>
          <w:rStyle w:val="StyleUnderline"/>
        </w:rPr>
        <w:t xml:space="preserve">is their </w:t>
      </w:r>
      <w:r w:rsidRPr="00984173">
        <w:rPr>
          <w:rStyle w:val="Emphasis"/>
        </w:rPr>
        <w:t>over-reliance on electronic technical collection against terrorist targets</w:t>
      </w:r>
      <w:r w:rsidRPr="007552B3">
        <w:rPr>
          <w:sz w:val="16"/>
        </w:rPr>
        <w:t xml:space="preserve">. </w:t>
      </w:r>
      <w:r w:rsidRPr="00F10FF3">
        <w:rPr>
          <w:rStyle w:val="StyleUnderline"/>
        </w:rPr>
        <w:t>The best way to disrupt</w:t>
      </w:r>
      <w:r w:rsidRPr="007552B3">
        <w:rPr>
          <w:sz w:val="16"/>
        </w:rPr>
        <w:t xml:space="preserve"> any </w:t>
      </w:r>
      <w:r w:rsidRPr="00F10FF3">
        <w:rPr>
          <w:rStyle w:val="StyleUnderline"/>
        </w:rPr>
        <w:t xml:space="preserve">organized criminal </w:t>
      </w:r>
      <w:r w:rsidRPr="007552B3">
        <w:rPr>
          <w:sz w:val="16"/>
        </w:rPr>
        <w:t xml:space="preserve">element </w:t>
      </w:r>
      <w:r w:rsidRPr="00F10FF3">
        <w:rPr>
          <w:rStyle w:val="StyleUnderline"/>
        </w:rPr>
        <w:t>is to get inside of it physically</w:t>
      </w:r>
      <w:r w:rsidRPr="007552B3">
        <w:rPr>
          <w:sz w:val="16"/>
        </w:rPr>
        <w:t xml:space="preserve">. But </w:t>
      </w:r>
      <w:r w:rsidRPr="00F10FF3">
        <w:rPr>
          <w:rStyle w:val="StyleUnderline"/>
        </w:rPr>
        <w:t>the U.S.</w:t>
      </w:r>
      <w:r w:rsidRPr="007552B3">
        <w:rPr>
          <w:sz w:val="16"/>
        </w:rPr>
        <w:t xml:space="preserve"> government’s </w:t>
      </w:r>
      <w:r w:rsidRPr="00F10FF3">
        <w:rPr>
          <w:rStyle w:val="StyleUnderline"/>
        </w:rPr>
        <w:t>counterterrorism policies</w:t>
      </w:r>
      <w:r w:rsidRPr="007552B3">
        <w:rPr>
          <w:sz w:val="16"/>
        </w:rPr>
        <w:t xml:space="preserve"> have </w:t>
      </w:r>
      <w:r w:rsidRPr="00F10FF3">
        <w:rPr>
          <w:rStyle w:val="StyleUnderline"/>
        </w:rPr>
        <w:t>made that</w:t>
      </w:r>
      <w:r w:rsidRPr="007552B3">
        <w:rPr>
          <w:sz w:val="16"/>
        </w:rPr>
        <w:t xml:space="preserve"> next to </w:t>
      </w:r>
      <w:r w:rsidRPr="00BB2E20">
        <w:rPr>
          <w:rStyle w:val="Emphasis"/>
        </w:rPr>
        <w:t>impossible</w:t>
      </w:r>
      <w:r w:rsidRPr="00F10FF3">
        <w:rPr>
          <w:rStyle w:val="StyleUnderline"/>
        </w:rPr>
        <w:t>.</w:t>
      </w:r>
      <w:r>
        <w:rPr>
          <w:rStyle w:val="StyleUnderline"/>
        </w:rPr>
        <w:t xml:space="preserve"> </w:t>
      </w:r>
      <w:r w:rsidRPr="007552B3">
        <w:rPr>
          <w:sz w:val="16"/>
        </w:rPr>
        <w:t xml:space="preserve">The FBI, for example, targets the very Arab-American and Muslim-American communities it needs to work with if it hopes to find and neutralize home-grown violent extremists, including promulgating new rules on profiling that allow for the potential mapping of Arab- or Muslim-American communities. The Justice Department’s refusal to investigate the New York Police Department’s mass surveillance and questionable informant-recruitment tactics among immigrants in the Arab- and Muslim-American communities has only made matters worse. Overseas, the Cold War style of spying — </w:t>
      </w:r>
      <w:r w:rsidRPr="00BB2E20">
        <w:rPr>
          <w:rStyle w:val="StyleUnderline"/>
        </w:rPr>
        <w:t>relying on U.S. embassies</w:t>
      </w:r>
      <w:r w:rsidRPr="007552B3">
        <w:rPr>
          <w:sz w:val="16"/>
        </w:rPr>
        <w:t xml:space="preserve"> as bases from which CIA and other U.S. government intelligence personnel operate — </w:t>
      </w:r>
      <w:r w:rsidRPr="00BB2E20">
        <w:rPr>
          <w:rStyle w:val="StyleUnderline"/>
        </w:rPr>
        <w:t>is increasingly difficult in the areas of the Middle East and southwest Asia undergoing often violent political change</w:t>
      </w:r>
      <w:r w:rsidRPr="007552B3">
        <w:rPr>
          <w:sz w:val="16"/>
        </w:rPr>
        <w:t>. Steinbach testified about this before the House Homeland Security Committee earlier this month. “The concern is in Syria,” he explained, “</w:t>
      </w:r>
      <w:r w:rsidRPr="00F10FF3">
        <w:rPr>
          <w:rStyle w:val="StyleUnderline"/>
        </w:rPr>
        <w:t>the lack of our footprint on the ground in Syria</w:t>
      </w:r>
      <w:r w:rsidRPr="007552B3">
        <w:rPr>
          <w:sz w:val="16"/>
        </w:rPr>
        <w:t xml:space="preserve"> — </w:t>
      </w:r>
      <w:r w:rsidRPr="00F10FF3">
        <w:rPr>
          <w:rStyle w:val="StyleUnderline"/>
        </w:rPr>
        <w:t>that the databases won’t have the information we need.”</w:t>
      </w:r>
      <w:r>
        <w:rPr>
          <w:rStyle w:val="StyleUnderline"/>
        </w:rPr>
        <w:t xml:space="preserve"> </w:t>
      </w:r>
      <w:r w:rsidRPr="007552B3">
        <w:rPr>
          <w:sz w:val="16"/>
        </w:rPr>
        <w:t xml:space="preserve">Notice </w:t>
      </w:r>
      <w:r w:rsidRPr="00F10FF3">
        <w:rPr>
          <w:rStyle w:val="StyleUnderline"/>
        </w:rPr>
        <w:t>his reference to</w:t>
      </w:r>
      <w:r w:rsidRPr="007552B3">
        <w:rPr>
          <w:sz w:val="16"/>
        </w:rPr>
        <w:t xml:space="preserve"> </w:t>
      </w:r>
      <w:r w:rsidRPr="00F10FF3">
        <w:rPr>
          <w:rStyle w:val="StyleUnderline"/>
        </w:rPr>
        <w:t>tech</w:t>
      </w:r>
      <w:r w:rsidRPr="007552B3">
        <w:rPr>
          <w:sz w:val="16"/>
        </w:rPr>
        <w:t>nology “</w:t>
      </w:r>
      <w:r w:rsidRPr="00F10FF3">
        <w:rPr>
          <w:rStyle w:val="StyleUnderline"/>
        </w:rPr>
        <w:t>databases” rather than</w:t>
      </w:r>
      <w:r w:rsidRPr="007552B3">
        <w:rPr>
          <w:sz w:val="16"/>
        </w:rPr>
        <w:t xml:space="preserve"> the importance of </w:t>
      </w:r>
      <w:r w:rsidRPr="00F10FF3">
        <w:rPr>
          <w:rStyle w:val="StyleUnderline"/>
        </w:rPr>
        <w:t>the human element</w:t>
      </w:r>
      <w:r w:rsidRPr="007552B3">
        <w:rPr>
          <w:sz w:val="16"/>
        </w:rPr>
        <w:t xml:space="preserve">. The </w:t>
      </w:r>
      <w:r w:rsidRPr="00F10FF3">
        <w:rPr>
          <w:rStyle w:val="StyleUnderline"/>
        </w:rPr>
        <w:t xml:space="preserve">U.S. intelligence community’s </w:t>
      </w:r>
      <w:r w:rsidRPr="00BB2E20">
        <w:rPr>
          <w:rStyle w:val="Emphasis"/>
        </w:rPr>
        <w:t>emphasis should be on the spy on the ground</w:t>
      </w:r>
      <w:r w:rsidRPr="00F10FF3">
        <w:rPr>
          <w:rStyle w:val="StyleUnderline"/>
        </w:rPr>
        <w:t xml:space="preserve"> who</w:t>
      </w:r>
      <w:r w:rsidRPr="007552B3">
        <w:rPr>
          <w:sz w:val="16"/>
        </w:rPr>
        <w:t xml:space="preserve"> actually </w:t>
      </w:r>
      <w:r w:rsidRPr="00F10FF3">
        <w:rPr>
          <w:rStyle w:val="StyleUnderline"/>
        </w:rPr>
        <w:t xml:space="preserve">gathers </w:t>
      </w:r>
      <w:r w:rsidRPr="007552B3">
        <w:rPr>
          <w:sz w:val="16"/>
        </w:rPr>
        <w:t xml:space="preserve">critical </w:t>
      </w:r>
      <w:r w:rsidRPr="00F10FF3">
        <w:rPr>
          <w:rStyle w:val="StyleUnderline"/>
        </w:rPr>
        <w:t>information and makes any penetration of a terrorist organization possible</w:t>
      </w:r>
      <w:r w:rsidRPr="007552B3">
        <w:rPr>
          <w:sz w:val="16"/>
        </w:rPr>
        <w:t xml:space="preserve">. This problem is true for Yemen as well, as a recent Washington Post story highlighted: The spy agency has pulled dozens of operatives, analysts and other staffers from Yemen as part of a broader extraction of roughly 200 Americans who had been based at the embassy in Sana, officials said. Among those removed were senior officers who worked closely with Yemen’s intelligence and security services to target al-Qaeda operatives </w:t>
      </w:r>
      <w:r w:rsidRPr="00BB2E20">
        <w:rPr>
          <w:rStyle w:val="StyleUnderline"/>
        </w:rPr>
        <w:t xml:space="preserve">and </w:t>
      </w:r>
      <w:r w:rsidRPr="00BB2E20">
        <w:rPr>
          <w:rStyle w:val="Emphasis"/>
        </w:rPr>
        <w:t>disrupt terrorism plots</w:t>
      </w:r>
      <w:r w:rsidRPr="00BB2E20">
        <w:rPr>
          <w:rStyle w:val="StyleUnderline"/>
        </w:rPr>
        <w:t xml:space="preserve"> often aimed at the U</w:t>
      </w:r>
      <w:r w:rsidRPr="007552B3">
        <w:rPr>
          <w:sz w:val="16"/>
        </w:rPr>
        <w:t xml:space="preserve">nited </w:t>
      </w:r>
      <w:r w:rsidRPr="00BB2E20">
        <w:rPr>
          <w:rStyle w:val="StyleUnderline"/>
        </w:rPr>
        <w:t>S</w:t>
      </w:r>
      <w:r w:rsidRPr="007552B3">
        <w:rPr>
          <w:sz w:val="16"/>
        </w:rPr>
        <w:t xml:space="preserve">tates. The </w:t>
      </w:r>
      <w:r w:rsidRPr="00C86A13">
        <w:rPr>
          <w:rStyle w:val="StyleUnderline"/>
        </w:rPr>
        <w:t>CIA’s failure to field agents under nonofficial cover</w:t>
      </w:r>
      <w:r w:rsidRPr="007552B3">
        <w:rPr>
          <w:sz w:val="16"/>
        </w:rPr>
        <w:t xml:space="preserve">, or </w:t>
      </w:r>
      <w:r w:rsidRPr="00C86A13">
        <w:rPr>
          <w:rStyle w:val="StyleUnderline"/>
        </w:rPr>
        <w:t>to recruit enough reliable local informants</w:t>
      </w:r>
      <w:r w:rsidRPr="007552B3">
        <w:rPr>
          <w:sz w:val="16"/>
        </w:rPr>
        <w:t xml:space="preserve"> on the ground who could communicate securely with CIA handlers outside Yemen, </w:t>
      </w:r>
      <w:r w:rsidRPr="00C86A13">
        <w:rPr>
          <w:rStyle w:val="StyleUnderline"/>
        </w:rPr>
        <w:t>is symptomatic of the agency’s failure to break</w:t>
      </w:r>
      <w:r w:rsidRPr="007552B3">
        <w:rPr>
          <w:sz w:val="16"/>
        </w:rPr>
        <w:t xml:space="preserve"> with </w:t>
      </w:r>
      <w:r w:rsidRPr="00C86A13">
        <w:rPr>
          <w:rStyle w:val="StyleUnderline"/>
        </w:rPr>
        <w:t>its reliance on embassy-based operations</w:t>
      </w:r>
      <w:r w:rsidRPr="007552B3">
        <w:rPr>
          <w:sz w:val="16"/>
        </w:rPr>
        <w:t xml:space="preserve"> throughout that part of the world. </w:t>
      </w:r>
      <w:r w:rsidRPr="00BB2E20">
        <w:rPr>
          <w:rStyle w:val="Emphasis"/>
        </w:rPr>
        <w:t>Compromising encryption technology</w:t>
      </w:r>
      <w:r w:rsidRPr="00C86A13">
        <w:rPr>
          <w:rStyle w:val="StyleUnderline"/>
        </w:rPr>
        <w:t xml:space="preserve"> will </w:t>
      </w:r>
      <w:r w:rsidRPr="00BB2E20">
        <w:rPr>
          <w:rStyle w:val="Emphasis"/>
        </w:rPr>
        <w:t>do nothing</w:t>
      </w:r>
      <w:r w:rsidRPr="00C86A13">
        <w:rPr>
          <w:rStyle w:val="StyleUnderline"/>
        </w:rPr>
        <w:t xml:space="preserve"> to solve the intelligence community’s </w:t>
      </w:r>
      <w:r w:rsidRPr="00BB2E20">
        <w:rPr>
          <w:rStyle w:val="Emphasis"/>
        </w:rPr>
        <w:t>hum</w:t>
      </w:r>
      <w:r w:rsidRPr="00C86A13">
        <w:rPr>
          <w:rStyle w:val="StyleUnderline"/>
        </w:rPr>
        <w:t>an-</w:t>
      </w:r>
      <w:r w:rsidRPr="00BB2E20">
        <w:rPr>
          <w:rStyle w:val="Emphasis"/>
        </w:rPr>
        <w:t>int</w:t>
      </w:r>
      <w:r w:rsidRPr="00C86A13">
        <w:rPr>
          <w:rStyle w:val="StyleUnderline"/>
        </w:rPr>
        <w:t xml:space="preserve">elligence </w:t>
      </w:r>
      <w:r w:rsidRPr="00BB2E20">
        <w:rPr>
          <w:rStyle w:val="Emphasis"/>
        </w:rPr>
        <w:t>deficit</w:t>
      </w:r>
      <w:r w:rsidRPr="00C86A13">
        <w:rPr>
          <w:rStyle w:val="StyleUnderline"/>
        </w:rPr>
        <w:t>.</w:t>
      </w:r>
      <w:r w:rsidRPr="007552B3">
        <w:rPr>
          <w:sz w:val="16"/>
        </w:rPr>
        <w:t xml:space="preserve"> </w:t>
      </w:r>
      <w:r w:rsidRPr="00C86A13">
        <w:rPr>
          <w:rStyle w:val="StyleUnderline"/>
        </w:rPr>
        <w:t>This</w:t>
      </w:r>
      <w:r w:rsidRPr="007552B3">
        <w:rPr>
          <w:sz w:val="16"/>
        </w:rPr>
        <w:t xml:space="preserve"> is a </w:t>
      </w:r>
      <w:r w:rsidRPr="00C86A13">
        <w:rPr>
          <w:rStyle w:val="StyleUnderline"/>
        </w:rPr>
        <w:t>problem the agency must address if it is ever going to be successful in finding and neutralizing terrorist cells overseas.</w:t>
      </w:r>
      <w:r>
        <w:rPr>
          <w:rStyle w:val="StyleUnderline"/>
        </w:rPr>
        <w:t xml:space="preserve"> </w:t>
      </w:r>
      <w:r w:rsidRPr="007552B3">
        <w:rPr>
          <w:sz w:val="16"/>
        </w:rPr>
        <w:t xml:space="preserve">It </w:t>
      </w:r>
      <w:r w:rsidRPr="0059180F">
        <w:rPr>
          <w:rStyle w:val="StyleUnderline"/>
        </w:rPr>
        <w:t>boils down to the fact that the FBI and the U.S. intelligence community</w:t>
      </w:r>
      <w:r w:rsidRPr="007552B3">
        <w:rPr>
          <w:sz w:val="16"/>
        </w:rPr>
        <w:t xml:space="preserve"> have </w:t>
      </w:r>
      <w:r w:rsidRPr="0059180F">
        <w:rPr>
          <w:rStyle w:val="StyleUnderline"/>
        </w:rPr>
        <w:t>failed to adapt their intelligence-collection practices</w:t>
      </w:r>
      <w:r w:rsidRPr="007552B3">
        <w:rPr>
          <w:sz w:val="16"/>
        </w:rPr>
        <w:t xml:space="preserve"> </w:t>
      </w:r>
      <w:r w:rsidRPr="0059180F">
        <w:rPr>
          <w:rStyle w:val="StyleUnderline"/>
        </w:rPr>
        <w:t>and operations</w:t>
      </w:r>
      <w:r w:rsidRPr="007552B3">
        <w:rPr>
          <w:sz w:val="16"/>
        </w:rPr>
        <w:t xml:space="preserve"> </w:t>
      </w:r>
      <w:r w:rsidRPr="0059180F">
        <w:rPr>
          <w:rStyle w:val="StyleUnderline"/>
        </w:rPr>
        <w:t>to meet the challenges of the “new world disorder</w:t>
      </w:r>
      <w:r w:rsidRPr="007552B3">
        <w:rPr>
          <w:sz w:val="16"/>
        </w:rPr>
        <w:t>” in which we live. As former CIA officer Philip Giraldi has noted: [</w:t>
      </w:r>
      <w:r w:rsidRPr="0059180F">
        <w:rPr>
          <w:rStyle w:val="StyleUnderline"/>
        </w:rPr>
        <w:t>I]ntelligence agencies</w:t>
      </w:r>
      <w:r w:rsidRPr="007552B3">
        <w:rPr>
          <w:sz w:val="16"/>
        </w:rPr>
        <w:t xml:space="preserve"> </w:t>
      </w:r>
      <w:r w:rsidRPr="0059180F">
        <w:rPr>
          <w:rStyle w:val="StyleUnderline"/>
        </w:rPr>
        <w:t>that were created to oppose and penetrate other nation-state adversaries are not necessarily well equipped to go after terrorists, particularly when those groups are ethnically cohesive</w:t>
      </w:r>
      <w:r w:rsidRPr="007552B3">
        <w:rPr>
          <w:sz w:val="16"/>
        </w:rPr>
        <w:t xml:space="preserve"> or recruited through family and tribal vetting, and able to operate in a low-tech fashion to negate the advantages that advanced technologies provide. The </w:t>
      </w:r>
      <w:r w:rsidRPr="0059180F">
        <w:rPr>
          <w:rStyle w:val="StyleUnderline"/>
        </w:rPr>
        <w:t xml:space="preserve">CIA </w:t>
      </w:r>
      <w:r w:rsidRPr="007552B3">
        <w:rPr>
          <w:sz w:val="16"/>
        </w:rPr>
        <w:t xml:space="preserve">has </w:t>
      </w:r>
      <w:r w:rsidRPr="0059180F">
        <w:rPr>
          <w:rStyle w:val="StyleUnderline"/>
        </w:rPr>
        <w:t>repeatedly attempted</w:t>
      </w:r>
      <w:r w:rsidRPr="007552B3">
        <w:rPr>
          <w:sz w:val="16"/>
        </w:rPr>
        <w:t xml:space="preserve"> — occasionally at high cost — </w:t>
      </w:r>
      <w:r w:rsidRPr="0059180F">
        <w:rPr>
          <w:rStyle w:val="StyleUnderline"/>
        </w:rPr>
        <w:t>to penetrate militant organizations like al Qaeda and Islamic State.</w:t>
      </w:r>
      <w:r w:rsidRPr="007552B3">
        <w:rPr>
          <w:sz w:val="16"/>
        </w:rPr>
        <w:t xml:space="preserve"> Nonetheless, </w:t>
      </w:r>
      <w:r w:rsidRPr="0059180F">
        <w:rPr>
          <w:rStyle w:val="StyleUnderline"/>
        </w:rPr>
        <w:t xml:space="preserve">Washington’s overall </w:t>
      </w:r>
      <w:r w:rsidRPr="00BB2E20">
        <w:rPr>
          <w:rStyle w:val="Emphasis"/>
        </w:rPr>
        <w:t>counterterrorism bias</w:t>
      </w:r>
      <w:r w:rsidRPr="0059180F">
        <w:rPr>
          <w:rStyle w:val="StyleUnderline"/>
        </w:rPr>
        <w:t xml:space="preserve"> in </w:t>
      </w:r>
      <w:r w:rsidRPr="00BB2E20">
        <w:rPr>
          <w:rStyle w:val="Emphasis"/>
        </w:rPr>
        <w:t>funding and manpower</w:t>
      </w:r>
      <w:r w:rsidRPr="007552B3">
        <w:rPr>
          <w:sz w:val="16"/>
        </w:rPr>
        <w:t xml:space="preserve"> </w:t>
      </w:r>
      <w:r w:rsidRPr="0059180F">
        <w:rPr>
          <w:rStyle w:val="StyleUnderline"/>
        </w:rPr>
        <w:t>has been toward using</w:t>
      </w:r>
      <w:r w:rsidRPr="007552B3">
        <w:rPr>
          <w:sz w:val="16"/>
        </w:rPr>
        <w:t xml:space="preserve"> the most </w:t>
      </w:r>
      <w:r w:rsidRPr="00BB2E20">
        <w:rPr>
          <w:rStyle w:val="Emphasis"/>
        </w:rPr>
        <w:t>sophisticated technology</w:t>
      </w:r>
      <w:r w:rsidRPr="007552B3">
        <w:rPr>
          <w:sz w:val="16"/>
        </w:rPr>
        <w:t xml:space="preserve"> available as the key means of battling a relatively low-tech enemy. The </w:t>
      </w:r>
      <w:r w:rsidRPr="0059180F">
        <w:rPr>
          <w:rStyle w:val="StyleUnderline"/>
        </w:rPr>
        <w:t>FBI’s new anti-encryption campaign is</w:t>
      </w:r>
      <w:r w:rsidRPr="007552B3">
        <w:rPr>
          <w:sz w:val="16"/>
        </w:rPr>
        <w:t xml:space="preserve"> just the </w:t>
      </w:r>
      <w:r w:rsidRPr="0059180F">
        <w:rPr>
          <w:rStyle w:val="StyleUnderline"/>
        </w:rPr>
        <w:t>latest phase in the government’s attempt to deny Islamic State</w:t>
      </w:r>
      <w:r w:rsidRPr="007552B3">
        <w:rPr>
          <w:sz w:val="16"/>
        </w:rPr>
        <w:t xml:space="preserve"> and related groups </w:t>
      </w:r>
      <w:r w:rsidRPr="0059180F">
        <w:rPr>
          <w:rStyle w:val="StyleUnderline"/>
        </w:rPr>
        <w:t>the ability to shield their communications</w:t>
      </w:r>
      <w:r w:rsidRPr="007552B3">
        <w:rPr>
          <w:sz w:val="16"/>
        </w:rPr>
        <w:t xml:space="preserve">. If these militant groups were traditional nation-states with their own dedicated communications channels, we’d all be cheering on the FBI’s efforts. But </w:t>
      </w:r>
      <w:r w:rsidRPr="0059180F">
        <w:rPr>
          <w:rStyle w:val="StyleUnderline"/>
        </w:rPr>
        <w:t>the Internet has become the primary means for global</w:t>
      </w:r>
      <w:r w:rsidRPr="007552B3">
        <w:rPr>
          <w:sz w:val="16"/>
        </w:rPr>
        <w:t xml:space="preserve">, real-time </w:t>
      </w:r>
      <w:r w:rsidRPr="0059180F">
        <w:rPr>
          <w:rStyle w:val="StyleUnderline"/>
        </w:rPr>
        <w:t>communications</w:t>
      </w:r>
      <w:r w:rsidRPr="007552B3">
        <w:rPr>
          <w:sz w:val="16"/>
        </w:rPr>
        <w:t xml:space="preserve"> for individuals, nonprofits, businesses and governments. So </w:t>
      </w:r>
      <w:r w:rsidRPr="0059180F">
        <w:rPr>
          <w:rStyle w:val="StyleUnderline"/>
        </w:rPr>
        <w:t>it should not be treated as</w:t>
      </w:r>
      <w:r w:rsidRPr="007552B3">
        <w:rPr>
          <w:sz w:val="16"/>
        </w:rPr>
        <w:t xml:space="preserve"> just </w:t>
      </w:r>
      <w:r w:rsidRPr="0059180F">
        <w:rPr>
          <w:rStyle w:val="StyleUnderline"/>
        </w:rPr>
        <w:t>another intelligence target</w:t>
      </w:r>
      <w:r w:rsidRPr="007552B3">
        <w:rPr>
          <w:sz w:val="16"/>
        </w:rPr>
        <w:t xml:space="preserve">, which is certainly the FBI’s and Natural Security </w:t>
      </w:r>
      <w:r w:rsidRPr="007552B3">
        <w:rPr>
          <w:sz w:val="16"/>
        </w:rPr>
        <w:lastRenderedPageBreak/>
        <w:t xml:space="preserve">Agency’s current mindset. </w:t>
      </w:r>
      <w:r w:rsidRPr="0059180F">
        <w:rPr>
          <w:rStyle w:val="StyleUnderline"/>
        </w:rPr>
        <w:t>Using the legislative process to force companies to make defective electronic devices</w:t>
      </w:r>
      <w:r w:rsidRPr="007552B3">
        <w:rPr>
          <w:sz w:val="16"/>
        </w:rPr>
        <w:t xml:space="preserve"> with exploitable communications channels </w:t>
      </w:r>
      <w:r w:rsidRPr="0059180F">
        <w:rPr>
          <w:rStyle w:val="StyleUnderline"/>
        </w:rPr>
        <w:t>in</w:t>
      </w:r>
      <w:r w:rsidRPr="007552B3">
        <w:rPr>
          <w:sz w:val="16"/>
        </w:rPr>
        <w:t xml:space="preserve"> the </w:t>
      </w:r>
      <w:r w:rsidRPr="0059180F">
        <w:rPr>
          <w:rStyle w:val="StyleUnderline"/>
        </w:rPr>
        <w:t xml:space="preserve">hope </w:t>
      </w:r>
      <w:r w:rsidRPr="007552B3">
        <w:rPr>
          <w:sz w:val="16"/>
        </w:rPr>
        <w:t xml:space="preserve">that </w:t>
      </w:r>
      <w:r w:rsidRPr="0059180F">
        <w:rPr>
          <w:rStyle w:val="StyleUnderline"/>
        </w:rPr>
        <w:t xml:space="preserve">they will catch a tiny number of potential or actual terrorists is a </w:t>
      </w:r>
      <w:r w:rsidRPr="00BB2E20">
        <w:rPr>
          <w:rStyle w:val="Emphasis"/>
        </w:rPr>
        <w:t>self-defeating</w:t>
      </w:r>
      <w:r w:rsidRPr="0059180F">
        <w:rPr>
          <w:rStyle w:val="StyleUnderline"/>
        </w:rPr>
        <w:t xml:space="preserve"> strategy.</w:t>
      </w:r>
      <w:r w:rsidRPr="007552B3">
        <w:rPr>
          <w:sz w:val="16"/>
        </w:rPr>
        <w:t xml:space="preserve"> If implemented, the FBI’s proposal </w:t>
      </w:r>
      <w:r w:rsidRPr="00BB2E20">
        <w:rPr>
          <w:rStyle w:val="StyleUnderline"/>
        </w:rPr>
        <w:t xml:space="preserve">would only make all Americans </w:t>
      </w:r>
      <w:r w:rsidRPr="00BB2E20">
        <w:rPr>
          <w:rStyle w:val="Emphasis"/>
        </w:rPr>
        <w:t>more vulnerable</w:t>
      </w:r>
      <w:r w:rsidRPr="007552B3">
        <w:rPr>
          <w:sz w:val="16"/>
        </w:rPr>
        <w:t xml:space="preserve"> to malicious actors online </w:t>
      </w:r>
      <w:r w:rsidRPr="00BB2E20">
        <w:rPr>
          <w:rStyle w:val="StyleUnderline"/>
        </w:rPr>
        <w:t xml:space="preserve">and </w:t>
      </w:r>
      <w:r w:rsidRPr="00BB2E20">
        <w:rPr>
          <w:rStyle w:val="Emphasis"/>
        </w:rPr>
        <w:t>do nothing to stop the next terrorist attack</w:t>
      </w:r>
      <w:r w:rsidRPr="007552B3">
        <w:rPr>
          <w:sz w:val="16"/>
        </w:rPr>
        <w:t xml:space="preserve">. </w:t>
      </w:r>
      <w:r w:rsidRPr="0059180F">
        <w:rPr>
          <w:rStyle w:val="StyleUnderline"/>
        </w:rPr>
        <w:t>When the FBI sabotages</w:t>
      </w:r>
      <w:r w:rsidRPr="007552B3">
        <w:rPr>
          <w:sz w:val="16"/>
        </w:rPr>
        <w:t xml:space="preserve"> the efforts of consumers and businesses to secure their data through </w:t>
      </w:r>
      <w:r w:rsidRPr="0059180F">
        <w:rPr>
          <w:rStyle w:val="StyleUnderline"/>
        </w:rPr>
        <w:t>encryption, the agency is</w:t>
      </w:r>
      <w:r w:rsidRPr="007552B3">
        <w:rPr>
          <w:sz w:val="16"/>
        </w:rPr>
        <w:t xml:space="preserve"> essentially </w:t>
      </w:r>
      <w:r w:rsidRPr="0059180F">
        <w:rPr>
          <w:rStyle w:val="StyleUnderline"/>
        </w:rPr>
        <w:t>attacking the security foundations of the online world created</w:t>
      </w:r>
      <w:r w:rsidRPr="007552B3">
        <w:rPr>
          <w:sz w:val="16"/>
        </w:rPr>
        <w:t xml:space="preserve"> over the past 20 years. Last year, </w:t>
      </w:r>
      <w:r w:rsidRPr="0059180F">
        <w:rPr>
          <w:rStyle w:val="StyleUnderline"/>
        </w:rPr>
        <w:t xml:space="preserve">total global online </w:t>
      </w:r>
      <w:r w:rsidRPr="007552B3">
        <w:rPr>
          <w:sz w:val="16"/>
        </w:rPr>
        <w:t xml:space="preserve">business-to-consumer </w:t>
      </w:r>
      <w:r w:rsidRPr="0059180F">
        <w:rPr>
          <w:rStyle w:val="StyleUnderline"/>
        </w:rPr>
        <w:t>sales were nearly $1.5 trillion</w:t>
      </w:r>
      <w:r w:rsidRPr="007552B3">
        <w:rPr>
          <w:sz w:val="16"/>
        </w:rPr>
        <w:t xml:space="preserve">. That figure is expected to pass $2 trillion in just a few years’ time. </w:t>
      </w:r>
      <w:r w:rsidRPr="0059180F">
        <w:rPr>
          <w:rStyle w:val="StyleUnderline"/>
        </w:rPr>
        <w:t>Encryption of those transactions is vital to the long-term success of the global online marketplace.</w:t>
      </w:r>
      <w:r>
        <w:rPr>
          <w:rStyle w:val="StyleUnderline"/>
        </w:rPr>
        <w:t xml:space="preserve"> </w:t>
      </w:r>
      <w:r w:rsidRPr="007552B3">
        <w:rPr>
          <w:sz w:val="16"/>
        </w:rPr>
        <w:t xml:space="preserve">The </w:t>
      </w:r>
      <w:r w:rsidRPr="0059180F">
        <w:rPr>
          <w:rStyle w:val="StyleUnderline"/>
        </w:rPr>
        <w:t>FBI’s attack on the encryption</w:t>
      </w:r>
      <w:r w:rsidRPr="007552B3">
        <w:rPr>
          <w:sz w:val="16"/>
        </w:rPr>
        <w:t xml:space="preserve"> revolution is an assault on the efforts by citizens to maintain their Fourth Amendment rights against unlawful search and seizure. </w:t>
      </w:r>
      <w:r w:rsidRPr="007552B3">
        <w:rPr>
          <w:rStyle w:val="StyleUnderline"/>
        </w:rPr>
        <w:t xml:space="preserve">Instead of fighting the modern encryption revolution, </w:t>
      </w:r>
      <w:r w:rsidRPr="0022336A">
        <w:rPr>
          <w:rStyle w:val="Emphasis"/>
        </w:rPr>
        <w:t>the government should be embracing it.</w:t>
      </w:r>
    </w:p>
    <w:p w:rsidR="009819AC" w:rsidRPr="00BB2E20" w:rsidRDefault="009819AC" w:rsidP="009819AC"/>
    <w:p w:rsidR="009819AC" w:rsidRDefault="009819AC" w:rsidP="009819AC">
      <w:pPr>
        <w:pStyle w:val="Heading4"/>
      </w:pPr>
      <w:r>
        <w:t>HUMINT filters the probability and magnitude of all existential threats – prefer consensus of experts and empirics</w:t>
      </w:r>
    </w:p>
    <w:p w:rsidR="009819AC" w:rsidRPr="00F2123D" w:rsidRDefault="009819AC" w:rsidP="009819AC">
      <w:pPr>
        <w:pStyle w:val="CiteSpacing"/>
      </w:pPr>
      <w:r w:rsidRPr="002C7D37">
        <w:rPr>
          <w:rStyle w:val="Style13ptBold"/>
        </w:rPr>
        <w:t>Johnson</w:t>
      </w:r>
      <w:r>
        <w:rPr>
          <w:rStyle w:val="Style13ptBold"/>
        </w:rPr>
        <w:t>, Poli Sci Prof @ Georgia, 9</w:t>
      </w:r>
      <w:r>
        <w:t xml:space="preserve"> (Loch Johnson, Regents Professor of Political Science, University of Georgia, former special assistant to the chair of the Senate Select Committee House Subcommittee on Intelligence Oversight, former staff </w:t>
      </w:r>
      <w:r w:rsidRPr="00F2123D">
        <w:t>director of the House Subcommittee on Intelligence Oversight, former visiting scholar at Yale University, won the Josiah Meigs Prize, the highest teaching honor at the University of Georgia in addition to the Owens Award, its highest honor for research, editor of Intelligence and National Security, Ph.D. political science, University of California at Riverside, "Evaluating "Humint": The Role of Foreign Agents in U.S. Security", Peer rev</w:t>
      </w:r>
      <w:r>
        <w:t xml:space="preserve">iewed conference paper. 2/15/9. </w:t>
      </w:r>
      <w:r w:rsidRPr="00F2123D">
        <w:t>http://citation.allacademic.com//meta/p_mla_apa_research_citation/3/1/0/6/6/pages310665/p310665-14.php)//ET</w:t>
      </w:r>
    </w:p>
    <w:p w:rsidR="009819AC" w:rsidRPr="00221C06" w:rsidRDefault="009819AC" w:rsidP="009819AC">
      <w:pPr>
        <w:rPr>
          <w:sz w:val="16"/>
        </w:rPr>
      </w:pPr>
      <w:r w:rsidRPr="00784321">
        <w:rPr>
          <w:sz w:val="16"/>
          <w:szCs w:val="16"/>
        </w:rPr>
        <w:t xml:space="preserve">Abstract </w:t>
      </w:r>
      <w:r w:rsidRPr="007607F4">
        <w:rPr>
          <w:rStyle w:val="StyleUnderline"/>
        </w:rPr>
        <w:t xml:space="preserve">Intelligence is considered the </w:t>
      </w:r>
      <w:r w:rsidRPr="00C54698">
        <w:rPr>
          <w:rStyle w:val="Emphasis"/>
        </w:rPr>
        <w:t>first line of defense</w:t>
      </w:r>
      <w:r w:rsidRPr="007607F4">
        <w:rPr>
          <w:rStyle w:val="StyleUnderline"/>
        </w:rPr>
        <w:t xml:space="preserve"> in U.S. security against foreign and domestic threats. A key intelligence mission</w:t>
      </w:r>
      <w:r w:rsidRPr="00784321">
        <w:rPr>
          <w:sz w:val="16"/>
          <w:szCs w:val="16"/>
        </w:rPr>
        <w:t xml:space="preserve"> is the collection of information that can be handed on to analysts, who in turn assess its value in determining global threats and opportunities. Among </w:t>
      </w:r>
      <w:r w:rsidRPr="007607F4">
        <w:rPr>
          <w:rStyle w:val="StyleUnderline"/>
        </w:rPr>
        <w:t xml:space="preserve">the </w:t>
      </w:r>
      <w:r w:rsidRPr="00C54698">
        <w:rPr>
          <w:rStyle w:val="Emphasis"/>
        </w:rPr>
        <w:t>most important method</w:t>
      </w:r>
      <w:r w:rsidRPr="007607F4">
        <w:rPr>
          <w:rStyle w:val="StyleUnderline"/>
        </w:rPr>
        <w:t>s of information collection is</w:t>
      </w:r>
      <w:r w:rsidRPr="00784321">
        <w:rPr>
          <w:sz w:val="16"/>
          <w:szCs w:val="16"/>
        </w:rPr>
        <w:t xml:space="preserve"> human intelligence, known by the abbreviation "</w:t>
      </w:r>
      <w:r w:rsidRPr="00C54698">
        <w:rPr>
          <w:rStyle w:val="Emphasis"/>
        </w:rPr>
        <w:t>humint</w:t>
      </w:r>
      <w:r w:rsidRPr="00784321">
        <w:rPr>
          <w:sz w:val="16"/>
          <w:szCs w:val="16"/>
        </w:rPr>
        <w:t xml:space="preserve">." </w:t>
      </w:r>
      <w:r w:rsidRPr="00C54698">
        <w:rPr>
          <w:rStyle w:val="Emphasis"/>
        </w:rPr>
        <w:t>Surveys</w:t>
      </w:r>
      <w:r w:rsidRPr="007607F4">
        <w:rPr>
          <w:rStyle w:val="StyleUnderline"/>
        </w:rPr>
        <w:t xml:space="preserve"> inside the American intelligence community, as well as interviews with </w:t>
      </w:r>
      <w:r w:rsidRPr="00C54698">
        <w:rPr>
          <w:rStyle w:val="Emphasis"/>
        </w:rPr>
        <w:t>leading intelligence professionals</w:t>
      </w:r>
      <w:r w:rsidRPr="007607F4">
        <w:rPr>
          <w:rStyle w:val="StyleUnderline"/>
        </w:rPr>
        <w:t xml:space="preserve"> and the </w:t>
      </w:r>
      <w:r w:rsidRPr="00C54698">
        <w:rPr>
          <w:rStyle w:val="Emphasis"/>
        </w:rPr>
        <w:t>top consumers</w:t>
      </w:r>
      <w:r w:rsidRPr="007607F4">
        <w:rPr>
          <w:rStyle w:val="StyleUnderline"/>
        </w:rPr>
        <w:t xml:space="preserve"> of humint, indicate that this approach to intelligence gathering contributes significantly to the government's understanding of world affairs</w:t>
      </w:r>
      <w:r w:rsidRPr="00784321">
        <w:rPr>
          <w:sz w:val="16"/>
          <w:szCs w:val="16"/>
        </w:rPr>
        <w:t>. Introduction</w:t>
      </w:r>
      <w:r w:rsidRPr="00F2123D">
        <w:rPr>
          <w:sz w:val="16"/>
        </w:rPr>
        <w:t xml:space="preserve"> </w:t>
      </w:r>
      <w:r w:rsidRPr="00221C06">
        <w:rPr>
          <w:sz w:val="16"/>
        </w:rPr>
        <w:t xml:space="preserve">The </w:t>
      </w:r>
      <w:r w:rsidRPr="00221C06">
        <w:rPr>
          <w:rStyle w:val="StyleUnderline"/>
        </w:rPr>
        <w:t>world is</w:t>
      </w:r>
      <w:r w:rsidRPr="00221C06">
        <w:rPr>
          <w:sz w:val="16"/>
        </w:rPr>
        <w:t xml:space="preserve"> a </w:t>
      </w:r>
      <w:r w:rsidRPr="00221C06">
        <w:rPr>
          <w:rStyle w:val="StyleUnderline"/>
        </w:rPr>
        <w:t xml:space="preserve">dangerous </w:t>
      </w:r>
      <w:r w:rsidRPr="00221C06">
        <w:rPr>
          <w:sz w:val="16"/>
        </w:rPr>
        <w:t xml:space="preserve">place, </w:t>
      </w:r>
      <w:r w:rsidRPr="00221C06">
        <w:rPr>
          <w:rStyle w:val="StyleUnderline"/>
        </w:rPr>
        <w:t>plagued by</w:t>
      </w:r>
      <w:r w:rsidRPr="00221C06">
        <w:rPr>
          <w:sz w:val="16"/>
        </w:rPr>
        <w:t xml:space="preserve"> the presence of </w:t>
      </w:r>
      <w:r w:rsidRPr="00221C06">
        <w:rPr>
          <w:rStyle w:val="Emphasis"/>
        </w:rPr>
        <w:t>terrorist</w:t>
      </w:r>
      <w:r w:rsidRPr="00221C06">
        <w:rPr>
          <w:rStyle w:val="StyleUnderline"/>
        </w:rPr>
        <w:t xml:space="preserve"> </w:t>
      </w:r>
      <w:r w:rsidRPr="00221C06">
        <w:rPr>
          <w:sz w:val="16"/>
        </w:rPr>
        <w:t xml:space="preserve">cells; </w:t>
      </w:r>
      <w:r w:rsidRPr="00221C06">
        <w:rPr>
          <w:rStyle w:val="Emphasis"/>
        </w:rPr>
        <w:t xml:space="preserve">failed </w:t>
      </w:r>
      <w:r w:rsidRPr="00221C06">
        <w:rPr>
          <w:sz w:val="16"/>
        </w:rPr>
        <w:t xml:space="preserve">or failing </w:t>
      </w:r>
      <w:r w:rsidRPr="00221C06">
        <w:rPr>
          <w:rStyle w:val="Emphasis"/>
        </w:rPr>
        <w:t>states;</w:t>
      </w:r>
      <w:r w:rsidRPr="00221C06">
        <w:rPr>
          <w:sz w:val="16"/>
        </w:rPr>
        <w:t xml:space="preserve"> competition for </w:t>
      </w:r>
      <w:r w:rsidRPr="00221C06">
        <w:rPr>
          <w:rStyle w:val="Emphasis"/>
        </w:rPr>
        <w:t>scarce resources,</w:t>
      </w:r>
      <w:r w:rsidRPr="00221C06">
        <w:rPr>
          <w:rStyle w:val="StyleUnderline"/>
        </w:rPr>
        <w:t xml:space="preserve"> such as oil, water, uranium, and food;</w:t>
      </w:r>
      <w:r w:rsidRPr="00221C06">
        <w:rPr>
          <w:sz w:val="16"/>
        </w:rPr>
        <w:t xml:space="preserve"> </w:t>
      </w:r>
      <w:r w:rsidRPr="00221C06">
        <w:rPr>
          <w:rStyle w:val="StyleUnderline"/>
        </w:rPr>
        <w:t>chemical,</w:t>
      </w:r>
      <w:r>
        <w:rPr>
          <w:rStyle w:val="StyleUnderline"/>
        </w:rPr>
        <w:t xml:space="preserve"> </w:t>
      </w:r>
      <w:r w:rsidRPr="00221C06">
        <w:rPr>
          <w:rStyle w:val="StyleUnderline"/>
        </w:rPr>
        <w:t xml:space="preserve">biological, and </w:t>
      </w:r>
      <w:r w:rsidRPr="00221C06">
        <w:rPr>
          <w:rStyle w:val="Emphasis"/>
        </w:rPr>
        <w:t>nuclear weapons</w:t>
      </w:r>
      <w:r w:rsidRPr="00221C06">
        <w:rPr>
          <w:sz w:val="16"/>
        </w:rPr>
        <w:t xml:space="preserve">, not to mention bristling </w:t>
      </w:r>
      <w:r w:rsidRPr="00221C06">
        <w:rPr>
          <w:rStyle w:val="StyleUnderline"/>
        </w:rPr>
        <w:t xml:space="preserve">arsenals of conventional </w:t>
      </w:r>
      <w:r w:rsidRPr="00221C06">
        <w:rPr>
          <w:rStyle w:val="Emphasis"/>
        </w:rPr>
        <w:t>armaments;</w:t>
      </w:r>
      <w:r w:rsidRPr="00221C06">
        <w:rPr>
          <w:sz w:val="16"/>
        </w:rPr>
        <w:t xml:space="preserve"> and deep-seated animosities between rival nations and factions. </w:t>
      </w:r>
      <w:r w:rsidRPr="00221C06">
        <w:rPr>
          <w:rStyle w:val="StyleUnderline"/>
        </w:rPr>
        <w:t>For self-protection</w:t>
      </w:r>
      <w:r w:rsidRPr="00221C06">
        <w:rPr>
          <w:sz w:val="16"/>
        </w:rPr>
        <w:t xml:space="preserve">, if for no other reason, </w:t>
      </w:r>
      <w:r w:rsidRPr="00221C06">
        <w:rPr>
          <w:rStyle w:val="StyleUnderline"/>
        </w:rPr>
        <w:t>government officials leaders seek information</w:t>
      </w:r>
      <w:r w:rsidRPr="00221C06">
        <w:rPr>
          <w:sz w:val="16"/>
        </w:rPr>
        <w:t xml:space="preserve"> about the capabilities and—an especially elusive topic—the intentions of those overseas (or subversives at home) who can inflict harm upon the nation. </w:t>
      </w:r>
      <w:r w:rsidRPr="00221C06">
        <w:rPr>
          <w:rStyle w:val="StyleUnderline"/>
        </w:rPr>
        <w:t>That is the core purpose of espionage</w:t>
      </w:r>
      <w:r w:rsidRPr="00221C06">
        <w:rPr>
          <w:sz w:val="16"/>
        </w:rPr>
        <w:t xml:space="preserve">: to gather information about threats, whether external or internal, and to warn leaders about perils facing the homeland. Further, the secret services hope to provide leaders with data that can help advance the national interest—the opportunity side of the security equation. </w:t>
      </w:r>
      <w:r w:rsidRPr="00221C06">
        <w:rPr>
          <w:rStyle w:val="StyleUnderline"/>
        </w:rPr>
        <w:t xml:space="preserve">Through </w:t>
      </w:r>
      <w:r w:rsidRPr="00221C06">
        <w:rPr>
          <w:sz w:val="16"/>
        </w:rPr>
        <w:t xml:space="preserve">the practice of </w:t>
      </w:r>
      <w:r w:rsidRPr="00221C06">
        <w:rPr>
          <w:rStyle w:val="StyleUnderline"/>
        </w:rPr>
        <w:t>espionage—</w:t>
      </w:r>
      <w:r w:rsidRPr="00221C06">
        <w:rPr>
          <w:sz w:val="16"/>
        </w:rPr>
        <w:t>spying or clandestine human intelligence: whichever is one’s favorite term—</w:t>
      </w:r>
      <w:r w:rsidRPr="00221C06">
        <w:rPr>
          <w:rStyle w:val="StyleUnderline"/>
        </w:rPr>
        <w:t>the central task</w:t>
      </w:r>
      <w:r w:rsidRPr="00221C06">
        <w:rPr>
          <w:sz w:val="16"/>
        </w:rPr>
        <w:t xml:space="preserve">, stated baldly, </w:t>
      </w:r>
      <w:r w:rsidRPr="00221C06">
        <w:rPr>
          <w:rStyle w:val="StyleUnderline"/>
        </w:rPr>
        <w:t>is to steal secrets from adversaries as a</w:t>
      </w:r>
      <w:r>
        <w:rPr>
          <w:rStyle w:val="StyleUnderline"/>
        </w:rPr>
        <w:t xml:space="preserve"> </w:t>
      </w:r>
      <w:r w:rsidRPr="00221C06">
        <w:rPr>
          <w:rStyle w:val="StyleUnderline"/>
        </w:rPr>
        <w:t>means for achieving a</w:t>
      </w:r>
      <w:r w:rsidRPr="00221C06">
        <w:rPr>
          <w:sz w:val="16"/>
        </w:rPr>
        <w:t xml:space="preserve"> more </w:t>
      </w:r>
      <w:r w:rsidRPr="00221C06">
        <w:rPr>
          <w:rStyle w:val="StyleUnderline"/>
        </w:rPr>
        <w:t>thorough understanding of threats</w:t>
      </w:r>
      <w:r w:rsidRPr="00221C06">
        <w:rPr>
          <w:sz w:val="16"/>
        </w:rPr>
        <w:t xml:space="preserve"> and opportunities </w:t>
      </w:r>
      <w:r w:rsidRPr="00221C06">
        <w:rPr>
          <w:rStyle w:val="StyleUnderline"/>
        </w:rPr>
        <w:t>in the world</w:t>
      </w:r>
      <w:r w:rsidRPr="00221C06">
        <w:rPr>
          <w:sz w:val="16"/>
        </w:rPr>
        <w:t xml:space="preserve">. National governments study information that is available in the public domain (Chinese newspapers, for example), but knowledge gaps are bound to arise. A favorite metaphor for intelligence is the jigsaw puzzle. Many of the pieces to the puzzle are available in the stacks of the Library of Congress or on the Internet; nevertheless, there will continue to be several missing pieces—perhaps the most important ones. They may be hidden away in Kremlin vaults or in caves where members of Al Qaeda hunker down in Pakistan’s western frontier. The public pieces of the puzzle can be acquired through careful research; but often </w:t>
      </w:r>
      <w:r w:rsidRPr="00221C06">
        <w:rPr>
          <w:rStyle w:val="StyleUnderline"/>
        </w:rPr>
        <w:t>discovery of the missing</w:t>
      </w:r>
      <w:r>
        <w:rPr>
          <w:rStyle w:val="StyleUnderline"/>
        </w:rPr>
        <w:t xml:space="preserve"> </w:t>
      </w:r>
      <w:r w:rsidRPr="00221C06">
        <w:rPr>
          <w:rStyle w:val="StyleUnderline"/>
        </w:rPr>
        <w:t>secret pieces has to rely on spying</w:t>
      </w:r>
      <w:r w:rsidRPr="00221C06">
        <w:rPr>
          <w:sz w:val="16"/>
        </w:rPr>
        <w:t xml:space="preserve">, if they can be found at all. Some things— “mysteries” in the argot of intelligence professionals—are unknowable in any definitive way, such as who is likely to replace the current leader of North Korea. Secrets, in contrast, may be uncovered with a combination of luck and skill—say, the number of Chinese nuclear-armed submarines, which are vulnerable to satellite and sonar tracking. </w:t>
      </w:r>
      <w:r w:rsidRPr="00221C06">
        <w:rPr>
          <w:rStyle w:val="StyleUnderline"/>
        </w:rPr>
        <w:t>Espionage can be pursued by way of human agents</w:t>
      </w:r>
      <w:r w:rsidRPr="00221C06">
        <w:rPr>
          <w:sz w:val="16"/>
        </w:rPr>
        <w:t xml:space="preserve"> </w:t>
      </w:r>
      <w:r w:rsidRPr="00221C06">
        <w:rPr>
          <w:rStyle w:val="StyleUnderline"/>
        </w:rPr>
        <w:t>or with machines</w:t>
      </w:r>
      <w:r w:rsidRPr="00221C06">
        <w:rPr>
          <w:sz w:val="16"/>
        </w:rPr>
        <w:t xml:space="preserve">, respectively </w:t>
      </w:r>
      <w:r w:rsidRPr="00221C06">
        <w:rPr>
          <w:rStyle w:val="StyleUnderline"/>
        </w:rPr>
        <w:t>known</w:t>
      </w:r>
      <w:r w:rsidRPr="00221C06">
        <w:rPr>
          <w:sz w:val="16"/>
        </w:rPr>
        <w:t xml:space="preserve"> inside America’s secret agencies </w:t>
      </w:r>
      <w:r w:rsidRPr="00221C06">
        <w:rPr>
          <w:rStyle w:val="StyleUnderline"/>
        </w:rPr>
        <w:t>as human intelligence (“humint</w:t>
      </w:r>
      <w:r w:rsidRPr="00221C06">
        <w:rPr>
          <w:sz w:val="16"/>
        </w:rPr>
        <w:t xml:space="preserve">,” in the acronym) </w:t>
      </w:r>
      <w:r w:rsidRPr="00221C06">
        <w:rPr>
          <w:rStyle w:val="StyleUnderline"/>
        </w:rPr>
        <w:t>and</w:t>
      </w:r>
      <w:r w:rsidRPr="00221C06">
        <w:rPr>
          <w:sz w:val="16"/>
        </w:rPr>
        <w:t xml:space="preserve"> technical intelligence (“</w:t>
      </w:r>
      <w:r w:rsidRPr="00221C06">
        <w:rPr>
          <w:rStyle w:val="StyleUnderline"/>
        </w:rPr>
        <w:t>techint”</w:t>
      </w:r>
      <w:r w:rsidRPr="00221C06">
        <w:rPr>
          <w:sz w:val="16"/>
        </w:rPr>
        <w:t xml:space="preserve">). Humint consists of spy rings that rely on foreign agents or “assets” in the field, recruited by intelligence professionals (known as case officers during the Cold War or, in more current jargon, operations officers). i Techint includes mechanical devises large and small, including satellites the size of Greyhound buses, equipped with fancy cameras and listening devices that can see and hear acutely from orbits deep in space; reconnaissance aircraft, most famously the U-2; unmanned aerial vehicles (UAVs) or drones, such as the Predator—often armed with Hellfire missiles, allowing the option to kill what its handlers have just spotted through the lens of an onboard camera); enormous ground-based listening antennae, aimed at enemy territory; listening devices clamped surreptitiously on fiber-optic communications cables that carry telephone conversations; and miniature listening “bugs” concealed within sparkling cut-glass chandeliers in foreign embassies or palaces. </w:t>
      </w:r>
      <w:r w:rsidRPr="00221C06">
        <w:rPr>
          <w:rStyle w:val="StyleUnderline"/>
        </w:rPr>
        <w:t>Techint attracts the most funding in Washington, D.C</w:t>
      </w:r>
      <w:r w:rsidRPr="00221C06">
        <w:rPr>
          <w:sz w:val="16"/>
        </w:rPr>
        <w:t>. (machines are costly, especially heavy satellites that must be launched into space</w:t>
      </w:r>
      <w:r w:rsidRPr="00221C06">
        <w:rPr>
          <w:rStyle w:val="StyleUnderline"/>
        </w:rPr>
        <w:t>), by a ratio of some nine-to-one over humint in</w:t>
      </w:r>
      <w:r>
        <w:rPr>
          <w:rStyle w:val="StyleUnderline"/>
        </w:rPr>
        <w:t xml:space="preserve"> </w:t>
      </w:r>
      <w:r w:rsidRPr="00221C06">
        <w:rPr>
          <w:rStyle w:val="StyleUnderline"/>
        </w:rPr>
        <w:t>America’s widely estimated $50 billion annual intelligence budget</w:t>
      </w:r>
      <w:r w:rsidRPr="00221C06">
        <w:rPr>
          <w:sz w:val="16"/>
        </w:rPr>
        <w:t xml:space="preserve">. </w:t>
      </w:r>
      <w:r w:rsidRPr="00221C06">
        <w:rPr>
          <w:rStyle w:val="StyleUnderline"/>
        </w:rPr>
        <w:t>Human spies</w:t>
      </w:r>
      <w:r w:rsidRPr="00221C06">
        <w:rPr>
          <w:sz w:val="16"/>
        </w:rPr>
        <w:t xml:space="preserve">, though, </w:t>
      </w:r>
      <w:r w:rsidRPr="00221C06">
        <w:rPr>
          <w:rStyle w:val="StyleUnderline"/>
        </w:rPr>
        <w:t>continue to be recruited by the U</w:t>
      </w:r>
      <w:r w:rsidRPr="00221C06">
        <w:rPr>
          <w:sz w:val="16"/>
        </w:rPr>
        <w:t xml:space="preserve">nited </w:t>
      </w:r>
      <w:r w:rsidRPr="00221C06">
        <w:rPr>
          <w:rStyle w:val="StyleUnderline"/>
        </w:rPr>
        <w:t>S</w:t>
      </w:r>
      <w:r w:rsidRPr="00221C06">
        <w:rPr>
          <w:sz w:val="16"/>
        </w:rPr>
        <w:t xml:space="preserve">tates </w:t>
      </w:r>
      <w:r w:rsidRPr="00221C06">
        <w:rPr>
          <w:rStyle w:val="StyleUnderline"/>
        </w:rPr>
        <w:t xml:space="preserve">in </w:t>
      </w:r>
      <w:r w:rsidRPr="00221C06">
        <w:rPr>
          <w:sz w:val="16"/>
        </w:rPr>
        <w:t xml:space="preserve">most </w:t>
      </w:r>
      <w:r w:rsidRPr="00221C06">
        <w:rPr>
          <w:rStyle w:val="StyleUnderline"/>
        </w:rPr>
        <w:t>every region</w:t>
      </w:r>
      <w:r w:rsidRPr="00221C06">
        <w:rPr>
          <w:sz w:val="16"/>
        </w:rPr>
        <w:t xml:space="preserve"> of the globe. Some critics contend that these spies contribute little to the knowledge of Washington officials about the state of international affairs; other authorities maintain, though, that </w:t>
      </w:r>
      <w:r w:rsidRPr="00221C06">
        <w:rPr>
          <w:rStyle w:val="Emphasis"/>
        </w:rPr>
        <w:t>only human agents</w:t>
      </w:r>
      <w:r w:rsidRPr="00221C06">
        <w:rPr>
          <w:rStyle w:val="StyleUnderline"/>
        </w:rPr>
        <w:t xml:space="preserve"> can provide</w:t>
      </w:r>
      <w:r>
        <w:rPr>
          <w:rStyle w:val="StyleUnderline"/>
        </w:rPr>
        <w:t xml:space="preserve"> </w:t>
      </w:r>
      <w:r w:rsidRPr="00221C06">
        <w:rPr>
          <w:rStyle w:val="StyleUnderline"/>
        </w:rPr>
        <w:t xml:space="preserve">insights into that </w:t>
      </w:r>
      <w:r w:rsidRPr="00221C06">
        <w:rPr>
          <w:rStyle w:val="Emphasis"/>
        </w:rPr>
        <w:t>most vital of all national security questions</w:t>
      </w:r>
      <w:r w:rsidRPr="00221C06">
        <w:rPr>
          <w:rStyle w:val="StyleUnderline"/>
        </w:rPr>
        <w:t xml:space="preserve">: the </w:t>
      </w:r>
      <w:r w:rsidRPr="00F2123D">
        <w:rPr>
          <w:rStyle w:val="Emphasis"/>
        </w:rPr>
        <w:t>intentions</w:t>
      </w:r>
      <w:r w:rsidRPr="00221C06">
        <w:rPr>
          <w:rStyle w:val="StyleUnderline"/>
        </w:rPr>
        <w:t xml:space="preserve"> of one’s rivals—</w:t>
      </w:r>
      <w:r>
        <w:rPr>
          <w:rStyle w:val="StyleUnderline"/>
        </w:rPr>
        <w:t xml:space="preserve"> </w:t>
      </w:r>
      <w:r w:rsidRPr="00221C06">
        <w:rPr>
          <w:rStyle w:val="StyleUnderline"/>
        </w:rPr>
        <w:t xml:space="preserve">especially </w:t>
      </w:r>
      <w:r w:rsidRPr="00221C06">
        <w:rPr>
          <w:sz w:val="16"/>
        </w:rPr>
        <w:t xml:space="preserve">those </w:t>
      </w:r>
      <w:r w:rsidRPr="00221C06">
        <w:rPr>
          <w:rStyle w:val="StyleUnderline"/>
        </w:rPr>
        <w:t>adversaries who are well armed and hostile</w:t>
      </w:r>
      <w:r w:rsidRPr="00221C06">
        <w:rPr>
          <w:sz w:val="16"/>
        </w:rPr>
        <w:t xml:space="preserve">. The purpose of this essay is to examine the value of humint, </w:t>
      </w:r>
      <w:r w:rsidRPr="00F2123D">
        <w:rPr>
          <w:rStyle w:val="StyleUnderline"/>
        </w:rPr>
        <w:t xml:space="preserve">based on a review of the </w:t>
      </w:r>
      <w:r w:rsidRPr="00F2123D">
        <w:rPr>
          <w:rStyle w:val="Emphasis"/>
        </w:rPr>
        <w:t>research lit</w:t>
      </w:r>
      <w:r w:rsidRPr="00F2123D">
        <w:rPr>
          <w:rStyle w:val="StyleUnderline"/>
        </w:rPr>
        <w:t xml:space="preserve">erature </w:t>
      </w:r>
      <w:r w:rsidRPr="00F2123D">
        <w:rPr>
          <w:rStyle w:val="StyleUnderline"/>
        </w:rPr>
        <w:lastRenderedPageBreak/>
        <w:t xml:space="preserve">on intelligence, </w:t>
      </w:r>
      <w:r w:rsidRPr="00F2123D">
        <w:rPr>
          <w:rStyle w:val="Emphasis"/>
        </w:rPr>
        <w:t>survey data</w:t>
      </w:r>
      <w:r w:rsidRPr="00F2123D">
        <w:rPr>
          <w:rStyle w:val="StyleUnderline"/>
        </w:rPr>
        <w:t>, and</w:t>
      </w:r>
      <w:r w:rsidRPr="00221C06">
        <w:rPr>
          <w:sz w:val="16"/>
        </w:rPr>
        <w:t xml:space="preserve"> the author’s </w:t>
      </w:r>
      <w:r w:rsidRPr="00F2123D">
        <w:rPr>
          <w:rStyle w:val="Emphasis"/>
        </w:rPr>
        <w:t>interviews</w:t>
      </w:r>
      <w:r w:rsidRPr="00F2123D">
        <w:rPr>
          <w:rStyle w:val="StyleUnderline"/>
        </w:rPr>
        <w:t xml:space="preserve"> with individuals in the espionage trade</w:t>
      </w:r>
      <w:r w:rsidRPr="00221C06">
        <w:rPr>
          <w:sz w:val="16"/>
        </w:rPr>
        <w:t xml:space="preserve">. The essay is organized in the following manner: it opens with a primer on the purpose, structure, </w:t>
      </w:r>
      <w:r w:rsidRPr="00F2123D">
        <w:rPr>
          <w:rStyle w:val="StyleUnderline"/>
        </w:rPr>
        <w:t>and</w:t>
      </w:r>
      <w:r w:rsidRPr="00221C06">
        <w:rPr>
          <w:sz w:val="16"/>
        </w:rPr>
        <w:t xml:space="preserve"> methods of humint; then </w:t>
      </w:r>
      <w:r w:rsidRPr="00F2123D">
        <w:rPr>
          <w:rStyle w:val="StyleUnderline"/>
        </w:rPr>
        <w:t xml:space="preserve">examines some </w:t>
      </w:r>
      <w:r w:rsidRPr="00F2123D">
        <w:rPr>
          <w:rStyle w:val="Emphasis"/>
        </w:rPr>
        <w:t>empirical data</w:t>
      </w:r>
      <w:r w:rsidRPr="00F2123D">
        <w:rPr>
          <w:rStyle w:val="StyleUnderline"/>
        </w:rPr>
        <w:t xml:space="preserve"> on its value</w:t>
      </w:r>
      <w:r w:rsidRPr="00221C06">
        <w:rPr>
          <w:sz w:val="16"/>
        </w:rPr>
        <w:t xml:space="preserve">; surveys more broadly the pros and cons of this approach to spying; and concludes with an overall judgment about the value of agents for a nation’s security. </w:t>
      </w:r>
    </w:p>
    <w:p w:rsidR="009819AC" w:rsidRPr="00B4374C" w:rsidRDefault="009819AC" w:rsidP="009819AC"/>
    <w:p w:rsidR="009819AC" w:rsidRDefault="009819AC" w:rsidP="009819AC">
      <w:pPr>
        <w:pStyle w:val="Heading3"/>
      </w:pPr>
      <w:r>
        <w:lastRenderedPageBreak/>
        <w:t>1ac plan</w:t>
      </w:r>
    </w:p>
    <w:p w:rsidR="009819AC" w:rsidRDefault="009819AC" w:rsidP="009819AC"/>
    <w:p w:rsidR="009819AC" w:rsidRDefault="009819AC" w:rsidP="009819AC">
      <w:pPr>
        <w:pStyle w:val="Heading4"/>
      </w:pPr>
      <w:r>
        <w:t>Plan:</w:t>
      </w:r>
    </w:p>
    <w:p w:rsidR="009819AC" w:rsidRDefault="009819AC" w:rsidP="009819AC">
      <w:pPr>
        <w:pStyle w:val="Heading4"/>
      </w:pPr>
    </w:p>
    <w:p w:rsidR="009819AC" w:rsidRDefault="009819AC" w:rsidP="009819AC">
      <w:pPr>
        <w:pStyle w:val="Heading4"/>
      </w:pPr>
      <w:r>
        <w:t>The United States federal government should pass the Secure Data Act.</w:t>
      </w:r>
    </w:p>
    <w:p w:rsidR="009819AC" w:rsidRPr="00207BDF" w:rsidRDefault="009819AC" w:rsidP="009819AC"/>
    <w:p w:rsidR="009819AC" w:rsidRPr="002A550B" w:rsidRDefault="009819AC" w:rsidP="009819AC"/>
    <w:p w:rsidR="009819AC" w:rsidRDefault="009819AC" w:rsidP="009819AC">
      <w:pPr>
        <w:pStyle w:val="Heading3"/>
      </w:pPr>
      <w:r>
        <w:lastRenderedPageBreak/>
        <w:t>1ac solvency</w:t>
      </w:r>
    </w:p>
    <w:p w:rsidR="009819AC" w:rsidRDefault="009819AC" w:rsidP="009819AC"/>
    <w:p w:rsidR="009819AC" w:rsidRDefault="009819AC" w:rsidP="009819AC">
      <w:pPr>
        <w:pStyle w:val="Heading4"/>
      </w:pPr>
      <w:r>
        <w:t xml:space="preserve">Contention 4 is </w:t>
      </w:r>
      <w:r w:rsidRPr="000E7753">
        <w:rPr>
          <w:u w:val="single"/>
        </w:rPr>
        <w:t>SOLVENCY</w:t>
      </w:r>
      <w:r>
        <w:t>:</w:t>
      </w:r>
    </w:p>
    <w:p w:rsidR="009819AC" w:rsidRDefault="009819AC" w:rsidP="009819AC"/>
    <w:p w:rsidR="009819AC" w:rsidRDefault="009819AC" w:rsidP="009819AC">
      <w:pPr>
        <w:pStyle w:val="Heading4"/>
      </w:pPr>
      <w:r>
        <w:t>Only the plan solves – vital to security and economy</w:t>
      </w:r>
    </w:p>
    <w:p w:rsidR="009819AC" w:rsidRDefault="009819AC" w:rsidP="009819AC">
      <w:pPr>
        <w:pStyle w:val="CiteSpacing"/>
      </w:pPr>
      <w:r w:rsidRPr="00323CAF">
        <w:rPr>
          <w:rStyle w:val="Style13ptBold"/>
        </w:rPr>
        <w:t>McQuinn 14</w:t>
      </w:r>
      <w:r>
        <w:t xml:space="preserve"> (Alan McQuinn, Research Assistant, Information Technology and Innovation Foundation, </w:t>
      </w:r>
    </w:p>
    <w:p w:rsidR="009819AC" w:rsidRDefault="009819AC" w:rsidP="009819AC">
      <w:pPr>
        <w:pStyle w:val="CiteSpacing"/>
      </w:pPr>
      <w:r>
        <w:t>Former telecommunications fellow for Congresswoman Anna Eshoo, former Archer Fellow, University of Texas at Austin, interned for the Office of Legislative Affairs, Federal Communications Commission, B.S. Public Relations and Political Communications, University of Texas at Austin, “The Secure Data Act could help law enforcement protect against cybercrime,” The Hill, 12-19-2014, http://thehill.com/blogs/congress-blog/technology/227594-the-secure-data-act-could-help-law-enforcement-protect-against)ML</w:t>
      </w:r>
    </w:p>
    <w:p w:rsidR="009819AC" w:rsidRPr="00095485" w:rsidRDefault="009819AC" w:rsidP="009819AC">
      <w:pPr>
        <w:rPr>
          <w:sz w:val="14"/>
        </w:rPr>
      </w:pPr>
      <w:r w:rsidRPr="00095485">
        <w:rPr>
          <w:sz w:val="14"/>
        </w:rPr>
        <w:t xml:space="preserve">Last Sunday, Sen. Ron Wyden (D-Ore.) wrote an op-ed describing </w:t>
      </w:r>
      <w:r w:rsidRPr="00C01DBD">
        <w:rPr>
          <w:rStyle w:val="StyleUnderline"/>
        </w:rPr>
        <w:t>the role that U.S. law enforcement should play in fostering stronger data encryption to make information technology</w:t>
      </w:r>
      <w:r w:rsidRPr="00095485">
        <w:rPr>
          <w:sz w:val="14"/>
        </w:rPr>
        <w:t xml:space="preserve"> (</w:t>
      </w:r>
      <w:r w:rsidRPr="00C01DBD">
        <w:rPr>
          <w:rStyle w:val="StyleUnderline"/>
        </w:rPr>
        <w:t>IT</w:t>
      </w:r>
      <w:r w:rsidRPr="00095485">
        <w:rPr>
          <w:sz w:val="14"/>
        </w:rPr>
        <w:t xml:space="preserve">) </w:t>
      </w:r>
      <w:r w:rsidRPr="00C01DBD">
        <w:rPr>
          <w:rStyle w:val="StyleUnderline"/>
        </w:rPr>
        <w:t>systems more secure</w:t>
      </w:r>
      <w:r w:rsidRPr="00095485">
        <w:rPr>
          <w:sz w:val="14"/>
        </w:rPr>
        <w:t xml:space="preserve">. This op-ed explains Wyden’s introduction of the the Secure Data Act, which would </w:t>
      </w:r>
      <w:r w:rsidRPr="00C01DBD">
        <w:rPr>
          <w:rStyle w:val="StyleUnderline"/>
        </w:rPr>
        <w:t>prohibit the government from mandating that U.S. companies build “</w:t>
      </w:r>
      <w:r w:rsidRPr="00FC5C9D">
        <w:rPr>
          <w:rStyle w:val="Emphasis"/>
        </w:rPr>
        <w:t>backdoors</w:t>
      </w:r>
      <w:r w:rsidRPr="00C01DBD">
        <w:rPr>
          <w:rStyle w:val="StyleUnderline"/>
        </w:rPr>
        <w:t xml:space="preserve">” in their products </w:t>
      </w:r>
      <w:r w:rsidRPr="00D90D25">
        <w:rPr>
          <w:rStyle w:val="Emphasis"/>
        </w:rPr>
        <w:t>for t</w:t>
      </w:r>
      <w:r w:rsidRPr="00FC5C9D">
        <w:rPr>
          <w:rStyle w:val="Emphasis"/>
        </w:rPr>
        <w:t>he purpose of surveillance</w:t>
      </w:r>
      <w:r w:rsidRPr="00095485">
        <w:rPr>
          <w:sz w:val="14"/>
        </w:rPr>
        <w:t xml:space="preserve">. This legislation responds directly to recent comments by U.S. officials, most notably the Federal Bureau of Investigation (FBI) Director James Comey, chastising Apple and Google for creating encrypted devices to which law enforcement cannot gain access. Comey and others have argued that U.S. tech companies should design a way for law enforcement officials to access consumer data stored on those devices. In this environment, </w:t>
      </w:r>
      <w:r w:rsidRPr="00095485">
        <w:rPr>
          <w:rStyle w:val="StyleUnderline"/>
        </w:rPr>
        <w:t xml:space="preserve">the Secure Data Act is </w:t>
      </w:r>
      <w:r w:rsidRPr="000F22C1">
        <w:rPr>
          <w:rStyle w:val="Emphasis"/>
        </w:rPr>
        <w:t>a ho</w:t>
      </w:r>
      <w:r w:rsidRPr="00FC5C9D">
        <w:rPr>
          <w:rStyle w:val="Emphasis"/>
        </w:rPr>
        <w:t>meru</w:t>
      </w:r>
      <w:r w:rsidRPr="000F22C1">
        <w:rPr>
          <w:rStyle w:val="Emphasis"/>
        </w:rPr>
        <w:t>n for security</w:t>
      </w:r>
      <w:r w:rsidRPr="00095485">
        <w:rPr>
          <w:rStyle w:val="StyleUnderline"/>
        </w:rPr>
        <w:t xml:space="preserve"> and privacy and</w:t>
      </w:r>
      <w:r w:rsidRPr="00095485">
        <w:rPr>
          <w:sz w:val="14"/>
        </w:rPr>
        <w:t xml:space="preserve"> is a good step towards </w:t>
      </w:r>
      <w:r w:rsidRPr="00095485">
        <w:rPr>
          <w:rStyle w:val="StyleUnderline"/>
        </w:rPr>
        <w:t xml:space="preserve">reasserting </w:t>
      </w:r>
      <w:r w:rsidRPr="00FC5C9D">
        <w:rPr>
          <w:rStyle w:val="Emphasis"/>
        </w:rPr>
        <w:t>U.S. competitiveness</w:t>
      </w:r>
      <w:r w:rsidRPr="00095485">
        <w:rPr>
          <w:rStyle w:val="StyleUnderline"/>
        </w:rPr>
        <w:t xml:space="preserve"> in building secure systems for a global market</w:t>
      </w:r>
      <w:r w:rsidRPr="00095485">
        <w:rPr>
          <w:sz w:val="14"/>
        </w:rPr>
        <w:t xml:space="preserve">. By adopting its position on the issue </w:t>
      </w:r>
      <w:r w:rsidRPr="00095485">
        <w:rPr>
          <w:rStyle w:val="StyleUnderline"/>
        </w:rPr>
        <w:t>the FBI is working against its own goal of preventing cybercrime as well as broader government efforts to improve cybersecurity</w:t>
      </w:r>
      <w:r w:rsidRPr="00095485">
        <w:rPr>
          <w:sz w:val="14"/>
        </w:rPr>
        <w:t xml:space="preserve">. Just a few years ago, the Bureau was counseling people to better encrypt their data to safeguard it from hackers. </w:t>
      </w:r>
      <w:r w:rsidRPr="00095485">
        <w:rPr>
          <w:rStyle w:val="StyleUnderline"/>
        </w:rPr>
        <w:t xml:space="preserve">Creating </w:t>
      </w:r>
      <w:r w:rsidRPr="003D0DC5">
        <w:rPr>
          <w:rStyle w:val="Emphasis"/>
        </w:rPr>
        <w:t>backdoor access</w:t>
      </w:r>
      <w:r w:rsidRPr="00095485">
        <w:rPr>
          <w:rStyle w:val="StyleUnderline"/>
        </w:rPr>
        <w:t xml:space="preserve"> for law enforcement fundamentally weakens IT systems because it creates a new pathway for malicious hackers, foreign governments, and other unauthorized parties to gain illicit access. Requiring backdoors is a step backwards for companies actively working to eliminate security vulnerabilities in their products</w:t>
      </w:r>
      <w:r w:rsidRPr="00095485">
        <w:rPr>
          <w:sz w:val="14"/>
        </w:rPr>
        <w:t xml:space="preserve">. In this way, security is a lot like a ship at sea, the more holes you put in the system—government mandated or not—the faster it will sink. </w:t>
      </w:r>
      <w:r w:rsidRPr="00095485">
        <w:rPr>
          <w:rStyle w:val="StyleUnderline"/>
        </w:rPr>
        <w:t>The better solution is to patch up all the holes in the system and work to prevent any new ones. Rather than decreasing security to suit</w:t>
      </w:r>
      <w:r w:rsidRPr="00095485">
        <w:rPr>
          <w:sz w:val="14"/>
        </w:rPr>
        <w:t xml:space="preserve"> its </w:t>
      </w:r>
      <w:r w:rsidRPr="00095485">
        <w:rPr>
          <w:rStyle w:val="StyleUnderline"/>
        </w:rPr>
        <w:t>appetite for surveillance</w:t>
      </w:r>
      <w:r w:rsidRPr="00095485">
        <w:rPr>
          <w:sz w:val="14"/>
        </w:rPr>
        <w:t xml:space="preserve">, the FBI should recognize that </w:t>
      </w:r>
      <w:r w:rsidRPr="00095485">
        <w:rPr>
          <w:rStyle w:val="StyleUnderline"/>
        </w:rPr>
        <w:t>better security is needed to bolster U.S. defenses against online threats</w:t>
      </w:r>
      <w:r w:rsidRPr="00095485">
        <w:rPr>
          <w:sz w:val="14"/>
        </w:rPr>
        <w:t xml:space="preserve">. </w:t>
      </w:r>
      <w:r w:rsidRPr="00095485">
        <w:rPr>
          <w:rStyle w:val="StyleUnderline"/>
        </w:rPr>
        <w:t>The Secure Data Act</w:t>
      </w:r>
      <w:r w:rsidRPr="00095485">
        <w:rPr>
          <w:sz w:val="14"/>
        </w:rPr>
        <w:t xml:space="preserve"> is an important step in that direction because it </w:t>
      </w:r>
      <w:r w:rsidRPr="00095485">
        <w:rPr>
          <w:rStyle w:val="StyleUnderline"/>
        </w:rPr>
        <w:t>will stop U.S. law enforcement agencies from requiring companies to introduce vulnerabilities in their products</w:t>
      </w:r>
      <w:r w:rsidRPr="00095485">
        <w:rPr>
          <w:sz w:val="14"/>
        </w:rPr>
        <w:t xml:space="preserve">. If this bill is enacted, </w:t>
      </w:r>
      <w:r w:rsidRPr="00095485">
        <w:rPr>
          <w:rStyle w:val="StyleUnderline"/>
        </w:rPr>
        <w:t>law enforcement will</w:t>
      </w:r>
      <w:r w:rsidRPr="00F573F8">
        <w:rPr>
          <w:sz w:val="14"/>
          <w:szCs w:val="14"/>
        </w:rPr>
        <w:t xml:space="preserve"> be forced to </w:t>
      </w:r>
      <w:r w:rsidRPr="00FC5C9D">
        <w:rPr>
          <w:rStyle w:val="Emphasis"/>
        </w:rPr>
        <w:t>use other means</w:t>
      </w:r>
      <w:r w:rsidRPr="00095485">
        <w:rPr>
          <w:rStyle w:val="StyleUnderline"/>
        </w:rPr>
        <w:t xml:space="preserve"> to solve crimes, such as by using </w:t>
      </w:r>
      <w:r w:rsidRPr="00893077">
        <w:rPr>
          <w:rStyle w:val="Emphasis"/>
        </w:rPr>
        <w:t>metadata</w:t>
      </w:r>
      <w:r w:rsidRPr="00095485">
        <w:rPr>
          <w:rStyle w:val="StyleUnderline"/>
        </w:rPr>
        <w:t xml:space="preserve"> from cellular providers, call records, text messages, and even old-fashioned detective work</w:t>
      </w:r>
      <w:r w:rsidRPr="00095485">
        <w:rPr>
          <w:sz w:val="14"/>
        </w:rPr>
        <w:t xml:space="preserve">. </w:t>
      </w:r>
      <w:r w:rsidRPr="00095485">
        <w:rPr>
          <w:rStyle w:val="StyleUnderline"/>
        </w:rPr>
        <w:t xml:space="preserve">This will also allow U.S. tech companies, with the help of law enforcement, to continue to </w:t>
      </w:r>
      <w:r w:rsidRPr="00FC5C9D">
        <w:rPr>
          <w:rStyle w:val="Emphasis"/>
        </w:rPr>
        <w:t>strengthen their systems</w:t>
      </w:r>
      <w:r w:rsidRPr="00095485">
        <w:rPr>
          <w:rStyle w:val="StyleUnderline"/>
        </w:rPr>
        <w:t xml:space="preserve">, </w:t>
      </w:r>
      <w:r w:rsidRPr="00FC5C9D">
        <w:rPr>
          <w:rStyle w:val="Emphasis"/>
        </w:rPr>
        <w:t>better detect intrusions</w:t>
      </w:r>
      <w:r w:rsidRPr="00095485">
        <w:rPr>
          <w:rStyle w:val="StyleUnderline"/>
        </w:rPr>
        <w:t xml:space="preserve">, and </w:t>
      </w:r>
      <w:r w:rsidRPr="00FC5C9D">
        <w:rPr>
          <w:rStyle w:val="Emphasis"/>
        </w:rPr>
        <w:t>identify emerging threats</w:t>
      </w:r>
      <w:r w:rsidRPr="00095485">
        <w:rPr>
          <w:rStyle w:val="StyleUnderline"/>
        </w:rPr>
        <w:t>. Law enforcement</w:t>
      </w:r>
      <w:r w:rsidRPr="00095485">
        <w:rPr>
          <w:sz w:val="14"/>
        </w:rPr>
        <w:t xml:space="preserve">, such as the recently announced U.S. Department of Justice Cybersecurity Unit—a unit designed solely to “deter, investigate, and prosecute cyber criminals,” </w:t>
      </w:r>
      <w:r w:rsidRPr="00095485">
        <w:rPr>
          <w:rStyle w:val="StyleUnderline"/>
        </w:rPr>
        <w:t xml:space="preserve">should work in </w:t>
      </w:r>
      <w:r w:rsidRPr="00FC5C9D">
        <w:rPr>
          <w:rStyle w:val="Emphasis"/>
        </w:rPr>
        <w:t>cooperation with the private sector</w:t>
      </w:r>
      <w:r w:rsidRPr="00095485">
        <w:rPr>
          <w:rStyle w:val="StyleUnderline"/>
        </w:rPr>
        <w:t xml:space="preserve"> to create a safer environment online. A change of course is also </w:t>
      </w:r>
      <w:r w:rsidRPr="00241078">
        <w:rPr>
          <w:rStyle w:val="Emphasis"/>
        </w:rPr>
        <w:t>necessary to restore</w:t>
      </w:r>
      <w:r w:rsidRPr="00095485">
        <w:rPr>
          <w:rStyle w:val="StyleUnderline"/>
        </w:rPr>
        <w:t xml:space="preserve"> the </w:t>
      </w:r>
      <w:r w:rsidRPr="00241078">
        <w:rPr>
          <w:rStyle w:val="Emphasis"/>
        </w:rPr>
        <w:t>ability of U.S. tech companies to c</w:t>
      </w:r>
      <w:r w:rsidRPr="00FC5C9D">
        <w:rPr>
          <w:rStyle w:val="Emphasis"/>
        </w:rPr>
        <w:t>ompete globally</w:t>
      </w:r>
      <w:r w:rsidRPr="00095485">
        <w:rPr>
          <w:rStyle w:val="StyleUnderline"/>
        </w:rPr>
        <w:t xml:space="preserve">, where </w:t>
      </w:r>
      <w:r w:rsidRPr="00241078">
        <w:rPr>
          <w:rStyle w:val="Emphasis"/>
        </w:rPr>
        <w:t>mistrust has run rampant</w:t>
      </w:r>
      <w:r w:rsidRPr="00095485">
        <w:rPr>
          <w:rStyle w:val="StyleUnderline"/>
        </w:rPr>
        <w:t xml:space="preserve"> following the revelations of mass government surveillance</w:t>
      </w:r>
      <w:r w:rsidRPr="00095485">
        <w:rPr>
          <w:sz w:val="14"/>
        </w:rPr>
        <w:t xml:space="preserve">. With the 113th Congress at an end, Wyden has promised to reintroduce the Data Secure Act again in the next Congress. </w:t>
      </w:r>
      <w:r w:rsidRPr="00241078">
        <w:rPr>
          <w:rStyle w:val="Emphasis"/>
        </w:rPr>
        <w:t>Congress</w:t>
      </w:r>
      <w:r w:rsidRPr="00095485">
        <w:rPr>
          <w:rStyle w:val="StyleUnderline"/>
        </w:rPr>
        <w:t xml:space="preserve"> should move expediently to</w:t>
      </w:r>
      <w:r w:rsidRPr="00095485">
        <w:rPr>
          <w:sz w:val="14"/>
        </w:rPr>
        <w:t xml:space="preserve"> advance Senator Wyden’s bill to </w:t>
      </w:r>
      <w:r w:rsidRPr="00095485">
        <w:rPr>
          <w:rStyle w:val="StyleUnderline"/>
        </w:rPr>
        <w:t>promote security and privacy in U.S. devices and software</w:t>
      </w:r>
      <w:r w:rsidRPr="00095485">
        <w:rPr>
          <w:sz w:val="14"/>
        </w:rPr>
        <w:t xml:space="preserve">. Furthermore, as Congress marks up the legislation and considers amendments, </w:t>
      </w:r>
      <w:r w:rsidRPr="00095485">
        <w:rPr>
          <w:rStyle w:val="StyleUnderline"/>
        </w:rPr>
        <w:t xml:space="preserve">it </w:t>
      </w:r>
      <w:r w:rsidRPr="00FC5C9D">
        <w:rPr>
          <w:rStyle w:val="Emphasis"/>
        </w:rPr>
        <w:t>should restrict</w:t>
      </w:r>
      <w:r w:rsidRPr="00095485">
        <w:rPr>
          <w:rStyle w:val="StyleUnderline"/>
        </w:rPr>
        <w:t xml:space="preserve"> not just </w:t>
      </w:r>
      <w:r w:rsidRPr="00FC5C9D">
        <w:rPr>
          <w:rStyle w:val="Emphasis"/>
        </w:rPr>
        <w:t>government access</w:t>
      </w:r>
      <w:r w:rsidRPr="00095485">
        <w:rPr>
          <w:rStyle w:val="StyleUnderline"/>
        </w:rPr>
        <w:t xml:space="preserve"> to devices, but </w:t>
      </w:r>
      <w:r w:rsidRPr="000209C9">
        <w:rPr>
          <w:rStyle w:val="StyleUnderline"/>
        </w:rPr>
        <w:t>also government control</w:t>
      </w:r>
      <w:r w:rsidRPr="00095485">
        <w:rPr>
          <w:rStyle w:val="StyleUnderline"/>
        </w:rPr>
        <w:t xml:space="preserve"> of those devices. These efforts will move the efforts of our law enforcement agencies away from creating cyber vulnerabilities and allow electronics manufacturers to produce the </w:t>
      </w:r>
      <w:r w:rsidRPr="00FC5C9D">
        <w:rPr>
          <w:rStyle w:val="Emphasis"/>
        </w:rPr>
        <w:t>most secure devices imaginable</w:t>
      </w:r>
      <w:r w:rsidRPr="00095485">
        <w:rPr>
          <w:sz w:val="14"/>
        </w:rPr>
        <w:t>.</w:t>
      </w:r>
    </w:p>
    <w:p w:rsidR="009819AC" w:rsidRDefault="009819AC" w:rsidP="009819AC"/>
    <w:p w:rsidR="009819AC" w:rsidRDefault="009819AC" w:rsidP="009819AC">
      <w:pPr>
        <w:pStyle w:val="Heading4"/>
      </w:pPr>
      <w:r>
        <w:t>AND, it’s net better for law enforcement – consensus of experts and empirics</w:t>
      </w:r>
    </w:p>
    <w:p w:rsidR="009819AC" w:rsidRDefault="009819AC" w:rsidP="009819AC">
      <w:pPr>
        <w:pStyle w:val="CiteSpacing"/>
      </w:pPr>
      <w:r w:rsidRPr="00742398">
        <w:rPr>
          <w:rStyle w:val="Style13ptBold"/>
        </w:rPr>
        <w:t>Bankston 15</w:t>
      </w:r>
      <w:r>
        <w:t xml:space="preserve"> (Kevin S. Bankston, Policy Director of the Open Technology Institute and Co-Director of Cybersecurity Initiative, New America, Security Fellow with the Truman National Security Project, serves on the board of the First Amendment Coalition, former Senior Counsel and the Director of the Free Expression Project at the Center for Democracy &amp; Technology, former nonresidential fellow with the Stanford Law School’s Center for Internet &amp; Society, former Senior Staff Attorney and Equal Justice Works/Bruce J. Ennis First Amendment Fellow at Electronic Frontier Foundation, former Justice William Brennan First Amendment Fellow, litigated Internet-related free speech cases at the American Civil Liberties Union, J.D. University of Southern California Law School, B.A. University of Texas at Austin, statement before the U.S. House of Representatives, Subcommittee on Information Technology of the Committee on Oversight and Government Reform, Hearing on “Encryption Technology and </w:t>
      </w:r>
      <w:r>
        <w:lastRenderedPageBreak/>
        <w:t xml:space="preserve">Possible U.S. Policy Responses,” 4-29-2015, </w:t>
      </w:r>
      <w:hyperlink r:id="rId8" w:history="1">
        <w:r w:rsidRPr="006F23E4">
          <w:rPr>
            <w:rStyle w:val="Hyperlink"/>
          </w:rPr>
          <w:t>http://oversight.house.gov/wp-content/uploads/2015/04/4-29-2015-IT-Subcommittee-Hearing-on-Encryption-Bankston.pdf</w:t>
        </w:r>
      </w:hyperlink>
      <w:r>
        <w:t>)KMM</w:t>
      </w:r>
    </w:p>
    <w:p w:rsidR="009819AC" w:rsidRPr="00FD756C" w:rsidRDefault="009819AC" w:rsidP="009819AC">
      <w:pPr>
        <w:rPr>
          <w:sz w:val="10"/>
        </w:rPr>
      </w:pPr>
      <w:r w:rsidRPr="00FD756C">
        <w:rPr>
          <w:sz w:val="10"/>
        </w:rPr>
        <w:t xml:space="preserve">Chairman Hurd, Ranking Member Kelly and Members of the Subcommittee: Thank you for giving me the opportunity to testify today on </w:t>
      </w:r>
      <w:r w:rsidRPr="00E372E1">
        <w:rPr>
          <w:rStyle w:val="StyleUnderline"/>
        </w:rPr>
        <w:t>the importance of strong encryption</w:t>
      </w:r>
      <w:r>
        <w:rPr>
          <w:rStyle w:val="StyleUnderline"/>
        </w:rPr>
        <w:t xml:space="preserve"> </w:t>
      </w:r>
      <w:r w:rsidRPr="00E372E1">
        <w:rPr>
          <w:rStyle w:val="StyleUnderline"/>
        </w:rPr>
        <w:t>technology to Americans’ continued security and prosperity</w:t>
      </w:r>
      <w:r w:rsidRPr="00FD756C">
        <w:rPr>
          <w:sz w:val="10"/>
        </w:rPr>
        <w:t xml:space="preserve">, and allowing me to articulate the arguments against recent suggestions that Congress should legislate to limit the availability of strongly encrypted products and services. I represent New America’s Open Technology Institute (OTI), where I am Policy Director of the OTI program and also Co-Director of New America’s cross-programmatic Cybersecurity Initiative. New America is a nonprofit civic enterprise dedicated to the renewal of American politics, prosperity, and purpose in the digital age through big ideas, technological innovation, next generation politics, and creative engagement with broad audiences. OTI is New America’s program dedicated to technology policy and technology development in support of digital rights, social justice, and universal access to open and secure communications networks. In September, Apple and Google enhanced the security of all smartphone users by modifying the operating system software of iPhones and Android smartphones, respectively, to ensure that the contents of those phones are encrypted by default such that only the user can decrypt them.1 However, instead of praising those companies for taking a step that would help prevent countless crimes and data breaches, </w:t>
      </w:r>
      <w:r w:rsidRPr="00E372E1">
        <w:rPr>
          <w:rStyle w:val="StyleUnderline"/>
        </w:rPr>
        <w:t>a variety of high-level law enforcement and intelligence officials</w:t>
      </w:r>
      <w:r>
        <w:rPr>
          <w:rStyle w:val="StyleUnderline"/>
        </w:rPr>
        <w:t xml:space="preserve"> </w:t>
      </w:r>
      <w:r w:rsidRPr="00E372E1">
        <w:rPr>
          <w:rStyle w:val="StyleUnderline"/>
        </w:rPr>
        <w:t>instead quickly raised concerns that such unbreakable encryption—whether in the context of</w:t>
      </w:r>
      <w:r>
        <w:rPr>
          <w:rStyle w:val="StyleUnderline"/>
        </w:rPr>
        <w:t xml:space="preserve"> </w:t>
      </w:r>
      <w:r w:rsidRPr="00E372E1">
        <w:rPr>
          <w:rStyle w:val="StyleUnderline"/>
        </w:rPr>
        <w:t>smartphones or in the context of end-to-end encrypted Internet communications—may pose a</w:t>
      </w:r>
      <w:r>
        <w:rPr>
          <w:rStyle w:val="StyleUnderline"/>
        </w:rPr>
        <w:t xml:space="preserve"> </w:t>
      </w:r>
      <w:r w:rsidRPr="00E372E1">
        <w:rPr>
          <w:rStyle w:val="StyleUnderline"/>
        </w:rPr>
        <w:t>challenge to law enforcement and intelligence investigations</w:t>
      </w:r>
      <w:r w:rsidRPr="00FD756C">
        <w:rPr>
          <w:sz w:val="10"/>
        </w:rPr>
        <w:t xml:space="preserve">.2 Several officials have even gone so far as to urge Congress to pass legislation to address the issue,3 presumably by requiring companies to build their systems such that even when their users’ data is encrypted, the government can still obtain the plain text of that data when necessary to a lawful investigation. Put more colloquially, </w:t>
      </w:r>
      <w:r w:rsidRPr="00E372E1">
        <w:rPr>
          <w:rStyle w:val="StyleUnderline"/>
        </w:rPr>
        <w:t>they seem to be suggesting that companies build “backdoors” into their</w:t>
      </w:r>
      <w:r>
        <w:rPr>
          <w:rStyle w:val="StyleUnderline"/>
        </w:rPr>
        <w:t xml:space="preserve"> </w:t>
      </w:r>
      <w:r w:rsidRPr="00E372E1">
        <w:rPr>
          <w:rStyle w:val="StyleUnderline"/>
        </w:rPr>
        <w:t>encrypted products and services in order to allow surreptitious access by the government</w:t>
      </w:r>
      <w:r w:rsidRPr="00FD756C">
        <w:rPr>
          <w:sz w:val="10"/>
        </w:rPr>
        <w:t xml:space="preserve">. With all due respect for the many legitimate needs of our law enforcement and intelligence agencies, I am here today to give you ten reasons why </w:t>
      </w:r>
      <w:r w:rsidRPr="00E372E1">
        <w:rPr>
          <w:rStyle w:val="StyleUnderline"/>
        </w:rPr>
        <w:t>Congress should reject any such proposal</w:t>
      </w:r>
      <w:r w:rsidRPr="00FD756C">
        <w:rPr>
          <w:sz w:val="10"/>
        </w:rPr>
        <w:t xml:space="preserve">. First and most obviously… 1. </w:t>
      </w:r>
      <w:r w:rsidRPr="00E372E1">
        <w:rPr>
          <w:rStyle w:val="StyleUnderline"/>
        </w:rPr>
        <w:t xml:space="preserve">It </w:t>
      </w:r>
      <w:r w:rsidRPr="004D768E">
        <w:rPr>
          <w:rStyle w:val="Emphasis"/>
        </w:rPr>
        <w:t>was already rejected</w:t>
      </w:r>
      <w:r w:rsidRPr="00E372E1">
        <w:rPr>
          <w:rStyle w:val="StyleUnderline"/>
        </w:rPr>
        <w:t xml:space="preserve"> as a policy approach </w:t>
      </w:r>
      <w:r w:rsidRPr="004D768E">
        <w:rPr>
          <w:rStyle w:val="Emphasis"/>
        </w:rPr>
        <w:t>two decades ago</w:t>
      </w:r>
      <w:r w:rsidRPr="00E372E1">
        <w:rPr>
          <w:rStyle w:val="StyleUnderline"/>
        </w:rPr>
        <w:t xml:space="preserve">, </w:t>
      </w:r>
      <w:r w:rsidRPr="004D768E">
        <w:rPr>
          <w:rStyle w:val="Emphasis"/>
        </w:rPr>
        <w:t>including by Congress</w:t>
      </w:r>
      <w:r w:rsidRPr="00FD756C">
        <w:rPr>
          <w:sz w:val="10"/>
        </w:rPr>
        <w:t xml:space="preserve">. American policymakers were faced with just this issue </w:t>
      </w:r>
      <w:r w:rsidRPr="00E372E1">
        <w:rPr>
          <w:rStyle w:val="StyleUnderline"/>
        </w:rPr>
        <w:t>in the 90s as part of</w:t>
      </w:r>
      <w:r w:rsidRPr="00FD756C">
        <w:rPr>
          <w:sz w:val="10"/>
        </w:rPr>
        <w:t xml:space="preserve"> a policy debate often referred to as </w:t>
      </w:r>
      <w:r w:rsidRPr="00E372E1">
        <w:rPr>
          <w:rStyle w:val="StyleUnderline"/>
        </w:rPr>
        <w:t>the “Crypto Wars</w:t>
      </w:r>
      <w:r w:rsidRPr="00FD756C">
        <w:rPr>
          <w:sz w:val="10"/>
        </w:rPr>
        <w:t xml:space="preserve">,” where the Clinton Administration battled against privacy advocates and the technology industry on a variety of fronts to limit the spread of strong encryption in order to address law enforcement and intelligence concerns. 4 One conflict was over the U.S. government’s attempts to promote so-called “key escrow” technologies—such as the much-maligned “Clipper Chip”5 —whereby the government or a trusted third party would hold master keys that could decode any encrypted communications. The other conflict was over the U.S. government’s attempts to restrict the proliferation of strong encryption products overseas by treating them as munitions subject to export controls. Ultimately, after many years of debate and widespread opposition from the public as well as from Congress, </w:t>
      </w:r>
      <w:r w:rsidRPr="00E372E1">
        <w:rPr>
          <w:rStyle w:val="StyleUnderline"/>
        </w:rPr>
        <w:t>the Administration withdrew its</w:t>
      </w:r>
      <w:r>
        <w:rPr>
          <w:rStyle w:val="StyleUnderline"/>
        </w:rPr>
        <w:t xml:space="preserve"> </w:t>
      </w:r>
      <w:r w:rsidRPr="00E372E1">
        <w:rPr>
          <w:rStyle w:val="StyleUnderline"/>
        </w:rPr>
        <w:t>key escrow proposals and relaxed export restrictions on encryption</w:t>
      </w:r>
      <w:r w:rsidRPr="00FD756C">
        <w:rPr>
          <w:sz w:val="10"/>
        </w:rPr>
        <w:t xml:space="preserve">. It did so </w:t>
      </w:r>
      <w:r w:rsidRPr="00E372E1">
        <w:rPr>
          <w:rStyle w:val="StyleUnderline"/>
        </w:rPr>
        <w:t>in response to many</w:t>
      </w:r>
      <w:r>
        <w:rPr>
          <w:rStyle w:val="StyleUnderline"/>
        </w:rPr>
        <w:t xml:space="preserve"> </w:t>
      </w:r>
      <w:r w:rsidRPr="00E372E1">
        <w:rPr>
          <w:rStyle w:val="StyleUnderline"/>
        </w:rPr>
        <w:t>of the same arguments</w:t>
      </w:r>
      <w:r w:rsidRPr="00FD756C">
        <w:rPr>
          <w:sz w:val="10"/>
        </w:rPr>
        <w:t xml:space="preserve"> that I will make today: </w:t>
      </w:r>
      <w:r w:rsidRPr="00E372E1">
        <w:rPr>
          <w:rStyle w:val="StyleUnderline"/>
        </w:rPr>
        <w:t>that strong encryption is vital to our information</w:t>
      </w:r>
      <w:r>
        <w:rPr>
          <w:rStyle w:val="StyleUnderline"/>
        </w:rPr>
        <w:t xml:space="preserve"> </w:t>
      </w:r>
      <w:r w:rsidRPr="00E372E1">
        <w:rPr>
          <w:rStyle w:val="StyleUnderline"/>
        </w:rPr>
        <w:t>security, to our economic security, and to our privacy and free speech, and that attempts to limit</w:t>
      </w:r>
      <w:r>
        <w:rPr>
          <w:rStyle w:val="StyleUnderline"/>
        </w:rPr>
        <w:t xml:space="preserve"> </w:t>
      </w:r>
      <w:r w:rsidRPr="00E372E1">
        <w:rPr>
          <w:rStyle w:val="StyleUnderline"/>
        </w:rPr>
        <w:t xml:space="preserve">the distribution or use of strong encryption that is free of government </w:t>
      </w:r>
      <w:r w:rsidRPr="00FE4F88">
        <w:rPr>
          <w:rStyle w:val="Emphasis"/>
        </w:rPr>
        <w:t>backdoors</w:t>
      </w:r>
      <w:r w:rsidRPr="00E372E1">
        <w:rPr>
          <w:rStyle w:val="StyleUnderline"/>
        </w:rPr>
        <w:t xml:space="preserve"> will not only</w:t>
      </w:r>
      <w:r>
        <w:rPr>
          <w:rStyle w:val="StyleUnderline"/>
        </w:rPr>
        <w:t xml:space="preserve"> </w:t>
      </w:r>
      <w:r w:rsidRPr="00E372E1">
        <w:rPr>
          <w:rStyle w:val="StyleUnderline"/>
        </w:rPr>
        <w:t xml:space="preserve">undermine those priorities but will be </w:t>
      </w:r>
      <w:r w:rsidRPr="004D768E">
        <w:rPr>
          <w:rStyle w:val="Emphasis"/>
        </w:rPr>
        <w:t>ineffective</w:t>
      </w:r>
      <w:r w:rsidRPr="00E372E1">
        <w:rPr>
          <w:rStyle w:val="StyleUnderline"/>
        </w:rPr>
        <w:t xml:space="preserve"> and ultimately </w:t>
      </w:r>
      <w:r w:rsidRPr="004D768E">
        <w:rPr>
          <w:rStyle w:val="Emphasis"/>
        </w:rPr>
        <w:t>unnecessary</w:t>
      </w:r>
      <w:r w:rsidRPr="00FD756C">
        <w:rPr>
          <w:sz w:val="10"/>
        </w:rPr>
        <w:t>. The eventual consensus on these points was summed up at the time by Representative Bob Goodlatte, who concluded that “</w:t>
      </w:r>
      <w:r w:rsidRPr="00FE4F88">
        <w:rPr>
          <w:rStyle w:val="Emphasis"/>
        </w:rPr>
        <w:t>[o]nly by allowing the use of strong encryption</w:t>
      </w:r>
      <w:r w:rsidRPr="00E372E1">
        <w:rPr>
          <w:rStyle w:val="StyleUnderline"/>
        </w:rPr>
        <w:t>, not only</w:t>
      </w:r>
      <w:r>
        <w:rPr>
          <w:rStyle w:val="StyleUnderline"/>
        </w:rPr>
        <w:t xml:space="preserve"> </w:t>
      </w:r>
      <w:r w:rsidRPr="00E372E1">
        <w:rPr>
          <w:rStyle w:val="StyleUnderline"/>
        </w:rPr>
        <w:t>domestically but internationally as well, can we hope to make the Internet a safe and secure</w:t>
      </w:r>
      <w:r>
        <w:rPr>
          <w:rStyle w:val="StyleUnderline"/>
        </w:rPr>
        <w:t xml:space="preserve"> </w:t>
      </w:r>
      <w:r w:rsidRPr="00E372E1">
        <w:rPr>
          <w:rStyle w:val="StyleUnderline"/>
        </w:rPr>
        <w:t>environment</w:t>
      </w:r>
      <w:r w:rsidRPr="00FD756C">
        <w:rPr>
          <w:sz w:val="10"/>
        </w:rPr>
        <w:t xml:space="preserve">.”6 That consensus was reflected by Congressman Goodlatte’s Security and Freedom Through Encryption or “SAFE” Act, a bill that sought to reaffirm Americans’ right to distribute and use strong encryption, bar the government from mandating the use of key escrow technologies, and allow for the export of strong encryption.7 By 1999, that bill was cosponsored by a majority of House members—258 of them, including current members of this oversight committee, Ranking Member Elijah Cummings (D-MD), Rep. John “Jimmy” Duncan Jr. (RTN), Rep. John Mica (R-FL), and Del. Eleanor Norton (D-DC). 8 That bill was </w:t>
      </w:r>
      <w:r w:rsidRPr="00E372E1">
        <w:rPr>
          <w:rStyle w:val="StyleUnderline"/>
        </w:rPr>
        <w:t xml:space="preserve">also in line with the </w:t>
      </w:r>
      <w:r w:rsidRPr="00FE4F88">
        <w:rPr>
          <w:rStyle w:val="Emphasis"/>
        </w:rPr>
        <w:t>recommendations</w:t>
      </w:r>
      <w:r w:rsidRPr="00E372E1">
        <w:rPr>
          <w:rStyle w:val="StyleUnderline"/>
        </w:rPr>
        <w:t xml:space="preserve"> of the National Academies, which after</w:t>
      </w:r>
      <w:r>
        <w:rPr>
          <w:rStyle w:val="StyleUnderline"/>
        </w:rPr>
        <w:t xml:space="preserve"> </w:t>
      </w:r>
      <w:r w:rsidRPr="00E372E1">
        <w:rPr>
          <w:rStyle w:val="StyleUnderline"/>
        </w:rPr>
        <w:t>extensive study issued a 700-plus page report on the policy challenges posed by encryption. Its</w:t>
      </w:r>
      <w:r>
        <w:rPr>
          <w:rStyle w:val="StyleUnderline"/>
        </w:rPr>
        <w:t xml:space="preserve"> </w:t>
      </w:r>
      <w:r w:rsidRPr="00E372E1">
        <w:rPr>
          <w:rStyle w:val="StyleUnderline"/>
        </w:rPr>
        <w:t>primary recommendation was</w:t>
      </w:r>
      <w:r w:rsidRPr="00FD756C">
        <w:rPr>
          <w:sz w:val="10"/>
        </w:rPr>
        <w:t>: Recommendation 1—</w:t>
      </w:r>
      <w:r w:rsidRPr="00E372E1">
        <w:rPr>
          <w:rStyle w:val="StyleUnderline"/>
        </w:rPr>
        <w:t>No law should bar the manufacture, sale, or use of any form of</w:t>
      </w:r>
      <w:r>
        <w:rPr>
          <w:rStyle w:val="StyleUnderline"/>
        </w:rPr>
        <w:t xml:space="preserve"> </w:t>
      </w:r>
      <w:r w:rsidRPr="00E372E1">
        <w:rPr>
          <w:rStyle w:val="StyleUnderline"/>
        </w:rPr>
        <w:t>encryption within the U</w:t>
      </w:r>
      <w:r w:rsidRPr="00FD756C">
        <w:rPr>
          <w:sz w:val="10"/>
        </w:rPr>
        <w:t xml:space="preserve">nited </w:t>
      </w:r>
      <w:r w:rsidRPr="00E372E1">
        <w:rPr>
          <w:rStyle w:val="StyleUnderline"/>
        </w:rPr>
        <w:t>S</w:t>
      </w:r>
      <w:r w:rsidRPr="00FD756C">
        <w:rPr>
          <w:sz w:val="10"/>
        </w:rPr>
        <w:t xml:space="preserve">tates. Specifically, a legislative ban on the use of unescrowed encryption would raise both technical and legal or constitutional issues. Technically, many methods are available to circumvent such a ban; legally, constitutional issues, especially those related to free speech, would be almost certain to arise, issues that are not trivial to resolve.9 As Professor Peter Swire, the White House’s privacy czar at the time that it announced its newly liberalized encryption export policies, recently summed up the conclusion of the Crypto Wars: “If </w:t>
      </w:r>
      <w:r w:rsidRPr="005E78BA">
        <w:rPr>
          <w:rStyle w:val="StyleUnderline"/>
        </w:rPr>
        <w:t>there is modest harm and enormous gain to be derived from using</w:t>
      </w:r>
      <w:r w:rsidRPr="00FD756C">
        <w:rPr>
          <w:sz w:val="10"/>
        </w:rPr>
        <w:t xml:space="preserve"> certain technology, societies should logically adopt that technology. In 1999, the U.S. government concluded that </w:t>
      </w:r>
      <w:r w:rsidRPr="005E78BA">
        <w:rPr>
          <w:rStyle w:val="StyleUnderline"/>
        </w:rPr>
        <w:t>strong encryption</w:t>
      </w:r>
      <w:r w:rsidRPr="00FD756C">
        <w:rPr>
          <w:sz w:val="10"/>
        </w:rPr>
        <w:t xml:space="preserve"> was precisely that type of valuable technology—</w:t>
      </w:r>
      <w:r w:rsidRPr="005E78BA">
        <w:rPr>
          <w:rStyle w:val="StyleUnderline"/>
        </w:rPr>
        <w:t>it was worth going at least</w:t>
      </w:r>
      <w:r>
        <w:rPr>
          <w:rStyle w:val="StyleUnderline"/>
        </w:rPr>
        <w:t xml:space="preserve"> </w:t>
      </w:r>
      <w:r w:rsidRPr="005E78BA">
        <w:rPr>
          <w:rStyle w:val="StyleUnderline"/>
        </w:rPr>
        <w:t>slightly “dark” in order to reap the many benefits of effective encryption</w:t>
      </w:r>
      <w:r w:rsidRPr="00FD756C">
        <w:rPr>
          <w:sz w:val="10"/>
        </w:rPr>
        <w:t xml:space="preserve">.”10 One of the most obvious benefits of encryption—then as now—is that it ensures the security of the private communications and data of Americans and American companies against all attackers. And </w:t>
      </w:r>
      <w:r w:rsidRPr="005E78BA">
        <w:rPr>
          <w:rStyle w:val="StyleUnderline"/>
        </w:rPr>
        <w:t>if the</w:t>
      </w:r>
      <w:r>
        <w:rPr>
          <w:rStyle w:val="StyleUnderline"/>
        </w:rPr>
        <w:t xml:space="preserve"> </w:t>
      </w:r>
      <w:r w:rsidRPr="005E78BA">
        <w:rPr>
          <w:rStyle w:val="StyleUnderline"/>
        </w:rPr>
        <w:t>government were to mandate backdoors into encrypted products and services</w:t>
      </w:r>
      <w:r w:rsidRPr="00FD756C">
        <w:rPr>
          <w:sz w:val="10"/>
        </w:rPr>
        <w:t xml:space="preserve">… 2. </w:t>
      </w:r>
      <w:r w:rsidRPr="005E78BA">
        <w:rPr>
          <w:rStyle w:val="StyleUnderline"/>
        </w:rPr>
        <w:t xml:space="preserve">It would </w:t>
      </w:r>
      <w:r w:rsidRPr="00FE4F88">
        <w:rPr>
          <w:rStyle w:val="Emphasis"/>
        </w:rPr>
        <w:t>seriously undermine</w:t>
      </w:r>
      <w:r w:rsidRPr="005E78BA">
        <w:rPr>
          <w:rStyle w:val="StyleUnderline"/>
        </w:rPr>
        <w:t xml:space="preserve"> our nation’s </w:t>
      </w:r>
      <w:r w:rsidRPr="00FE4F88">
        <w:rPr>
          <w:rStyle w:val="Emphasis"/>
        </w:rPr>
        <w:t>cybersecurity</w:t>
      </w:r>
      <w:r w:rsidRPr="005E78BA">
        <w:rPr>
          <w:rStyle w:val="StyleUnderline"/>
        </w:rPr>
        <w:t>, at a time when that security is</w:t>
      </w:r>
      <w:r>
        <w:rPr>
          <w:rStyle w:val="StyleUnderline"/>
        </w:rPr>
        <w:t xml:space="preserve"> </w:t>
      </w:r>
      <w:r w:rsidRPr="00FE4F88">
        <w:rPr>
          <w:rStyle w:val="Emphasis"/>
        </w:rPr>
        <w:t>already in crisis</w:t>
      </w:r>
      <w:r w:rsidRPr="005E78BA">
        <w:rPr>
          <w:rStyle w:val="StyleUnderline"/>
        </w:rPr>
        <w:t xml:space="preserve"> as demonstrated by the </w:t>
      </w:r>
      <w:r w:rsidRPr="00FE4F88">
        <w:rPr>
          <w:rStyle w:val="Emphasis"/>
        </w:rPr>
        <w:t>endless string</w:t>
      </w:r>
      <w:r w:rsidRPr="005E78BA">
        <w:rPr>
          <w:rStyle w:val="StyleUnderline"/>
        </w:rPr>
        <w:t xml:space="preserve"> of </w:t>
      </w:r>
      <w:r w:rsidRPr="00FE4F88">
        <w:rPr>
          <w:rStyle w:val="Emphasis"/>
        </w:rPr>
        <w:t>high profile data breaches</w:t>
      </w:r>
      <w:r w:rsidRPr="005E78BA">
        <w:rPr>
          <w:rStyle w:val="StyleUnderline"/>
        </w:rPr>
        <w:t xml:space="preserve"> in the past</w:t>
      </w:r>
      <w:r>
        <w:rPr>
          <w:rStyle w:val="StyleUnderline"/>
        </w:rPr>
        <w:t xml:space="preserve"> </w:t>
      </w:r>
      <w:r w:rsidRPr="005E78BA">
        <w:rPr>
          <w:rStyle w:val="StyleUnderline"/>
        </w:rPr>
        <w:t>year</w:t>
      </w:r>
      <w:r w:rsidRPr="00FD756C">
        <w:rPr>
          <w:sz w:val="10"/>
        </w:rPr>
        <w:t xml:space="preserve">.11 </w:t>
      </w:r>
      <w:r w:rsidRPr="005E78BA">
        <w:rPr>
          <w:rStyle w:val="Emphasis"/>
        </w:rPr>
        <w:t>Every technical expert</w:t>
      </w:r>
      <w:r w:rsidRPr="00FD756C">
        <w:rPr>
          <w:sz w:val="10"/>
        </w:rPr>
        <w:t xml:space="preserve"> that has spoken publicly on this controversy since it began last September—</w:t>
      </w:r>
      <w:r w:rsidRPr="005E78BA">
        <w:rPr>
          <w:rStyle w:val="StyleUnderline"/>
        </w:rPr>
        <w:t>both experts from the generation that fought in the original Crypto Wars</w:t>
      </w:r>
      <w:r w:rsidRPr="00FD756C">
        <w:rPr>
          <w:sz w:val="10"/>
        </w:rPr>
        <w:t xml:space="preserve">,12 </w:t>
      </w:r>
      <w:r w:rsidRPr="005E78BA">
        <w:rPr>
          <w:rStyle w:val="StyleUnderline"/>
        </w:rPr>
        <w:t>as well</w:t>
      </w:r>
      <w:r>
        <w:rPr>
          <w:rStyle w:val="StyleUnderline"/>
        </w:rPr>
        <w:t xml:space="preserve"> </w:t>
      </w:r>
      <w:r w:rsidRPr="005E78BA">
        <w:rPr>
          <w:rStyle w:val="StyleUnderline"/>
        </w:rPr>
        <w:t>as experts from the next generation</w:t>
      </w:r>
      <w:r w:rsidRPr="00FD756C">
        <w:rPr>
          <w:sz w:val="10"/>
        </w:rPr>
        <w:t>13—</w:t>
      </w:r>
      <w:r w:rsidRPr="005E78BA">
        <w:rPr>
          <w:rStyle w:val="StyleUnderline"/>
        </w:rPr>
        <w:t xml:space="preserve">has concluded that it is </w:t>
      </w:r>
      <w:r w:rsidRPr="00FE4F88">
        <w:rPr>
          <w:rStyle w:val="Emphasis"/>
        </w:rPr>
        <w:t>impossible</w:t>
      </w:r>
      <w:r w:rsidRPr="005E78BA">
        <w:rPr>
          <w:rStyle w:val="StyleUnderline"/>
        </w:rPr>
        <w:t xml:space="preserve"> to devise a system that</w:t>
      </w:r>
      <w:r>
        <w:rPr>
          <w:rStyle w:val="StyleUnderline"/>
        </w:rPr>
        <w:t xml:space="preserve"> </w:t>
      </w:r>
      <w:r w:rsidRPr="005E78BA">
        <w:rPr>
          <w:rStyle w:val="StyleUnderline"/>
        </w:rPr>
        <w:t>provides government access to data on encrypted devices, or to end-to-end encrypted</w:t>
      </w:r>
      <w:r>
        <w:rPr>
          <w:rStyle w:val="StyleUnderline"/>
        </w:rPr>
        <w:t xml:space="preserve"> </w:t>
      </w:r>
      <w:r w:rsidRPr="005E78BA">
        <w:rPr>
          <w:rStyle w:val="StyleUnderline"/>
        </w:rPr>
        <w:t>communications, while also ensuring that it remains secure against other attackers, be they</w:t>
      </w:r>
      <w:r>
        <w:rPr>
          <w:rStyle w:val="StyleUnderline"/>
        </w:rPr>
        <w:t xml:space="preserve"> </w:t>
      </w:r>
      <w:r w:rsidRPr="005E78BA">
        <w:rPr>
          <w:rStyle w:val="StyleUnderline"/>
        </w:rPr>
        <w:t>computer criminals, industrial spies, Chinese intelligence, or anyone else</w:t>
      </w:r>
      <w:r w:rsidRPr="00FD756C">
        <w:rPr>
          <w:sz w:val="10"/>
        </w:rPr>
        <w:t xml:space="preserve">.14 </w:t>
      </w:r>
      <w:r w:rsidRPr="005E78BA">
        <w:rPr>
          <w:rStyle w:val="StyleUnderline"/>
        </w:rPr>
        <w:t>Whether you want to</w:t>
      </w:r>
      <w:r>
        <w:rPr>
          <w:rStyle w:val="StyleUnderline"/>
        </w:rPr>
        <w:t xml:space="preserve"> </w:t>
      </w:r>
      <w:r w:rsidRPr="005E78BA">
        <w:rPr>
          <w:rStyle w:val="StyleUnderline"/>
        </w:rPr>
        <w:t>call it a front door or a back door, mandating guaranteed government access to encrypted data</w:t>
      </w:r>
      <w:r>
        <w:rPr>
          <w:rStyle w:val="StyleUnderline"/>
        </w:rPr>
        <w:t xml:space="preserve"> </w:t>
      </w:r>
      <w:r w:rsidRPr="005E78BA">
        <w:rPr>
          <w:rStyle w:val="StyleUnderline"/>
        </w:rPr>
        <w:t>would open us up to a variety of new cyber-threats</w:t>
      </w:r>
      <w:r w:rsidRPr="00FD756C">
        <w:rPr>
          <w:sz w:val="10"/>
        </w:rPr>
        <w:t xml:space="preserve">. </w:t>
      </w:r>
      <w:r w:rsidRPr="005E78BA">
        <w:rPr>
          <w:rStyle w:val="StyleUnderline"/>
        </w:rPr>
        <w:t xml:space="preserve">In fact, it would be an </w:t>
      </w:r>
      <w:r w:rsidRPr="00FE4F88">
        <w:rPr>
          <w:rStyle w:val="Emphasis"/>
        </w:rPr>
        <w:t>open invitation</w:t>
      </w:r>
      <w:r w:rsidRPr="005E78BA">
        <w:rPr>
          <w:rStyle w:val="StyleUnderline"/>
        </w:rPr>
        <w:t xml:space="preserve"> for</w:t>
      </w:r>
      <w:r>
        <w:rPr>
          <w:rStyle w:val="StyleUnderline"/>
        </w:rPr>
        <w:t xml:space="preserve"> </w:t>
      </w:r>
      <w:r w:rsidRPr="005E78BA">
        <w:rPr>
          <w:rStyle w:val="StyleUnderline"/>
        </w:rPr>
        <w:t>attackers to focus on hacking into U.S. products and services because they would be easier</w:t>
      </w:r>
      <w:r>
        <w:rPr>
          <w:rStyle w:val="StyleUnderline"/>
        </w:rPr>
        <w:t xml:space="preserve"> </w:t>
      </w:r>
      <w:r w:rsidRPr="005E78BA">
        <w:rPr>
          <w:rStyle w:val="StyleUnderline"/>
        </w:rPr>
        <w:t>targets than products and services that are not subject to such mandated vulnerabilities</w:t>
      </w:r>
      <w:r w:rsidRPr="00FD756C">
        <w:rPr>
          <w:sz w:val="10"/>
        </w:rPr>
        <w:t>. As the Chief Information Security Officer of Yahoo put it when debating the issue with the Director of the NSA at New America’s cybersecurity conference in February, “</w:t>
      </w:r>
      <w:r w:rsidRPr="005E78BA">
        <w:rPr>
          <w:rStyle w:val="StyleUnderline"/>
        </w:rPr>
        <w:t>all of the best</w:t>
      </w:r>
      <w:r>
        <w:rPr>
          <w:rStyle w:val="StyleUnderline"/>
        </w:rPr>
        <w:t xml:space="preserve"> </w:t>
      </w:r>
      <w:r w:rsidRPr="005E78BA">
        <w:rPr>
          <w:rStyle w:val="StyleUnderline"/>
        </w:rPr>
        <w:t>public cryptographers in the world would agree that you can’t really build [secure] backdoors in</w:t>
      </w:r>
      <w:r>
        <w:rPr>
          <w:rStyle w:val="StyleUnderline"/>
        </w:rPr>
        <w:t xml:space="preserve"> </w:t>
      </w:r>
      <w:r w:rsidRPr="005E78BA">
        <w:rPr>
          <w:rStyle w:val="StyleUnderline"/>
        </w:rPr>
        <w:t>crypto</w:t>
      </w:r>
      <w:r w:rsidRPr="00FD756C">
        <w:rPr>
          <w:sz w:val="10"/>
        </w:rPr>
        <w:t xml:space="preserve">… That it’s like drilling a hole in the windshield.”15 Indeed, </w:t>
      </w:r>
      <w:r w:rsidRPr="005E78BA">
        <w:rPr>
          <w:rStyle w:val="StyleUnderline"/>
        </w:rPr>
        <w:t>when the White House</w:t>
      </w:r>
      <w:r>
        <w:rPr>
          <w:rStyle w:val="StyleUnderline"/>
        </w:rPr>
        <w:t xml:space="preserve"> </w:t>
      </w:r>
      <w:r w:rsidRPr="005E78BA">
        <w:rPr>
          <w:rStyle w:val="StyleUnderline"/>
        </w:rPr>
        <w:t>cybersecurity coordinator was asked last week if he could name a single respected technical</w:t>
      </w:r>
      <w:r>
        <w:rPr>
          <w:rStyle w:val="StyleUnderline"/>
        </w:rPr>
        <w:t xml:space="preserve"> </w:t>
      </w:r>
      <w:r w:rsidRPr="005E78BA">
        <w:rPr>
          <w:rStyle w:val="StyleUnderline"/>
        </w:rPr>
        <w:t>expert who believed it was possible, he had no answer</w:t>
      </w:r>
      <w:r w:rsidRPr="00FD756C">
        <w:rPr>
          <w:sz w:val="10"/>
        </w:rPr>
        <w:t xml:space="preserve">.16 </w:t>
      </w:r>
      <w:r w:rsidRPr="005E78BA">
        <w:rPr>
          <w:rStyle w:val="StyleUnderline"/>
        </w:rPr>
        <w:t>Even</w:t>
      </w:r>
      <w:r w:rsidRPr="00FD756C">
        <w:rPr>
          <w:sz w:val="10"/>
          <w:szCs w:val="14"/>
        </w:rPr>
        <w:t xml:space="preserve"> one of </w:t>
      </w:r>
      <w:r w:rsidRPr="00FE4F88">
        <w:rPr>
          <w:rStyle w:val="Emphasis"/>
        </w:rPr>
        <w:t>the government’s own top</w:t>
      </w:r>
      <w:r>
        <w:rPr>
          <w:rStyle w:val="Emphasis"/>
        </w:rPr>
        <w:t xml:space="preserve"> </w:t>
      </w:r>
      <w:r w:rsidRPr="00FE4F88">
        <w:rPr>
          <w:rStyle w:val="Emphasis"/>
        </w:rPr>
        <w:t>experts</w:t>
      </w:r>
      <w:r w:rsidRPr="005E78BA">
        <w:rPr>
          <w:rStyle w:val="StyleUnderline"/>
        </w:rPr>
        <w:t>, the chief cybersecurity adviser to the Commerce Department’s N</w:t>
      </w:r>
      <w:r w:rsidRPr="00FD756C">
        <w:rPr>
          <w:sz w:val="10"/>
        </w:rPr>
        <w:t xml:space="preserve">ational </w:t>
      </w:r>
      <w:r w:rsidRPr="005E78BA">
        <w:rPr>
          <w:rStyle w:val="StyleUnderline"/>
        </w:rPr>
        <w:t>I</w:t>
      </w:r>
      <w:r w:rsidRPr="00FD756C">
        <w:rPr>
          <w:sz w:val="10"/>
        </w:rPr>
        <w:t xml:space="preserve">nstitute of </w:t>
      </w:r>
      <w:r w:rsidRPr="005E78BA">
        <w:rPr>
          <w:rStyle w:val="StyleUnderline"/>
        </w:rPr>
        <w:t>S</w:t>
      </w:r>
      <w:r w:rsidRPr="00FD756C">
        <w:rPr>
          <w:sz w:val="10"/>
        </w:rPr>
        <w:t xml:space="preserve">tandards and </w:t>
      </w:r>
      <w:r w:rsidRPr="005E78BA">
        <w:rPr>
          <w:rStyle w:val="StyleUnderline"/>
        </w:rPr>
        <w:t>T</w:t>
      </w:r>
      <w:r w:rsidRPr="00FD756C">
        <w:rPr>
          <w:sz w:val="10"/>
        </w:rPr>
        <w:t xml:space="preserve">echnologies, </w:t>
      </w:r>
      <w:r w:rsidRPr="005E78BA">
        <w:rPr>
          <w:rStyle w:val="StyleUnderline"/>
        </w:rPr>
        <w:t>has publicly concluded</w:t>
      </w:r>
      <w:r w:rsidRPr="00FD756C">
        <w:rPr>
          <w:sz w:val="10"/>
        </w:rPr>
        <w:t xml:space="preserve"> that when it comes to designing a secure ‘key escrow’ system where the government has access to a master decryption key that can’t be subverted by other attackers, “[</w:t>
      </w:r>
      <w:r w:rsidRPr="005E78BA">
        <w:rPr>
          <w:rStyle w:val="StyleUnderline"/>
        </w:rPr>
        <w:t>t]here’s no way to do this where you don’t have unintentional</w:t>
      </w:r>
      <w:r>
        <w:rPr>
          <w:rStyle w:val="StyleUnderline"/>
        </w:rPr>
        <w:t xml:space="preserve"> </w:t>
      </w:r>
      <w:r w:rsidRPr="005E78BA">
        <w:rPr>
          <w:rStyle w:val="StyleUnderline"/>
        </w:rPr>
        <w:t>vulnerabilities</w:t>
      </w:r>
      <w:r w:rsidRPr="00FD756C">
        <w:rPr>
          <w:sz w:val="10"/>
        </w:rPr>
        <w:t xml:space="preserve">.”17 Put another way, </w:t>
      </w:r>
      <w:r w:rsidRPr="005E78BA">
        <w:rPr>
          <w:rStyle w:val="StyleUnderline"/>
        </w:rPr>
        <w:t>there is no way to build a “secure golden key” that can only</w:t>
      </w:r>
      <w:r>
        <w:rPr>
          <w:rStyle w:val="StyleUnderline"/>
        </w:rPr>
        <w:t xml:space="preserve"> </w:t>
      </w:r>
      <w:r w:rsidRPr="005E78BA">
        <w:rPr>
          <w:rStyle w:val="StyleUnderline"/>
        </w:rPr>
        <w:t>be used by the government</w:t>
      </w:r>
      <w:r w:rsidRPr="00FD756C">
        <w:rPr>
          <w:sz w:val="10"/>
        </w:rPr>
        <w:t xml:space="preserve">, like that which was suggested in a recent Washington Post editorial that was immediately and roundly criticized by the Internet community.18 This fact was conclusively </w:t>
      </w:r>
      <w:r w:rsidRPr="005E78BA">
        <w:rPr>
          <w:rStyle w:val="StyleUnderline"/>
        </w:rPr>
        <w:t>demonstrated in the 90s</w:t>
      </w:r>
      <w:r w:rsidRPr="00FD756C">
        <w:rPr>
          <w:sz w:val="10"/>
        </w:rPr>
        <w:t xml:space="preserve">,19 </w:t>
      </w:r>
      <w:r w:rsidRPr="005E78BA">
        <w:rPr>
          <w:rStyle w:val="StyleUnderline"/>
        </w:rPr>
        <w:t>and</w:t>
      </w:r>
      <w:r w:rsidRPr="00FD756C">
        <w:rPr>
          <w:sz w:val="10"/>
        </w:rPr>
        <w:t xml:space="preserve"> it is </w:t>
      </w:r>
      <w:r w:rsidRPr="005E78BA">
        <w:rPr>
          <w:rStyle w:val="StyleUnderline"/>
        </w:rPr>
        <w:t>equally true today</w:t>
      </w:r>
      <w:r w:rsidRPr="00FD756C">
        <w:rPr>
          <w:sz w:val="10"/>
        </w:rPr>
        <w:t xml:space="preserve">.20 </w:t>
      </w:r>
      <w:r w:rsidRPr="00FD756C">
        <w:rPr>
          <w:sz w:val="10"/>
          <w:szCs w:val="14"/>
        </w:rPr>
        <w:t xml:space="preserve">However, even assuming such a “golden key” system were feasible… 3. It would cost the American economy untold billions of dollars. Experts estimated during the original Crypto Wars that building and operating the kind of key escrow infrastructure desired by the government would have cost the government and industry many billions of dollars.21 Since then, the number of computer and Internet users, and computer and Internet devices, has grown exponentially; so too has the complexity and cost of such a scheme to give the government the universal decryption capability it apparently desires.22 That’s not even counting the many more billions of dollars that would be lost as consumers worldwide lost confidence in the security of American computing products and online services. American technology companies, which currently dominate the global market, have already been wrestling with diminished consumer trust in the wake of revelations about the scope of the National Security Agency’s programs, a loss of trust already predicted to cost our economy billions of dollars.23 Any new requirement that those companies guarantee that the U.S. government have the technical capability to decrypt their users’ data would give foreign users— including major institutional clients such as foreign corporations and governments that especially rely on the security of those products and services—even more incentive to avoid American products and turn to foreign competitors. It would also likely diminish trust in the security of digital technology and the Internet overall, which would slow future growth of the Internet and Internet-enabled commerce and threaten the primary economic engine of the 21st century. </w:t>
      </w:r>
      <w:r w:rsidRPr="00FD756C">
        <w:rPr>
          <w:sz w:val="10"/>
        </w:rPr>
        <w:t xml:space="preserve">To put it bluntly, </w:t>
      </w:r>
      <w:r w:rsidRPr="007320F3">
        <w:rPr>
          <w:rStyle w:val="StyleUnderline"/>
        </w:rPr>
        <w:t>foreign customers will not want to buy or use online services, hardware</w:t>
      </w:r>
      <w:r>
        <w:rPr>
          <w:rStyle w:val="StyleUnderline"/>
        </w:rPr>
        <w:t xml:space="preserve"> </w:t>
      </w:r>
      <w:r w:rsidRPr="007320F3">
        <w:rPr>
          <w:rStyle w:val="StyleUnderline"/>
        </w:rPr>
        <w:t>products, software products or any other information systems that have been explicitly designed</w:t>
      </w:r>
      <w:r>
        <w:rPr>
          <w:rStyle w:val="StyleUnderline"/>
        </w:rPr>
        <w:t xml:space="preserve"> </w:t>
      </w:r>
      <w:r w:rsidRPr="007320F3">
        <w:rPr>
          <w:rStyle w:val="StyleUnderline"/>
        </w:rPr>
        <w:t>to facilitate backdoor access for the FBI or the NSA</w:t>
      </w:r>
      <w:r w:rsidRPr="00FD756C">
        <w:rPr>
          <w:sz w:val="10"/>
        </w:rPr>
        <w:t xml:space="preserve">.24 </w:t>
      </w:r>
      <w:r w:rsidRPr="007320F3">
        <w:rPr>
          <w:rStyle w:val="StyleUnderline"/>
        </w:rPr>
        <w:t>Nor will many American users</w:t>
      </w:r>
      <w:r w:rsidRPr="00FD756C">
        <w:rPr>
          <w:sz w:val="10"/>
        </w:rPr>
        <w:t xml:space="preserve">, for </w:t>
      </w:r>
      <w:r w:rsidRPr="00FD756C">
        <w:rPr>
          <w:sz w:val="10"/>
        </w:rPr>
        <w:lastRenderedPageBreak/>
        <w:t xml:space="preserve">that matter. </w:t>
      </w:r>
      <w:r w:rsidRPr="007320F3">
        <w:rPr>
          <w:rStyle w:val="StyleUnderline"/>
        </w:rPr>
        <w:t>Instead, they will turn to more secure products that are available for purchase or for free</w:t>
      </w:r>
      <w:r>
        <w:rPr>
          <w:rStyle w:val="StyleUnderline"/>
        </w:rPr>
        <w:t xml:space="preserve"> </w:t>
      </w:r>
      <w:r w:rsidRPr="007320F3">
        <w:rPr>
          <w:rStyle w:val="StyleUnderline"/>
        </w:rPr>
        <w:t>download from sources outside of the U</w:t>
      </w:r>
      <w:r w:rsidRPr="00FD756C">
        <w:rPr>
          <w:sz w:val="10"/>
        </w:rPr>
        <w:t xml:space="preserve">nited </w:t>
      </w:r>
      <w:r w:rsidRPr="007320F3">
        <w:rPr>
          <w:rStyle w:val="StyleUnderline"/>
        </w:rPr>
        <w:t>S</w:t>
      </w:r>
      <w:r w:rsidRPr="00FD756C">
        <w:rPr>
          <w:sz w:val="10"/>
        </w:rPr>
        <w:t xml:space="preserve">tates, which is a major reason why… 4. </w:t>
      </w:r>
      <w:r w:rsidRPr="007320F3">
        <w:rPr>
          <w:rStyle w:val="StyleUnderline"/>
        </w:rPr>
        <w:t xml:space="preserve">It would </w:t>
      </w:r>
      <w:r w:rsidRPr="00FE4F88">
        <w:rPr>
          <w:rStyle w:val="Emphasis"/>
        </w:rPr>
        <w:t>not succeed</w:t>
      </w:r>
      <w:r w:rsidRPr="007320F3">
        <w:rPr>
          <w:rStyle w:val="StyleUnderline"/>
        </w:rPr>
        <w:t xml:space="preserve"> at keeping bad actors from using </w:t>
      </w:r>
      <w:r w:rsidRPr="00FE4F88">
        <w:rPr>
          <w:rStyle w:val="Emphasis"/>
        </w:rPr>
        <w:t>unbreakable encryption</w:t>
      </w:r>
      <w:r w:rsidRPr="00FD756C">
        <w:rPr>
          <w:sz w:val="10"/>
        </w:rPr>
        <w:t xml:space="preserve">. Encryption technology and the ability to create it was </w:t>
      </w:r>
      <w:r w:rsidRPr="00FE4F88">
        <w:rPr>
          <w:rStyle w:val="Emphasis"/>
        </w:rPr>
        <w:t>already becoming widespread</w:t>
      </w:r>
      <w:r w:rsidRPr="007320F3">
        <w:rPr>
          <w:rStyle w:val="StyleUnderline"/>
        </w:rPr>
        <w:t xml:space="preserve"> during the</w:t>
      </w:r>
      <w:r>
        <w:rPr>
          <w:rStyle w:val="StyleUnderline"/>
        </w:rPr>
        <w:t xml:space="preserve"> </w:t>
      </w:r>
      <w:r w:rsidRPr="007320F3">
        <w:rPr>
          <w:rStyle w:val="StyleUnderline"/>
        </w:rPr>
        <w:t>original Crypto Wars</w:t>
      </w:r>
      <w:r w:rsidRPr="00FD756C">
        <w:rPr>
          <w:sz w:val="10"/>
        </w:rPr>
        <w:t xml:space="preserve">,25 </w:t>
      </w:r>
      <w:r w:rsidRPr="007320F3">
        <w:rPr>
          <w:rStyle w:val="StyleUnderline"/>
        </w:rPr>
        <w:t xml:space="preserve">and at this point is </w:t>
      </w:r>
      <w:r w:rsidRPr="00FE4F88">
        <w:rPr>
          <w:rStyle w:val="Emphasis"/>
        </w:rPr>
        <w:t>nearly ubiquitous</w:t>
      </w:r>
      <w:r w:rsidRPr="00FD756C">
        <w:rPr>
          <w:sz w:val="10"/>
        </w:rPr>
        <w:t xml:space="preserve">. And, as was true then, much of that technology is </w:t>
      </w:r>
      <w:r w:rsidRPr="007320F3">
        <w:rPr>
          <w:rStyle w:val="StyleUnderline"/>
        </w:rPr>
        <w:t>free and open source</w:t>
      </w:r>
      <w:r w:rsidRPr="00FD756C">
        <w:rPr>
          <w:sz w:val="10"/>
        </w:rPr>
        <w:t xml:space="preserve">. For example, there are the open source versions of PGP encryption software that are still the most popular end-to-end email encryption solution, the OpenSSL software library that has long been used to encrypt vast amounts of every-day web traffic, open source disk encryption programs like TrueCrypt, the open source Off-The-Record instant messaging encryption protocol used by a wide variety of IM clients, and the TOR onion routing software originally developed by the Naval Research Laboratory that is now widely used to circumvent oppressive governments’ censorship regimes and allow for anonymous online browsing.26 </w:t>
      </w:r>
      <w:r w:rsidRPr="007320F3">
        <w:rPr>
          <w:rStyle w:val="StyleUnderline"/>
        </w:rPr>
        <w:t>A government mandate prohibiting U.S. companies from offering products or</w:t>
      </w:r>
      <w:r>
        <w:rPr>
          <w:rStyle w:val="StyleUnderline"/>
        </w:rPr>
        <w:t xml:space="preserve"> </w:t>
      </w:r>
      <w:r w:rsidRPr="007320F3">
        <w:rPr>
          <w:rStyle w:val="StyleUnderline"/>
        </w:rPr>
        <w:t>services with unbreakable encryption is of little use when foreign companies can and will offer</w:t>
      </w:r>
      <w:r>
        <w:rPr>
          <w:rStyle w:val="StyleUnderline"/>
        </w:rPr>
        <w:t xml:space="preserve"> </w:t>
      </w:r>
      <w:r w:rsidRPr="007320F3">
        <w:rPr>
          <w:rStyle w:val="StyleUnderline"/>
        </w:rPr>
        <w:t>more secure products and services, and when an independent coder anywhere on the planet has</w:t>
      </w:r>
      <w:r>
        <w:rPr>
          <w:rStyle w:val="StyleUnderline"/>
        </w:rPr>
        <w:t xml:space="preserve"> </w:t>
      </w:r>
      <w:r w:rsidRPr="007320F3">
        <w:rPr>
          <w:rStyle w:val="StyleUnderline"/>
        </w:rPr>
        <w:t>the resources to create and distribute free tools for encrypting your communications or the data</w:t>
      </w:r>
      <w:r>
        <w:rPr>
          <w:rStyle w:val="StyleUnderline"/>
        </w:rPr>
        <w:t xml:space="preserve"> </w:t>
      </w:r>
      <w:r w:rsidRPr="007320F3">
        <w:rPr>
          <w:rStyle w:val="StyleUnderline"/>
        </w:rPr>
        <w:t>stored on your mobile devices</w:t>
      </w:r>
      <w:r w:rsidRPr="00FD756C">
        <w:rPr>
          <w:sz w:val="10"/>
        </w:rPr>
        <w:t>. As former Homeland Security Secretary Michael Chertoff recently put it, “[</w:t>
      </w:r>
      <w:r w:rsidRPr="007320F3">
        <w:rPr>
          <w:rStyle w:val="StyleUnderline"/>
        </w:rPr>
        <w:t>T]hat genie is not going back in the bottle</w:t>
      </w:r>
      <w:r w:rsidRPr="00FD756C">
        <w:rPr>
          <w:sz w:val="10"/>
        </w:rPr>
        <w:t xml:space="preserve">.”27 The result is that </w:t>
      </w:r>
      <w:r w:rsidRPr="007320F3">
        <w:rPr>
          <w:rStyle w:val="StyleUnderline"/>
        </w:rPr>
        <w:t>a U.S. government-mandated backdoor into the encrypted products and services</w:t>
      </w:r>
      <w:r>
        <w:rPr>
          <w:rStyle w:val="StyleUnderline"/>
        </w:rPr>
        <w:t xml:space="preserve"> </w:t>
      </w:r>
      <w:r w:rsidRPr="007320F3">
        <w:rPr>
          <w:rStyle w:val="StyleUnderline"/>
        </w:rPr>
        <w:t>of U.S. companies, while undermining the information security of millions</w:t>
      </w:r>
      <w:r w:rsidRPr="00FD756C">
        <w:rPr>
          <w:sz w:val="10"/>
        </w:rPr>
        <w:t xml:space="preserve"> of ordinary Americans </w:t>
      </w:r>
      <w:r w:rsidRPr="007320F3">
        <w:rPr>
          <w:rStyle w:val="StyleUnderline"/>
        </w:rPr>
        <w:t>and the economic security of the American tech industry, would do little to prevent</w:t>
      </w:r>
      <w:r>
        <w:rPr>
          <w:rStyle w:val="StyleUnderline"/>
        </w:rPr>
        <w:t xml:space="preserve"> </w:t>
      </w:r>
      <w:r w:rsidRPr="007320F3">
        <w:rPr>
          <w:rStyle w:val="StyleUnderline"/>
        </w:rPr>
        <w:t>bad actors from taking advantage of strong encryption</w:t>
      </w:r>
      <w:r w:rsidRPr="00FD756C">
        <w:rPr>
          <w:sz w:val="10"/>
        </w:rPr>
        <w:t xml:space="preserve">. Or, as PGP’s inventor Phil Zimmerman famously said in the 90s: “If privacy is outlawed, only outlaws will have privacy.”28 Not only is such a mandate </w:t>
      </w:r>
      <w:r w:rsidRPr="007320F3">
        <w:rPr>
          <w:rStyle w:val="StyleUnderline"/>
        </w:rPr>
        <w:t xml:space="preserve">likely to be </w:t>
      </w:r>
      <w:r w:rsidRPr="00FE4F88">
        <w:rPr>
          <w:rStyle w:val="Emphasis"/>
        </w:rPr>
        <w:t>ineffective</w:t>
      </w:r>
      <w:r w:rsidRPr="00FD756C">
        <w:rPr>
          <w:sz w:val="10"/>
        </w:rPr>
        <w:t xml:space="preserve">, </w:t>
      </w:r>
      <w:r w:rsidRPr="00FE4F88">
        <w:rPr>
          <w:rStyle w:val="StyleUnderline"/>
        </w:rPr>
        <w:t>but also</w:t>
      </w:r>
      <w:r w:rsidRPr="00FD756C">
        <w:rPr>
          <w:sz w:val="10"/>
        </w:rPr>
        <w:t xml:space="preserve">… 5. </w:t>
      </w:r>
      <w:r w:rsidRPr="007320F3">
        <w:rPr>
          <w:rStyle w:val="StyleUnderline"/>
        </w:rPr>
        <w:t xml:space="preserve">It’s </w:t>
      </w:r>
      <w:r w:rsidRPr="00FE4F88">
        <w:rPr>
          <w:rStyle w:val="Emphasis"/>
        </w:rPr>
        <w:t>unnecessary</w:t>
      </w:r>
      <w:r w:rsidRPr="007320F3">
        <w:rPr>
          <w:rStyle w:val="StyleUnderline"/>
        </w:rPr>
        <w:t xml:space="preserve"> in order to keep us safe from criminals—but strong encryption is</w:t>
      </w:r>
      <w:r w:rsidRPr="00FD756C">
        <w:rPr>
          <w:sz w:val="10"/>
        </w:rPr>
        <w:t xml:space="preserve">. So far, the </w:t>
      </w:r>
      <w:r w:rsidRPr="007320F3">
        <w:rPr>
          <w:rStyle w:val="StyleUnderline"/>
        </w:rPr>
        <w:t>opponents of strong device encryption have failed to offer any compelling examples</w:t>
      </w:r>
      <w:r>
        <w:rPr>
          <w:rStyle w:val="StyleUnderline"/>
        </w:rPr>
        <w:t xml:space="preserve"> </w:t>
      </w:r>
      <w:r w:rsidRPr="007320F3">
        <w:rPr>
          <w:rStyle w:val="StyleUnderline"/>
        </w:rPr>
        <w:t>where such encryption seriously hindered a criminal investigation or prosecution</w:t>
      </w:r>
      <w:r w:rsidRPr="00FD756C">
        <w:rPr>
          <w:sz w:val="10"/>
        </w:rPr>
        <w:t xml:space="preserve">. FBI Director Comey did offer, in his October speech on the subject, four examples of cases where cellphone-derived evidence was supposedly critical to a solving a crime, but those </w:t>
      </w:r>
      <w:r w:rsidRPr="007320F3">
        <w:rPr>
          <w:rStyle w:val="StyleUnderline"/>
        </w:rPr>
        <w:t xml:space="preserve">examples were </w:t>
      </w:r>
      <w:r w:rsidRPr="00FE4F88">
        <w:rPr>
          <w:rStyle w:val="Emphasis"/>
        </w:rPr>
        <w:t>quickly</w:t>
      </w:r>
      <w:r>
        <w:rPr>
          <w:rStyle w:val="Emphasis"/>
        </w:rPr>
        <w:t xml:space="preserve"> </w:t>
      </w:r>
      <w:r w:rsidRPr="00FE4F88">
        <w:rPr>
          <w:rStyle w:val="Emphasis"/>
        </w:rPr>
        <w:t>debunked</w:t>
      </w:r>
      <w:r w:rsidRPr="007320F3">
        <w:rPr>
          <w:rStyle w:val="StyleUnderline"/>
        </w:rPr>
        <w:t xml:space="preserve"> by the press</w:t>
      </w:r>
      <w:r w:rsidRPr="00FD756C">
        <w:rPr>
          <w:sz w:val="10"/>
        </w:rPr>
        <w:t xml:space="preserve">.29 During the same event, Director Comey came up empty when asked for a real-world example where encryption actually stymied an investigation. 30 And in March he admitted to the House Appropriations Committee in March that he wasn’t in a position to offer “a percentage or number” of cases affected by encrypted devices.31 Meanwhile, in the realm of law enforcement wiretaps of phone and Internet communications, </w:t>
      </w:r>
      <w:r w:rsidRPr="007320F3">
        <w:rPr>
          <w:rStyle w:val="StyleUnderline"/>
        </w:rPr>
        <w:t>where numbers are available</w:t>
      </w:r>
      <w:r>
        <w:rPr>
          <w:rStyle w:val="StyleUnderline"/>
        </w:rPr>
        <w:t xml:space="preserve"> </w:t>
      </w:r>
      <w:r w:rsidRPr="007320F3">
        <w:rPr>
          <w:rStyle w:val="StyleUnderline"/>
        </w:rPr>
        <w:t>via annual reports by the Administrative Office of the U.S. Courts</w:t>
      </w:r>
      <w:r w:rsidRPr="00FD756C">
        <w:rPr>
          <w:sz w:val="10"/>
        </w:rPr>
        <w:t xml:space="preserve">, the number of cases where encryption has posed a problem is miniscule. Specifically, according to the report issued </w:t>
      </w:r>
      <w:r w:rsidRPr="003130A2">
        <w:rPr>
          <w:rStyle w:val="StyleUnderline"/>
        </w:rPr>
        <w:t>in 2014</w:t>
      </w:r>
      <w:r w:rsidRPr="00FD756C">
        <w:rPr>
          <w:sz w:val="10"/>
        </w:rPr>
        <w:t xml:space="preserve">, of the over 3,576 wiretaps conducted by federal and state law enforcement in 2013, encryption was encountered in only 41 cases, and the police were able to obtain the plain text of the encrypted communications in 32 of those 41 cases. 32 So, </w:t>
      </w:r>
      <w:r w:rsidRPr="003130A2">
        <w:rPr>
          <w:rStyle w:val="StyleUnderline"/>
        </w:rPr>
        <w:t>strong encryption posed a problem in</w:t>
      </w:r>
      <w:r>
        <w:rPr>
          <w:rStyle w:val="StyleUnderline"/>
        </w:rPr>
        <w:t xml:space="preserve"> </w:t>
      </w:r>
      <w:r w:rsidRPr="00FE4F88">
        <w:rPr>
          <w:rStyle w:val="Emphasis"/>
        </w:rPr>
        <w:t>only nine of 3,500</w:t>
      </w:r>
      <w:r w:rsidRPr="003130A2">
        <w:rPr>
          <w:rStyle w:val="StyleUnderline"/>
        </w:rPr>
        <w:t xml:space="preserve"> wiretaps, and that was a record high</w:t>
      </w:r>
      <w:r w:rsidRPr="00FD756C">
        <w:rPr>
          <w:sz w:val="10"/>
        </w:rPr>
        <w:t xml:space="preserve">. Indeed, </w:t>
      </w:r>
      <w:r w:rsidRPr="00FE4F88">
        <w:rPr>
          <w:rStyle w:val="Emphasis"/>
        </w:rPr>
        <w:t>rather than “going dark</w:t>
      </w:r>
      <w:r w:rsidRPr="00FE4F88">
        <w:rPr>
          <w:rStyle w:val="StyleUnderline"/>
        </w:rPr>
        <w:t xml:space="preserve">,” </w:t>
      </w:r>
      <w:r w:rsidRPr="003130A2">
        <w:rPr>
          <w:rStyle w:val="StyleUnderline"/>
        </w:rPr>
        <w:t>there’s good reason to believe that thanks to the growing role</w:t>
      </w:r>
      <w:r>
        <w:rPr>
          <w:rStyle w:val="StyleUnderline"/>
        </w:rPr>
        <w:t xml:space="preserve"> </w:t>
      </w:r>
      <w:r w:rsidRPr="003130A2">
        <w:rPr>
          <w:rStyle w:val="StyleUnderline"/>
        </w:rPr>
        <w:t>played by digital technology in nearly all aspects of our lives—and especially thanks to the</w:t>
      </w:r>
      <w:r>
        <w:rPr>
          <w:rStyle w:val="StyleUnderline"/>
        </w:rPr>
        <w:t xml:space="preserve"> </w:t>
      </w:r>
      <w:r w:rsidRPr="003130A2">
        <w:rPr>
          <w:rStyle w:val="StyleUnderline"/>
        </w:rPr>
        <w:t>prevalence of smartphones—law enforcement is in the midst of a “</w:t>
      </w:r>
      <w:r w:rsidRPr="00FE4F88">
        <w:rPr>
          <w:rStyle w:val="Emphasis"/>
        </w:rPr>
        <w:t>golden age of surveillance</w:t>
      </w:r>
      <w:r w:rsidRPr="003130A2">
        <w:rPr>
          <w:rStyle w:val="StyleUnderline"/>
        </w:rPr>
        <w:t>”</w:t>
      </w:r>
      <w:r>
        <w:rPr>
          <w:rStyle w:val="StyleUnderline"/>
        </w:rPr>
        <w:t xml:space="preserve"> </w:t>
      </w:r>
      <w:r w:rsidRPr="003130A2">
        <w:rPr>
          <w:rStyle w:val="StyleUnderline"/>
        </w:rPr>
        <w:t>where they can access more data about what we say, where we go, what we do, and with whom</w:t>
      </w:r>
      <w:r>
        <w:rPr>
          <w:rStyle w:val="StyleUnderline"/>
        </w:rPr>
        <w:t xml:space="preserve"> </w:t>
      </w:r>
      <w:r w:rsidRPr="003130A2">
        <w:rPr>
          <w:rStyle w:val="StyleUnderline"/>
        </w:rPr>
        <w:t>we associate and communicate than ever before</w:t>
      </w:r>
      <w:r w:rsidRPr="00FD756C">
        <w:rPr>
          <w:sz w:val="10"/>
        </w:rPr>
        <w:t xml:space="preserve">.33 Indeed, as a number of law enforcement and intelligence officials have acknowledged, </w:t>
      </w:r>
      <w:r w:rsidRPr="00FE4F88">
        <w:rPr>
          <w:rStyle w:val="Emphasis"/>
        </w:rPr>
        <w:t>metadata</w:t>
      </w:r>
      <w:r w:rsidRPr="003130A2">
        <w:rPr>
          <w:rStyle w:val="StyleUnderline"/>
        </w:rPr>
        <w:t xml:space="preserve"> about private communications can be just as</w:t>
      </w:r>
      <w:r>
        <w:rPr>
          <w:rStyle w:val="StyleUnderline"/>
        </w:rPr>
        <w:t xml:space="preserve"> </w:t>
      </w:r>
      <w:r w:rsidRPr="003130A2">
        <w:rPr>
          <w:rStyle w:val="StyleUnderline"/>
        </w:rPr>
        <w:t>revealing if not more revealing than the contents of those messages themselves</w:t>
      </w:r>
      <w:r w:rsidRPr="00FD756C">
        <w:rPr>
          <w:sz w:val="10"/>
        </w:rPr>
        <w:t xml:space="preserve">. 34 This golden age of surveillance </w:t>
      </w:r>
      <w:r w:rsidRPr="003130A2">
        <w:rPr>
          <w:rStyle w:val="StyleUnderline"/>
        </w:rPr>
        <w:t>promises to get even brighter for law enforcement with the rise of the</w:t>
      </w:r>
      <w:r w:rsidRPr="00FD756C">
        <w:rPr>
          <w:sz w:val="10"/>
        </w:rPr>
        <w:t xml:space="preserve"> so-called “</w:t>
      </w:r>
      <w:r w:rsidRPr="00FE4F88">
        <w:rPr>
          <w:rStyle w:val="Emphasis"/>
        </w:rPr>
        <w:t>Internet of Things</w:t>
      </w:r>
      <w:r w:rsidRPr="00FD756C">
        <w:rPr>
          <w:sz w:val="10"/>
        </w:rPr>
        <w:t xml:space="preserve">”, </w:t>
      </w:r>
      <w:r w:rsidRPr="003130A2">
        <w:rPr>
          <w:rStyle w:val="StyleUnderline"/>
        </w:rPr>
        <w:t>where fine-grained data about everything from our electricity</w:t>
      </w:r>
      <w:r>
        <w:rPr>
          <w:rStyle w:val="StyleUnderline"/>
        </w:rPr>
        <w:t xml:space="preserve"> </w:t>
      </w:r>
      <w:r w:rsidRPr="003130A2">
        <w:rPr>
          <w:rStyle w:val="StyleUnderline"/>
        </w:rPr>
        <w:t>consumption to the contents of our refrigerators to the behavior of our medical implants will be</w:t>
      </w:r>
      <w:r>
        <w:rPr>
          <w:rStyle w:val="StyleUnderline"/>
        </w:rPr>
        <w:t xml:space="preserve"> </w:t>
      </w:r>
      <w:r w:rsidRPr="003130A2">
        <w:rPr>
          <w:rStyle w:val="StyleUnderline"/>
        </w:rPr>
        <w:t>available to prosecutors</w:t>
      </w:r>
      <w:r w:rsidRPr="00FD756C">
        <w:rPr>
          <w:sz w:val="10"/>
        </w:rPr>
        <w:t xml:space="preserve">.35 Meanwhile, </w:t>
      </w:r>
      <w:r w:rsidRPr="003130A2">
        <w:rPr>
          <w:rStyle w:val="StyleUnderline"/>
        </w:rPr>
        <w:t>much of the data stored on the encrypted</w:t>
      </w:r>
      <w:r w:rsidRPr="00FD756C">
        <w:rPr>
          <w:sz w:val="10"/>
        </w:rPr>
        <w:t xml:space="preserve"> Apple and Android </w:t>
      </w:r>
      <w:r w:rsidRPr="003130A2">
        <w:rPr>
          <w:rStyle w:val="StyleUnderline"/>
        </w:rPr>
        <w:t>cellphones that have</w:t>
      </w:r>
      <w:r>
        <w:rPr>
          <w:rStyle w:val="StyleUnderline"/>
        </w:rPr>
        <w:t xml:space="preserve"> </w:t>
      </w:r>
      <w:r w:rsidRPr="003130A2">
        <w:rPr>
          <w:rStyle w:val="StyleUnderline"/>
        </w:rPr>
        <w:t>caused so much concern are also backed up to</w:t>
      </w:r>
      <w:r w:rsidRPr="00FD756C">
        <w:rPr>
          <w:sz w:val="10"/>
        </w:rPr>
        <w:t xml:space="preserve"> Apple and Google </w:t>
      </w:r>
      <w:r w:rsidRPr="003130A2">
        <w:rPr>
          <w:rStyle w:val="StyleUnderline"/>
        </w:rPr>
        <w:t>servers in the Internet “</w:t>
      </w:r>
      <w:r w:rsidRPr="00FE4F88">
        <w:rPr>
          <w:rStyle w:val="Emphasis"/>
        </w:rPr>
        <w:t>cloud</w:t>
      </w:r>
      <w:r w:rsidRPr="003130A2">
        <w:rPr>
          <w:rStyle w:val="StyleUnderline"/>
        </w:rPr>
        <w:t>”</w:t>
      </w:r>
      <w:r>
        <w:rPr>
          <w:rStyle w:val="StyleUnderline"/>
        </w:rPr>
        <w:t xml:space="preserve"> </w:t>
      </w:r>
      <w:r w:rsidRPr="003130A2">
        <w:rPr>
          <w:rStyle w:val="StyleUnderline"/>
        </w:rPr>
        <w:t>and available via legal process served on those companies</w:t>
      </w:r>
      <w:r w:rsidRPr="00FD756C">
        <w:rPr>
          <w:sz w:val="10"/>
        </w:rPr>
        <w:t xml:space="preserve">.36 </w:t>
      </w:r>
      <w:r w:rsidRPr="003130A2">
        <w:rPr>
          <w:rStyle w:val="StyleUnderline"/>
        </w:rPr>
        <w:t>That which is not available via the</w:t>
      </w:r>
      <w:r>
        <w:rPr>
          <w:rStyle w:val="StyleUnderline"/>
        </w:rPr>
        <w:t xml:space="preserve"> </w:t>
      </w:r>
      <w:r w:rsidRPr="003130A2">
        <w:rPr>
          <w:rStyle w:val="StyleUnderline"/>
        </w:rPr>
        <w:t xml:space="preserve">cloud will in many cases be obtainable simply by having a court compel the suspect to </w:t>
      </w:r>
      <w:r w:rsidRPr="00FE4F88">
        <w:rPr>
          <w:rStyle w:val="Emphasis"/>
        </w:rPr>
        <w:t>hand over</w:t>
      </w:r>
      <w:r>
        <w:rPr>
          <w:rStyle w:val="Emphasis"/>
        </w:rPr>
        <w:t xml:space="preserve"> </w:t>
      </w:r>
      <w:r w:rsidRPr="00FE4F88">
        <w:rPr>
          <w:rStyle w:val="Emphasis"/>
        </w:rPr>
        <w:t>the data</w:t>
      </w:r>
      <w:r w:rsidRPr="003130A2">
        <w:rPr>
          <w:rStyle w:val="StyleUnderline"/>
        </w:rPr>
        <w:t xml:space="preserve"> or else face jail time for contempt</w:t>
      </w:r>
      <w:r w:rsidRPr="00FD756C">
        <w:rPr>
          <w:sz w:val="10"/>
        </w:rPr>
        <w:t xml:space="preserve">.37 And for cases where notice to the suspect is not desirable, </w:t>
      </w:r>
      <w:r w:rsidRPr="003130A2">
        <w:rPr>
          <w:rStyle w:val="StyleUnderline"/>
        </w:rPr>
        <w:t>encrypted data or communications that cannot be obtained from the cloud might even</w:t>
      </w:r>
      <w:r>
        <w:rPr>
          <w:rStyle w:val="StyleUnderline"/>
        </w:rPr>
        <w:t xml:space="preserve"> </w:t>
      </w:r>
      <w:r w:rsidRPr="003130A2">
        <w:rPr>
          <w:rStyle w:val="StyleUnderline"/>
        </w:rPr>
        <w:t xml:space="preserve">be obtained by government investigators </w:t>
      </w:r>
      <w:r w:rsidRPr="00FE4F88">
        <w:rPr>
          <w:rStyle w:val="Emphasis"/>
        </w:rPr>
        <w:t>secretly hacking</w:t>
      </w:r>
      <w:r w:rsidRPr="003130A2">
        <w:rPr>
          <w:rStyle w:val="StyleUnderline"/>
        </w:rPr>
        <w:t xml:space="preserve"> into suspects’ devices from afar over</w:t>
      </w:r>
      <w:r>
        <w:rPr>
          <w:rStyle w:val="StyleUnderline"/>
        </w:rPr>
        <w:t xml:space="preserve"> </w:t>
      </w:r>
      <w:r w:rsidRPr="003130A2">
        <w:rPr>
          <w:rStyle w:val="StyleUnderline"/>
        </w:rPr>
        <w:t>the Internet, a law enforcement technique that is worrisomely on the rise despite constitutional</w:t>
      </w:r>
      <w:r>
        <w:rPr>
          <w:rStyle w:val="StyleUnderline"/>
        </w:rPr>
        <w:t xml:space="preserve"> </w:t>
      </w:r>
      <w:r w:rsidRPr="003130A2">
        <w:rPr>
          <w:rStyle w:val="StyleUnderline"/>
        </w:rPr>
        <w:t>concerns</w:t>
      </w:r>
      <w:r w:rsidRPr="00FD756C">
        <w:rPr>
          <w:sz w:val="10"/>
        </w:rPr>
        <w:t xml:space="preserve">. 38 </w:t>
      </w:r>
      <w:r w:rsidRPr="00113A62">
        <w:rPr>
          <w:rStyle w:val="StyleUnderline"/>
        </w:rPr>
        <w:t xml:space="preserve">With few examples of encryption posing a serious challenge for law enforcement, and a </w:t>
      </w:r>
      <w:r w:rsidRPr="00FE4F88">
        <w:rPr>
          <w:rStyle w:val="Emphasis"/>
        </w:rPr>
        <w:t>wide</w:t>
      </w:r>
      <w:r>
        <w:rPr>
          <w:rStyle w:val="Emphasis"/>
        </w:rPr>
        <w:t xml:space="preserve"> </w:t>
      </w:r>
      <w:r w:rsidRPr="00FE4F88">
        <w:rPr>
          <w:rStyle w:val="Emphasis"/>
        </w:rPr>
        <w:t>variety</w:t>
      </w:r>
      <w:r w:rsidRPr="00113A62">
        <w:rPr>
          <w:rStyle w:val="StyleUnderline"/>
        </w:rPr>
        <w:t xml:space="preserve"> of </w:t>
      </w:r>
      <w:r w:rsidRPr="00FE4F88">
        <w:rPr>
          <w:rStyle w:val="Emphasis"/>
        </w:rPr>
        <w:t>other ways</w:t>
      </w:r>
      <w:r w:rsidRPr="00113A62">
        <w:rPr>
          <w:rStyle w:val="StyleUnderline"/>
        </w:rPr>
        <w:t xml:space="preserve"> for law enforcement to obtain a wide variety of information from or about</w:t>
      </w:r>
      <w:r>
        <w:rPr>
          <w:rStyle w:val="StyleUnderline"/>
        </w:rPr>
        <w:t xml:space="preserve"> </w:t>
      </w:r>
      <w:r w:rsidRPr="00113A62">
        <w:rPr>
          <w:rStyle w:val="StyleUnderline"/>
        </w:rPr>
        <w:t>suspects, the necessity of encryption backdoors to better combat crime is unclear at best. What is</w:t>
      </w:r>
      <w:r>
        <w:rPr>
          <w:rStyle w:val="StyleUnderline"/>
        </w:rPr>
        <w:t xml:space="preserve"> </w:t>
      </w:r>
      <w:r w:rsidRPr="00113A62">
        <w:rPr>
          <w:rStyle w:val="StyleUnderline"/>
        </w:rPr>
        <w:t>absolutely clear, however, is</w:t>
      </w:r>
      <w:r w:rsidRPr="00FD756C">
        <w:rPr>
          <w:sz w:val="10"/>
        </w:rPr>
        <w:t xml:space="preserve"> a fact that Representative Bob Goodlatte attested to back in 1997: </w:t>
      </w:r>
      <w:r w:rsidRPr="00FE4F88">
        <w:rPr>
          <w:rStyle w:val="Emphasis"/>
        </w:rPr>
        <w:t>Strong encryption prevents crime</w:t>
      </w:r>
      <w:r w:rsidRPr="00FD756C">
        <w:rPr>
          <w:sz w:val="10"/>
        </w:rPr>
        <w:t xml:space="preserve">. Just as dead-bolt locks and alarm systems help people protect their homes against intruders, thereby assisting law enforcement in preventing crime, strong encryption </w:t>
      </w:r>
      <w:r w:rsidRPr="00113A62">
        <w:rPr>
          <w:rStyle w:val="StyleUnderline"/>
        </w:rPr>
        <w:t>allows people to protect their digital communications and</w:t>
      </w:r>
      <w:r>
        <w:rPr>
          <w:rStyle w:val="StyleUnderline"/>
        </w:rPr>
        <w:t xml:space="preserve"> </w:t>
      </w:r>
      <w:r w:rsidRPr="00113A62">
        <w:rPr>
          <w:rStyle w:val="StyleUnderline"/>
        </w:rPr>
        <w:t>computer systems against criminal hackers and computer thieves</w:t>
      </w:r>
      <w:r w:rsidRPr="00FD756C">
        <w:rPr>
          <w:sz w:val="10"/>
        </w:rPr>
        <w:t xml:space="preserve">. The blue-ribbon National Research Council said it best, concluding that strong encryption supports both law enforcement efforts and our national security, while protecting the proprietary information of U.S. businesses.39 </w:t>
      </w:r>
      <w:r w:rsidRPr="00113A62">
        <w:rPr>
          <w:rStyle w:val="StyleUnderline"/>
        </w:rPr>
        <w:t>It is even more true now than it was nearly twenty years ago: encryption makes us all safer</w:t>
      </w:r>
      <w:r w:rsidRPr="00FD756C">
        <w:rPr>
          <w:sz w:val="10"/>
        </w:rPr>
        <w:t xml:space="preserve">,40 </w:t>
      </w:r>
      <w:r w:rsidRPr="00113A62">
        <w:rPr>
          <w:rStyle w:val="StyleUnderline"/>
        </w:rPr>
        <w:t>and</w:t>
      </w:r>
      <w:r>
        <w:rPr>
          <w:rStyle w:val="StyleUnderline"/>
        </w:rPr>
        <w:t xml:space="preserve"> </w:t>
      </w:r>
      <w:r w:rsidRPr="00113A62">
        <w:rPr>
          <w:rStyle w:val="StyleUnderline"/>
        </w:rPr>
        <w:t>default encryption on smartphones especially so</w:t>
      </w:r>
      <w:r w:rsidRPr="00FD756C">
        <w:rPr>
          <w:sz w:val="10"/>
        </w:rPr>
        <w:t xml:space="preserve">. There is a growing epidemic of smartphone theft, with 3.1 million stolen in the U.S. in 2013, nearly double the number of smartphones stolen in 2012.41 The vast amount of personal information on those devices makes them especially attractive targets for criminals aiming to commit identify theft or other crimes of fraud, or even to commit violent crimes or further acts of theft against the phone’s owner. Yet over a third of consumers fail to activate even the simplest security mechanisms on their mobile devices.42 That is why </w:t>
      </w:r>
      <w:r w:rsidRPr="00113A62">
        <w:rPr>
          <w:rStyle w:val="StyleUnderline"/>
        </w:rPr>
        <w:t>the FBI itself used to advise consumers with smartphones to turn their encryption on—</w:t>
      </w:r>
      <w:r>
        <w:rPr>
          <w:rStyle w:val="StyleUnderline"/>
        </w:rPr>
        <w:t xml:space="preserve"> </w:t>
      </w:r>
      <w:r w:rsidRPr="00113A62">
        <w:rPr>
          <w:rStyle w:val="StyleUnderline"/>
        </w:rPr>
        <w:t>until abruptly changing course and deleting that advice from its website last month</w:t>
      </w:r>
      <w:r w:rsidRPr="00FD756C">
        <w:rPr>
          <w:sz w:val="10"/>
        </w:rPr>
        <w:t xml:space="preserve">.43 By taking this step for their customers and turning on encryption by default, mobile operating system vendors have completely eliminated the risk of those crimes occurring, significantly discouraged thieves from bothering to steal smartphones in the first place, and ensured that those phones’ contents will remain secure even if they are stolen. A necessary consequence, of course, is that the contents will also remain secure if the phone is seized by law enforcement. 6. It would undermine and turn on its head the Fourth Amendment right to be secure in our papers and effects. The Fourth Amendment gives individuals the right to be secure in their papers and effects, prohibiting unreasonable searches and seizures and requiring that any warrant authorizing such a government invasion be issued by a court based on a showing of probable cause.44 As indicated by recent Supreme Court cases, the need for vigorous enforcement of that right has become even more acute in the context of powerful digital technologies. Most recently, a unanimous Supreme Court in the case of Riley v. California decided to require warrants for the search of a cellphone in the possession of an arrestee, based on the unprecedented amount of private data that may be stored on such devices even though such searches incident to arrest have traditionally been allowed without a warrant.45 As the Court explained, many cell phones “are in fact minicomputers that also happen to have the capacity to be used as a telephone. They could just as easily be called cameras, video players, rolodexes, calendars, tape recorders, libraries, diaries, albums, televisions, maps, or newspapers.”46 These devices, with “immense storage capacity,” can hold “every picture [their users] have taken, or every book or article they have read,” and “even the most basic phones that sell for less than $20 might hold photographs, picture messages, text messages, Internet browsing history, a calendar, a thousand-entry phone book, and so on.”47 Ultimately, as the Supreme Court explicitly held, the search of a modern electronic device such as a smartphone or a computer is more privacy invasive than even “the most exhaustive search of a house.” 48 As the Court concluded in Riley, “We cannot deny that our decision today will have an impact on the ability of law enforcement to combat crime. Cell phones have become important tools in facilitating coordination and communication among members of criminal enterprises, and can provide valuable incriminating information about dangerous criminals. Privacy comes at a cost.”49 The court did not pretend that requiring warrants for searches of cellphones seized incident to arrest did not risk diminishing law enforcement’s effectiveness—it simply recognized that allowing such warrantless searches posed an even greater risk to our Fourth Amendment rights considering the scope of data available on those phones. The court made a similar calculus in the 2012 case of U.S. v. Jones when it decided that the comprehensive long-term tracking of a car’s movements on public roads using GPS technology constituted a search under the Fourth Amendment, even though tracking that only reveals information that would have been visible from public space would not traditionally be considered to violate a suspect’s Fourth Amendment-based reasonable expectation of privacy.50 Both the Jones and Riley cases can be viewed as the Court’s attempt to compensate for the sharp increase in the government’s surveillance capabilities thanks to digital technology by ratcheting up legal protections against government searches.51 </w:t>
      </w:r>
      <w:r w:rsidRPr="00113A62">
        <w:rPr>
          <w:rStyle w:val="StyleUnderline"/>
        </w:rPr>
        <w:t>The use of encryption on cellphones can be seen as a similar means of</w:t>
      </w:r>
      <w:r>
        <w:rPr>
          <w:rStyle w:val="StyleUnderline"/>
        </w:rPr>
        <w:t xml:space="preserve"> </w:t>
      </w:r>
      <w:r w:rsidRPr="00113A62">
        <w:rPr>
          <w:rStyle w:val="StyleUnderline"/>
        </w:rPr>
        <w:t>compensating for the government’s newfound technical powers during this “golden age of</w:t>
      </w:r>
      <w:r>
        <w:rPr>
          <w:rStyle w:val="StyleUnderline"/>
        </w:rPr>
        <w:t xml:space="preserve"> </w:t>
      </w:r>
      <w:r w:rsidRPr="00113A62">
        <w:rPr>
          <w:rStyle w:val="StyleUnderline"/>
        </w:rPr>
        <w:t>surveillance,” using technology instead of the law to help restore the balance between</w:t>
      </w:r>
      <w:r>
        <w:rPr>
          <w:rStyle w:val="StyleUnderline"/>
        </w:rPr>
        <w:t xml:space="preserve"> </w:t>
      </w:r>
      <w:r w:rsidRPr="00113A62">
        <w:rPr>
          <w:rStyle w:val="StyleUnderline"/>
        </w:rPr>
        <w:t>government power and individual power</w:t>
      </w:r>
      <w:r w:rsidRPr="00FD756C">
        <w:rPr>
          <w:sz w:val="10"/>
        </w:rPr>
        <w:t xml:space="preserve"> to something closer to what the Founding Fathers intended. Encryption opponents would push in the other direction and flip our Fourth Amendment rights on their head by instead casting the Fourth </w:t>
      </w:r>
      <w:r w:rsidRPr="00FD756C">
        <w:rPr>
          <w:sz w:val="10"/>
        </w:rPr>
        <w:lastRenderedPageBreak/>
        <w:t xml:space="preserve">Amendment as a right of the government—a right to dictate that the contours of the physical and digital worlds be redesigned to facilitate even easier surveillance.52 But there is no precedent for such a reading of the Fourth Amendment. As former computer crime prosecutor Marc Zwillinger recently put it, I don’t believe that law enforcement has an absolute right to gain access to every way in which two people may choose to communicate… And I don’t think our Founding Fathers would think so, either. The fact that the Constitution offers a process for obtaining a search warrant where there is probable cause is not support for the notion that it should be illegal to make an unbreakable lock. These are two distinct concepts.53 Zwillinger’s comments echoed those made by Senator John Ashcroft during the original Crypto Wars: “There is a concern that the Internet could be used to commit crimes and that advanced encryption could disguise such activity. However, we do not provide the government with phone jacks outside our homes for unlimited wiretaps. Why, then, should we grant government the Orwellian capability to listen at will and in real time to our communications across the Web?”54 Or, as a more recent commentator put it: This argument [that encryption foils the police’s right to obtain evidence with a search warrant] misunderstands the role of the search warrant. A search warrant allows police, with a judge’s approval, to do something they’re not normally allowed to do. It’s an instrument of permission, not compulsion. If the cops get a warrant to search your house, you’re obliged to do nothing except stay out of their way. You’re not compelled to dump your underwear drawers onto your dining room table and slash open your mattress for them. And you’re not placing yourself ‘above the law’ if you have a steel-reinforced door that doesn’t yield to a battering ram.55 The law has never prohibited the creation of unbreakable locks, nor required us to hand our keys over to the government just in case it might need them for an investigation, whether those keys are physical or digital. Indeed, the Founders themselves used ciphers to communicate with each other,56 and presumably would have viewed a demand that they hand over the key to their encryption scheme as abhorrent to their rights—not only their Fourth Amendment right against government intrusion but also their First Amendment right to speak and associate both freely and anonymously. 7. It would threaten First Amendment rights here and free expression around the world. Repeated court challenges to export controls on encryption during the Crypto Wars illustrate how any attempt by the government to limit the distribution of encryption software code, which is itself speech, would raise serious First Amendment concerns. As one federal district court held when considering a First Amendment challenge to 90s-era encryption export controls, This court can find no meaningful difference between computer language…and German or French. All participate in a complex system of understood meanings within specific communities {in this case, that of programmers and mathematicians}.... Contrary to defendants' suggestion, the functionality of language does not make it any less like speech.... Instructions, do-it-yourself manuals, recipes, even technical information about hydrogen bomb construction, are often purely functional; they are also speech.57 The Ninth Circuit Court of Appeals agreed, holding that the challenged encryption export regulations constituted a prior restraint on speech that offends the First Amendment. 58 Therefore, not only would attempting to police the distribution of strong encryption code inside the United States require an endless and ineffective game of Internet whack-a-mole as old and new encryption code proliferated across cyberspace, but the extensive censorship that would be necessary to fight that losing battle would also likely violate the freedom of speech. Similarly, a legal regime that forced individuals to cede their private encryption keys to the government or to their communications providers for law enforcement purposes would also raise novel issues of compelled speech under the First Amendment. </w:t>
      </w:r>
      <w:r w:rsidRPr="00FD756C">
        <w:rPr>
          <w:sz w:val="10"/>
          <w:szCs w:val="14"/>
        </w:rPr>
        <w:t xml:space="preserve">However, the free speech impact of a mandate against unbreakable encryption and in favor of backdoors for government would reach far beyond just the communication of encryption code, and chill a wide variety of online expression. When individuals believe that they may be under surveillance, there is a “chilling effect” that can curb free speech and the free flow of information online.59 If individuals must assume that their online communications are not secure but may instead be acquired by the U.S. government or by anyone else who might exploit an encryption backdoor, they will be much less willing to communicate freely. By contrast, encouraging the availability of strong encryption free of surveillance backdoors can enable free expression both in the United States and around the world, 60 including by stymieing the censorship and surveillance efforts of governments with less respect for human rights than our own. 8. It would encourage countries with poor human rights records to demand backdoor access of their own. The governments of countries like China, 61 India, 62 and the United Arab Emirates63 have proposed a variety of measures that would require companies to implement key escrow systems or other forms of backdoors or stop doing business in those countries, proposals that the United States government has criticized.64 Yet how can the United States credibly criticize, for example, the Chinese government for proposing an anti-terrorism bill that would require U.S. companies to hand over their encryption keys, if we impose a similar requirement here at home? And how are U.S. companies to argue that they cannot implement such requirements and hand over the keys to foreign governments—even those with a history of human rights abuses—if they have already had to do so for the U.S. government? As Marc Zwillinger has pointed out, if the U.S. mandates backdoor access to encrypted data, “multinational companies will not be able to refuse foreign governments that demand [the same] access. Governments could threaten financial sanctions, asset seizures, imprisonment of employees and prohibition against a company’s services in their countries. Consider China, where U.S. companies must comply with government demands in order to do business.” 65 Such a result would be particularly ironic considering the U.S.’s foreign policy goal of promoting Internet Freedom worldwide and in China especially, including the promotion of encryption-based tools to protect privacy and evade censorship.66 Internet Freedom begins at home, and a failure by the United States to protect Americans’ ability to encrypt their data will undermine the right to encrypt and therefore human rights around the world. 67 The U.S. government supports the use of strong encryption abroad as part of our foreign policy objectives, and it should support the same for Americans here in the United States. This is especially true considering that… 9. An overwhelming majority of the House of Representatives and the President’s own hand-picked advisors have already rejected the idea. Echoing the House’s overwhelming support for the SAFE Act during the Crypto Wars of the 90s, an overwhelming and bipartisan majority of the House of Representatives already rejected the idea of encryption backdoors just last year. 68 That’s when, by a vote of 293 to 123,69 the House approved the Sensenbrenner-Massie-Lofgren amendment to the Defense Appropriations Act, H.R. 4870. That amendment, responding to reports of that the NSA had worked to insert surveillance backdoors into a variety of hardware and software products, would have prohibited the NSA or the CIA from using any funds “to mandate or request that a person…alter its product or service to permit the electronic surveillance…of any user of said product or service for said agencies.”70 Although the amendment, which was supported by a quickly organized activist campaign71 and a broad coalition of Internet companies and civil society organizations like Google and the American Civil Liberties Union,72 did not make it into the final “CRomnibus” spending bill,73 it was still a potent indicator that Congress is skeptical of U.S. government efforts that would weaken the security of American hardware and software products. Equally skeptical of encryption backdoors were the five experts hand-picked by the President to review the NSA’s surveillance activities. Echoing the conclusions of the National Academies in </w:t>
      </w:r>
      <w:r w:rsidRPr="00FD756C">
        <w:rPr>
          <w:sz w:val="10"/>
        </w:rPr>
        <w:t xml:space="preserve">their groundbreaking study from 1997, the final report of </w:t>
      </w:r>
      <w:r w:rsidRPr="000F1174">
        <w:rPr>
          <w:rStyle w:val="StyleUnderline"/>
        </w:rPr>
        <w:t>the President’s Review Group on</w:t>
      </w:r>
      <w:r>
        <w:rPr>
          <w:rStyle w:val="StyleUnderline"/>
        </w:rPr>
        <w:t xml:space="preserve"> </w:t>
      </w:r>
      <w:r w:rsidRPr="000F1174">
        <w:rPr>
          <w:rStyle w:val="StyleUnderline"/>
        </w:rPr>
        <w:t xml:space="preserve">Intelligence and Communications Technologies included this strongly worded </w:t>
      </w:r>
      <w:r w:rsidRPr="00713709">
        <w:rPr>
          <w:rStyle w:val="Emphasis"/>
        </w:rPr>
        <w:t>recommendation</w:t>
      </w:r>
      <w:r w:rsidRPr="00FD756C">
        <w:rPr>
          <w:sz w:val="10"/>
        </w:rPr>
        <w:t xml:space="preserve"> prompted by its conclusion that strong encryption was necessary to the United States’ national and economic security: Recommendation 29 </w:t>
      </w:r>
      <w:r w:rsidRPr="00BA6682">
        <w:rPr>
          <w:rStyle w:val="StyleUnderline"/>
        </w:rPr>
        <w:t>We recommend that, regarding encryption, the US Government should</w:t>
      </w:r>
      <w:r w:rsidRPr="00FD756C">
        <w:rPr>
          <w:sz w:val="10"/>
        </w:rPr>
        <w:t xml:space="preserve">: (1) </w:t>
      </w:r>
      <w:r w:rsidRPr="00BA6682">
        <w:rPr>
          <w:rStyle w:val="StyleUnderline"/>
        </w:rPr>
        <w:t>fully support and not undermine efforts to create encryption standards</w:t>
      </w:r>
      <w:r w:rsidRPr="00FD756C">
        <w:rPr>
          <w:sz w:val="10"/>
        </w:rPr>
        <w:t xml:space="preserve">; (2) </w:t>
      </w:r>
      <w:r w:rsidRPr="00BA6682">
        <w:rPr>
          <w:rStyle w:val="StyleUnderline"/>
        </w:rPr>
        <w:t>not in any way subvert, undermine, weaken, or make vulnerable generally available</w:t>
      </w:r>
      <w:r>
        <w:rPr>
          <w:rStyle w:val="StyleUnderline"/>
        </w:rPr>
        <w:t xml:space="preserve"> </w:t>
      </w:r>
      <w:r w:rsidRPr="00BA6682">
        <w:rPr>
          <w:rStyle w:val="StyleUnderline"/>
        </w:rPr>
        <w:t>commercial software; and</w:t>
      </w:r>
      <w:r w:rsidRPr="00FD756C">
        <w:rPr>
          <w:sz w:val="10"/>
        </w:rPr>
        <w:t xml:space="preserve"> (3) </w:t>
      </w:r>
      <w:r w:rsidRPr="00BA6682">
        <w:rPr>
          <w:rStyle w:val="StyleUnderline"/>
        </w:rPr>
        <w:t>increase the use of encryption and urge US companies to do so</w:t>
      </w:r>
      <w:r w:rsidRPr="00FD756C">
        <w:rPr>
          <w:sz w:val="10"/>
        </w:rPr>
        <w:t xml:space="preserve">, in order to better protect data in transit, at rest, in the cloud, and in other storage.74 </w:t>
      </w:r>
      <w:r w:rsidRPr="00BA6682">
        <w:rPr>
          <w:rStyle w:val="StyleUnderline"/>
        </w:rPr>
        <w:t xml:space="preserve">Therefore, not only the House of Representatives but a </w:t>
      </w:r>
      <w:r w:rsidRPr="00713709">
        <w:rPr>
          <w:rStyle w:val="Emphasis"/>
        </w:rPr>
        <w:t>blue-ribbon panel of experts</w:t>
      </w:r>
      <w:r w:rsidRPr="00BA6682">
        <w:rPr>
          <w:rStyle w:val="StyleUnderline"/>
        </w:rPr>
        <w:t xml:space="preserve"> including a</w:t>
      </w:r>
      <w:r>
        <w:rPr>
          <w:rStyle w:val="StyleUnderline"/>
        </w:rPr>
        <w:t xml:space="preserve"> </w:t>
      </w:r>
      <w:r w:rsidRPr="00BA6682">
        <w:rPr>
          <w:rStyle w:val="StyleUnderline"/>
        </w:rPr>
        <w:t xml:space="preserve">former CIA Director and the White House’s former anti-terrorism czar, have </w:t>
      </w:r>
      <w:r w:rsidRPr="00713709">
        <w:rPr>
          <w:rStyle w:val="Emphasis"/>
        </w:rPr>
        <w:t>already concluded</w:t>
      </w:r>
      <w:r w:rsidRPr="00BA6682">
        <w:rPr>
          <w:rStyle w:val="StyleUnderline"/>
        </w:rPr>
        <w:t>:</w:t>
      </w:r>
      <w:r>
        <w:rPr>
          <w:rStyle w:val="StyleUnderline"/>
        </w:rPr>
        <w:t xml:space="preserve"> </w:t>
      </w:r>
      <w:r w:rsidRPr="00BA6682">
        <w:rPr>
          <w:rStyle w:val="StyleUnderline"/>
        </w:rPr>
        <w:t>mandating or even requesting the insertion of encryption backdoors into U.S. companies’</w:t>
      </w:r>
      <w:r>
        <w:rPr>
          <w:rStyle w:val="StyleUnderline"/>
        </w:rPr>
        <w:t xml:space="preserve"> </w:t>
      </w:r>
      <w:r w:rsidRPr="00BA6682">
        <w:rPr>
          <w:rStyle w:val="StyleUnderline"/>
        </w:rPr>
        <w:t>products and services is a bad idea</w:t>
      </w:r>
      <w:r w:rsidRPr="00FD756C">
        <w:rPr>
          <w:sz w:val="10"/>
        </w:rPr>
        <w:t xml:space="preserve">. As demonstrated by their support for the SensenbrennerMassie-Lofgren amendment, the Internet industry and the Internet activists agree, which is why… </w:t>
      </w:r>
      <w:r w:rsidRPr="00FD756C">
        <w:rPr>
          <w:sz w:val="10"/>
          <w:szCs w:val="14"/>
        </w:rPr>
        <w:t xml:space="preserve">10. It would be vigorously opposed by a unified Internet community. Decades before the massive online advocacy campaign that stopped the SOPA and PIPA copyright bills in 2012,75 The Crypto Wars—and, in particular, the battle against the Clipper Chip—represented the Internet community’s first major political engagement. And it was a rousing success. An unprecedented alliance of Internet users, technologists, academics, the technology industry, and newly-emerging Internet rights advocacy organizations like the Electronic Frontier Foundation, the Center for Democracy and Technology, and the Electronic Privacy Information Center, flexed its muscles for the first time and made a huge difference in the political process. They organized experts to speak on panels, testified before Congress, and circulated electronic petitions, including one that got over 50,000 signatures — an extraordinary number in the early days of Internet activism.76 That Internet community, which won the first Crypto Wars two decades ago and more recently blocked SOPA and PIPA, has only grown larger and more vocal in the intervening years, and will certainly make its voice heard if another round of Crypto Wars were to begin now. That conflict can be avoided, however. Especially considering all of the above arguments, </w:t>
      </w:r>
      <w:r w:rsidRPr="00FD756C">
        <w:rPr>
          <w:sz w:val="10"/>
        </w:rPr>
        <w:t xml:space="preserve">many of which are just as true if not moreso than they were twenty years ago, </w:t>
      </w:r>
      <w:r w:rsidRPr="00BA6682">
        <w:rPr>
          <w:rStyle w:val="StyleUnderline"/>
        </w:rPr>
        <w:t>Congress can and should</w:t>
      </w:r>
      <w:r>
        <w:rPr>
          <w:rStyle w:val="StyleUnderline"/>
        </w:rPr>
        <w:t xml:space="preserve"> </w:t>
      </w:r>
      <w:r w:rsidRPr="00BA6682">
        <w:rPr>
          <w:rStyle w:val="StyleUnderline"/>
        </w:rPr>
        <w:t xml:space="preserve">leave the idea of </w:t>
      </w:r>
      <w:r w:rsidRPr="00713709">
        <w:rPr>
          <w:rStyle w:val="Emphasis"/>
        </w:rPr>
        <w:t>encryption backdoors</w:t>
      </w:r>
      <w:r w:rsidRPr="00BA6682">
        <w:rPr>
          <w:rStyle w:val="StyleUnderline"/>
        </w:rPr>
        <w:t xml:space="preserve"> in the dustbin of history where it belongs. Instead,</w:t>
      </w:r>
      <w:r>
        <w:rPr>
          <w:rStyle w:val="StyleUnderline"/>
        </w:rPr>
        <w:t xml:space="preserve"> </w:t>
      </w:r>
      <w:r w:rsidRPr="00BA6682">
        <w:rPr>
          <w:rStyle w:val="StyleUnderline"/>
        </w:rPr>
        <w:t>policymakers should heed the lessons of the past and the advice of the President’s Review Group</w:t>
      </w:r>
      <w:r>
        <w:rPr>
          <w:rStyle w:val="StyleUnderline"/>
        </w:rPr>
        <w:t xml:space="preserve"> </w:t>
      </w:r>
      <w:r w:rsidRPr="00BA6682">
        <w:rPr>
          <w:rStyle w:val="StyleUnderline"/>
        </w:rPr>
        <w:t xml:space="preserve">by considering policies that will </w:t>
      </w:r>
      <w:r w:rsidRPr="00713709">
        <w:rPr>
          <w:rStyle w:val="Emphasis"/>
        </w:rPr>
        <w:t>promote rather than undermine</w:t>
      </w:r>
      <w:r w:rsidRPr="00BA6682">
        <w:rPr>
          <w:rStyle w:val="StyleUnderline"/>
        </w:rPr>
        <w:t xml:space="preserve"> the widespread use of </w:t>
      </w:r>
      <w:r w:rsidRPr="00713709">
        <w:rPr>
          <w:rStyle w:val="Emphasis"/>
        </w:rPr>
        <w:t>strong</w:t>
      </w:r>
      <w:r>
        <w:rPr>
          <w:rStyle w:val="Emphasis"/>
        </w:rPr>
        <w:t xml:space="preserve"> </w:t>
      </w:r>
      <w:r w:rsidRPr="00713709">
        <w:rPr>
          <w:rStyle w:val="Emphasis"/>
        </w:rPr>
        <w:t>encryption</w:t>
      </w:r>
      <w:r w:rsidRPr="00BA6682">
        <w:rPr>
          <w:rStyle w:val="StyleUnderline"/>
        </w:rPr>
        <w:t xml:space="preserve"> and thereby help guarantee a more secure and prosperous future for America</w:t>
      </w:r>
      <w:r w:rsidRPr="00FD756C">
        <w:rPr>
          <w:sz w:val="10"/>
        </w:rPr>
        <w:t>. Thank you, and I welcome your questions on this important matter</w:t>
      </w:r>
    </w:p>
    <w:p w:rsidR="009819AC" w:rsidRDefault="009819AC" w:rsidP="009819AC"/>
    <w:p w:rsidR="009819AC" w:rsidRDefault="009819AC" w:rsidP="009819AC">
      <w:pPr>
        <w:pStyle w:val="Heading2"/>
      </w:pPr>
      <w:r>
        <w:lastRenderedPageBreak/>
        <w:t>INHERENCY</w:t>
      </w:r>
    </w:p>
    <w:p w:rsidR="009819AC" w:rsidRDefault="009819AC" w:rsidP="009819AC"/>
    <w:p w:rsidR="009819AC" w:rsidRDefault="009819AC" w:rsidP="009819AC">
      <w:pPr>
        <w:pStyle w:val="Heading3"/>
      </w:pPr>
      <w:r>
        <w:lastRenderedPageBreak/>
        <w:t>--xt backdoors now</w:t>
      </w:r>
    </w:p>
    <w:p w:rsidR="009819AC" w:rsidRDefault="009819AC" w:rsidP="009819AC"/>
    <w:p w:rsidR="009819AC" w:rsidRDefault="009819AC" w:rsidP="009819AC">
      <w:pPr>
        <w:pStyle w:val="Heading4"/>
        <w:rPr>
          <w:rStyle w:val="Style13ptBold"/>
        </w:rPr>
      </w:pPr>
      <w:r>
        <w:t>Backdoors now – FISA</w:t>
      </w:r>
      <w:r w:rsidRPr="00C96226">
        <w:rPr>
          <w:rStyle w:val="Style13ptBold"/>
        </w:rPr>
        <w:t xml:space="preserve"> </w:t>
      </w:r>
    </w:p>
    <w:p w:rsidR="009819AC" w:rsidRDefault="009819AC" w:rsidP="009819AC">
      <w:r>
        <w:rPr>
          <w:rStyle w:val="Style13ptBold"/>
        </w:rPr>
        <w:t>Soghoian</w:t>
      </w:r>
      <w:r w:rsidRPr="005802BB">
        <w:rPr>
          <w:rStyle w:val="Style13ptBold"/>
        </w:rPr>
        <w:t xml:space="preserve"> et al 15</w:t>
      </w:r>
      <w:r>
        <w:t xml:space="preserve"> </w:t>
      </w:r>
      <w:r w:rsidRPr="00AE22BE">
        <w:rPr>
          <w:sz w:val="16"/>
          <w:szCs w:val="16"/>
        </w:rPr>
        <w:t xml:space="preserve">(Christopher Soghoian, researcher at Harvard and Yale, Kevin Bankston, Policy Director of New America’s Open Technology Institute, Fred Cate, C. Ben Dutton Professor of Law at Indiana University Maurer School of Law, Chris Hoofnagle, Co-Director, Berkeley Center for Law &amp; Technology, Marcia Hofmann, senior staff attorney at the Electronic Frontier Foundation, Rob Faris,   Research Director of the Berkman Center for Internet and Society at Harvard University, Albert Gidari, partner of Perkins Coie in Privacy &amp; Security, Jennifer Granick, Director of Civil Liberties for the Center for Internet and Society at Stanford Law School, Orin Kerr, professor of law at the George Washington University , Susan Landau, Professor of Social Science and Policy Studies at Worcester Polytechnic Institute, Paul Ohm, Professor of Law at the Georgetown University Law Center, Nicole Azer, Technology &amp; Civil Liberties Policy Director in ACLU California, John Palfrey, previous executive director of Harvard's Berkman Center for Internet &amp; Society, Marc Rotenberg, President and Executive Director of the Electronic Privacy Information Center, Adam Schostack, expert in security, Ryan Singel, journalist of technology at WIRED, Adam Thierer, senior research fellow with the Technology Policy Program at the Mercatus Center at George Mason University, Jonathan Zittrain, professor of Internet law and the George Bemis Professor of International Law at Harvard Law School, “Privacy And Law Enforcement: Caught In The Cloud: Privacy, Encryption, And Government Back Doors In The Web 2.0 Era”, 12/16/13, </w:t>
      </w:r>
      <w:hyperlink r:id="rId9" w:history="1">
        <w:r w:rsidRPr="00767827">
          <w:rPr>
            <w:rStyle w:val="Hyperlink"/>
            <w:sz w:val="16"/>
            <w:szCs w:val="16"/>
          </w:rPr>
          <w:t>http://www.researchgate.net/publication/228365094_Privacy_And_Law_Enforcement_Caught_In_The_Cloud_Privacy_Encryption_And_Government_Back_Doors_In_The_Web_2.0_Era</w:t>
        </w:r>
      </w:hyperlink>
      <w:r>
        <w:rPr>
          <w:sz w:val="16"/>
          <w:szCs w:val="16"/>
        </w:rPr>
        <w:t>, page 416</w:t>
      </w:r>
      <w:r w:rsidRPr="00AE22BE">
        <w:rPr>
          <w:sz w:val="16"/>
          <w:szCs w:val="16"/>
        </w:rPr>
        <w:t>)//EM</w:t>
      </w:r>
    </w:p>
    <w:p w:rsidR="009819AC" w:rsidRDefault="009819AC" w:rsidP="009819AC">
      <w:pPr>
        <w:rPr>
          <w:sz w:val="16"/>
        </w:rPr>
      </w:pPr>
      <w:r w:rsidRPr="00C96226">
        <w:rPr>
          <w:sz w:val="16"/>
        </w:rPr>
        <w:t xml:space="preserve">While both the Wiretap Act and the All Writs Act seem to be the legal tools of choice for law enforcement agencies, there is at least </w:t>
      </w:r>
      <w:r w:rsidRPr="00C96226">
        <w:rPr>
          <w:rStyle w:val="StyleUnderline"/>
        </w:rPr>
        <w:t>one</w:t>
      </w:r>
      <w:r>
        <w:rPr>
          <w:rStyle w:val="StyleUnderline"/>
        </w:rPr>
        <w:t xml:space="preserve"> </w:t>
      </w:r>
      <w:r w:rsidRPr="00C96226">
        <w:rPr>
          <w:sz w:val="16"/>
        </w:rPr>
        <w:t xml:space="preserve">other </w:t>
      </w:r>
      <w:r w:rsidRPr="00C96226">
        <w:rPr>
          <w:rStyle w:val="Emphasis"/>
        </w:rPr>
        <w:t>legal avenue through which the government can force service providers to insert backdoors into their own products</w:t>
      </w:r>
      <w:r w:rsidRPr="00C96226">
        <w:rPr>
          <w:sz w:val="16"/>
        </w:rPr>
        <w:t xml:space="preserve">. The </w:t>
      </w:r>
      <w:r w:rsidRPr="00C96226">
        <w:rPr>
          <w:rStyle w:val="StyleUnderline"/>
        </w:rPr>
        <w:t>2008 FISA</w:t>
      </w:r>
      <w:r>
        <w:rPr>
          <w:rStyle w:val="StyleUnderline"/>
        </w:rPr>
        <w:t xml:space="preserve"> </w:t>
      </w:r>
      <w:r w:rsidRPr="00C96226">
        <w:rPr>
          <w:rStyle w:val="StyleUnderline"/>
        </w:rPr>
        <w:t>Amendments Act</w:t>
      </w:r>
      <w:r w:rsidRPr="00C96226">
        <w:rPr>
          <w:sz w:val="16"/>
        </w:rPr>
        <w:t xml:space="preserve">194 </w:t>
      </w:r>
      <w:r w:rsidRPr="00C96226">
        <w:rPr>
          <w:rStyle w:val="StyleUnderline"/>
        </w:rPr>
        <w:t>amended the Foreign Intelligence Surveillance</w:t>
      </w:r>
      <w:r>
        <w:rPr>
          <w:rStyle w:val="StyleUnderline"/>
        </w:rPr>
        <w:t xml:space="preserve"> </w:t>
      </w:r>
      <w:r w:rsidRPr="00C96226">
        <w:rPr>
          <w:rStyle w:val="StyleUnderline"/>
        </w:rPr>
        <w:t>Act</w:t>
      </w:r>
      <w:r w:rsidRPr="00C96226">
        <w:rPr>
          <w:sz w:val="16"/>
          <w:szCs w:val="16"/>
        </w:rPr>
        <w:t>195</w:t>
      </w:r>
      <w:r w:rsidRPr="00C96226">
        <w:rPr>
          <w:rStyle w:val="StyleUnderline"/>
        </w:rPr>
        <w:t xml:space="preserve"> to state tha</w:t>
      </w:r>
      <w:r w:rsidRPr="00C96226">
        <w:rPr>
          <w:sz w:val="16"/>
        </w:rPr>
        <w:t xml:space="preserve">t: (1) . . . [T]he </w:t>
      </w:r>
      <w:r w:rsidRPr="00C96226">
        <w:rPr>
          <w:rStyle w:val="StyleUnderline"/>
        </w:rPr>
        <w:t>Attorney General and the Director of National</w:t>
      </w:r>
      <w:r>
        <w:rPr>
          <w:rStyle w:val="StyleUnderline"/>
        </w:rPr>
        <w:t xml:space="preserve"> </w:t>
      </w:r>
      <w:r w:rsidRPr="00C96226">
        <w:rPr>
          <w:rStyle w:val="StyleUnderline"/>
        </w:rPr>
        <w:t>Intelligence may direct</w:t>
      </w:r>
      <w:r w:rsidRPr="00C96226">
        <w:rPr>
          <w:sz w:val="16"/>
        </w:rPr>
        <w:t xml:space="preserve">, in writing, </w:t>
      </w:r>
      <w:r w:rsidRPr="00C96226">
        <w:rPr>
          <w:rStyle w:val="StyleUnderline"/>
        </w:rPr>
        <w:t>an electronic communication</w:t>
      </w:r>
      <w:r>
        <w:rPr>
          <w:rStyle w:val="StyleUnderline"/>
        </w:rPr>
        <w:t xml:space="preserve"> </w:t>
      </w:r>
      <w:r w:rsidRPr="00C96226">
        <w:rPr>
          <w:rStyle w:val="StyleUnderline"/>
        </w:rPr>
        <w:t>service provider to</w:t>
      </w:r>
      <w:r w:rsidRPr="00C96226">
        <w:rPr>
          <w:sz w:val="16"/>
        </w:rPr>
        <w:t xml:space="preserve">— (A) </w:t>
      </w:r>
      <w:r w:rsidRPr="00C96226">
        <w:rPr>
          <w:rStyle w:val="StyleUnderline"/>
        </w:rPr>
        <w:t>immediately provide the Government with all information,</w:t>
      </w:r>
      <w:r>
        <w:rPr>
          <w:rStyle w:val="StyleUnderline"/>
        </w:rPr>
        <w:t xml:space="preserve"> </w:t>
      </w:r>
      <w:r w:rsidRPr="00C96226">
        <w:rPr>
          <w:rStyle w:val="StyleUnderline"/>
        </w:rPr>
        <w:t>facilities, or assistance necessary to accomplish the acquisition in</w:t>
      </w:r>
      <w:r>
        <w:rPr>
          <w:rStyle w:val="StyleUnderline"/>
        </w:rPr>
        <w:t xml:space="preserve"> </w:t>
      </w:r>
      <w:r w:rsidRPr="00C96226">
        <w:rPr>
          <w:rStyle w:val="StyleUnderline"/>
        </w:rPr>
        <w:t>a manner that will protect the secrecy of the acquisition and</w:t>
      </w:r>
      <w:r>
        <w:rPr>
          <w:rStyle w:val="StyleUnderline"/>
        </w:rPr>
        <w:t xml:space="preserve"> </w:t>
      </w:r>
      <w:r w:rsidRPr="00C96226">
        <w:rPr>
          <w:rStyle w:val="StyleUnderline"/>
        </w:rPr>
        <w:t>produce a minimum of interference with the services that such</w:t>
      </w:r>
      <w:r>
        <w:rPr>
          <w:rStyle w:val="StyleUnderline"/>
        </w:rPr>
        <w:t xml:space="preserve"> </w:t>
      </w:r>
      <w:r w:rsidRPr="00C96226">
        <w:rPr>
          <w:rStyle w:val="StyleUnderline"/>
        </w:rPr>
        <w:t>electronic communication service provider is providing to the</w:t>
      </w:r>
      <w:r>
        <w:rPr>
          <w:rStyle w:val="StyleUnderline"/>
        </w:rPr>
        <w:t xml:space="preserve"> </w:t>
      </w:r>
      <w:r w:rsidRPr="00C96226">
        <w:rPr>
          <w:rStyle w:val="StyleUnderline"/>
        </w:rPr>
        <w:t>target of the acquisition</w:t>
      </w:r>
      <w:r w:rsidRPr="00C96226">
        <w:rPr>
          <w:sz w:val="16"/>
        </w:rPr>
        <w:t xml:space="preserve">. . . . (2) . . . The Government shall compensate, at the prevailing rate, an electronic communication service provider for providing information, facilities, or assistance in accordance with a directive issued pursuant to paragraph (1).196 Details on the government’s interpretation and use of this law are understandably impossible to find. However, some commentators have argued that </w:t>
      </w:r>
      <w:r w:rsidRPr="00C96226">
        <w:rPr>
          <w:rStyle w:val="StyleUnderline"/>
        </w:rPr>
        <w:t>the law gives “the government wide powers to order</w:t>
      </w:r>
      <w:r>
        <w:rPr>
          <w:rStyle w:val="StyleUnderline"/>
        </w:rPr>
        <w:t xml:space="preserve"> </w:t>
      </w:r>
      <w:r w:rsidRPr="00C96226">
        <w:rPr>
          <w:rStyle w:val="StyleUnderline"/>
        </w:rPr>
        <w:t>communication service providers such as cell phone companies and ISPs</w:t>
      </w:r>
      <w:r>
        <w:rPr>
          <w:rStyle w:val="StyleUnderline"/>
        </w:rPr>
        <w:t xml:space="preserve"> </w:t>
      </w:r>
      <w:r w:rsidRPr="00C96226">
        <w:rPr>
          <w:rStyle w:val="StyleUnderline"/>
        </w:rPr>
        <w:t>to make their networks available to government eavesdroppers</w:t>
      </w:r>
      <w:r w:rsidRPr="00C96226">
        <w:rPr>
          <w:sz w:val="16"/>
        </w:rPr>
        <w:t>.”197</w:t>
      </w:r>
    </w:p>
    <w:p w:rsidR="009819AC" w:rsidRDefault="009819AC" w:rsidP="009819AC"/>
    <w:p w:rsidR="009819AC" w:rsidRDefault="009819AC" w:rsidP="009819AC">
      <w:pPr>
        <w:pStyle w:val="Heading4"/>
      </w:pPr>
      <w:r w:rsidRPr="00C07B84">
        <w:t>Backdoors now</w:t>
      </w:r>
    </w:p>
    <w:p w:rsidR="009819AC" w:rsidRPr="00C07B84" w:rsidRDefault="009819AC" w:rsidP="009819AC">
      <w:r>
        <w:rPr>
          <w:rStyle w:val="Style13ptBold"/>
        </w:rPr>
        <w:t>Soghoian</w:t>
      </w:r>
      <w:r w:rsidRPr="005802BB">
        <w:rPr>
          <w:rStyle w:val="Style13ptBold"/>
        </w:rPr>
        <w:t xml:space="preserve"> et al 15</w:t>
      </w:r>
      <w:r>
        <w:t xml:space="preserve"> </w:t>
      </w:r>
      <w:r w:rsidRPr="00AE22BE">
        <w:rPr>
          <w:sz w:val="16"/>
          <w:szCs w:val="16"/>
        </w:rPr>
        <w:t xml:space="preserve">(Christopher Soghoian, researcher at Harvard and Yale, Kevin Bankston, Policy Director of New America’s Open Technology Institute, Fred Cate, C. Ben Dutton Professor of Law at Indiana University Maurer School of Law, Chris Hoofnagle, Co-Director, Berkeley Center for Law &amp; Technology, Marcia Hofmann, senior staff attorney at the Electronic Frontier Foundation, Rob Faris,   Research Director of the Berkman Center for Internet and Society at Harvard University, Albert Gidari, partner of Perkins Coie in Privacy &amp; Security, Jennifer Granick, Director of Civil Liberties for the Center for Internet and Society at Stanford Law School, Orin Kerr, professor of law at the George Washington University , Susan Landau, Professor of Social Science and Policy Studies at Worcester Polytechnic Institute, Paul Ohm, Professor of Law at the Georgetown University Law Center, Nicole Azer, Technology &amp; Civil Liberties Policy Director in ACLU California, John Palfrey, previous executive director of Harvard's Berkman Center for Internet &amp; Society, Marc Rotenberg, President and Executive Director of the Electronic Privacy Information Center, Adam Schostack, expert in security, Ryan Singel, journalist of technology at WIRED, Adam Thierer, senior research fellow with the Technology Policy Program at the Mercatus Center at George Mason University, Jonathan Zittrain, professor of Internet law and the George Bemis Professor of International Law at Harvard Law School, “Privacy And Law Enforcement: Caught In The Cloud: Privacy, Encryption, And Government Back Doors In The Web 2.0 Era”, 12/16/13, </w:t>
      </w:r>
      <w:hyperlink r:id="rId10" w:history="1">
        <w:r w:rsidRPr="00767827">
          <w:rPr>
            <w:rStyle w:val="Hyperlink"/>
            <w:sz w:val="16"/>
            <w:szCs w:val="16"/>
          </w:rPr>
          <w:t>http://www.researchgate.net/publication/228365094_Privacy_And_Law_Enforcement_Caught_In_The_Cloud_Privacy_Encryption_And_Government_Back_Doors_In_The_Web_2.0_Era</w:t>
        </w:r>
      </w:hyperlink>
      <w:r>
        <w:rPr>
          <w:sz w:val="16"/>
          <w:szCs w:val="16"/>
        </w:rPr>
        <w:t>, page 416-417</w:t>
      </w:r>
      <w:r w:rsidRPr="00AE22BE">
        <w:rPr>
          <w:sz w:val="16"/>
          <w:szCs w:val="16"/>
        </w:rPr>
        <w:t>)//EM</w:t>
      </w:r>
    </w:p>
    <w:p w:rsidR="009819AC" w:rsidRDefault="009819AC" w:rsidP="009819AC">
      <w:pPr>
        <w:rPr>
          <w:rStyle w:val="StyleUnderline"/>
        </w:rPr>
      </w:pPr>
      <w:r w:rsidRPr="00C07B84">
        <w:rPr>
          <w:sz w:val="16"/>
        </w:rPr>
        <w:t xml:space="preserve">ENCRYPTION CAN BE CIRCUMVENTED Let us now go back to our earlier hypothetical scenario in which all cloud services have switched to data encryption with a key private to the user. In this situation, the government will not be able to use a subpoena to force the revelation of a user’s private files, since the service provider will only possess encrypted data. However, </w:t>
      </w:r>
      <w:r w:rsidRPr="009A3A21">
        <w:rPr>
          <w:rStyle w:val="StyleUnderline"/>
        </w:rPr>
        <w:t>it may be possible for the</w:t>
      </w:r>
      <w:r>
        <w:rPr>
          <w:rStyle w:val="StyleUnderline"/>
        </w:rPr>
        <w:t xml:space="preserve"> </w:t>
      </w:r>
      <w:r w:rsidRPr="009A3A21">
        <w:rPr>
          <w:rStyle w:val="StyleUnderline"/>
        </w:rPr>
        <w:t>government to force that company to place a backdoor in its web-based</w:t>
      </w:r>
      <w:r>
        <w:rPr>
          <w:rStyle w:val="StyleUnderline"/>
        </w:rPr>
        <w:t xml:space="preserve"> </w:t>
      </w:r>
      <w:r w:rsidRPr="009A3A21">
        <w:rPr>
          <w:rStyle w:val="StyleUnderline"/>
        </w:rPr>
        <w:t>product in order to steal the user’s encryption key</w:t>
      </w:r>
      <w:r w:rsidRPr="00C07B84">
        <w:rPr>
          <w:sz w:val="16"/>
        </w:rPr>
        <w:t xml:space="preserve">. As an example, </w:t>
      </w:r>
      <w:r w:rsidRPr="009A3A21">
        <w:rPr>
          <w:rStyle w:val="StyleUnderline"/>
        </w:rPr>
        <w:t>when</w:t>
      </w:r>
      <w:r>
        <w:rPr>
          <w:rStyle w:val="StyleUnderline"/>
        </w:rPr>
        <w:t xml:space="preserve"> </w:t>
      </w:r>
      <w:r w:rsidRPr="009A3A21">
        <w:rPr>
          <w:rStyle w:val="StyleUnderline"/>
        </w:rPr>
        <w:t>the user enters her password in to the encryption enhanced Google Docs</w:t>
      </w:r>
      <w:r>
        <w:rPr>
          <w:rStyle w:val="StyleUnderline"/>
        </w:rPr>
        <w:t xml:space="preserve"> </w:t>
      </w:r>
      <w:r w:rsidRPr="009A3A21">
        <w:rPr>
          <w:rStyle w:val="StyleUnderline"/>
        </w:rPr>
        <w:t>web application</w:t>
      </w:r>
      <w:r w:rsidRPr="00C07B84">
        <w:rPr>
          <w:sz w:val="16"/>
        </w:rPr>
        <w:t xml:space="preserve">, instead of keeping the password in local memory on her computer, </w:t>
      </w:r>
      <w:r w:rsidRPr="009A3A21">
        <w:rPr>
          <w:rStyle w:val="StyleUnderline"/>
        </w:rPr>
        <w:t>a copy of it will be silently recorded and later transmitted to a</w:t>
      </w:r>
      <w:r>
        <w:rPr>
          <w:rStyle w:val="StyleUnderline"/>
        </w:rPr>
        <w:t xml:space="preserve"> </w:t>
      </w:r>
      <w:r w:rsidRPr="009A3A21">
        <w:rPr>
          <w:rStyle w:val="StyleUnderline"/>
        </w:rPr>
        <w:t>FBI server.</w:t>
      </w:r>
      <w:r>
        <w:rPr>
          <w:rStyle w:val="StyleUnderline"/>
        </w:rPr>
        <w:t xml:space="preserve"> </w:t>
      </w:r>
      <w:r w:rsidRPr="00C07B84">
        <w:rPr>
          <w:sz w:val="16"/>
        </w:rPr>
        <w:t xml:space="preserve">While market forces might be able to neutralize the privacy problems associated with the third party doctrine by encouraging the use of encryption, </w:t>
      </w:r>
      <w:r w:rsidRPr="009A3A21">
        <w:rPr>
          <w:rStyle w:val="StyleUnderline"/>
        </w:rPr>
        <w:t>there are no readily available market forces or technology</w:t>
      </w:r>
      <w:r>
        <w:rPr>
          <w:rStyle w:val="StyleUnderline"/>
        </w:rPr>
        <w:t xml:space="preserve"> </w:t>
      </w:r>
      <w:r w:rsidRPr="009A3A21">
        <w:rPr>
          <w:rStyle w:val="StyleUnderline"/>
        </w:rPr>
        <w:t>that can protect a company from a lawful order compelling that firm to</w:t>
      </w:r>
      <w:r>
        <w:rPr>
          <w:rStyle w:val="StyleUnderline"/>
        </w:rPr>
        <w:t xml:space="preserve"> </w:t>
      </w:r>
      <w:r w:rsidRPr="009A3A21">
        <w:rPr>
          <w:rStyle w:val="StyleUnderline"/>
        </w:rPr>
        <w:t>insert a backdoor into its own products</w:t>
      </w:r>
      <w:r w:rsidRPr="00C07B84">
        <w:rPr>
          <w:sz w:val="16"/>
        </w:rPr>
        <w:t xml:space="preserve">. To make matters worse, </w:t>
      </w:r>
      <w:r w:rsidRPr="009A3A21">
        <w:rPr>
          <w:rStyle w:val="StyleUnderline"/>
        </w:rPr>
        <w:t>the</w:t>
      </w:r>
      <w:r>
        <w:rPr>
          <w:rStyle w:val="StyleUnderline"/>
        </w:rPr>
        <w:t xml:space="preserve"> </w:t>
      </w:r>
      <w:r w:rsidRPr="009A3A21">
        <w:rPr>
          <w:rStyle w:val="StyleUnderline"/>
        </w:rPr>
        <w:t>move to cloud computing increases the amount of private information</w:t>
      </w:r>
      <w:r>
        <w:rPr>
          <w:rStyle w:val="StyleUnderline"/>
        </w:rPr>
        <w:t xml:space="preserve"> </w:t>
      </w:r>
      <w:r w:rsidRPr="009A3A21">
        <w:rPr>
          <w:rStyle w:val="StyleUnderline"/>
        </w:rPr>
        <w:t>available at risk of covert government capture, and</w:t>
      </w:r>
      <w:r w:rsidRPr="00C07B84">
        <w:rPr>
          <w:sz w:val="16"/>
        </w:rPr>
        <w:t xml:space="preserve">, as this next section will explain, also </w:t>
      </w:r>
      <w:r w:rsidRPr="009A3A21">
        <w:rPr>
          <w:rStyle w:val="StyleUnderline"/>
        </w:rPr>
        <w:t>makes it</w:t>
      </w:r>
      <w:r w:rsidRPr="00C07B84">
        <w:rPr>
          <w:sz w:val="16"/>
        </w:rPr>
        <w:t xml:space="preserve"> significantly </w:t>
      </w:r>
      <w:r w:rsidRPr="009A3A21">
        <w:rPr>
          <w:rStyle w:val="StyleUnderline"/>
        </w:rPr>
        <w:t>easier for companies to deploy</w:t>
      </w:r>
      <w:r>
        <w:rPr>
          <w:rStyle w:val="StyleUnderline"/>
        </w:rPr>
        <w:t xml:space="preserve"> </w:t>
      </w:r>
      <w:r w:rsidRPr="009A3A21">
        <w:rPr>
          <w:rStyle w:val="StyleUnderline"/>
        </w:rPr>
        <w:t xml:space="preserve">these compelled backdoors. </w:t>
      </w:r>
    </w:p>
    <w:p w:rsidR="009819AC" w:rsidRPr="00EC3835" w:rsidRDefault="009819AC" w:rsidP="009819AC"/>
    <w:p w:rsidR="009819AC" w:rsidRPr="0048664F" w:rsidRDefault="009819AC" w:rsidP="009819AC">
      <w:pPr>
        <w:pStyle w:val="Heading4"/>
      </w:pPr>
      <w:r w:rsidRPr="0048664F">
        <w:t xml:space="preserve">Intelligence programs set on inserting backdoor into encryption software </w:t>
      </w:r>
    </w:p>
    <w:p w:rsidR="009819AC" w:rsidRPr="000D3CF7" w:rsidRDefault="009819AC" w:rsidP="009819AC">
      <w:r w:rsidRPr="000D3CF7">
        <w:rPr>
          <w:rStyle w:val="Style13ptBold"/>
        </w:rPr>
        <w:t>Naughton 7/19</w:t>
      </w:r>
      <w:r w:rsidRPr="000D3CF7">
        <w:t xml:space="preserve"> (John, Professor of Public Understanding of Technology,7/19/15, Naughton, The Guardian, http://www.theguardian.com/commentisfree/2015/jul/19/why-appeasing-states-encryption-will-never-work)-SK</w:t>
      </w:r>
    </w:p>
    <w:p w:rsidR="009819AC" w:rsidRDefault="009819AC" w:rsidP="009819AC">
      <w:r w:rsidRPr="00066824">
        <w:rPr>
          <w:rStyle w:val="StyleUnderline"/>
        </w:rPr>
        <w:t>The</w:t>
      </w:r>
      <w:r w:rsidRPr="00066824">
        <w:t xml:space="preserve"> biggest </w:t>
      </w:r>
      <w:r w:rsidRPr="00066824">
        <w:rPr>
          <w:rStyle w:val="StyleUnderline"/>
        </w:rPr>
        <w:t>battle has always been about encryption.</w:t>
      </w:r>
      <w:r w:rsidRPr="00066824">
        <w:t xml:space="preserve"> From the 1980s, public-key </w:t>
      </w:r>
      <w:r w:rsidRPr="00066824">
        <w:rPr>
          <w:rStyle w:val="StyleUnderline"/>
        </w:rPr>
        <w:t xml:space="preserve">cryptography gave the technically savvy the ability to protect the privacy of their messages using military-grade encryption, which meant the state could no longer monitor all </w:t>
      </w:r>
      <w:r w:rsidRPr="00066824">
        <w:rPr>
          <w:rStyle w:val="StyleUnderline"/>
        </w:rPr>
        <w:lastRenderedPageBreak/>
        <w:t>online communications.</w:t>
      </w:r>
      <w:r w:rsidRPr="00066824">
        <w:t xml:space="preserve"> </w:t>
      </w:r>
      <w:r w:rsidRPr="00066824">
        <w:rPr>
          <w:rStyle w:val="StyleUnderline"/>
        </w:rPr>
        <w:t>The first response was to</w:t>
      </w:r>
      <w:r w:rsidRPr="00066824">
        <w:t xml:space="preserve"> </w:t>
      </w:r>
      <w:hyperlink r:id="rId11" w:history="1">
        <w:r w:rsidRPr="00066824">
          <w:rPr>
            <w:rStyle w:val="StyleUnderline"/>
          </w:rPr>
          <w:t>outlaw</w:t>
        </w:r>
        <w:r w:rsidRPr="00066824">
          <w:rPr>
            <w:rStyle w:val="Hyperlink"/>
          </w:rPr>
          <w:t xml:space="preserve"> dissemination of </w:t>
        </w:r>
        <w:r w:rsidRPr="00066824">
          <w:rPr>
            <w:rStyle w:val="StyleUnderline"/>
          </w:rPr>
          <w:t>the</w:t>
        </w:r>
        <w:r w:rsidRPr="00066824">
          <w:rPr>
            <w:rStyle w:val="Hyperlink"/>
          </w:rPr>
          <w:t xml:space="preserve"> </w:t>
        </w:r>
        <w:r w:rsidRPr="00066824">
          <w:rPr>
            <w:rStyle w:val="StyleUnderline"/>
          </w:rPr>
          <w:t>technology</w:t>
        </w:r>
      </w:hyperlink>
      <w:r w:rsidRPr="00066824">
        <w:t xml:space="preserve">. When that failed, in 1993 the Clinton administration tried a new tack – the </w:t>
      </w:r>
      <w:hyperlink r:id="rId12" w:history="1">
        <w:r w:rsidRPr="00066824">
          <w:rPr>
            <w:rStyle w:val="Hyperlink"/>
          </w:rPr>
          <w:t>“Clipper chip” proposal</w:t>
        </w:r>
      </w:hyperlink>
      <w:r w:rsidRPr="00066824">
        <w:t xml:space="preserve">. This involved two things: the installation of a “doctored” chip in mobile phones; and (later) mandating that all encryption systems should lodge a copy of decryption keys with a trusted third party who would turn them over to the cops on production of a warrant (“key escrow”). The chip idea collapsed under the weight of its own absurdity, and in 1997 key escrow idea examined and demolished by a group of leading computer security experts and eventually Clinton quietly buried the idea. Result: Technology 1, Establishment 0. But now it’s back, with a vengeance. Stung by the fact that, post-Snowden, </w:t>
      </w:r>
      <w:r w:rsidRPr="00066824">
        <w:rPr>
          <w:rStyle w:val="StyleUnderline"/>
        </w:rPr>
        <w:t>Apple, Google and Facebook are implementing strong encryption, governments are starting to panic</w:t>
      </w:r>
      <w:r w:rsidRPr="00066824">
        <w:t xml:space="preserve">. Over in Washington, </w:t>
      </w:r>
      <w:hyperlink r:id="rId13" w:history="1">
        <w:r w:rsidRPr="00066824">
          <w:rPr>
            <w:rStyle w:val="StyleUnderline"/>
          </w:rPr>
          <w:t>FBI director</w:t>
        </w:r>
        <w:r w:rsidRPr="00066824">
          <w:rPr>
            <w:rStyle w:val="Hyperlink"/>
          </w:rPr>
          <w:t>, James Comey, is infuriated</w:t>
        </w:r>
      </w:hyperlink>
      <w:r w:rsidRPr="00066824">
        <w:t xml:space="preserve"> that applications such as Facebook’s WhatsApp and Apple’s iMessage are now providing end-to-end encryption, a technology that Comey claims is being exploited by – guess who? – Isis. Comey </w:t>
      </w:r>
      <w:r w:rsidRPr="00066824">
        <w:rPr>
          <w:rStyle w:val="StyleUnderline"/>
        </w:rPr>
        <w:t>wants companies to be forced to insert a “backdoor” for law enforcement into encryption software</w:t>
      </w:r>
      <w:r w:rsidRPr="00066824">
        <w:t>. Over here, David Cameron has been drinking the same Kool Aid. “</w:t>
      </w:r>
      <w:r w:rsidRPr="00066824">
        <w:rPr>
          <w:rStyle w:val="StyleUnderline"/>
        </w:rPr>
        <w:t>In our country</w:t>
      </w:r>
      <w:r w:rsidRPr="00066824">
        <w:t>,”</w:t>
      </w:r>
      <w:hyperlink r:id="rId14" w:history="1">
        <w:r w:rsidRPr="00066824">
          <w:rPr>
            <w:rStyle w:val="Hyperlink"/>
          </w:rPr>
          <w:t>he asked in January</w:t>
        </w:r>
      </w:hyperlink>
      <w:r w:rsidRPr="00066824">
        <w:t>, “</w:t>
      </w:r>
      <w:r w:rsidRPr="00066824">
        <w:rPr>
          <w:rStyle w:val="StyleUnderline"/>
        </w:rPr>
        <w:t>do we want to allow a means of communication between people which we cannot read? My answer to that question is: no we must not</w:t>
      </w:r>
      <w:r w:rsidRPr="00066824">
        <w:t xml:space="preserve">.” Which either means either that </w:t>
      </w:r>
      <w:r w:rsidRPr="00066824">
        <w:rPr>
          <w:rStyle w:val="StyleUnderline"/>
        </w:rPr>
        <w:t>he wants to ban services</w:t>
      </w:r>
      <w:r w:rsidRPr="00066824">
        <w:t xml:space="preserve"> such as WhatsApp or iMessage </w:t>
      </w:r>
      <w:r w:rsidRPr="00066824">
        <w:rPr>
          <w:rStyle w:val="StyleUnderline"/>
        </w:rPr>
        <w:t>or</w:t>
      </w:r>
      <w:r w:rsidRPr="00066824">
        <w:t xml:space="preserve"> that </w:t>
      </w:r>
      <w:r w:rsidRPr="00066824">
        <w:rPr>
          <w:rStyle w:val="StyleUnderline"/>
        </w:rPr>
        <w:t>he will demand a backdoor into them</w:t>
      </w:r>
      <w:r w:rsidRPr="00066824">
        <w:t xml:space="preserve">. Advertisement Since banning them is a non-starter, we’ve arrived at Clipper chip v2.0. And, as luck would have it, the same group of experts who demolished the original proposal have now had a look at the prospects for v2.0. Their report, </w:t>
      </w:r>
      <w:hyperlink r:id="rId15" w:anchor="subj1" w:history="1">
        <w:r w:rsidRPr="00066824">
          <w:rPr>
            <w:rStyle w:val="Hyperlink"/>
          </w:rPr>
          <w:t>Keys Under Doormats: Mandating insecurity by requiring government access to all data and communications</w:t>
        </w:r>
      </w:hyperlink>
      <w:r w:rsidRPr="00066824">
        <w:t xml:space="preserve">, is worth reading in full. It concludes that </w:t>
      </w:r>
      <w:r w:rsidRPr="00066824">
        <w:rPr>
          <w:rStyle w:val="StyleUnderline"/>
        </w:rPr>
        <w:t>proposals for backdoors are “unworkable in practice, raise enormous legal and ethical questions, and would undo progress on security at a time when internet vulnerabilities are causing extreme economic harm”</w:t>
      </w:r>
      <w:r w:rsidRPr="00066824">
        <w:t xml:space="preserve">. In case you’re wondering what could be wrong with entrusting secret keys to the government for use “in exceptional circumstances”, just ponder this: a few months ago, hackers (suspected to be Chinese) </w:t>
      </w:r>
      <w:hyperlink r:id="rId16" w:history="1">
        <w:r w:rsidRPr="00066824">
          <w:rPr>
            <w:rStyle w:val="Hyperlink"/>
          </w:rPr>
          <w:t>stole the personnel records</w:t>
        </w:r>
      </w:hyperlink>
      <w:r w:rsidRPr="00066824">
        <w:t xml:space="preserve"> of 21.5 million US federal employees, including the records of every person given a government background check for the last 15 years.</w:t>
      </w:r>
    </w:p>
    <w:p w:rsidR="009819AC" w:rsidRDefault="009819AC" w:rsidP="009819AC"/>
    <w:p w:rsidR="009819AC" w:rsidRPr="009501B3" w:rsidRDefault="009819AC" w:rsidP="009819AC">
      <w:pPr>
        <w:pStyle w:val="Heading4"/>
        <w:rPr>
          <w:rFonts w:asciiTheme="minorHAnsi" w:eastAsia="Times New Roman" w:hAnsiTheme="minorHAnsi"/>
          <w:lang w:val="en"/>
        </w:rPr>
      </w:pPr>
      <w:r w:rsidRPr="009501B3">
        <w:rPr>
          <w:rFonts w:asciiTheme="minorHAnsi" w:eastAsia="Times New Roman" w:hAnsiTheme="minorHAnsi"/>
          <w:lang w:val="en"/>
        </w:rPr>
        <w:t>Backdoors are lowering encryption credibility</w:t>
      </w:r>
      <w:r w:rsidRPr="009501B3">
        <w:rPr>
          <w:rFonts w:asciiTheme="minorHAnsi" w:eastAsia="Times New Roman" w:hAnsiTheme="minorHAnsi"/>
          <w:lang w:val="en"/>
        </w:rPr>
        <w:tab/>
      </w:r>
      <w:r w:rsidRPr="009501B3">
        <w:rPr>
          <w:rFonts w:asciiTheme="minorHAnsi" w:eastAsia="Times New Roman" w:hAnsiTheme="minorHAnsi"/>
          <w:lang w:val="en"/>
        </w:rPr>
        <w:tab/>
      </w:r>
      <w:r w:rsidRPr="009501B3">
        <w:rPr>
          <w:rFonts w:asciiTheme="minorHAnsi" w:eastAsia="Times New Roman" w:hAnsiTheme="minorHAnsi"/>
          <w:lang w:val="en"/>
        </w:rPr>
        <w:tab/>
      </w:r>
      <w:r w:rsidRPr="009501B3">
        <w:rPr>
          <w:rFonts w:asciiTheme="minorHAnsi" w:eastAsia="Times New Roman" w:hAnsiTheme="minorHAnsi"/>
          <w:lang w:val="en"/>
        </w:rPr>
        <w:tab/>
      </w:r>
      <w:r w:rsidRPr="009501B3">
        <w:rPr>
          <w:rFonts w:asciiTheme="minorHAnsi" w:eastAsia="Times New Roman" w:hAnsiTheme="minorHAnsi"/>
          <w:lang w:val="en"/>
        </w:rPr>
        <w:tab/>
      </w:r>
      <w:r w:rsidRPr="009501B3">
        <w:rPr>
          <w:rFonts w:asciiTheme="minorHAnsi" w:eastAsia="Times New Roman" w:hAnsiTheme="minorHAnsi"/>
          <w:lang w:val="en"/>
        </w:rPr>
        <w:tab/>
      </w:r>
      <w:r w:rsidRPr="009501B3">
        <w:rPr>
          <w:rFonts w:asciiTheme="minorHAnsi" w:eastAsia="Times New Roman" w:hAnsiTheme="minorHAnsi"/>
          <w:lang w:val="en"/>
        </w:rPr>
        <w:tab/>
        <w:t xml:space="preserve">Samuels 13 </w:t>
      </w:r>
    </w:p>
    <w:p w:rsidR="009819AC" w:rsidRPr="009501B3" w:rsidRDefault="009819AC" w:rsidP="009819AC">
      <w:pPr>
        <w:spacing w:after="240"/>
        <w:rPr>
          <w:rFonts w:asciiTheme="minorHAnsi" w:hAnsiTheme="minorHAnsi"/>
          <w:color w:val="333333"/>
          <w:sz w:val="21"/>
          <w:szCs w:val="21"/>
          <w:lang w:val="en"/>
        </w:rPr>
      </w:pPr>
      <w:r w:rsidRPr="00ED79E1">
        <w:rPr>
          <w:rFonts w:asciiTheme="minorHAnsi" w:hAnsiTheme="minorHAnsi"/>
          <w:sz w:val="18"/>
          <w:szCs w:val="18"/>
          <w:lang w:val="en"/>
        </w:rPr>
        <w:t>(A member of the editorial board since 1984, Dorothy Samuels writes on a wide array of legal and social policy issues. Prior to joining The Times, she briefly practiced corporate law with a big Wall Street firm, leaving there to pursue her interests in public policy and journalism. For four years, Ms. Samuels served as executive director of the New York Civil Liberties Union, the largest affiliate of the national A.C.L.U. In 2001, in a change of pace, she published a comic novel, "Filthy Rich." Ms. Samuels is a graduate of Bryn Mawr College and Northeastern University School of Law.]</w:t>
      </w:r>
      <w:r w:rsidRPr="00ED79E1">
        <w:rPr>
          <w:rFonts w:asciiTheme="minorHAnsi" w:hAnsiTheme="minorHAnsi"/>
          <w:sz w:val="18"/>
          <w:szCs w:val="18"/>
        </w:rPr>
        <w:t xml:space="preserve"> </w:t>
      </w:r>
      <w:hyperlink r:id="rId17" w:history="1">
        <w:r w:rsidRPr="00ED79E1">
          <w:rPr>
            <w:rStyle w:val="Hyperlink"/>
            <w:rFonts w:asciiTheme="minorHAnsi" w:hAnsiTheme="minorHAnsi"/>
            <w:sz w:val="18"/>
            <w:szCs w:val="18"/>
            <w:lang w:val="en"/>
          </w:rPr>
          <w:t>http://www.nytimes.com/2013/09/22/opinion/sunday/close-the-nsas-back-doors.html?_r=0</w:t>
        </w:r>
      </w:hyperlink>
      <w:r w:rsidRPr="009501B3">
        <w:rPr>
          <w:rFonts w:asciiTheme="minorHAnsi" w:hAnsiTheme="minorHAnsi"/>
          <w:sz w:val="21"/>
          <w:szCs w:val="21"/>
          <w:lang w:val="en"/>
        </w:rPr>
        <w:t>)</w:t>
      </w:r>
      <w:r>
        <w:rPr>
          <w:rFonts w:asciiTheme="minorHAnsi" w:hAnsiTheme="minorHAnsi"/>
          <w:color w:val="333333"/>
          <w:sz w:val="21"/>
          <w:szCs w:val="21"/>
          <w:lang w:val="en"/>
        </w:rPr>
        <w:tab/>
      </w:r>
      <w:r>
        <w:rPr>
          <w:rFonts w:asciiTheme="minorHAnsi" w:hAnsiTheme="minorHAnsi"/>
          <w:color w:val="333333"/>
          <w:sz w:val="21"/>
          <w:szCs w:val="21"/>
          <w:lang w:val="en"/>
        </w:rPr>
        <w:tab/>
      </w:r>
      <w:r>
        <w:rPr>
          <w:rFonts w:asciiTheme="minorHAnsi" w:hAnsiTheme="minorHAnsi"/>
          <w:color w:val="333333"/>
          <w:sz w:val="21"/>
          <w:szCs w:val="21"/>
          <w:lang w:val="en"/>
        </w:rPr>
        <w:tab/>
      </w:r>
      <w:r>
        <w:rPr>
          <w:rFonts w:asciiTheme="minorHAnsi" w:hAnsiTheme="minorHAnsi"/>
          <w:color w:val="333333"/>
          <w:sz w:val="21"/>
          <w:szCs w:val="21"/>
          <w:lang w:val="en"/>
        </w:rPr>
        <w:tab/>
      </w:r>
      <w:r w:rsidRPr="00855A87">
        <w:rPr>
          <w:rFonts w:asciiTheme="minorHAnsi" w:hAnsiTheme="minorHAnsi"/>
          <w:sz w:val="18"/>
          <w:szCs w:val="18"/>
          <w:lang w:val="en"/>
        </w:rPr>
        <w:t xml:space="preserve">In  2006, a federal agency, the </w:t>
      </w:r>
      <w:r w:rsidRPr="00855A87">
        <w:rPr>
          <w:rFonts w:asciiTheme="minorHAnsi" w:hAnsiTheme="minorHAnsi"/>
          <w:u w:val="single"/>
          <w:lang w:val="en"/>
        </w:rPr>
        <w:t>National Institute of Standards and Technology</w:t>
      </w:r>
      <w:r w:rsidRPr="00855A87">
        <w:rPr>
          <w:rFonts w:asciiTheme="minorHAnsi" w:hAnsiTheme="minorHAnsi"/>
          <w:lang w:val="en"/>
        </w:rPr>
        <w:t xml:space="preserve">, </w:t>
      </w:r>
      <w:r w:rsidRPr="00855A87">
        <w:rPr>
          <w:rFonts w:asciiTheme="minorHAnsi" w:hAnsiTheme="minorHAnsi"/>
          <w:u w:val="single"/>
          <w:lang w:val="en"/>
        </w:rPr>
        <w:t>help</w:t>
      </w:r>
      <w:r w:rsidRPr="00855A87">
        <w:rPr>
          <w:rFonts w:asciiTheme="minorHAnsi" w:hAnsiTheme="minorHAnsi"/>
          <w:sz w:val="18"/>
          <w:szCs w:val="18"/>
          <w:lang w:val="en"/>
        </w:rPr>
        <w:t xml:space="preserve">ed build an international </w:t>
      </w:r>
      <w:r w:rsidRPr="00855A87">
        <w:rPr>
          <w:rFonts w:asciiTheme="minorHAnsi" w:hAnsiTheme="minorHAnsi"/>
          <w:u w:val="single"/>
          <w:lang w:val="en"/>
        </w:rPr>
        <w:t>encryption</w:t>
      </w:r>
      <w:r w:rsidRPr="00855A87">
        <w:rPr>
          <w:rFonts w:asciiTheme="minorHAnsi" w:hAnsiTheme="minorHAnsi"/>
          <w:sz w:val="18"/>
          <w:szCs w:val="18"/>
          <w:lang w:val="en"/>
        </w:rPr>
        <w:t xml:space="preserve"> system to help countries and industries </w:t>
      </w:r>
      <w:r w:rsidRPr="00855A87">
        <w:rPr>
          <w:rFonts w:asciiTheme="minorHAnsi" w:hAnsiTheme="minorHAnsi"/>
          <w:u w:val="single"/>
          <w:lang w:val="en"/>
        </w:rPr>
        <w:t>fend off computer hacking</w:t>
      </w:r>
      <w:r w:rsidRPr="00855A87">
        <w:rPr>
          <w:rFonts w:asciiTheme="minorHAnsi" w:hAnsiTheme="minorHAnsi"/>
          <w:sz w:val="18"/>
          <w:szCs w:val="18"/>
          <w:lang w:val="en"/>
        </w:rPr>
        <w:t xml:space="preserve"> and theft. Unbeknown to the </w:t>
      </w:r>
      <w:hyperlink r:id="rId18" w:history="1">
        <w:r w:rsidRPr="00855A87">
          <w:rPr>
            <w:rFonts w:asciiTheme="minorHAnsi" w:hAnsiTheme="minorHAnsi"/>
            <w:color w:val="000000" w:themeColor="text1"/>
            <w:u w:val="single"/>
            <w:lang w:val="en"/>
          </w:rPr>
          <w:t>many user</w:t>
        </w:r>
        <w:r w:rsidRPr="00855A87">
          <w:rPr>
            <w:rFonts w:asciiTheme="minorHAnsi" w:hAnsiTheme="minorHAnsi"/>
            <w:color w:val="000000" w:themeColor="text1"/>
            <w:sz w:val="18"/>
            <w:szCs w:val="18"/>
            <w:u w:val="single"/>
            <w:lang w:val="en"/>
          </w:rPr>
          <w:t>s</w:t>
        </w:r>
      </w:hyperlink>
      <w:r w:rsidRPr="00855A87">
        <w:rPr>
          <w:rFonts w:asciiTheme="minorHAnsi" w:hAnsiTheme="minorHAnsi"/>
          <w:color w:val="000000" w:themeColor="text1"/>
          <w:sz w:val="18"/>
          <w:szCs w:val="18"/>
          <w:lang w:val="en"/>
        </w:rPr>
        <w:t xml:space="preserve"> of the system, a different government arm, the National Security Agency, </w:t>
      </w:r>
      <w:hyperlink r:id="rId19" w:history="1">
        <w:r w:rsidRPr="00855A87">
          <w:rPr>
            <w:rFonts w:asciiTheme="minorHAnsi" w:hAnsiTheme="minorHAnsi"/>
            <w:color w:val="000000" w:themeColor="text1"/>
            <w:u w:val="single"/>
            <w:lang w:val="en"/>
          </w:rPr>
          <w:t>secretly inserted a “back door” into the system</w:t>
        </w:r>
      </w:hyperlink>
      <w:r w:rsidRPr="00855A87">
        <w:rPr>
          <w:rFonts w:asciiTheme="minorHAnsi" w:hAnsiTheme="minorHAnsi"/>
          <w:sz w:val="18"/>
          <w:szCs w:val="18"/>
          <w:lang w:val="en"/>
        </w:rPr>
        <w:t xml:space="preserve"> that allowed federal spies to crack open any data that was encoded using its technology. </w:t>
      </w:r>
      <w:r w:rsidRPr="00855A87">
        <w:rPr>
          <w:rFonts w:asciiTheme="minorHAnsi" w:hAnsiTheme="minorHAnsi"/>
          <w:lang w:val="en"/>
        </w:rPr>
        <w:t xml:space="preserve">Documents </w:t>
      </w:r>
      <w:r w:rsidRPr="00855A87">
        <w:rPr>
          <w:rFonts w:asciiTheme="minorHAnsi" w:hAnsiTheme="minorHAnsi"/>
          <w:u w:val="single"/>
          <w:lang w:val="en"/>
        </w:rPr>
        <w:t>leaked by Edward Snowden</w:t>
      </w:r>
      <w:r w:rsidRPr="00855A87">
        <w:rPr>
          <w:rFonts w:asciiTheme="minorHAnsi" w:hAnsiTheme="minorHAnsi"/>
          <w:sz w:val="18"/>
          <w:szCs w:val="18"/>
          <w:lang w:val="en"/>
        </w:rPr>
        <w:t xml:space="preserve">, the former </w:t>
      </w:r>
      <w:r w:rsidRPr="00855A87">
        <w:rPr>
          <w:rFonts w:asciiTheme="minorHAnsi" w:hAnsiTheme="minorHAnsi"/>
          <w:u w:val="single"/>
          <w:lang w:val="en"/>
        </w:rPr>
        <w:t>N.S.A. contractor</w:t>
      </w:r>
      <w:r w:rsidRPr="00855A87">
        <w:rPr>
          <w:rFonts w:asciiTheme="minorHAnsi" w:hAnsiTheme="minorHAnsi"/>
          <w:sz w:val="18"/>
          <w:szCs w:val="18"/>
          <w:lang w:val="en"/>
        </w:rPr>
        <w:t xml:space="preserve">, make clear that the agency </w:t>
      </w:r>
      <w:r w:rsidRPr="00855A87">
        <w:rPr>
          <w:rFonts w:asciiTheme="minorHAnsi" w:hAnsiTheme="minorHAnsi"/>
          <w:u w:val="single"/>
          <w:lang w:val="en"/>
        </w:rPr>
        <w:t>has never met an encryption system that it has not tried to penetrate</w:t>
      </w:r>
      <w:r w:rsidRPr="00855A87">
        <w:rPr>
          <w:rFonts w:asciiTheme="minorHAnsi" w:hAnsiTheme="minorHAnsi"/>
          <w:sz w:val="18"/>
          <w:szCs w:val="18"/>
          <w:lang w:val="en"/>
        </w:rPr>
        <w:t xml:space="preserve">. And it frequently tries to take the easy way out. Because modern cryptography can be so hard to break, even using the brute force of the agency’s powerful supercomputers, the agency prefers to collaborate with big software companies and cipher authors, getting hidden access built right into their systems. </w:t>
      </w:r>
      <w:hyperlink r:id="rId20" w:history="1">
        <w:r w:rsidRPr="00855A87">
          <w:rPr>
            <w:rFonts w:asciiTheme="minorHAnsi" w:hAnsiTheme="minorHAnsi"/>
            <w:color w:val="000000" w:themeColor="text1"/>
            <w:sz w:val="18"/>
            <w:szCs w:val="18"/>
            <w:lang w:val="en"/>
          </w:rPr>
          <w:t>The New York Times, The Guardian and ProPublica recently reported</w:t>
        </w:r>
      </w:hyperlink>
      <w:r w:rsidRPr="00855A87">
        <w:rPr>
          <w:rFonts w:asciiTheme="minorHAnsi" w:hAnsiTheme="minorHAnsi"/>
          <w:sz w:val="18"/>
          <w:szCs w:val="18"/>
          <w:lang w:val="en"/>
        </w:rPr>
        <w:t xml:space="preserve"> that the agency now has access to the codes that protect commerce and banking systems, trade secrets and medical records, and everyone’s e-mail and Internet chat messages, including virtual private networks. In some cases, the agency pressured companies to give it access; </w:t>
      </w:r>
      <w:hyperlink r:id="rId21" w:history="1">
        <w:r w:rsidRPr="00855A87">
          <w:rPr>
            <w:rFonts w:asciiTheme="minorHAnsi" w:hAnsiTheme="minorHAnsi"/>
            <w:sz w:val="18"/>
            <w:szCs w:val="18"/>
            <w:lang w:val="en"/>
          </w:rPr>
          <w:t>as The Guardian reported earlier this year</w:t>
        </w:r>
      </w:hyperlink>
      <w:r w:rsidRPr="00855A87">
        <w:rPr>
          <w:rFonts w:asciiTheme="minorHAnsi" w:hAnsiTheme="minorHAnsi"/>
          <w:sz w:val="18"/>
          <w:szCs w:val="18"/>
          <w:lang w:val="en"/>
        </w:rPr>
        <w:t xml:space="preserve">, Microsoft provided access to Hotmail, </w:t>
      </w:r>
      <w:hyperlink r:id="rId22" w:tgtFrame="_" w:history="1">
        <w:r w:rsidRPr="00855A87">
          <w:rPr>
            <w:rFonts w:asciiTheme="minorHAnsi" w:hAnsiTheme="minorHAnsi"/>
            <w:sz w:val="18"/>
            <w:szCs w:val="18"/>
            <w:lang w:val="en"/>
          </w:rPr>
          <w:t>Outlook.com</w:t>
        </w:r>
      </w:hyperlink>
      <w:r w:rsidRPr="00855A87">
        <w:rPr>
          <w:rFonts w:asciiTheme="minorHAnsi" w:hAnsiTheme="minorHAnsi"/>
          <w:sz w:val="18"/>
          <w:szCs w:val="18"/>
          <w:lang w:val="en"/>
        </w:rPr>
        <w:t xml:space="preserve">, SkyDrive and Skype. </w:t>
      </w:r>
      <w:hyperlink r:id="rId23" w:history="1">
        <w:r w:rsidRPr="00855A87">
          <w:rPr>
            <w:rFonts w:asciiTheme="minorHAnsi" w:hAnsiTheme="minorHAnsi"/>
            <w:sz w:val="18"/>
            <w:szCs w:val="18"/>
            <w:lang w:val="en"/>
          </w:rPr>
          <w:t>According to some of the Snowden documents given to Der Spiegel</w:t>
        </w:r>
      </w:hyperlink>
      <w:r w:rsidRPr="00855A87">
        <w:rPr>
          <w:rFonts w:asciiTheme="minorHAnsi" w:hAnsiTheme="minorHAnsi"/>
          <w:sz w:val="18"/>
          <w:szCs w:val="18"/>
          <w:lang w:val="en"/>
        </w:rPr>
        <w:t xml:space="preserve">, the N.S.A. also has access to the encryption protecting data on iPhones, Android and BlackBerry phones. These </w:t>
      </w:r>
      <w:r w:rsidRPr="00855A87">
        <w:rPr>
          <w:rFonts w:asciiTheme="minorHAnsi" w:hAnsiTheme="minorHAnsi"/>
          <w:color w:val="000000" w:themeColor="text1"/>
          <w:sz w:val="18"/>
          <w:szCs w:val="18"/>
          <w:lang w:val="en"/>
        </w:rPr>
        <w:t xml:space="preserve">back doors </w:t>
      </w:r>
      <w:r w:rsidRPr="00855A87">
        <w:rPr>
          <w:rFonts w:asciiTheme="minorHAnsi" w:hAnsiTheme="minorHAnsi"/>
          <w:sz w:val="18"/>
          <w:szCs w:val="18"/>
          <w:lang w:val="en"/>
        </w:rPr>
        <w:t xml:space="preserve">and special access routes </w:t>
      </w:r>
      <w:r w:rsidRPr="00855A87">
        <w:rPr>
          <w:rFonts w:asciiTheme="minorHAnsi" w:hAnsiTheme="minorHAnsi"/>
          <w:u w:val="single"/>
          <w:lang w:val="en"/>
        </w:rPr>
        <w:t>are a terrible idea</w:t>
      </w:r>
      <w:r w:rsidRPr="00855A87">
        <w:rPr>
          <w:rFonts w:asciiTheme="minorHAnsi" w:hAnsiTheme="minorHAnsi"/>
          <w:sz w:val="18"/>
          <w:szCs w:val="18"/>
          <w:lang w:val="en"/>
        </w:rPr>
        <w:t xml:space="preserve">, </w:t>
      </w:r>
      <w:r w:rsidRPr="00855A87">
        <w:rPr>
          <w:rFonts w:asciiTheme="minorHAnsi" w:hAnsiTheme="minorHAnsi"/>
          <w:sz w:val="18"/>
          <w:szCs w:val="18"/>
          <w:u w:val="single"/>
          <w:lang w:val="en"/>
        </w:rPr>
        <w:t>a</w:t>
      </w:r>
      <w:r w:rsidRPr="00855A87">
        <w:rPr>
          <w:rFonts w:asciiTheme="minorHAnsi" w:hAnsiTheme="minorHAnsi"/>
          <w:u w:val="single"/>
          <w:lang w:val="en"/>
        </w:rPr>
        <w:t>n</w:t>
      </w:r>
      <w:r w:rsidRPr="00855A87">
        <w:rPr>
          <w:rFonts w:asciiTheme="minorHAnsi" w:hAnsiTheme="minorHAnsi"/>
          <w:sz w:val="18"/>
          <w:szCs w:val="18"/>
          <w:lang w:val="en"/>
        </w:rPr>
        <w:t xml:space="preserve">other </w:t>
      </w:r>
      <w:r w:rsidRPr="00855A87">
        <w:rPr>
          <w:rFonts w:asciiTheme="minorHAnsi" w:hAnsiTheme="minorHAnsi"/>
          <w:u w:val="single"/>
          <w:lang w:val="en"/>
        </w:rPr>
        <w:t>example of the intelligence community’s overreach</w:t>
      </w:r>
      <w:r w:rsidRPr="00855A87">
        <w:rPr>
          <w:rFonts w:asciiTheme="minorHAnsi" w:hAnsiTheme="minorHAnsi"/>
          <w:sz w:val="18"/>
          <w:szCs w:val="18"/>
          <w:lang w:val="en"/>
        </w:rPr>
        <w:t xml:space="preserve">. Companies and individuals are increasingly putting their most confidential data on cloud storage services, and need to rely on assurances their data will be secure. Knowing that </w:t>
      </w:r>
      <w:r w:rsidRPr="00855A87">
        <w:rPr>
          <w:rFonts w:asciiTheme="minorHAnsi" w:hAnsiTheme="minorHAnsi"/>
          <w:u w:val="single"/>
          <w:lang w:val="en"/>
        </w:rPr>
        <w:t>encryption</w:t>
      </w:r>
      <w:r w:rsidRPr="00855A87">
        <w:rPr>
          <w:rFonts w:asciiTheme="minorHAnsi" w:hAnsiTheme="minorHAnsi"/>
          <w:lang w:val="en"/>
        </w:rPr>
        <w:t xml:space="preserve"> </w:t>
      </w:r>
      <w:r w:rsidRPr="00855A87">
        <w:rPr>
          <w:rFonts w:asciiTheme="minorHAnsi" w:hAnsiTheme="minorHAnsi"/>
          <w:u w:val="single"/>
          <w:lang w:val="en"/>
        </w:rPr>
        <w:t>has been</w:t>
      </w:r>
      <w:r w:rsidRPr="00855A87">
        <w:rPr>
          <w:rFonts w:asciiTheme="minorHAnsi" w:hAnsiTheme="minorHAnsi"/>
          <w:lang w:val="en"/>
        </w:rPr>
        <w:t xml:space="preserve"> </w:t>
      </w:r>
      <w:r w:rsidRPr="00855A87">
        <w:rPr>
          <w:rFonts w:asciiTheme="minorHAnsi" w:hAnsiTheme="minorHAnsi"/>
          <w:sz w:val="18"/>
          <w:szCs w:val="18"/>
          <w:lang w:val="en"/>
        </w:rPr>
        <w:t>deliberately</w:t>
      </w:r>
      <w:r w:rsidRPr="00855A87">
        <w:rPr>
          <w:rFonts w:asciiTheme="minorHAnsi" w:hAnsiTheme="minorHAnsi"/>
          <w:lang w:val="en"/>
        </w:rPr>
        <w:t xml:space="preserve"> </w:t>
      </w:r>
      <w:r w:rsidRPr="00855A87">
        <w:rPr>
          <w:rFonts w:asciiTheme="minorHAnsi" w:hAnsiTheme="minorHAnsi"/>
          <w:u w:val="single"/>
          <w:lang w:val="en"/>
        </w:rPr>
        <w:t>weakene</w:t>
      </w:r>
      <w:r w:rsidRPr="00855A87">
        <w:rPr>
          <w:rFonts w:asciiTheme="minorHAnsi" w:hAnsiTheme="minorHAnsi"/>
          <w:lang w:val="en"/>
        </w:rPr>
        <w:t xml:space="preserve">d </w:t>
      </w:r>
      <w:r w:rsidRPr="00855A87">
        <w:rPr>
          <w:rFonts w:asciiTheme="minorHAnsi" w:hAnsiTheme="minorHAnsi"/>
          <w:sz w:val="18"/>
          <w:szCs w:val="18"/>
          <w:lang w:val="en"/>
        </w:rPr>
        <w:t>will</w:t>
      </w:r>
      <w:r w:rsidRPr="00855A87">
        <w:rPr>
          <w:rFonts w:asciiTheme="minorHAnsi" w:hAnsiTheme="minorHAnsi"/>
          <w:lang w:val="en"/>
        </w:rPr>
        <w:t xml:space="preserve"> </w:t>
      </w:r>
      <w:r w:rsidRPr="00855A87">
        <w:rPr>
          <w:rFonts w:asciiTheme="minorHAnsi" w:hAnsiTheme="minorHAnsi"/>
          <w:u w:val="single"/>
          <w:lang w:val="en"/>
        </w:rPr>
        <w:t>undermine confidence</w:t>
      </w:r>
      <w:r w:rsidRPr="00855A87">
        <w:rPr>
          <w:rFonts w:asciiTheme="minorHAnsi" w:hAnsiTheme="minorHAnsi"/>
          <w:lang w:val="en"/>
        </w:rPr>
        <w:t xml:space="preserve"> </w:t>
      </w:r>
      <w:r w:rsidRPr="00855A87">
        <w:rPr>
          <w:rFonts w:asciiTheme="minorHAnsi" w:hAnsiTheme="minorHAnsi"/>
          <w:sz w:val="18"/>
          <w:szCs w:val="18"/>
          <w:lang w:val="en"/>
        </w:rPr>
        <w:t>in these systems and interfere with commerce</w:t>
      </w:r>
      <w:r w:rsidRPr="00855A87">
        <w:rPr>
          <w:rFonts w:asciiTheme="minorHAnsi" w:hAnsiTheme="minorHAnsi"/>
          <w:lang w:val="en"/>
        </w:rPr>
        <w:t xml:space="preserve">. The </w:t>
      </w:r>
      <w:r w:rsidRPr="00855A87">
        <w:rPr>
          <w:rFonts w:asciiTheme="minorHAnsi" w:hAnsiTheme="minorHAnsi"/>
          <w:u w:val="single"/>
          <w:lang w:val="en"/>
        </w:rPr>
        <w:t>back doors</w:t>
      </w:r>
      <w:r w:rsidRPr="00855A87">
        <w:rPr>
          <w:rFonts w:asciiTheme="minorHAnsi" w:hAnsiTheme="minorHAnsi"/>
          <w:lang w:val="en"/>
        </w:rPr>
        <w:t xml:space="preserve"> also </w:t>
      </w:r>
      <w:r w:rsidRPr="00855A87">
        <w:rPr>
          <w:rFonts w:asciiTheme="minorHAnsi" w:hAnsiTheme="minorHAnsi"/>
          <w:u w:val="single"/>
          <w:lang w:val="en"/>
        </w:rPr>
        <w:t>strip away</w:t>
      </w:r>
      <w:r w:rsidRPr="00855A87">
        <w:rPr>
          <w:rFonts w:asciiTheme="minorHAnsi" w:hAnsiTheme="minorHAnsi"/>
          <w:lang w:val="en"/>
        </w:rPr>
        <w:t xml:space="preserve"> the expectations of </w:t>
      </w:r>
      <w:r w:rsidRPr="00855A87">
        <w:rPr>
          <w:rFonts w:asciiTheme="minorHAnsi" w:hAnsiTheme="minorHAnsi"/>
          <w:u w:val="single"/>
          <w:lang w:val="en"/>
        </w:rPr>
        <w:t>privacy that individuals, businesses and governments have in ordinary communications</w:t>
      </w:r>
      <w:r w:rsidRPr="00855A87">
        <w:rPr>
          <w:rFonts w:asciiTheme="minorHAnsi" w:hAnsiTheme="minorHAnsi"/>
          <w:lang w:val="en"/>
        </w:rPr>
        <w:t xml:space="preserve">. If </w:t>
      </w:r>
      <w:r w:rsidRPr="00855A87">
        <w:rPr>
          <w:rFonts w:asciiTheme="minorHAnsi" w:hAnsiTheme="minorHAnsi"/>
          <w:u w:val="single"/>
          <w:lang w:val="en"/>
        </w:rPr>
        <w:t>back doors</w:t>
      </w:r>
      <w:r w:rsidRPr="00855A87">
        <w:rPr>
          <w:rFonts w:asciiTheme="minorHAnsi" w:hAnsiTheme="minorHAnsi"/>
          <w:lang w:val="en"/>
        </w:rPr>
        <w:t xml:space="preserve"> are </w:t>
      </w:r>
      <w:r w:rsidRPr="00855A87">
        <w:rPr>
          <w:rFonts w:asciiTheme="minorHAnsi" w:hAnsiTheme="minorHAnsi"/>
          <w:u w:val="single"/>
          <w:lang w:val="en"/>
        </w:rPr>
        <w:t>built into systems</w:t>
      </w:r>
      <w:r w:rsidRPr="00855A87">
        <w:rPr>
          <w:rFonts w:asciiTheme="minorHAnsi" w:hAnsiTheme="minorHAnsi"/>
          <w:lang w:val="en"/>
        </w:rPr>
        <w:t xml:space="preserve"> </w:t>
      </w:r>
      <w:r w:rsidRPr="00855A87">
        <w:rPr>
          <w:rFonts w:asciiTheme="minorHAnsi" w:hAnsiTheme="minorHAnsi"/>
          <w:u w:val="single"/>
          <w:lang w:val="en"/>
        </w:rPr>
        <w:t>by the N.S.</w:t>
      </w:r>
      <w:r w:rsidRPr="00855A87">
        <w:rPr>
          <w:rFonts w:asciiTheme="minorHAnsi" w:hAnsiTheme="minorHAnsi"/>
          <w:lang w:val="en"/>
        </w:rPr>
        <w:t xml:space="preserve">A., </w:t>
      </w:r>
      <w:r w:rsidRPr="00855A87">
        <w:rPr>
          <w:rFonts w:asciiTheme="minorHAnsi" w:hAnsiTheme="minorHAnsi"/>
          <w:u w:val="single"/>
          <w:lang w:val="en"/>
        </w:rPr>
        <w:t>who is to say</w:t>
      </w:r>
      <w:r w:rsidRPr="00855A87">
        <w:rPr>
          <w:rFonts w:asciiTheme="minorHAnsi" w:hAnsiTheme="minorHAnsi"/>
          <w:lang w:val="en"/>
        </w:rPr>
        <w:t xml:space="preserve"> </w:t>
      </w:r>
      <w:r w:rsidRPr="00855A87">
        <w:rPr>
          <w:rFonts w:asciiTheme="minorHAnsi" w:hAnsiTheme="minorHAnsi"/>
          <w:u w:val="single"/>
          <w:lang w:val="en"/>
        </w:rPr>
        <w:t>that other countries’ spy agencies — or hacker</w:t>
      </w:r>
      <w:r w:rsidRPr="00855A87">
        <w:rPr>
          <w:rFonts w:asciiTheme="minorHAnsi" w:hAnsiTheme="minorHAnsi"/>
          <w:sz w:val="18"/>
          <w:szCs w:val="18"/>
          <w:u w:val="single"/>
          <w:lang w:val="en"/>
        </w:rPr>
        <w:t>s</w:t>
      </w:r>
      <w:r w:rsidRPr="00855A87">
        <w:rPr>
          <w:rFonts w:asciiTheme="minorHAnsi" w:hAnsiTheme="minorHAnsi"/>
          <w:sz w:val="18"/>
          <w:szCs w:val="18"/>
          <w:lang w:val="en"/>
        </w:rPr>
        <w:t xml:space="preserve">, pirates and terrorists — </w:t>
      </w:r>
      <w:r w:rsidRPr="00855A87">
        <w:rPr>
          <w:rFonts w:asciiTheme="minorHAnsi" w:hAnsiTheme="minorHAnsi"/>
          <w:u w:val="single"/>
          <w:lang w:val="en"/>
        </w:rPr>
        <w:t>won’t discover and exploit them</w:t>
      </w:r>
      <w:r w:rsidRPr="00855A87">
        <w:rPr>
          <w:rFonts w:asciiTheme="minorHAnsi" w:hAnsiTheme="minorHAnsi"/>
          <w:sz w:val="18"/>
          <w:szCs w:val="18"/>
          <w:lang w:val="en"/>
        </w:rPr>
        <w:t xml:space="preserve">? The government can get a warrant and break into the communications or data of any individual or company suspected of breaking the law. But crippling everyone’s ability to use encryption is going too far, just as </w:t>
      </w:r>
      <w:r w:rsidRPr="00855A87">
        <w:rPr>
          <w:rFonts w:asciiTheme="minorHAnsi" w:hAnsiTheme="minorHAnsi"/>
          <w:u w:val="single"/>
          <w:lang w:val="en"/>
        </w:rPr>
        <w:t>the N.S.A. has exceeded its boundaries in collecting</w:t>
      </w:r>
      <w:r w:rsidRPr="00855A87">
        <w:rPr>
          <w:rFonts w:asciiTheme="minorHAnsi" w:hAnsiTheme="minorHAnsi"/>
          <w:lang w:val="en"/>
        </w:rPr>
        <w:t xml:space="preserve"> everyone’s phone </w:t>
      </w:r>
      <w:r w:rsidRPr="00855A87">
        <w:rPr>
          <w:rFonts w:asciiTheme="minorHAnsi" w:hAnsiTheme="minorHAnsi"/>
          <w:u w:val="single"/>
          <w:lang w:val="en"/>
        </w:rPr>
        <w:t>records rather than limiting its focus to actual suspects</w:t>
      </w:r>
      <w:r w:rsidRPr="00855A87">
        <w:rPr>
          <w:rFonts w:asciiTheme="minorHAnsi" w:hAnsiTheme="minorHAnsi"/>
          <w:lang w:val="en"/>
        </w:rPr>
        <w:t>.</w:t>
      </w:r>
      <w:r w:rsidRPr="00855A87">
        <w:rPr>
          <w:rFonts w:asciiTheme="minorHAnsi" w:hAnsiTheme="minorHAnsi"/>
          <w:sz w:val="18"/>
          <w:szCs w:val="18"/>
          <w:lang w:val="en"/>
        </w:rPr>
        <w:t xml:space="preserve"> Representative Rush Holt, Democrat of New Jersey, </w:t>
      </w:r>
      <w:hyperlink r:id="rId24" w:history="1">
        <w:r w:rsidRPr="00855A87">
          <w:rPr>
            <w:rFonts w:asciiTheme="minorHAnsi" w:hAnsiTheme="minorHAnsi"/>
            <w:sz w:val="18"/>
            <w:szCs w:val="18"/>
            <w:lang w:val="en"/>
          </w:rPr>
          <w:t>has introduced a bill</w:t>
        </w:r>
      </w:hyperlink>
      <w:r w:rsidRPr="00855A87">
        <w:rPr>
          <w:rFonts w:asciiTheme="minorHAnsi" w:hAnsiTheme="minorHAnsi"/>
          <w:sz w:val="18"/>
          <w:szCs w:val="18"/>
          <w:lang w:val="en"/>
        </w:rPr>
        <w:t xml:space="preserve"> that would, among other provisions, </w:t>
      </w:r>
      <w:hyperlink r:id="rId25" w:history="1">
        <w:r w:rsidRPr="00855A87">
          <w:rPr>
            <w:rFonts w:asciiTheme="minorHAnsi" w:hAnsiTheme="minorHAnsi"/>
            <w:sz w:val="18"/>
            <w:szCs w:val="18"/>
            <w:lang w:val="en"/>
          </w:rPr>
          <w:t>bar the government</w:t>
        </w:r>
      </w:hyperlink>
      <w:r w:rsidRPr="00855A87">
        <w:rPr>
          <w:rFonts w:asciiTheme="minorHAnsi" w:hAnsiTheme="minorHAnsi"/>
          <w:sz w:val="18"/>
          <w:szCs w:val="18"/>
          <w:lang w:val="en"/>
        </w:rPr>
        <w:t xml:space="preserve"> from requiring software makers to insert built-in ways to bypass encryption. It deserves full Congressional support. In the meantime, several Internet companies, including </w:t>
      </w:r>
      <w:hyperlink r:id="rId26" w:history="1">
        <w:r w:rsidRPr="00855A87">
          <w:rPr>
            <w:rFonts w:asciiTheme="minorHAnsi" w:hAnsiTheme="minorHAnsi"/>
            <w:sz w:val="18"/>
            <w:szCs w:val="18"/>
            <w:lang w:val="en"/>
          </w:rPr>
          <w:t>Google</w:t>
        </w:r>
      </w:hyperlink>
      <w:r w:rsidRPr="00855A87">
        <w:rPr>
          <w:rFonts w:asciiTheme="minorHAnsi" w:hAnsiTheme="minorHAnsi"/>
          <w:sz w:val="18"/>
          <w:szCs w:val="18"/>
          <w:lang w:val="en"/>
        </w:rPr>
        <w:t xml:space="preserve"> and </w:t>
      </w:r>
      <w:hyperlink r:id="rId27" w:anchor="p%5BFalFal%5D" w:history="1">
        <w:r w:rsidRPr="00855A87">
          <w:rPr>
            <w:rFonts w:asciiTheme="minorHAnsi" w:hAnsiTheme="minorHAnsi"/>
            <w:sz w:val="18"/>
            <w:szCs w:val="18"/>
            <w:lang w:val="en"/>
          </w:rPr>
          <w:t>Facebook</w:t>
        </w:r>
      </w:hyperlink>
      <w:r w:rsidRPr="00855A87">
        <w:rPr>
          <w:rFonts w:asciiTheme="minorHAnsi" w:hAnsiTheme="minorHAnsi"/>
          <w:sz w:val="18"/>
          <w:szCs w:val="18"/>
          <w:lang w:val="en"/>
        </w:rPr>
        <w:t xml:space="preserve">, are building encryption systems that will be much more difficult </w:t>
      </w:r>
      <w:r w:rsidRPr="00855A87">
        <w:rPr>
          <w:rFonts w:asciiTheme="minorHAnsi" w:hAnsiTheme="minorHAnsi"/>
          <w:sz w:val="18"/>
          <w:szCs w:val="18"/>
          <w:lang w:val="en"/>
        </w:rPr>
        <w:lastRenderedPageBreak/>
        <w:t>for the N.S.A. to penetrate, forced to assure their customers that they are not a secret partner with the dark side of their own government.</w:t>
      </w:r>
      <w:r w:rsidRPr="009501B3">
        <w:rPr>
          <w:rFonts w:asciiTheme="minorHAnsi" w:hAnsiTheme="minorHAnsi"/>
          <w:sz w:val="18"/>
          <w:szCs w:val="18"/>
          <w:lang w:val="en"/>
        </w:rPr>
        <w:t xml:space="preserve"> </w:t>
      </w:r>
    </w:p>
    <w:p w:rsidR="009819AC" w:rsidRPr="009944EF" w:rsidRDefault="009819AC" w:rsidP="009819AC">
      <w:pPr>
        <w:pStyle w:val="Heading4"/>
      </w:pPr>
      <w:r w:rsidRPr="009944EF">
        <w:t>Intell</w:t>
      </w:r>
      <w:r>
        <w:t>igence agencies have bypassed encryption using a variety of methods, including backdoors</w:t>
      </w:r>
    </w:p>
    <w:p w:rsidR="009819AC" w:rsidRDefault="009819AC" w:rsidP="009819AC">
      <w:pPr>
        <w:rPr>
          <w:rFonts w:eastAsia="Times New Roman" w:cs="Times New Roman"/>
        </w:rPr>
      </w:pPr>
      <w:r>
        <w:rPr>
          <w:rStyle w:val="Style13ptBold"/>
        </w:rPr>
        <w:t xml:space="preserve">Zetter 13 </w:t>
      </w:r>
      <w:r w:rsidRPr="00E474DF">
        <w:t>(</w:t>
      </w:r>
      <w:r>
        <w:t xml:space="preserve">Kim, </w:t>
      </w:r>
      <w:r>
        <w:rPr>
          <w:rFonts w:eastAsia="Times New Roman" w:cs="Times New Roman"/>
        </w:rPr>
        <w:t>award-winning, senior staff reporter at Wired covering cybercrime, privacy, and security, “</w:t>
      </w:r>
      <w:r w:rsidRPr="00E474DF">
        <w:rPr>
          <w:rFonts w:eastAsia="Times New Roman" w:cs="Times New Roman"/>
        </w:rPr>
        <w:t>NSA’s Decade-Long Plan to Undermine Encryption Includes Backdoors, Stolen Keys, Manipulating Standards</w:t>
      </w:r>
      <w:r>
        <w:rPr>
          <w:rFonts w:eastAsia="Times New Roman" w:cs="Times New Roman"/>
        </w:rPr>
        <w:t xml:space="preserve">”, 9/5/13, </w:t>
      </w:r>
      <w:hyperlink r:id="rId28" w:history="1">
        <w:r w:rsidRPr="00DF4815">
          <w:rPr>
            <w:rStyle w:val="Hyperlink"/>
            <w:rFonts w:eastAsia="Times New Roman" w:cs="Times New Roman"/>
          </w:rPr>
          <w:t>http://www.wired.com/2013/09/nsa-backdoored-and-stole-keys/</w:t>
        </w:r>
      </w:hyperlink>
      <w:r>
        <w:rPr>
          <w:rFonts w:eastAsia="Times New Roman" w:cs="Times New Roman"/>
        </w:rPr>
        <w:t>) WZ</w:t>
      </w:r>
    </w:p>
    <w:p w:rsidR="009819AC" w:rsidRPr="00784321" w:rsidRDefault="009819AC" w:rsidP="009819AC">
      <w:pPr>
        <w:rPr>
          <w:sz w:val="16"/>
          <w:szCs w:val="16"/>
        </w:rPr>
      </w:pPr>
      <w:r w:rsidRPr="00784321">
        <w:rPr>
          <w:sz w:val="16"/>
          <w:szCs w:val="16"/>
        </w:rPr>
        <w:t xml:space="preserve">Without the ability to actually crack the strongest algorithms that protect data, the </w:t>
      </w:r>
      <w:r w:rsidRPr="003A67D8">
        <w:rPr>
          <w:rStyle w:val="StyleUnderline"/>
        </w:rPr>
        <w:t>intelligence agencies</w:t>
      </w:r>
      <w:r w:rsidRPr="00784321">
        <w:rPr>
          <w:sz w:val="16"/>
          <w:szCs w:val="16"/>
        </w:rPr>
        <w:t xml:space="preserve"> </w:t>
      </w:r>
      <w:r w:rsidRPr="003A67D8">
        <w:rPr>
          <w:rStyle w:val="StyleUnderline"/>
        </w:rPr>
        <w:t>have</w:t>
      </w:r>
      <w:r w:rsidRPr="00784321">
        <w:rPr>
          <w:sz w:val="16"/>
          <w:szCs w:val="16"/>
        </w:rPr>
        <w:t xml:space="preserve"> systematically </w:t>
      </w:r>
      <w:r w:rsidRPr="003A67D8">
        <w:rPr>
          <w:rStyle w:val="StyleUnderline"/>
        </w:rPr>
        <w:t>worked to</w:t>
      </w:r>
      <w:r w:rsidRPr="00784321">
        <w:rPr>
          <w:sz w:val="16"/>
          <w:szCs w:val="16"/>
        </w:rPr>
        <w:t xml:space="preserve"> thwart or </w:t>
      </w:r>
      <w:r w:rsidRPr="003A67D8">
        <w:rPr>
          <w:rStyle w:val="StyleUnderline"/>
        </w:rPr>
        <w:t>bypass encryption using</w:t>
      </w:r>
      <w:r w:rsidRPr="00784321">
        <w:rPr>
          <w:sz w:val="16"/>
          <w:szCs w:val="16"/>
        </w:rPr>
        <w:t xml:space="preserve"> a variety of underhanded methods, according to revelations published by the New York Times and Guardian newspapers and the journalism non-profit ProPublica, based on documents leaked by NSA whistleblower Edward Snowden. These methods, part of a highly secret program codenamed Bullrun, have included pressuring vendors to install </w:t>
      </w:r>
      <w:r w:rsidRPr="003A67D8">
        <w:rPr>
          <w:rStyle w:val="StyleUnderline"/>
        </w:rPr>
        <w:t>backdoors</w:t>
      </w:r>
      <w:r w:rsidRPr="00784321">
        <w:rPr>
          <w:sz w:val="16"/>
          <w:szCs w:val="16"/>
        </w:rPr>
        <w:t xml:space="preserve"> in their products </w:t>
      </w:r>
      <w:r w:rsidRPr="003A67D8">
        <w:rPr>
          <w:rStyle w:val="StyleUnderline"/>
        </w:rPr>
        <w:t>to allow intelligence agencies to access data</w:t>
      </w:r>
      <w:r w:rsidRPr="00784321">
        <w:rPr>
          <w:sz w:val="16"/>
          <w:szCs w:val="16"/>
        </w:rPr>
        <w:t xml:space="preserve">, and obtaining encryption keys by pressuring vendors to hand them over or hacking into systems and stealing them. Most surprising, however, is the revelation that the agency has worked to covertly undermine the encryption standards developers rely upon to build secure products. Undermining standards and installing backdoors don’t just allow the government to spy on data but create fundamental insecurities in systems that would allow others to spy on the data as well. “The encryption technologies that the NSA has exploited to enable its secret dragnet surveillance are the same technologies that protect our most sensitive information, including medical records, financial transactions, and commercial secrets,” Christopher Soghoian, principal technologist of the ACLU’s Speech, Privacy and Technology Project, said in a statement about the revelations. “Even as the NSA demands more powers to invade our privacy in the name of cybersecurity, it is making the internet less secure and exposing us to criminal hacking, foreign espionage, and unlawful surveillance. The NSA’s efforts to secretly defeat encryption are recklessly shortsighted and will further erode not only the United States’ reputation as a global champion of civil liberties and privacy but the economic competitiveness of its largest companies.” The revelations are the latest in a trove of documents obtained by Snowden earlier this year that detail extensive spying operations on the part of the NSA and foreign partners like the Government Communications Headquarters in the UK. </w:t>
      </w:r>
      <w:r w:rsidRPr="003A67D8">
        <w:rPr>
          <w:rStyle w:val="StyleUnderline"/>
        </w:rPr>
        <w:t>Past revelations have disclosed the extensive amount of data</w:t>
      </w:r>
      <w:r w:rsidRPr="00784321">
        <w:rPr>
          <w:sz w:val="16"/>
          <w:szCs w:val="16"/>
        </w:rPr>
        <w:t xml:space="preserve"> — encrypted and unencrypted — </w:t>
      </w:r>
      <w:r w:rsidRPr="003A67D8">
        <w:rPr>
          <w:rStyle w:val="StyleUnderline"/>
        </w:rPr>
        <w:t>that the agencies siphon</w:t>
      </w:r>
      <w:r w:rsidRPr="00784321">
        <w:rPr>
          <w:sz w:val="16"/>
          <w:szCs w:val="16"/>
        </w:rPr>
        <w:t xml:space="preserve"> from land and undersea cables. Previous documents have discussed how the NSA retains encrypted traffic with an eye toward researching methods to crack it. According to today’s media reports, </w:t>
      </w:r>
      <w:r w:rsidRPr="003A67D8">
        <w:rPr>
          <w:rStyle w:val="StyleUnderline"/>
        </w:rPr>
        <w:t>the NSA</w:t>
      </w:r>
      <w:r w:rsidRPr="00784321">
        <w:rPr>
          <w:sz w:val="16"/>
          <w:szCs w:val="16"/>
        </w:rPr>
        <w:t xml:space="preserve"> </w:t>
      </w:r>
      <w:r w:rsidRPr="003A67D8">
        <w:rPr>
          <w:rStyle w:val="StyleUnderline"/>
        </w:rPr>
        <w:t>maintains an internal database</w:t>
      </w:r>
      <w:r w:rsidRPr="00784321">
        <w:rPr>
          <w:sz w:val="16"/>
          <w:szCs w:val="16"/>
        </w:rPr>
        <w:t xml:space="preserve">, called a Key Provisioning Service, </w:t>
      </w:r>
      <w:r w:rsidRPr="003A67D8">
        <w:rPr>
          <w:rStyle w:val="StyleUnderline"/>
        </w:rPr>
        <w:t>of encryption keys for specific commercial products</w:t>
      </w:r>
      <w:r w:rsidRPr="00784321">
        <w:rPr>
          <w:sz w:val="16"/>
          <w:szCs w:val="16"/>
        </w:rPr>
        <w:t xml:space="preserve"> to automatically decode communications. If the necessary key is missing from the collection, a request goes out to the so-called Key Recovery Service to obtain it. “How keys are acquired is shrouded in secrecy, but independent cryptographers say many are probably collected by hacking into companies’ computer servers, where they are stored,” the Times writes. “To keep such methods secret, the N.S.A. shares decrypted messages with other agencies only if the keys could have been acquired through legal means.” “Approval to release to non-Sigint agencies,” a GCHQ document says, “will depend on there being a proven non-Sigint method of acquiring keys.” It should be noted that these methods don’t involve cracking the algorithms and the math underlying the encryption, but rather rely upon circumventing and otherwise undermining encryption. “Properly implemented strong crypto systems are one of the few things that you can rely on,” Snowden said in an interview with the Guardian earlier this year. He warned, however, that the NSA often bypassed encryption altogether by targeting the endpoint computers in order to grab communications before and after they were encrypted. The most shocking revelation involves the NSA’s efforts to deliberately weaken international encryption standards developers use to make their encryption secure, thereby undermining systems that human rights organizers, Third World activists and others depend upon to protect their communications from corrupt and oppressive regimes and U.S. companies rely upon to keep their trade secrets secret. One of the agency’s stated goals in its 2013 budget was to “influence policies, standards and specifications for commercial public key technologies.” According to a classified NSA memo obtained by the Times, a fatal weakness in a 2006 standard, discovered by two Microsoft cryptographers in 2007, appeared to have been engineered by the NSA. The agency wrote the standard and aggressively pushed it on the international group, the paper writes, privately calling the effort “a challenge in finesse.” The NSA managed to became “the sole editor” on the standard, ensuring that its underhanded efforts paid off. </w:t>
      </w:r>
      <w:r w:rsidRPr="00E474DF">
        <w:rPr>
          <w:rStyle w:val="StyleUnderline"/>
        </w:rPr>
        <w:t>The</w:t>
      </w:r>
      <w:r w:rsidRPr="00784321">
        <w:rPr>
          <w:sz w:val="16"/>
          <w:szCs w:val="16"/>
        </w:rPr>
        <w:t xml:space="preserve"> ten-year </w:t>
      </w:r>
      <w:r w:rsidRPr="00E474DF">
        <w:rPr>
          <w:rStyle w:val="StyleUnderline"/>
        </w:rPr>
        <w:t>Bullrun program</w:t>
      </w:r>
      <w:r w:rsidRPr="00784321">
        <w:rPr>
          <w:sz w:val="16"/>
          <w:szCs w:val="16"/>
        </w:rPr>
        <w:t xml:space="preserve"> began after the U.S. government failed in its plan to place a backdoor, the so-called Clipper chip, into encryption that would have allowed it to eavesdrop on communications at will. Without the Clipper chip, the government launched a systematic plan using trickery and other methods to circumvent encryption and achieved an unspecified breakthrough in 2010. In the wake of this, according to one document, “vast amounts of encrypted Internet data which have up till now been discarded are now exploitable.” Some of the methods involved the deployment of custom-built, supercomputers to break codes in addition to collaborating with technology companies at home and abroad to include backdoors in their products. The Snowden documents don’t identify the companies that participated. The program, according to the documents, “</w:t>
      </w:r>
      <w:r w:rsidRPr="00E474DF">
        <w:rPr>
          <w:rStyle w:val="StyleUnderline"/>
        </w:rPr>
        <w:t>actively engages the U.S</w:t>
      </w:r>
      <w:r w:rsidRPr="00784321">
        <w:rPr>
          <w:sz w:val="16"/>
          <w:szCs w:val="16"/>
        </w:rPr>
        <w:t xml:space="preserve">. and foreign IT </w:t>
      </w:r>
      <w:r w:rsidRPr="00E474DF">
        <w:rPr>
          <w:rStyle w:val="StyleUnderline"/>
        </w:rPr>
        <w:t>industries</w:t>
      </w:r>
      <w:r w:rsidRPr="00784321">
        <w:rPr>
          <w:sz w:val="16"/>
          <w:szCs w:val="16"/>
        </w:rPr>
        <w:t xml:space="preserve"> </w:t>
      </w:r>
      <w:r w:rsidRPr="00E474DF">
        <w:rPr>
          <w:rStyle w:val="StyleUnderline"/>
        </w:rPr>
        <w:t>to covertly influence</w:t>
      </w:r>
      <w:r w:rsidRPr="00784321">
        <w:rPr>
          <w:sz w:val="16"/>
          <w:szCs w:val="16"/>
        </w:rPr>
        <w:t xml:space="preserve"> and/or overtly leverage </w:t>
      </w:r>
      <w:r w:rsidRPr="00E474DF">
        <w:rPr>
          <w:rStyle w:val="StyleUnderline"/>
        </w:rPr>
        <w:t>their commercial products</w:t>
      </w:r>
      <w:r w:rsidRPr="00784321">
        <w:rPr>
          <w:sz w:val="16"/>
          <w:szCs w:val="16"/>
        </w:rPr>
        <w:t xml:space="preserve">’ designs” </w:t>
      </w:r>
      <w:r w:rsidRPr="00E474DF">
        <w:rPr>
          <w:rStyle w:val="StyleUnderline"/>
        </w:rPr>
        <w:t>to make them “exploitable</w:t>
      </w:r>
      <w:r w:rsidRPr="00784321">
        <w:rPr>
          <w:sz w:val="16"/>
          <w:szCs w:val="16"/>
        </w:rPr>
        <w:t>.” By this year, the Times reports, the program had found ways “inside some of the encryption chips that scramble information for businesses and governments, either by working with chipmakers to insert back doors or by surreptitiously exploiting existing security flaws. “</w:t>
      </w:r>
      <w:r w:rsidRPr="00E474DF">
        <w:rPr>
          <w:rStyle w:val="StyleUnderline"/>
        </w:rPr>
        <w:t>The agency also expected to gain full unencrypted access to an unnamed major Internet phone call and text service</w:t>
      </w:r>
      <w:r w:rsidRPr="00784321">
        <w:rPr>
          <w:sz w:val="16"/>
          <w:szCs w:val="16"/>
        </w:rPr>
        <w:t xml:space="preserve">; to a Middle Eastern Internet service; and to the communications of three foreign governments,” the paper notes. In one case, after the government learned that a foreign intelligence target had ordered new computer hardware, the American manufacturer agreed to insert a backdoor into the product before it was shipped, a source told the Times “Basically, </w:t>
      </w:r>
      <w:r w:rsidRPr="00E474DF">
        <w:rPr>
          <w:rStyle w:val="StyleUnderline"/>
        </w:rPr>
        <w:t>the NSA asks companies to subtly change their products in undetectable ways</w:t>
      </w:r>
      <w:r w:rsidRPr="00784321">
        <w:rPr>
          <w:sz w:val="16"/>
          <w:szCs w:val="16"/>
        </w:rPr>
        <w:t>: making the random number generator less random, leaking the key somehow, adding a common exponent to a public-key exchange protocol, and so on,” cryptographer Bruce Schneier notes in a story by the Guardian. “</w:t>
      </w:r>
      <w:r w:rsidRPr="00E474DF">
        <w:rPr>
          <w:rStyle w:val="StyleUnderline"/>
        </w:rPr>
        <w:t>If the backdoor is discovered, it’s explained away as a mistake</w:t>
      </w:r>
      <w:r w:rsidRPr="00784321">
        <w:rPr>
          <w:sz w:val="16"/>
          <w:szCs w:val="16"/>
        </w:rPr>
        <w:t>. And as we now know, the NSA has enjoyed enormous success from this program.”</w:t>
      </w:r>
    </w:p>
    <w:p w:rsidR="009819AC" w:rsidRDefault="009819AC" w:rsidP="009819AC">
      <w:pPr>
        <w:rPr>
          <w:sz w:val="16"/>
        </w:rPr>
      </w:pPr>
    </w:p>
    <w:p w:rsidR="009819AC" w:rsidRPr="003A67D8" w:rsidRDefault="009819AC" w:rsidP="009819AC">
      <w:pPr>
        <w:pStyle w:val="Heading4"/>
      </w:pPr>
      <w:r w:rsidRPr="003A67D8">
        <w:t>The</w:t>
      </w:r>
      <w:r>
        <w:t xml:space="preserve"> NSA breaks and undermines encryption with backdoors</w:t>
      </w:r>
    </w:p>
    <w:p w:rsidR="009819AC" w:rsidRPr="007131D6" w:rsidRDefault="009819AC" w:rsidP="009819AC">
      <w:pPr>
        <w:rPr>
          <w:rStyle w:val="Style13ptBold"/>
        </w:rPr>
      </w:pPr>
      <w:r>
        <w:rPr>
          <w:rStyle w:val="Style13ptBold"/>
        </w:rPr>
        <w:t xml:space="preserve">Crawford no date </w:t>
      </w:r>
      <w:r w:rsidRPr="007131D6">
        <w:t>(</w:t>
      </w:r>
      <w:r>
        <w:t>Douglas, “</w:t>
      </w:r>
      <w:r w:rsidRPr="003A67D8">
        <w:t>NSA breaks and undermines many kinds of encryption – what does this mean for VPN?</w:t>
      </w:r>
      <w:r>
        <w:t xml:space="preserve">”, </w:t>
      </w:r>
      <w:hyperlink r:id="rId29" w:history="1">
        <w:r w:rsidRPr="00DF4815">
          <w:rPr>
            <w:rStyle w:val="Hyperlink"/>
          </w:rPr>
          <w:t>https://www.bestvpn.com/blog/7521/nsa-breaks-undermines-many-kinds-encryption-mean-vpn/</w:t>
        </w:r>
      </w:hyperlink>
      <w:r>
        <w:t>) WZ</w:t>
      </w:r>
    </w:p>
    <w:p w:rsidR="009819AC" w:rsidRPr="00784321" w:rsidRDefault="009819AC" w:rsidP="009819AC">
      <w:pPr>
        <w:rPr>
          <w:sz w:val="16"/>
          <w:szCs w:val="16"/>
        </w:rPr>
      </w:pPr>
      <w:r w:rsidRPr="00784321">
        <w:rPr>
          <w:sz w:val="16"/>
          <w:szCs w:val="16"/>
        </w:rPr>
        <w:t xml:space="preserve">‘For the past decade, </w:t>
      </w:r>
      <w:r w:rsidRPr="002B7AF8">
        <w:rPr>
          <w:rStyle w:val="StyleUnderline"/>
        </w:rPr>
        <w:t>N.S.A. has led an aggressive</w:t>
      </w:r>
      <w:r w:rsidRPr="00784321">
        <w:rPr>
          <w:sz w:val="16"/>
          <w:szCs w:val="16"/>
        </w:rPr>
        <w:t xml:space="preserve">, multipronged </w:t>
      </w:r>
      <w:r w:rsidRPr="002B7AF8">
        <w:rPr>
          <w:rStyle w:val="StyleUnderline"/>
        </w:rPr>
        <w:t>effort to break</w:t>
      </w:r>
      <w:r w:rsidRPr="00784321">
        <w:rPr>
          <w:sz w:val="16"/>
          <w:szCs w:val="16"/>
        </w:rPr>
        <w:t xml:space="preserve"> widely used </w:t>
      </w:r>
      <w:r w:rsidRPr="002B7AF8">
        <w:rPr>
          <w:rStyle w:val="StyleUnderline"/>
        </w:rPr>
        <w:t>Internet encryption tech</w:t>
      </w:r>
      <w:r w:rsidRPr="00784321">
        <w:rPr>
          <w:sz w:val="16"/>
          <w:szCs w:val="16"/>
        </w:rPr>
        <w:t xml:space="preserve">nologies… Cryptanalytic capabilities are now coming online. </w:t>
      </w:r>
      <w:r w:rsidRPr="002B7AF8">
        <w:rPr>
          <w:rStyle w:val="StyleUnderline"/>
        </w:rPr>
        <w:t>Vast amounts of encrypted Internet data</w:t>
      </w:r>
      <w:r w:rsidRPr="00784321">
        <w:rPr>
          <w:sz w:val="16"/>
          <w:szCs w:val="16"/>
        </w:rPr>
        <w:t xml:space="preserve"> which have up till now been discarded </w:t>
      </w:r>
      <w:r w:rsidRPr="002B7AF8">
        <w:rPr>
          <w:rStyle w:val="StyleUnderline"/>
        </w:rPr>
        <w:t>are now exploitable</w:t>
      </w:r>
      <w:r w:rsidRPr="00784321">
        <w:rPr>
          <w:sz w:val="16"/>
          <w:szCs w:val="16"/>
        </w:rPr>
        <w:t xml:space="preserve">.’ 2010 GHCQ memo describing a briefing to employees about NSA accomplishments. Many peoples’ more paranoid fears were confirmed yesterday when The Guardian, in partnership with The New York Times and ProPublica, published top secret documents obtained from whistleblower Edward Snowden that expose the lengths to which the NSA and GHCQ have gone in their efforts to decrypt and undermine encryption. Essentially, it seems that since the Bill Clinton </w:t>
      </w:r>
      <w:r w:rsidRPr="00784321">
        <w:rPr>
          <w:sz w:val="16"/>
          <w:szCs w:val="16"/>
        </w:rPr>
        <w:lastRenderedPageBreak/>
        <w:t xml:space="preserve">administration’s public attempt to require all encryption technologies have a back door built into them that would be made available to US security services failed in the 1990s, billions of dollars and untold man-hours have been poured into achieving this aim through stealth and secrecy. These efforts appear to have taken a number of approaches: A full frontal code-breaking assault on common encryption methods such as SSL. It now seems safe to assume that </w:t>
      </w:r>
      <w:r w:rsidRPr="002B7AF8">
        <w:rPr>
          <w:rStyle w:val="StyleUnderline"/>
        </w:rPr>
        <w:t>the NSA can readily access any SSL</w:t>
      </w:r>
      <w:r w:rsidRPr="00784321">
        <w:rPr>
          <w:sz w:val="16"/>
          <w:szCs w:val="16"/>
        </w:rPr>
        <w:t xml:space="preserve"> (https://) </w:t>
      </w:r>
      <w:r w:rsidRPr="002B7AF8">
        <w:rPr>
          <w:rStyle w:val="StyleUnderline"/>
        </w:rPr>
        <w:t>encrypted communication</w:t>
      </w:r>
      <w:r w:rsidRPr="00784321">
        <w:rPr>
          <w:sz w:val="16"/>
          <w:szCs w:val="16"/>
        </w:rPr>
        <w:t xml:space="preserve"> of the kind used almost universally by internet banking and ecommerce institutions across the world Using a variety of sneaky and covert measures (including coercion) to deliberately compromise a range of encryption technologies, </w:t>
      </w:r>
      <w:r w:rsidRPr="001F54D9">
        <w:rPr>
          <w:rStyle w:val="StyleUnderline"/>
        </w:rPr>
        <w:t>most notably</w:t>
      </w:r>
      <w:r w:rsidRPr="00784321">
        <w:rPr>
          <w:sz w:val="16"/>
          <w:szCs w:val="16"/>
        </w:rPr>
        <w:t xml:space="preserve"> by </w:t>
      </w:r>
      <w:r w:rsidRPr="001F54D9">
        <w:rPr>
          <w:rStyle w:val="StyleUnderline"/>
        </w:rPr>
        <w:t>coopting security companies into building backdoors</w:t>
      </w:r>
      <w:r w:rsidRPr="00784321">
        <w:rPr>
          <w:sz w:val="16"/>
          <w:szCs w:val="16"/>
        </w:rPr>
        <w:t xml:space="preserve">, or otherwise deliberately introducing security weaknesses into their products (CryptoAG and Lotus Notes being the most notable examples, although there is also evidence of a backdoor in Windows) Exploiting bad cryptography and weak passwords. Most people are aware of the danger of weak passwords (even if they do nothing about it), but the prevalence of bad cryptography is less well known. For example, the PPTP VPN protocol based on MS-CHAP key exchange remains the most commonly used VPN protocol used by business, despite even Microsoft (who was part of the consortium who developed the protocol) advising against its use A highly funded specialist group within the NSA – Tailored Access Operations (TAO) targets end-point computers using a variety of means, including introducing viruses, subverting CA certificate authentication, and hacking computers for long term keys. Basically, </w:t>
      </w:r>
      <w:r w:rsidRPr="007131D6">
        <w:rPr>
          <w:rStyle w:val="StyleUnderline"/>
        </w:rPr>
        <w:t>if the NSA targets your computer they will get into it</w:t>
      </w:r>
      <w:r w:rsidRPr="00784321">
        <w:rPr>
          <w:sz w:val="16"/>
          <w:szCs w:val="16"/>
        </w:rPr>
        <w:t>, with the only good news being that doing so is resource-heavy, and so is only done against high-value targets.</w:t>
      </w:r>
    </w:p>
    <w:p w:rsidR="009819AC" w:rsidRDefault="009819AC" w:rsidP="009819AC"/>
    <w:p w:rsidR="009819AC" w:rsidRPr="00585BB6" w:rsidRDefault="009819AC" w:rsidP="009819AC">
      <w:pPr>
        <w:pStyle w:val="Heading4"/>
      </w:pPr>
      <w:r w:rsidRPr="00585BB6">
        <w:t>The NSA</w:t>
      </w:r>
      <w:r>
        <w:t xml:space="preserve"> goes to great lengths to undermine encryption</w:t>
      </w:r>
    </w:p>
    <w:p w:rsidR="009819AC" w:rsidRPr="00585BB6" w:rsidRDefault="009819AC" w:rsidP="009819AC">
      <w:pPr>
        <w:rPr>
          <w:rStyle w:val="Style13ptBold"/>
        </w:rPr>
      </w:pPr>
      <w:r>
        <w:rPr>
          <w:rStyle w:val="Style13ptBold"/>
        </w:rPr>
        <w:t xml:space="preserve">Harris 14 </w:t>
      </w:r>
      <w:r w:rsidRPr="00585BB6">
        <w:t>(</w:t>
      </w:r>
      <w:r>
        <w:t xml:space="preserve">Shane, </w:t>
      </w:r>
      <w:r w:rsidRPr="00585BB6">
        <w:t>American journalist and author at Foreign Policy magazine</w:t>
      </w:r>
      <w:r>
        <w:t>, specialist</w:t>
      </w:r>
      <w:r w:rsidRPr="00585BB6">
        <w:t xml:space="preserve"> in coverage of America's intelligence agencies, </w:t>
      </w:r>
      <w:r>
        <w:t xml:space="preserve">author of </w:t>
      </w:r>
      <w:r w:rsidRPr="00585BB6">
        <w:t xml:space="preserve"> The Watchers: The Rise of America's Surveillance State.</w:t>
      </w:r>
      <w:r>
        <w:t xml:space="preserve"> “</w:t>
      </w:r>
      <w:r w:rsidRPr="00585BB6">
        <w:t>It's in NSA's code to keep breaking encryption, come what may</w:t>
      </w:r>
      <w:r>
        <w:t>”, Cape Argus E1 Edition, 1/4/14)</w:t>
      </w:r>
    </w:p>
    <w:p w:rsidR="009819AC" w:rsidRDefault="009819AC" w:rsidP="009819AC">
      <w:pPr>
        <w:rPr>
          <w:sz w:val="16"/>
        </w:rPr>
      </w:pPr>
      <w:r w:rsidRPr="00EF1F2C">
        <w:rPr>
          <w:rStyle w:val="StyleUnderline"/>
        </w:rPr>
        <w:t>The</w:t>
      </w:r>
      <w:r w:rsidRPr="00A50B58">
        <w:rPr>
          <w:sz w:val="16"/>
        </w:rPr>
        <w:t xml:space="preserve"> US's </w:t>
      </w:r>
      <w:r w:rsidRPr="00EF1F2C">
        <w:rPr>
          <w:rStyle w:val="StyleUnderline"/>
        </w:rPr>
        <w:t>N</w:t>
      </w:r>
      <w:r w:rsidRPr="00A50B58">
        <w:rPr>
          <w:sz w:val="16"/>
        </w:rPr>
        <w:t xml:space="preserve">ational </w:t>
      </w:r>
      <w:r w:rsidRPr="00EF1F2C">
        <w:rPr>
          <w:rStyle w:val="StyleUnderline"/>
        </w:rPr>
        <w:t>S</w:t>
      </w:r>
      <w:r w:rsidRPr="00A50B58">
        <w:rPr>
          <w:sz w:val="16"/>
        </w:rPr>
        <w:t xml:space="preserve">ecurity </w:t>
      </w:r>
      <w:r w:rsidRPr="00EF1F2C">
        <w:rPr>
          <w:rStyle w:val="StyleUnderline"/>
        </w:rPr>
        <w:t>A</w:t>
      </w:r>
      <w:r w:rsidRPr="00A50B58">
        <w:rPr>
          <w:sz w:val="16"/>
        </w:rPr>
        <w:t xml:space="preserve">gency </w:t>
      </w:r>
      <w:r w:rsidRPr="00EF1F2C">
        <w:rPr>
          <w:rStyle w:val="StyleUnderline"/>
        </w:rPr>
        <w:t>has gone to extraordinary lengths to foil encryption used in commercial tech</w:t>
      </w:r>
      <w:r w:rsidRPr="00A50B58">
        <w:rPr>
          <w:sz w:val="16"/>
        </w:rPr>
        <w:t>nology.</w:t>
      </w:r>
      <w:r>
        <w:rPr>
          <w:sz w:val="16"/>
        </w:rPr>
        <w:t xml:space="preserve"> </w:t>
      </w:r>
      <w:r w:rsidRPr="00A50B58">
        <w:rPr>
          <w:sz w:val="16"/>
        </w:rPr>
        <w:t xml:space="preserve">A new report in Der Spiegel has revealed that </w:t>
      </w:r>
      <w:r w:rsidRPr="00E06F2E">
        <w:rPr>
          <w:rStyle w:val="StyleUnderline"/>
        </w:rPr>
        <w:t>the agency's elite hacker group</w:t>
      </w:r>
      <w:r w:rsidRPr="00A50B58">
        <w:rPr>
          <w:sz w:val="16"/>
        </w:rPr>
        <w:t xml:space="preserve">, known as Tailored Access Operations, </w:t>
      </w:r>
      <w:r w:rsidRPr="00E06F2E">
        <w:rPr>
          <w:rStyle w:val="StyleUnderline"/>
        </w:rPr>
        <w:t xml:space="preserve">infiltrated networks of </w:t>
      </w:r>
      <w:r w:rsidRPr="00A50B58">
        <w:rPr>
          <w:sz w:val="16"/>
        </w:rPr>
        <w:t xml:space="preserve">European </w:t>
      </w:r>
      <w:r w:rsidRPr="00E06F2E">
        <w:rPr>
          <w:rStyle w:val="StyleUnderline"/>
        </w:rPr>
        <w:t>telecommunications companies and accessed</w:t>
      </w:r>
      <w:r w:rsidRPr="00A50B58">
        <w:rPr>
          <w:sz w:val="16"/>
        </w:rPr>
        <w:t xml:space="preserve"> and read e-</w:t>
      </w:r>
      <w:r w:rsidRPr="00E06F2E">
        <w:rPr>
          <w:rStyle w:val="StyleUnderline"/>
        </w:rPr>
        <w:t>mails that "were believed to be securely encrypted</w:t>
      </w:r>
      <w:r w:rsidRPr="00A50B58">
        <w:rPr>
          <w:sz w:val="16"/>
        </w:rPr>
        <w:t>".</w:t>
      </w:r>
      <w:r>
        <w:rPr>
          <w:sz w:val="16"/>
        </w:rPr>
        <w:t xml:space="preserve"> </w:t>
      </w:r>
      <w:r w:rsidRPr="00A50B58">
        <w:rPr>
          <w:sz w:val="16"/>
        </w:rPr>
        <w:t>From the NSA's perspective, counter-encryption efforts have led to important intelligence breakthroughs. That's why of the 46 recommendations offered by a presidential review panel on government surveillance activities, the one that suggests the NSA ramp down its efforts against encryption may be met with a mixture of outrage and laughter in the halls of the agency.</w:t>
      </w:r>
      <w:r>
        <w:rPr>
          <w:sz w:val="16"/>
        </w:rPr>
        <w:t xml:space="preserve"> </w:t>
      </w:r>
      <w:r w:rsidRPr="00A50B58">
        <w:rPr>
          <w:sz w:val="16"/>
        </w:rPr>
        <w:t>"The US government should take additional steps to promote security, by... fully supporting and not undermining efforts to create encryption standards," the report's authors recommend.</w:t>
      </w:r>
      <w:r>
        <w:rPr>
          <w:sz w:val="16"/>
        </w:rPr>
        <w:t xml:space="preserve"> </w:t>
      </w:r>
      <w:r w:rsidRPr="00E06F2E">
        <w:rPr>
          <w:rStyle w:val="StyleUnderline"/>
        </w:rPr>
        <w:t>Undermining encryption</w:t>
      </w:r>
      <w:r w:rsidRPr="00A50B58">
        <w:rPr>
          <w:sz w:val="16"/>
        </w:rPr>
        <w:t xml:space="preserve">, of course, </w:t>
      </w:r>
      <w:r w:rsidRPr="00E06F2E">
        <w:rPr>
          <w:rStyle w:val="StyleUnderline"/>
        </w:rPr>
        <w:t>is precisely what the NSA does</w:t>
      </w:r>
      <w:r w:rsidRPr="00A50B58">
        <w:rPr>
          <w:sz w:val="16"/>
        </w:rPr>
        <w:t xml:space="preserve">. </w:t>
      </w:r>
      <w:r w:rsidRPr="002D1B1E">
        <w:t>It</w:t>
      </w:r>
      <w:r w:rsidRPr="00A50B58">
        <w:rPr>
          <w:sz w:val="16"/>
        </w:rPr>
        <w:t>'s a code-breaking organi</w:t>
      </w:r>
      <w:r>
        <w:rPr>
          <w:sz w:val="16"/>
        </w:rPr>
        <w:t xml:space="preserve">sation. </w:t>
      </w:r>
      <w:r w:rsidRPr="002D1B1E">
        <w:rPr>
          <w:rStyle w:val="StyleUnderline"/>
        </w:rPr>
        <w:t>It develops methods</w:t>
      </w:r>
      <w:r>
        <w:rPr>
          <w:sz w:val="16"/>
        </w:rPr>
        <w:t xml:space="preserve"> and </w:t>
      </w:r>
      <w:r w:rsidRPr="00A50B58">
        <w:rPr>
          <w:sz w:val="16"/>
        </w:rPr>
        <w:t xml:space="preserve">techniques </w:t>
      </w:r>
      <w:r w:rsidRPr="002D1B1E">
        <w:rPr>
          <w:rStyle w:val="StyleUnderline"/>
        </w:rPr>
        <w:t>to</w:t>
      </w:r>
      <w:r w:rsidRPr="00A50B58">
        <w:rPr>
          <w:sz w:val="16"/>
        </w:rPr>
        <w:t xml:space="preserve"> "subvert, </w:t>
      </w:r>
      <w:r w:rsidRPr="002D1B1E">
        <w:rPr>
          <w:rStyle w:val="StyleUnderline"/>
        </w:rPr>
        <w:t>undermine</w:t>
      </w:r>
      <w:r w:rsidRPr="00A50B58">
        <w:rPr>
          <w:sz w:val="16"/>
        </w:rPr>
        <w:t xml:space="preserve">, weaken </w:t>
      </w:r>
      <w:r w:rsidRPr="002D1B1E">
        <w:rPr>
          <w:rStyle w:val="StyleUnderline"/>
        </w:rPr>
        <w:t>or make vulnerable</w:t>
      </w:r>
      <w:r w:rsidRPr="00A50B58">
        <w:rPr>
          <w:sz w:val="16"/>
        </w:rPr>
        <w:t>" - to borrow from the list of things the panel said the agency should stop doing - the codes that governments, terrorist networks, criminal organisations, businesses and everyday people use to shield their communications from prying eyes.</w:t>
      </w:r>
      <w:r>
        <w:rPr>
          <w:sz w:val="16"/>
        </w:rPr>
        <w:t xml:space="preserve"> </w:t>
      </w:r>
      <w:r w:rsidRPr="00A50B58">
        <w:rPr>
          <w:sz w:val="16"/>
        </w:rPr>
        <w:t>"Encryption is an essential basis for trust on the internet; without such trust, valuable communications would not be possible," the review panel writes. "For the entire system to work, encryption software itself must be trustworthy."</w:t>
      </w:r>
      <w:r>
        <w:rPr>
          <w:sz w:val="16"/>
        </w:rPr>
        <w:t xml:space="preserve"> </w:t>
      </w:r>
      <w:r w:rsidRPr="00A50B58">
        <w:rPr>
          <w:sz w:val="16"/>
        </w:rPr>
        <w:t xml:space="preserve">That may be. But </w:t>
      </w:r>
      <w:r w:rsidRPr="002D1B1E">
        <w:rPr>
          <w:rStyle w:val="StyleUnderline"/>
        </w:rPr>
        <w:t>the NSA doesn't want the</w:t>
      </w:r>
      <w:r w:rsidRPr="00A50B58">
        <w:rPr>
          <w:sz w:val="16"/>
        </w:rPr>
        <w:t xml:space="preserve"> entire </w:t>
      </w:r>
      <w:r w:rsidRPr="002D1B1E">
        <w:rPr>
          <w:rStyle w:val="StyleUnderline"/>
        </w:rPr>
        <w:t>system to work</w:t>
      </w:r>
      <w:r w:rsidRPr="00A50B58">
        <w:rPr>
          <w:sz w:val="16"/>
        </w:rPr>
        <w:t xml:space="preserve"> - at leas</w:t>
      </w:r>
      <w:r>
        <w:rPr>
          <w:sz w:val="16"/>
        </w:rPr>
        <w:t xml:space="preserve">t not all the time. Part of its </w:t>
      </w:r>
      <w:r w:rsidRPr="00A50B58">
        <w:rPr>
          <w:sz w:val="16"/>
        </w:rPr>
        <w:t>mission is to capture, read and analyse information. A trustworthy, reliable encryption system can be an obstacle to global surveillance.</w:t>
      </w:r>
      <w:r>
        <w:rPr>
          <w:sz w:val="16"/>
        </w:rPr>
        <w:t xml:space="preserve"> </w:t>
      </w:r>
      <w:r w:rsidRPr="002D1B1E">
        <w:rPr>
          <w:rStyle w:val="StyleUnderline"/>
        </w:rPr>
        <w:t>The NSA has tried to obscure the lengths to which it goes to undermine encryption standards</w:t>
      </w:r>
      <w:r w:rsidRPr="00A50B58">
        <w:rPr>
          <w:sz w:val="16"/>
        </w:rPr>
        <w:t xml:space="preserve">, a good indication that it won't abandon that work without a fight. In September, when The New York Times and ProPublica were preparing to report on the NSA's counter-encryption efforts, the Obama administration tried to persuade the news organisations not to publish their articles, arguing that the revelations might prompt NSA's targets to switch to new methods of encryption that would be harder to crack. Surely, officials have and will continue to make the same argument to President Barack Obama, who has already disregarded one of the panel's recommendations that </w:t>
      </w:r>
      <w:r w:rsidRPr="002D1B1E">
        <w:t>the director of the NSA no longer be "dual-hatted" as the commander of US Cyber Command, which oversees computer warfare operations. Those operations, by the way, rely on breaking encryption</w:t>
      </w:r>
      <w:r w:rsidRPr="00A50B58">
        <w:rPr>
          <w:sz w:val="16"/>
        </w:rPr>
        <w:t>.</w:t>
      </w:r>
      <w:r>
        <w:rPr>
          <w:sz w:val="16"/>
        </w:rPr>
        <w:t xml:space="preserve"> </w:t>
      </w:r>
      <w:r w:rsidRPr="00A50B58">
        <w:rPr>
          <w:sz w:val="16"/>
        </w:rPr>
        <w:t xml:space="preserve">In some respects, the NSA is torn between two competing missions. It breaks codes. But it also makes them, mostly for the purpose of protecting the government's information. In a recent interview with the national security blog Lawfare, Anne Neuberger, the senior official who manages the NSA's relationships with technology companies, was asked about </w:t>
      </w:r>
      <w:r w:rsidRPr="00585BB6">
        <w:rPr>
          <w:rStyle w:val="StyleUnderline"/>
        </w:rPr>
        <w:t>news reports</w:t>
      </w:r>
      <w:r w:rsidRPr="00A50B58">
        <w:rPr>
          <w:sz w:val="16"/>
        </w:rPr>
        <w:t xml:space="preserve"> that </w:t>
      </w:r>
      <w:r w:rsidRPr="00585BB6">
        <w:rPr>
          <w:rStyle w:val="StyleUnderline"/>
        </w:rPr>
        <w:t>the agency had secretly included a vulnerability into an encryption standard that was developed by the N</w:t>
      </w:r>
      <w:r w:rsidRPr="00A50B58">
        <w:rPr>
          <w:sz w:val="16"/>
        </w:rPr>
        <w:t xml:space="preserve">ational </w:t>
      </w:r>
      <w:r w:rsidRPr="00585BB6">
        <w:rPr>
          <w:rStyle w:val="StyleUnderline"/>
        </w:rPr>
        <w:t>I</w:t>
      </w:r>
      <w:r w:rsidRPr="00A50B58">
        <w:rPr>
          <w:sz w:val="16"/>
        </w:rPr>
        <w:t xml:space="preserve">nstitute of </w:t>
      </w:r>
      <w:r w:rsidRPr="00585BB6">
        <w:rPr>
          <w:rStyle w:val="StyleUnderline"/>
        </w:rPr>
        <w:t>S</w:t>
      </w:r>
      <w:r w:rsidRPr="00A50B58">
        <w:rPr>
          <w:sz w:val="16"/>
        </w:rPr>
        <w:t xml:space="preserve">tandards and </w:t>
      </w:r>
      <w:r w:rsidRPr="00585BB6">
        <w:rPr>
          <w:rStyle w:val="StyleUnderline"/>
        </w:rPr>
        <w:t>T</w:t>
      </w:r>
      <w:r w:rsidRPr="00A50B58">
        <w:rPr>
          <w:sz w:val="16"/>
        </w:rPr>
        <w:t xml:space="preserve">echnology </w:t>
      </w:r>
      <w:r w:rsidRPr="00585BB6">
        <w:rPr>
          <w:rStyle w:val="StyleUnderline"/>
        </w:rPr>
        <w:t>and then adopted by more than 160 countries</w:t>
      </w:r>
      <w:r w:rsidRPr="00A50B58">
        <w:rPr>
          <w:sz w:val="16"/>
        </w:rPr>
        <w:t>.</w:t>
      </w:r>
      <w:r>
        <w:rPr>
          <w:sz w:val="16"/>
        </w:rPr>
        <w:t xml:space="preserve"> </w:t>
      </w:r>
      <w:r w:rsidRPr="00A50B58">
        <w:rPr>
          <w:sz w:val="16"/>
        </w:rPr>
        <w:t>Neuberger called NIST an "incredibly respected close partner on many things", including setting encryption standards, some of which the agency itself uses. But, she added, NIST "is not a member of the intelligence community".</w:t>
      </w:r>
      <w:r>
        <w:rPr>
          <w:sz w:val="16"/>
        </w:rPr>
        <w:t xml:space="preserve"> </w:t>
      </w:r>
      <w:r w:rsidRPr="00A50B58">
        <w:rPr>
          <w:sz w:val="16"/>
        </w:rPr>
        <w:t>"All work that they do is... pure white hat," Neuberger said, meaning not malicious and oriented solely on defending encryption.</w:t>
      </w:r>
      <w:r>
        <w:rPr>
          <w:sz w:val="16"/>
        </w:rPr>
        <w:t xml:space="preserve"> </w:t>
      </w:r>
      <w:r w:rsidRPr="00A50B58">
        <w:rPr>
          <w:sz w:val="16"/>
        </w:rPr>
        <w:t>"Their only responsibility is to set standards" and "to make them as strong as they possibly can be". That left out the work that NSA does to defeat those standards, which has included buying privileged access into encryption products sold commercially.</w:t>
      </w:r>
      <w:r>
        <w:rPr>
          <w:sz w:val="16"/>
        </w:rPr>
        <w:t xml:space="preserve"> </w:t>
      </w:r>
      <w:r w:rsidRPr="00A50B58">
        <w:rPr>
          <w:sz w:val="16"/>
        </w:rPr>
        <w:t>Last week, Reuters reported that the agency paid RSA, a major computer security vendor, $10 million to promulgate an encryption weakness the NSA had developed. - Foreign Policy</w:t>
      </w:r>
    </w:p>
    <w:p w:rsidR="009819AC" w:rsidRDefault="009819AC" w:rsidP="009819AC"/>
    <w:p w:rsidR="009819AC" w:rsidRPr="00976C51" w:rsidRDefault="009819AC" w:rsidP="009819AC">
      <w:pPr>
        <w:pStyle w:val="Heading4"/>
      </w:pPr>
      <w:r>
        <w:t>The NSA has mandated high-tech vendors to build backdoors into their hardware</w:t>
      </w:r>
    </w:p>
    <w:p w:rsidR="009819AC" w:rsidRPr="00F94813" w:rsidRDefault="009819AC" w:rsidP="009819AC">
      <w:r w:rsidRPr="00F94813">
        <w:rPr>
          <w:rStyle w:val="Style13ptBold"/>
        </w:rPr>
        <w:t>Adhikari</w:t>
      </w:r>
      <w:r>
        <w:rPr>
          <w:rStyle w:val="Style13ptBold"/>
        </w:rPr>
        <w:t xml:space="preserve"> 15 </w:t>
      </w:r>
      <w:r w:rsidRPr="00F94813">
        <w:t xml:space="preserve">(Richard, “The Fallout From the NSA's Backdoors Mandate”, 1/13/15, </w:t>
      </w:r>
      <w:hyperlink r:id="rId30" w:history="1">
        <w:r w:rsidRPr="00DF4815">
          <w:rPr>
            <w:rStyle w:val="Hyperlink"/>
          </w:rPr>
          <w:t>http://www.ecommercetimes.com/story/81530.html</w:t>
        </w:r>
      </w:hyperlink>
      <w:r w:rsidRPr="00F94813">
        <w:t>)</w:t>
      </w:r>
      <w:r>
        <w:t xml:space="preserve"> </w:t>
      </w:r>
      <w:r w:rsidRPr="005749F1">
        <w:t>WZ</w:t>
      </w:r>
    </w:p>
    <w:p w:rsidR="009819AC" w:rsidRDefault="009819AC" w:rsidP="009819AC">
      <w:pPr>
        <w:rPr>
          <w:sz w:val="12"/>
        </w:rPr>
      </w:pPr>
      <w:r w:rsidRPr="00427222">
        <w:rPr>
          <w:sz w:val="12"/>
        </w:rPr>
        <w:t>The United States National Security Agency (</w:t>
      </w:r>
      <w:r w:rsidRPr="00074917">
        <w:rPr>
          <w:rStyle w:val="StyleUnderline"/>
        </w:rPr>
        <w:t>NSA</w:t>
      </w:r>
      <w:r w:rsidRPr="00427222">
        <w:rPr>
          <w:sz w:val="12"/>
        </w:rPr>
        <w:t xml:space="preserve">) is widely believed to </w:t>
      </w:r>
      <w:r w:rsidRPr="00074917">
        <w:rPr>
          <w:rStyle w:val="StyleUnderline"/>
        </w:rPr>
        <w:t>have mandated high-tech vendors build backdoors into their hardware and software</w:t>
      </w:r>
      <w:r w:rsidRPr="00427222">
        <w:rPr>
          <w:sz w:val="12"/>
        </w:rPr>
        <w:t xml:space="preserve">. </w:t>
      </w:r>
      <w:r w:rsidRPr="00074917">
        <w:rPr>
          <w:rStyle w:val="StyleUnderline"/>
        </w:rPr>
        <w:t>Reactions from foreign governments</w:t>
      </w:r>
      <w:r w:rsidRPr="00427222">
        <w:rPr>
          <w:sz w:val="12"/>
        </w:rPr>
        <w:t xml:space="preserve"> to the news are harming American businesses and, some contend, </w:t>
      </w:r>
      <w:r w:rsidRPr="00074917">
        <w:rPr>
          <w:rStyle w:val="StyleUnderline"/>
        </w:rPr>
        <w:t>may result in the breakup of the Internet</w:t>
      </w:r>
      <w:r w:rsidRPr="00427222">
        <w:rPr>
          <w:sz w:val="12"/>
        </w:rPr>
        <w:t xml:space="preserve">. For example, Russia is moving to paper and typewriters in some cases to move certain types of information, Private.me COO Robert Neivert told the E-Commerce Times. </w:t>
      </w:r>
      <w:r w:rsidRPr="00074917">
        <w:rPr>
          <w:rStyle w:val="StyleUnderline"/>
        </w:rPr>
        <w:t>Governments are pushing to enact laws to force the localization of data</w:t>
      </w:r>
      <w:r w:rsidRPr="00427222">
        <w:rPr>
          <w:sz w:val="12"/>
        </w:rPr>
        <w:t xml:space="preserve"> -- generally meaning they won't allow data to be stored outside their borders to protect citizens against NSA-type surveillance -- a move that's of particular concern to American businesses, according to a Lawfare Research paper. That's because they deem U.S. firms untrustworthy for having provided the NSA with access to the data of their users. Revisiting the Tower of Babel? "There's an increased use of networks on behalf of Europe and other allies that do not pass through U.S. companies or U.S.-controlled networks," Neivert said. Some countries are even proposing to break up the Internet. However, "people who say these things threaten the Internet itself are misunderstanding things," Jonathan Sander, strategy &amp; research officer of Stealthbits Technologies, told the E-Commerce Times. "The Internet produces too much wealth for too many people and organizations for anyone, including the U.S., to threaten it." The U.S. economy "is one of the best weapons we have in the technology war," Sander continued. The U.S. market "is too big for foreign governments to ignore," which is why foreign companies continue doing business with the U.S. Concern has been expressed about invasions of privacy through surveillance, but this issue is "a matter of policy" and there are differences in how citizens of different countries approach it, Sander pointed out. "In the EU and, to a lesser extent [Australia and New Zealand], privacy is an issue at the ballot box so there are laws reflecting that." In the U.S., however, privacy "has yet to seriously break through as an issue, so there has been less motion," Sander remarked. Massive Cost to U.S. Businesses In August of last year, the German government reportedly warned that Windows 8 could act as a Trojan when combined with version 2.0 of the Trusted Platform Module (TPM), a specification for a secure cryptoprocessor. The TPM is included in many laptops and tablets, and the concern is that TPM 2.0 makes trusted computing functions mandatory rather than opt-in as </w:t>
      </w:r>
      <w:r w:rsidRPr="00427222">
        <w:rPr>
          <w:sz w:val="12"/>
        </w:rPr>
        <w:lastRenderedPageBreak/>
        <w:t xml:space="preserve">before, meaning it can't be disabled. Further, it can let Microsoft establish a backdoor into the device it's in. Microsoft's response was that OEMs can turn off the TPM in x86 computers. </w:t>
      </w:r>
      <w:r w:rsidRPr="00642778">
        <w:rPr>
          <w:rStyle w:val="StyleUnderline"/>
        </w:rPr>
        <w:t>The German government will end its contract with Verizon; Brazil has decided to replace its fighter jets with</w:t>
      </w:r>
      <w:r w:rsidRPr="00427222">
        <w:rPr>
          <w:sz w:val="12"/>
        </w:rPr>
        <w:t xml:space="preserve"> ones made by Sweden's </w:t>
      </w:r>
      <w:r w:rsidRPr="00642778">
        <w:rPr>
          <w:rStyle w:val="StyleUnderline"/>
        </w:rPr>
        <w:t>Saab</w:t>
      </w:r>
      <w:r w:rsidRPr="00427222">
        <w:rPr>
          <w:sz w:val="12"/>
        </w:rPr>
        <w:t xml:space="preserve"> instead of Boeing; and Web hosting firm </w:t>
      </w:r>
      <w:r w:rsidRPr="00642778">
        <w:rPr>
          <w:rStyle w:val="StyleUnderline"/>
        </w:rPr>
        <w:t>Servint Corp. reported a 30 percent decline in overseas business</w:t>
      </w:r>
      <w:r w:rsidRPr="00427222">
        <w:rPr>
          <w:sz w:val="12"/>
        </w:rPr>
        <w:t xml:space="preserve"> since the NSA leaks first made news in June 2013. "There is both diplomatic and economic backlash against these tactics," Robyn Greene, policy counsel at New America's Open Technology Institute, told the E-Commerce Times. It's difficult to establish an exact dollar amount, but "experts have estimated that losses to the U.S. cloud industry alone could reach (US)$180 billion over the next three years," Greene said. "Additionally, major U.S. tech companies like Cisco and IBM have lost nearly one-fifth of their business in emerging markets because of a loss of trust." Foreign companies are using their non-U.S. status to advertise themselves as more secure or protective of privacy, Greene remarked. The Other Side of the Story On the other hand, Cisco's share of the service provider router and carrier Ethernet market bounced back strongly after an unusually weak Q2, primarily because of a strong performance in the Asia-Pacific and the EMEA regions, SRG Research reported. "Cisco is in a league of its own, with a global presence, credibility and product range that cannot be matched by its competitors," John Dinsdale, managing director and chief analyst at SRG, told the E-Commerce Times. "When demand increases, there is only a rather short list of vendors who can satisfy it, and Cisco clearly has the strongest story to tell." In addition, the allegations that U.S. high-tech firms built backdoors into their products are not true, contended Philip Lieberman, president of Lieberman Software. "</w:t>
      </w:r>
      <w:r w:rsidRPr="00642778">
        <w:rPr>
          <w:rStyle w:val="StyleUnderline"/>
        </w:rPr>
        <w:t>I have never seen any cooperation between U.S.-owned software or hardware manufacturers to insert backdoors into their products for the use of the NSA</w:t>
      </w:r>
      <w:r w:rsidRPr="00427222">
        <w:rPr>
          <w:sz w:val="12"/>
        </w:rPr>
        <w:t>," Lieberman told the E-Commerce Times. "</w:t>
      </w:r>
      <w:r w:rsidRPr="00642778">
        <w:rPr>
          <w:rStyle w:val="StyleUnderline"/>
        </w:rPr>
        <w:t>The damage that such an inclusion would cause to the company that did so would be catastrophic and probably unrecoverable</w:t>
      </w:r>
      <w:r w:rsidRPr="00427222">
        <w:rPr>
          <w:sz w:val="12"/>
        </w:rPr>
        <w:t>." Rebuilding Faith and Trust With its backdoors, the NSA "broke the foundational element of trust, and that's something very difficult to recover from. [It has] in effect destroyed the trusted and secure reputation of U.S. companies," said Neivert. "More and more we will see U.S. tech companies focusing on distinguishing their products and services with heightened security offerings and working to achieve legislative reforms that would rein in [surveillance practices]. That's the case with the Reform Government Surveillance Coalition and tech industry trade associations that represent thousands of companies," New America's Open Technology Institute's Greene added.</w:t>
      </w:r>
    </w:p>
    <w:p w:rsidR="009819AC" w:rsidRPr="00427222" w:rsidRDefault="009819AC" w:rsidP="009819AC"/>
    <w:p w:rsidR="009819AC" w:rsidRDefault="009819AC" w:rsidP="009819AC">
      <w:pPr>
        <w:pStyle w:val="Heading4"/>
      </w:pPr>
      <w:r>
        <w:t>Companies are being pressured into building backdoors into their products</w:t>
      </w:r>
    </w:p>
    <w:p w:rsidR="009819AC" w:rsidRDefault="009819AC" w:rsidP="009819AC">
      <w:r>
        <w:rPr>
          <w:rStyle w:val="Style13ptBold"/>
        </w:rPr>
        <w:t xml:space="preserve">Guiliani 15 </w:t>
      </w:r>
      <w:r w:rsidRPr="00563593">
        <w:t>(</w:t>
      </w:r>
      <w:r>
        <w:t xml:space="preserve">Neema Singh, </w:t>
      </w:r>
      <w:r>
        <w:rPr>
          <w:rFonts w:eastAsia="Times New Roman" w:cs="Times New Roman"/>
        </w:rPr>
        <w:t xml:space="preserve">legislative counsel with the American Civil Liberties Union Washington Legislative Office, focusing on surveillance, privacy, and national security issues, Chief of Staff’s Office at DHS, concentrating on national security and civil rights issues, adjudicator in the Office of the Assistant Secretary for Civil Rights in the Department of Agriculture, graduate of Brown University where she earned a BA in International Relations with a focus on global security and received her JD from Harvard Law School in 2008, 7/9/15, </w:t>
      </w:r>
      <w:hyperlink r:id="rId31" w:history="1">
        <w:r w:rsidRPr="00DF4815">
          <w:rPr>
            <w:rStyle w:val="Hyperlink"/>
          </w:rPr>
          <w:t>https://www.aclu.org/blog/washington-markup/should-companies-be-forced-enable-surveillance-and-compromise-security</w:t>
        </w:r>
      </w:hyperlink>
      <w:r>
        <w:t xml:space="preserve">) </w:t>
      </w:r>
      <w:r w:rsidRPr="005749F1">
        <w:t>WZ</w:t>
      </w:r>
    </w:p>
    <w:p w:rsidR="009819AC" w:rsidRDefault="009819AC" w:rsidP="009819AC">
      <w:pPr>
        <w:rPr>
          <w:sz w:val="12"/>
        </w:rPr>
      </w:pPr>
      <w:r w:rsidRPr="00427222">
        <w:rPr>
          <w:sz w:val="12"/>
        </w:rPr>
        <w:t xml:space="preserve">At a congressional hearing yesterday, </w:t>
      </w:r>
      <w:r w:rsidRPr="00331367">
        <w:rPr>
          <w:rStyle w:val="StyleUnderline"/>
        </w:rPr>
        <w:t>the Department of Justice urged Congress to pressure companies to weaken encryption by creating a</w:t>
      </w:r>
      <w:r w:rsidRPr="00427222">
        <w:rPr>
          <w:sz w:val="12"/>
        </w:rPr>
        <w:t xml:space="preserve"> so-called “</w:t>
      </w:r>
      <w:bookmarkStart w:id="0" w:name="ORIGHIT_1"/>
      <w:bookmarkStart w:id="1" w:name="HIT_1"/>
      <w:bookmarkEnd w:id="0"/>
      <w:bookmarkEnd w:id="1"/>
      <w:r w:rsidRPr="00331367">
        <w:rPr>
          <w:rStyle w:val="StyleUnderline"/>
        </w:rPr>
        <w:t>backdoor” into products</w:t>
      </w:r>
      <w:r w:rsidRPr="00427222">
        <w:rPr>
          <w:sz w:val="12"/>
        </w:rPr>
        <w:t xml:space="preserve">. That’s </w:t>
      </w:r>
      <w:r w:rsidRPr="00331367">
        <w:rPr>
          <w:rStyle w:val="StyleUnderline"/>
        </w:rPr>
        <w:t xml:space="preserve">in response to the increasing use of </w:t>
      </w:r>
      <w:r w:rsidRPr="00427222">
        <w:rPr>
          <w:sz w:val="12"/>
        </w:rPr>
        <w:t xml:space="preserve">strong </w:t>
      </w:r>
      <w:r w:rsidRPr="00331367">
        <w:rPr>
          <w:rStyle w:val="StyleUnderline"/>
        </w:rPr>
        <w:t>encryption in commercial technology</w:t>
      </w:r>
      <w:r w:rsidRPr="00427222">
        <w:rPr>
          <w:sz w:val="12"/>
        </w:rPr>
        <w:t xml:space="preserve"> that makes your information inaccessible even to the companies whose tools you use. While the DOJ said they are not pursuing a mandatory </w:t>
      </w:r>
      <w:bookmarkStart w:id="2" w:name="ORIGHIT_2"/>
      <w:bookmarkStart w:id="3" w:name="HIT_2"/>
      <w:bookmarkEnd w:id="2"/>
      <w:bookmarkEnd w:id="3"/>
      <w:r w:rsidRPr="00427222">
        <w:rPr>
          <w:sz w:val="12"/>
        </w:rPr>
        <w:t xml:space="preserve">backdoor for now — </w:t>
      </w:r>
      <w:r w:rsidRPr="005749F1">
        <w:rPr>
          <w:rStyle w:val="StyleUnderline"/>
        </w:rPr>
        <w:t>they left the door open to this type of proposal</w:t>
      </w:r>
      <w:r w:rsidRPr="00427222">
        <w:rPr>
          <w:sz w:val="12"/>
        </w:rPr>
        <w:t xml:space="preserve"> in the future. </w:t>
      </w:r>
    </w:p>
    <w:p w:rsidR="009819AC" w:rsidRDefault="009819AC" w:rsidP="009819AC"/>
    <w:p w:rsidR="009819AC" w:rsidRPr="00C72122" w:rsidRDefault="009819AC" w:rsidP="009819AC">
      <w:pPr>
        <w:pStyle w:val="Heading4"/>
      </w:pPr>
      <w:r w:rsidRPr="00C72122">
        <w:t>U</w:t>
      </w:r>
      <w:r>
        <w:t>S intelligence agencies are using backdoors to bypass encryptions</w:t>
      </w:r>
    </w:p>
    <w:p w:rsidR="009819AC" w:rsidRPr="00D2662F" w:rsidRDefault="009819AC" w:rsidP="009819AC">
      <w:pPr>
        <w:rPr>
          <w:rStyle w:val="Style13ptBold"/>
        </w:rPr>
      </w:pPr>
      <w:r>
        <w:rPr>
          <w:rStyle w:val="Style13ptBold"/>
        </w:rPr>
        <w:t xml:space="preserve">Greenwald et al 13 </w:t>
      </w:r>
      <w:r w:rsidRPr="00D2662F">
        <w:t>(</w:t>
      </w:r>
      <w:r>
        <w:t xml:space="preserve">Glenn, former columnist on civil liberties and US national security issues for the Guardian, ex-constitutional lawyer, author of How Would a Patriot Act? (May 2006); A Tragic Legacy (June, 2007); and With Liberty and Justice For Some: How the Law Is Used to Destroy Equality and Protect the Powerful. James Ball, </w:t>
      </w:r>
      <w:r w:rsidRPr="00D2662F">
        <w:t>special projects editor of the Guardian</w:t>
      </w:r>
      <w:r>
        <w:t xml:space="preserve">. Julian Borger, </w:t>
      </w:r>
      <w:r w:rsidRPr="004774B5">
        <w:t>the Guardian's diplomati</w:t>
      </w:r>
      <w:r>
        <w:t xml:space="preserve">c editor, previous </w:t>
      </w:r>
      <w:r w:rsidRPr="004774B5">
        <w:t xml:space="preserve">correspondent in the US, the Middle East, </w:t>
      </w:r>
      <w:r>
        <w:t xml:space="preserve">eastern Europe and the Balkans, author of </w:t>
      </w:r>
      <w:r w:rsidRPr="004774B5">
        <w:t>The Butcher's Trail</w:t>
      </w:r>
      <w:r>
        <w:t>. “</w:t>
      </w:r>
      <w:r w:rsidRPr="004774B5">
        <w:t>Revealed: how US and UK spy agencies defeat internet privacy and security</w:t>
      </w:r>
      <w:r>
        <w:t xml:space="preserve">”, 9/6/13, </w:t>
      </w:r>
      <w:hyperlink r:id="rId32" w:history="1">
        <w:r w:rsidRPr="00DF4815">
          <w:rPr>
            <w:rStyle w:val="Hyperlink"/>
          </w:rPr>
          <w:t>http://www.theguardian.com/world/2013/sep/05/nsa-gchq-encryption-codes-security</w:t>
        </w:r>
      </w:hyperlink>
      <w:r>
        <w:t>) WZ</w:t>
      </w:r>
    </w:p>
    <w:p w:rsidR="009819AC" w:rsidRDefault="009819AC" w:rsidP="009819AC">
      <w:pPr>
        <w:rPr>
          <w:sz w:val="16"/>
        </w:rPr>
      </w:pPr>
      <w:r w:rsidRPr="00170BA1">
        <w:rPr>
          <w:rStyle w:val="StyleUnderline"/>
        </w:rPr>
        <w:t>US</w:t>
      </w:r>
      <w:r w:rsidRPr="00D2662F">
        <w:rPr>
          <w:sz w:val="16"/>
        </w:rPr>
        <w:t xml:space="preserve"> and British </w:t>
      </w:r>
      <w:r w:rsidRPr="00170BA1">
        <w:rPr>
          <w:rStyle w:val="StyleUnderline"/>
        </w:rPr>
        <w:t>intelligence agencies have successfully cracked much of the online encryption relied upon by hundreds of millions of people to protect the privacy of their personal data</w:t>
      </w:r>
      <w:r w:rsidRPr="00D2662F">
        <w:rPr>
          <w:sz w:val="16"/>
        </w:rPr>
        <w:t xml:space="preserve">, online transactions and emails, according to top-secret documents revealed by former contractor Edward Snowden. The files show that the National Security Agency and its UK counterpart GCHQ have broadly compromised the guarantees that internet companies have given consumers to reassure them that their communications, online banking and medical records would be indecipherable to criminals or governments. </w:t>
      </w:r>
      <w:r w:rsidRPr="00AB73D1">
        <w:rPr>
          <w:rStyle w:val="StyleUnderline"/>
        </w:rPr>
        <w:t>The agencies</w:t>
      </w:r>
      <w:r w:rsidRPr="00D2662F">
        <w:rPr>
          <w:sz w:val="16"/>
        </w:rPr>
        <w:t xml:space="preserve">, the documents reveal, </w:t>
      </w:r>
      <w:r w:rsidRPr="00AB73D1">
        <w:rPr>
          <w:rStyle w:val="StyleUnderline"/>
        </w:rPr>
        <w:t>have adopted a battery of methods in their</w:t>
      </w:r>
      <w:r w:rsidRPr="00D2662F">
        <w:rPr>
          <w:sz w:val="16"/>
        </w:rPr>
        <w:t xml:space="preserve"> systematic and ongoing </w:t>
      </w:r>
      <w:r w:rsidRPr="00AB73D1">
        <w:rPr>
          <w:rStyle w:val="StyleUnderline"/>
        </w:rPr>
        <w:t>assault on</w:t>
      </w:r>
      <w:r w:rsidRPr="00D2662F">
        <w:rPr>
          <w:sz w:val="16"/>
        </w:rPr>
        <w:t xml:space="preserve"> what they see as one of the biggest threats to their ability to access huge swathes of internet traffic – "the use of ubiquitous </w:t>
      </w:r>
      <w:r w:rsidRPr="00AB73D1">
        <w:rPr>
          <w:rStyle w:val="StyleUnderline"/>
        </w:rPr>
        <w:t>encryption</w:t>
      </w:r>
      <w:r w:rsidRPr="00D2662F">
        <w:rPr>
          <w:sz w:val="16"/>
        </w:rPr>
        <w:t xml:space="preserve"> across the internet". Those methods </w:t>
      </w:r>
      <w:r w:rsidRPr="00AB73D1">
        <w:rPr>
          <w:rStyle w:val="StyleUnderline"/>
        </w:rPr>
        <w:t>include</w:t>
      </w:r>
      <w:r w:rsidRPr="00D2662F">
        <w:rPr>
          <w:sz w:val="16"/>
        </w:rPr>
        <w:t xml:space="preserve"> covert measures to ensure NSA control over setting of international encryption standards, the use of supercomputers to break encryption with "brute force", and – the most closely guarded secret of all – collaboration with technology companies and internet service providers themselves. Through these covert partnerships, the agencies have inserted secret vulnerabilities – known as </w:t>
      </w:r>
      <w:r w:rsidRPr="00AB73D1">
        <w:rPr>
          <w:rStyle w:val="StyleUnderline"/>
        </w:rPr>
        <w:t>backdoors</w:t>
      </w:r>
      <w:r w:rsidRPr="00D2662F">
        <w:rPr>
          <w:sz w:val="16"/>
        </w:rPr>
        <w:t xml:space="preserve"> or trapdoors – </w:t>
      </w:r>
      <w:r w:rsidRPr="00AB73D1">
        <w:rPr>
          <w:rStyle w:val="StyleUnderline"/>
        </w:rPr>
        <w:t>into commercial encryption software</w:t>
      </w:r>
      <w:r w:rsidRPr="00D2662F">
        <w:rPr>
          <w:sz w:val="16"/>
        </w:rPr>
        <w:t xml:space="preserve">. The files, from both the NSA and GCHQ, were obtained by the Guardian, and the details are being published today in partnership with the New York Times and ProPublica. They reveal: • A 10-year NSA program against encryption technologies made a breakthrough in 2010 which made "vast amounts" of data collected through internet cable taps newly "exploitable". • The NSA spends $250m a year on a program which, among other goals, works with technology companies to "covertly influence" their product designs. • The secrecy of their capabilities against encryption is closely guarded, with analysts warned: "Do not ask about or speculate on sources or methods." • The NSA describes strong decryption programs as the "price of admission for the US to maintain unrestricted access to and use of cyberspace". • A GCHQ team has been working to develop ways into encrypted traffic on the "big four" service providers, named as Hotmail, Google, Yahoo and Facebook. The agencies insist that the ability to defeat encryption is vital to their core missions of counter-terrorism and foreign intelligence gathering. But security experts accused them of attacking the internet itself and the privacy of all users. "Cryptography forms the basis for trust online," said Bruce Schneier, an encryption specialist and fellow at Harvard's Berkman Center for Internet and Society. "By deliberately undermining online security in a short-sighted effort to eavesdrop, the NSA is undermining the very fabric of the internet." Classified briefings between the agencies celebrate their success at "defeating network security and privacy". "For the past decade, </w:t>
      </w:r>
      <w:r w:rsidRPr="00AB73D1">
        <w:rPr>
          <w:rStyle w:val="StyleUnderline"/>
        </w:rPr>
        <w:t>NSA has lead</w:t>
      </w:r>
      <w:r w:rsidRPr="00D2662F">
        <w:rPr>
          <w:sz w:val="16"/>
        </w:rPr>
        <w:t xml:space="preserve"> [sic] </w:t>
      </w:r>
      <w:r w:rsidRPr="00AB73D1">
        <w:rPr>
          <w:rStyle w:val="StyleUnderline"/>
        </w:rPr>
        <w:t>an aggressive</w:t>
      </w:r>
      <w:r w:rsidRPr="00D2662F">
        <w:rPr>
          <w:sz w:val="16"/>
        </w:rPr>
        <w:t xml:space="preserve">, multi-pronged </w:t>
      </w:r>
      <w:r w:rsidRPr="00AB73D1">
        <w:rPr>
          <w:rStyle w:val="StyleUnderline"/>
        </w:rPr>
        <w:t>effort to break</w:t>
      </w:r>
      <w:r w:rsidRPr="00D2662F">
        <w:rPr>
          <w:sz w:val="16"/>
        </w:rPr>
        <w:t xml:space="preserve"> widely used </w:t>
      </w:r>
      <w:r w:rsidRPr="00AB73D1">
        <w:rPr>
          <w:rStyle w:val="StyleUnderline"/>
        </w:rPr>
        <w:t>internet encryption tech</w:t>
      </w:r>
      <w:r w:rsidRPr="00D2662F">
        <w:rPr>
          <w:sz w:val="16"/>
        </w:rPr>
        <w:t xml:space="preserve">nologies," stated a 2010 GCHQ document. "Vast amounts of encrypted internet data which have up till now been discarded are now exploitable." An internal agency memo noted that among British analysts shown a presentation on the NSA's progress: "Those not already briefed were gobsmacked!" The breakthrough, which was not described in detail in the documents, meant the intelligence agencies were able to monitor "large amounts" of data flowing through the world's fibre-optic cables and break its encryption, despite assurances from internet company executives that this data was beyond the reach of government. The key component of the NSA's battle against encryption, its collaboration with technology companies, is detailed in the US intelligence community's top-secret 2013 budget request under the heading "Sigint [signals intelligence] enabling". Funding for the program – $254.9m for this year – dwarfs that of the Prism </w:t>
      </w:r>
      <w:r w:rsidRPr="00D2662F">
        <w:rPr>
          <w:sz w:val="16"/>
        </w:rPr>
        <w:lastRenderedPageBreak/>
        <w:t xml:space="preserve">program, which operates at a cost of $20m a year, according to previous NSA documents. Since 2011, the total spending on </w:t>
      </w:r>
      <w:r w:rsidRPr="00AB73D1">
        <w:rPr>
          <w:rStyle w:val="StyleUnderline"/>
        </w:rPr>
        <w:t>Sigint</w:t>
      </w:r>
      <w:r w:rsidRPr="00D2662F">
        <w:rPr>
          <w:sz w:val="16"/>
        </w:rPr>
        <w:t xml:space="preserve"> enabling has topped $800m. The program "actively engages US and foreign IT industries to covertly influence and/or overtly leverage their commercial products' designs", the document states. None of the companies involved in such partnerships are named; these details are guarded by still higher levels of classification. Among other things, the program i</w:t>
      </w:r>
      <w:r w:rsidRPr="00AB73D1">
        <w:rPr>
          <w:rStyle w:val="StyleUnderline"/>
        </w:rPr>
        <w:t>s designed to "insert vulnerabilities into commercial encryption systems</w:t>
      </w:r>
      <w:r w:rsidRPr="00D2662F">
        <w:rPr>
          <w:sz w:val="16"/>
        </w:rPr>
        <w:t>". These would be known to the NSA, but to no one else, including ordinary customers, who are tellingly referred to in the document as "adversaries".</w:t>
      </w:r>
    </w:p>
    <w:p w:rsidR="009819AC" w:rsidRPr="00427222" w:rsidRDefault="009819AC" w:rsidP="009819AC"/>
    <w:p w:rsidR="009819AC" w:rsidRDefault="009819AC" w:rsidP="009819AC">
      <w:pPr>
        <w:pStyle w:val="Heading4"/>
      </w:pPr>
      <w:r>
        <w:t>Back door surveillance enforced by courts- Lavabit proves</w:t>
      </w:r>
    </w:p>
    <w:p w:rsidR="009819AC" w:rsidRPr="005575A0" w:rsidRDefault="009819AC" w:rsidP="009819AC">
      <w:pPr>
        <w:rPr>
          <w:sz w:val="18"/>
        </w:rPr>
      </w:pPr>
      <w:r>
        <w:t xml:space="preserve">Jennifer </w:t>
      </w:r>
      <w:r w:rsidRPr="000F2317">
        <w:rPr>
          <w:b/>
        </w:rPr>
        <w:t>Granick</w:t>
      </w:r>
      <w:r>
        <w:rPr>
          <w:b/>
        </w:rPr>
        <w:t xml:space="preserve"> </w:t>
      </w:r>
      <w:r>
        <w:t>10/17/</w:t>
      </w:r>
      <w:r>
        <w:rPr>
          <w:b/>
        </w:rPr>
        <w:t xml:space="preserve">13--- </w:t>
      </w:r>
      <w:r w:rsidRPr="005575A0">
        <w:rPr>
          <w:sz w:val="18"/>
        </w:rPr>
        <w:t xml:space="preserve">Director of Civil Liberties at the Stanford Center for Internet and Society.  Previously, she was the Civil Liberties Director at the Electronic Frontier Foundation. She earned her law degree from University of California, Hastings College of the Law and her undergraduate degree from the New College of the University of South Florida. (Granick, “We All Go Down Together: NSA Programs Overseas Violate Americans’ Privacy, Yet Escape FISC, Congressional Oversight”,  </w:t>
      </w:r>
      <w:r w:rsidRPr="005575A0">
        <w:rPr>
          <w:i/>
          <w:sz w:val="18"/>
        </w:rPr>
        <w:t>Just Security</w:t>
      </w:r>
      <w:r w:rsidRPr="005575A0">
        <w:rPr>
          <w:sz w:val="18"/>
        </w:rPr>
        <w:t>. http://justsecurity.org/2125/together-nsa-programs-overseas-violate-americans-privacy-escape-fisc-congressional-oversight/)//ET</w:t>
      </w:r>
    </w:p>
    <w:p w:rsidR="009819AC" w:rsidRDefault="009819AC" w:rsidP="009819AC">
      <w:pPr>
        <w:rPr>
          <w:sz w:val="16"/>
        </w:rPr>
      </w:pPr>
      <w:r w:rsidRPr="006070BB">
        <w:rPr>
          <w:sz w:val="16"/>
        </w:rPr>
        <w:t xml:space="preserve">These practices by themselves they do not fit the FISA definition of electronic surveillance, though the acquisition of content or installation of surveillance devices enabled by these techniques may. There’s no sign that Congress or the FISA court approved the NSA’s NIST caper or its successful negotiations to ensure or install backdoors in commercial products. </w:t>
      </w:r>
      <w:r w:rsidRPr="006070BB">
        <w:rPr>
          <w:rStyle w:val="StyleUnderline"/>
        </w:rPr>
        <w:t>No law that requires Internet companies to grant such access or empowers the government to demand it.</w:t>
      </w:r>
      <w:r w:rsidRPr="006070BB">
        <w:rPr>
          <w:sz w:val="16"/>
        </w:rPr>
        <w:t xml:space="preserve"> In 1994, Congress adopted the Communications Assistance for Law Enforcement Act (“CALEA”). CALEA was intended to preserve but not expand law enforcement wiretapping capabilities by requiring telephone companies to design their networks to ensure a certain basic level of government access. The Federal Bureau of Investigation pushed its powers under CALEA, however, and the law was expanded in 2005 by the Federal Communications Commission to include broadband Internet access and “interconnected” VoIP services which rout calls over the traditional telephone network. Pure Internet services, however, are not subject to CALEA. The FBI will seek to change that, but for now, nothing in CALEA prohibits these companies from building robustly secure products that will protect their customers’ data from attacks. Yet, the Guardian reported that some companies have built or maintained backdoors allowing government access to their services, and specifically identified Microsoft and its VoIP service, Skype. To the extent Skype’s VoIP service operates peer-to-peer independent of the traditional phone network, it is not subject to CALEA obligations. Yet, Microsoft said, in response to the Guardian report, “</w:t>
      </w:r>
      <w:r w:rsidRPr="006070BB">
        <w:rPr>
          <w:rStyle w:val="StyleUnderline"/>
        </w:rPr>
        <w:t>when we upgrade or update products legal obligations may</w:t>
      </w:r>
      <w:r w:rsidRPr="006070BB">
        <w:rPr>
          <w:sz w:val="16"/>
        </w:rPr>
        <w:t xml:space="preserve"> in some circumstances </w:t>
      </w:r>
      <w:r w:rsidRPr="006070BB">
        <w:rPr>
          <w:rStyle w:val="StyleUnderline"/>
        </w:rPr>
        <w:t>require that we maintain the ability to provide information in response to</w:t>
      </w:r>
      <w:r w:rsidRPr="006070BB">
        <w:rPr>
          <w:sz w:val="16"/>
        </w:rPr>
        <w:t xml:space="preserve"> a law enforcement or </w:t>
      </w:r>
      <w:r w:rsidRPr="006070BB">
        <w:rPr>
          <w:rStyle w:val="StyleUnderline"/>
        </w:rPr>
        <w:t>national security request.”</w:t>
      </w:r>
      <w:r w:rsidRPr="006070BB">
        <w:rPr>
          <w:sz w:val="16"/>
        </w:rPr>
        <w:t xml:space="preserve"> </w:t>
      </w:r>
      <w:r w:rsidRPr="006070BB">
        <w:rPr>
          <w:rStyle w:val="StyleUnderline"/>
        </w:rPr>
        <w:t>It’s unclear what</w:t>
      </w:r>
      <w:r w:rsidRPr="006070BB">
        <w:rPr>
          <w:sz w:val="16"/>
        </w:rPr>
        <w:t xml:space="preserve"> those “</w:t>
      </w:r>
      <w:r w:rsidRPr="006070BB">
        <w:rPr>
          <w:rStyle w:val="StyleUnderline"/>
        </w:rPr>
        <w:t>legal obligations” might be</w:t>
      </w:r>
      <w:r w:rsidRPr="006070BB">
        <w:rPr>
          <w:sz w:val="16"/>
        </w:rPr>
        <w:t xml:space="preserve">, though some have pointed to the </w:t>
      </w:r>
      <w:r w:rsidRPr="006070BB">
        <w:rPr>
          <w:rStyle w:val="StyleUnderline"/>
        </w:rPr>
        <w:t>general obligation of electronic communications service providers to “provide the Government with all information, facilities, or assistance necessary to accomplish the acquisition</w:t>
      </w:r>
      <w:r w:rsidRPr="006070BB">
        <w:rPr>
          <w:sz w:val="16"/>
        </w:rPr>
        <w:t xml:space="preserve">” </w:t>
      </w:r>
      <w:r w:rsidRPr="006070BB">
        <w:rPr>
          <w:rStyle w:val="StyleUnderline"/>
        </w:rPr>
        <w:t xml:space="preserve">under section 702 of </w:t>
      </w:r>
      <w:r w:rsidRPr="006070BB">
        <w:rPr>
          <w:sz w:val="16"/>
        </w:rPr>
        <w:t xml:space="preserve">the </w:t>
      </w:r>
      <w:r w:rsidRPr="006070BB">
        <w:rPr>
          <w:rStyle w:val="StyleUnderline"/>
        </w:rPr>
        <w:t>FISA Amendments Act</w:t>
      </w:r>
      <w:r w:rsidRPr="006070BB">
        <w:rPr>
          <w:sz w:val="16"/>
        </w:rPr>
        <w:t xml:space="preserve">. Is the government is using that rather generic provision of law to force creation or maintenance of technological vulnerabilities in communications networks? If so, Congress ought to know, and so should the public which relies on these facilities for secure communications. </w:t>
      </w:r>
      <w:r w:rsidRPr="006070BB">
        <w:rPr>
          <w:rStyle w:val="StyleUnderline"/>
        </w:rPr>
        <w:t>The Lavabit case gives</w:t>
      </w:r>
      <w:r w:rsidRPr="006070BB">
        <w:rPr>
          <w:sz w:val="16"/>
        </w:rPr>
        <w:t xml:space="preserve"> the public some idea of </w:t>
      </w:r>
      <w:r w:rsidRPr="006070BB">
        <w:rPr>
          <w:rStyle w:val="StyleUnderline"/>
        </w:rPr>
        <w:t>how the government has relied on</w:t>
      </w:r>
      <w:r w:rsidRPr="006070BB">
        <w:rPr>
          <w:sz w:val="16"/>
        </w:rPr>
        <w:t xml:space="preserve"> similar </w:t>
      </w:r>
      <w:r w:rsidRPr="006070BB">
        <w:rPr>
          <w:rStyle w:val="StyleUnderline"/>
        </w:rPr>
        <w:t>assistance provisions in the criminal</w:t>
      </w:r>
      <w:r w:rsidRPr="006070BB">
        <w:rPr>
          <w:sz w:val="16"/>
        </w:rPr>
        <w:t xml:space="preserve"> pen </w:t>
      </w:r>
      <w:r w:rsidRPr="006070BB">
        <w:rPr>
          <w:rStyle w:val="StyleUnderline"/>
        </w:rPr>
        <w:t>register statute to force disclosure of master encryption keys</w:t>
      </w:r>
      <w:r w:rsidRPr="006070BB">
        <w:rPr>
          <w:sz w:val="16"/>
        </w:rPr>
        <w:t xml:space="preserve">, </w:t>
      </w:r>
      <w:r w:rsidRPr="006070BB">
        <w:rPr>
          <w:rStyle w:val="StyleUnderline"/>
        </w:rPr>
        <w:t>despite the absence of any explicit obligation</w:t>
      </w:r>
      <w:r w:rsidRPr="006070BB">
        <w:rPr>
          <w:sz w:val="16"/>
        </w:rPr>
        <w:t xml:space="preserve"> to do so. There, the </w:t>
      </w:r>
      <w:r w:rsidRPr="006070BB">
        <w:rPr>
          <w:rStyle w:val="StyleUnderline"/>
        </w:rPr>
        <w:t>FBI wanted secure email provider Lavabit to install a pen register</w:t>
      </w:r>
      <w:r w:rsidRPr="006070BB">
        <w:rPr>
          <w:sz w:val="16"/>
        </w:rPr>
        <w:t xml:space="preserve"> to identify Internet traffic addresses for one of the company’s users. </w:t>
      </w:r>
      <w:r w:rsidRPr="006070BB">
        <w:rPr>
          <w:rStyle w:val="StyleUnderline"/>
        </w:rPr>
        <w:t>The system was engineered so that</w:t>
      </w:r>
      <w:r w:rsidRPr="006070BB">
        <w:rPr>
          <w:sz w:val="16"/>
        </w:rPr>
        <w:t xml:space="preserve"> that </w:t>
      </w:r>
      <w:r w:rsidRPr="006070BB">
        <w:rPr>
          <w:rStyle w:val="StyleUnderline"/>
        </w:rPr>
        <w:t>info</w:t>
      </w:r>
      <w:r w:rsidRPr="006070BB">
        <w:rPr>
          <w:sz w:val="16"/>
        </w:rPr>
        <w:t xml:space="preserve">rmation </w:t>
      </w:r>
      <w:r w:rsidRPr="006070BB">
        <w:rPr>
          <w:rStyle w:val="StyleUnderline"/>
        </w:rPr>
        <w:t>was encrypted</w:t>
      </w:r>
      <w:r w:rsidRPr="006070BB">
        <w:rPr>
          <w:sz w:val="16"/>
        </w:rPr>
        <w:t xml:space="preserve"> and could not be obtained via pen register. The </w:t>
      </w:r>
      <w:r w:rsidRPr="006070BB">
        <w:rPr>
          <w:rStyle w:val="StyleUnderline"/>
        </w:rPr>
        <w:t>government</w:t>
      </w:r>
      <w:r w:rsidRPr="006070BB">
        <w:rPr>
          <w:sz w:val="16"/>
        </w:rPr>
        <w:t xml:space="preserve"> then </w:t>
      </w:r>
      <w:r w:rsidRPr="006070BB">
        <w:rPr>
          <w:rStyle w:val="StyleUnderline"/>
        </w:rPr>
        <w:t>asked Lavabit for its SSL key</w:t>
      </w:r>
      <w:r w:rsidRPr="006070BB">
        <w:rPr>
          <w:sz w:val="16"/>
        </w:rPr>
        <w:t xml:space="preserve">. However, </w:t>
      </w:r>
      <w:r w:rsidRPr="006070BB">
        <w:rPr>
          <w:rStyle w:val="StyleUnderline"/>
        </w:rPr>
        <w:t>disclosing the key would give the gov</w:t>
      </w:r>
      <w:r w:rsidRPr="006070BB">
        <w:rPr>
          <w:sz w:val="16"/>
        </w:rPr>
        <w:t xml:space="preserve">ernment </w:t>
      </w:r>
      <w:r w:rsidRPr="006070BB">
        <w:rPr>
          <w:rStyle w:val="StyleUnderline"/>
        </w:rPr>
        <w:t xml:space="preserve">access to communications of all </w:t>
      </w:r>
      <w:r w:rsidRPr="006070BB">
        <w:rPr>
          <w:sz w:val="16"/>
        </w:rPr>
        <w:t xml:space="preserve">other </w:t>
      </w:r>
      <w:r w:rsidRPr="006070BB">
        <w:rPr>
          <w:rStyle w:val="StyleUnderline"/>
        </w:rPr>
        <w:t>Lavabit customers</w:t>
      </w:r>
      <w:r w:rsidRPr="006070BB">
        <w:rPr>
          <w:sz w:val="16"/>
        </w:rPr>
        <w:t xml:space="preserve">, as well as the targeted user. </w:t>
      </w:r>
      <w:r w:rsidRPr="006070BB">
        <w:rPr>
          <w:rStyle w:val="StyleUnderline"/>
        </w:rPr>
        <w:t>Lavabit’s owner</w:t>
      </w:r>
      <w:r w:rsidRPr="006070BB">
        <w:rPr>
          <w:sz w:val="16"/>
        </w:rPr>
        <w:t xml:space="preserve">, Lavar Levison, </w:t>
      </w:r>
      <w:r w:rsidRPr="006070BB">
        <w:rPr>
          <w:rStyle w:val="StyleUnderline"/>
        </w:rPr>
        <w:t>offered to collect the data for the government</w:t>
      </w:r>
      <w:r w:rsidRPr="006070BB">
        <w:rPr>
          <w:sz w:val="16"/>
        </w:rPr>
        <w:t xml:space="preserve">, </w:t>
      </w:r>
      <w:r w:rsidRPr="006070BB">
        <w:rPr>
          <w:rStyle w:val="StyleUnderline"/>
        </w:rPr>
        <w:t>a compromise</w:t>
      </w:r>
      <w:r w:rsidRPr="006070BB">
        <w:rPr>
          <w:sz w:val="16"/>
        </w:rPr>
        <w:t xml:space="preserve"> that would get the FBI the information it wanted without impacting the security of its other customers. Unappeased, </w:t>
      </w:r>
      <w:r w:rsidRPr="006070BB">
        <w:rPr>
          <w:rStyle w:val="StyleUnderline"/>
        </w:rPr>
        <w:t>the government</w:t>
      </w:r>
      <w:r w:rsidRPr="006070BB">
        <w:rPr>
          <w:sz w:val="16"/>
        </w:rPr>
        <w:t xml:space="preserve"> </w:t>
      </w:r>
      <w:r w:rsidRPr="006070BB">
        <w:rPr>
          <w:rStyle w:val="StyleUnderline"/>
        </w:rPr>
        <w:t>obtained a court order commanding Levison</w:t>
      </w:r>
      <w:r w:rsidRPr="006070BB">
        <w:rPr>
          <w:sz w:val="16"/>
        </w:rPr>
        <w:t xml:space="preserve"> to travel from Texas </w:t>
      </w:r>
      <w:r w:rsidRPr="006070BB">
        <w:rPr>
          <w:rStyle w:val="StyleUnderline"/>
        </w:rPr>
        <w:t>to</w:t>
      </w:r>
      <w:r w:rsidRPr="006070BB">
        <w:rPr>
          <w:sz w:val="16"/>
        </w:rPr>
        <w:t xml:space="preserve"> personally </w:t>
      </w:r>
      <w:r w:rsidRPr="006070BB">
        <w:rPr>
          <w:rStyle w:val="StyleUnderline"/>
        </w:rPr>
        <w:t>appear in a district court</w:t>
      </w:r>
      <w:r w:rsidRPr="006070BB">
        <w:rPr>
          <w:sz w:val="16"/>
        </w:rPr>
        <w:t xml:space="preserve"> in Virginia </w:t>
      </w:r>
      <w:r w:rsidRPr="006070BB">
        <w:rPr>
          <w:rStyle w:val="StyleUnderline"/>
        </w:rPr>
        <w:t>to explain his refusal to produce the key</w:t>
      </w:r>
      <w:r w:rsidRPr="006070BB">
        <w:rPr>
          <w:sz w:val="16"/>
        </w:rPr>
        <w:t xml:space="preserve">. It further </w:t>
      </w:r>
      <w:r w:rsidRPr="006070BB">
        <w:rPr>
          <w:rStyle w:val="StyleUnderline"/>
        </w:rPr>
        <w:t>secured a grand jury subpoena</w:t>
      </w:r>
      <w:r w:rsidRPr="006070BB">
        <w:rPr>
          <w:sz w:val="16"/>
        </w:rPr>
        <w:t xml:space="preserve">, which </w:t>
      </w:r>
      <w:r w:rsidRPr="006070BB">
        <w:rPr>
          <w:rStyle w:val="StyleUnderline"/>
        </w:rPr>
        <w:t>explicitly commanded Levison to appear before the grand jury</w:t>
      </w:r>
      <w:r w:rsidRPr="006070BB">
        <w:rPr>
          <w:sz w:val="16"/>
        </w:rPr>
        <w:t xml:space="preserve"> and </w:t>
      </w:r>
      <w:r w:rsidRPr="006070BB">
        <w:rPr>
          <w:rStyle w:val="StyleUnderline"/>
        </w:rPr>
        <w:t>bring</w:t>
      </w:r>
      <w:r w:rsidRPr="006070BB">
        <w:rPr>
          <w:sz w:val="16"/>
        </w:rPr>
        <w:t xml:space="preserve"> with him </w:t>
      </w:r>
      <w:r w:rsidRPr="006070BB">
        <w:rPr>
          <w:rStyle w:val="StyleUnderline"/>
        </w:rPr>
        <w:t>Lavabit’s</w:t>
      </w:r>
      <w:r w:rsidRPr="006070BB">
        <w:rPr>
          <w:sz w:val="16"/>
        </w:rPr>
        <w:t xml:space="preserve"> private </w:t>
      </w:r>
      <w:r w:rsidRPr="006070BB">
        <w:rPr>
          <w:rStyle w:val="StyleUnderline"/>
        </w:rPr>
        <w:t>keys.</w:t>
      </w:r>
      <w:r w:rsidRPr="006070BB">
        <w:rPr>
          <w:sz w:val="16"/>
        </w:rPr>
        <w:t xml:space="preserve"> While Levison was traveling to appear pro se in district court, </w:t>
      </w:r>
      <w:r w:rsidRPr="006070BB">
        <w:rPr>
          <w:rStyle w:val="StyleUnderline"/>
        </w:rPr>
        <w:t>the government obtained</w:t>
      </w:r>
      <w:r w:rsidRPr="006070BB">
        <w:rPr>
          <w:sz w:val="16"/>
        </w:rPr>
        <w:t xml:space="preserve"> a third order, this time </w:t>
      </w:r>
      <w:r w:rsidRPr="006070BB">
        <w:rPr>
          <w:rStyle w:val="StyleUnderline"/>
        </w:rPr>
        <w:t>a search warrant,</w:t>
      </w:r>
      <w:r w:rsidRPr="006070BB">
        <w:rPr>
          <w:sz w:val="16"/>
        </w:rPr>
        <w:t xml:space="preserve"> </w:t>
      </w:r>
      <w:r w:rsidRPr="006070BB">
        <w:rPr>
          <w:rStyle w:val="StyleUnderline"/>
        </w:rPr>
        <w:t>which</w:t>
      </w:r>
      <w:r w:rsidRPr="006070BB">
        <w:rPr>
          <w:sz w:val="16"/>
        </w:rPr>
        <w:t xml:space="preserve"> again </w:t>
      </w:r>
      <w:r w:rsidRPr="006070BB">
        <w:rPr>
          <w:rStyle w:val="StyleUnderline"/>
        </w:rPr>
        <w:t>commanded Lavabit to hand over its private keys</w:t>
      </w:r>
      <w:r w:rsidRPr="006070BB">
        <w:rPr>
          <w:sz w:val="16"/>
        </w:rPr>
        <w:t xml:space="preserve"> and also gagged Levison and the company from telling anyone that the government had done so. </w:t>
      </w:r>
      <w:r w:rsidRPr="006070BB">
        <w:rPr>
          <w:rStyle w:val="StyleUnderline"/>
        </w:rPr>
        <w:t>The District Court ruled against Levison and gave him 24 hours to comply.</w:t>
      </w:r>
      <w:r w:rsidRPr="006070BB">
        <w:rPr>
          <w:sz w:val="16"/>
        </w:rPr>
        <w:t xml:space="preserve"> At that point, Levison closed down Lavabit’s services. Lavabit has now retained appellate attorneys and challenged the Court orders in the Fourth Circuit. Thanks to Levison’s decision to shut his doors rather than comply, we may one day get a public hearing on the legitimacy of this underground government practice. It appears there was no secret review in the FISC or in Congress. </w:t>
      </w:r>
    </w:p>
    <w:p w:rsidR="009819AC" w:rsidRDefault="009819AC" w:rsidP="009819AC">
      <w:pPr>
        <w:rPr>
          <w:sz w:val="16"/>
        </w:rPr>
      </w:pPr>
    </w:p>
    <w:p w:rsidR="009819AC" w:rsidRDefault="009819AC" w:rsidP="009819AC">
      <w:pPr>
        <w:pStyle w:val="Heading4"/>
      </w:pPr>
      <w:r>
        <w:t>The NSA paid the RSA $10 million for backdoor access</w:t>
      </w:r>
    </w:p>
    <w:p w:rsidR="009819AC" w:rsidRPr="00F81258" w:rsidRDefault="009819AC" w:rsidP="009819AC">
      <w:pPr>
        <w:rPr>
          <w:rStyle w:val="Style13ptBold"/>
        </w:rPr>
      </w:pPr>
      <w:r>
        <w:rPr>
          <w:rStyle w:val="Style13ptBold"/>
        </w:rPr>
        <w:t xml:space="preserve">Glaser 14 </w:t>
      </w:r>
      <w:r w:rsidRPr="00F81258">
        <w:t>(</w:t>
      </w:r>
      <w:r>
        <w:t xml:space="preserve">April, </w:t>
      </w:r>
      <w:r w:rsidRPr="00F81258">
        <w:t>writer and activist who works on a wide range of digital rights issues</w:t>
      </w:r>
      <w:r>
        <w:t>, “</w:t>
      </w:r>
      <w:r w:rsidRPr="00F81258">
        <w:t>After NSA Backdoors, Security Experts Leave RSA for a Conference They Can Trust</w:t>
      </w:r>
      <w:r>
        <w:t xml:space="preserve">”, 1/30/14, </w:t>
      </w:r>
      <w:hyperlink r:id="rId33" w:history="1">
        <w:r w:rsidRPr="00DF4815">
          <w:rPr>
            <w:rStyle w:val="Hyperlink"/>
          </w:rPr>
          <w:t>https://www.eff.org/deeplinks/2014/01/after-nsa-backdoors-security-experts-leave-rsa-conference-they-can-trust</w:t>
        </w:r>
      </w:hyperlink>
      <w:r>
        <w:t xml:space="preserve">) </w:t>
      </w:r>
      <w:r w:rsidRPr="005749F1">
        <w:t>WZ</w:t>
      </w:r>
    </w:p>
    <w:p w:rsidR="009819AC" w:rsidRDefault="009819AC" w:rsidP="009819AC">
      <w:pPr>
        <w:rPr>
          <w:sz w:val="16"/>
        </w:rPr>
      </w:pPr>
      <w:r w:rsidRPr="004548A2">
        <w:rPr>
          <w:sz w:val="16"/>
        </w:rPr>
        <w:t xml:space="preserve">We thought we won the Crypto Wars, the fight to make strong encryption accessible to all, in the 1990s.1 We were wrong. Last month, Reuters broke news about </w:t>
      </w:r>
      <w:r w:rsidRPr="00F81258">
        <w:rPr>
          <w:rStyle w:val="StyleUnderline"/>
        </w:rPr>
        <w:t>a deal struck between the</w:t>
      </w:r>
      <w:r w:rsidRPr="004548A2">
        <w:rPr>
          <w:sz w:val="16"/>
        </w:rPr>
        <w:t xml:space="preserve"> popular computer security firm </w:t>
      </w:r>
      <w:r w:rsidRPr="00F81258">
        <w:rPr>
          <w:rStyle w:val="StyleUnderline"/>
        </w:rPr>
        <w:t>RSA and the N</w:t>
      </w:r>
      <w:r w:rsidRPr="004548A2">
        <w:rPr>
          <w:sz w:val="16"/>
        </w:rPr>
        <w:t xml:space="preserve">ational </w:t>
      </w:r>
      <w:r w:rsidRPr="00F81258">
        <w:rPr>
          <w:rStyle w:val="StyleUnderline"/>
        </w:rPr>
        <w:t>S</w:t>
      </w:r>
      <w:r w:rsidRPr="004548A2">
        <w:rPr>
          <w:sz w:val="16"/>
        </w:rPr>
        <w:t xml:space="preserve">ecurity </w:t>
      </w:r>
      <w:r w:rsidRPr="00F81258">
        <w:rPr>
          <w:rStyle w:val="StyleUnderline"/>
        </w:rPr>
        <w:t>A</w:t>
      </w:r>
      <w:r w:rsidRPr="004548A2">
        <w:rPr>
          <w:sz w:val="16"/>
        </w:rPr>
        <w:t xml:space="preserve">gency. RSA reportedly </w:t>
      </w:r>
      <w:r w:rsidRPr="00F81258">
        <w:rPr>
          <w:rStyle w:val="StyleUnderline"/>
        </w:rPr>
        <w:t>accepted $10 million from NSA to make Dual_EC_DRBG—an intentionally weakened random number generator—the default in its widely used</w:t>
      </w:r>
      <w:r w:rsidRPr="004548A2">
        <w:rPr>
          <w:sz w:val="16"/>
        </w:rPr>
        <w:t xml:space="preserve"> BSAFE </w:t>
      </w:r>
      <w:r w:rsidRPr="00F81258">
        <w:rPr>
          <w:rStyle w:val="StyleUnderline"/>
        </w:rPr>
        <w:t>encryption toolkit</w:t>
      </w:r>
      <w:r w:rsidRPr="004548A2">
        <w:rPr>
          <w:sz w:val="16"/>
        </w:rPr>
        <w:t xml:space="preserve">. </w:t>
      </w:r>
      <w:r w:rsidRPr="00F81258">
        <w:rPr>
          <w:rStyle w:val="StyleUnderline"/>
        </w:rPr>
        <w:t>RSA encryption tools are an industry standard used</w:t>
      </w:r>
      <w:r w:rsidRPr="004548A2">
        <w:rPr>
          <w:sz w:val="16"/>
        </w:rPr>
        <w:t xml:space="preserve"> by large tech companies and individuals alike, </w:t>
      </w:r>
      <w:r w:rsidRPr="00F81258">
        <w:rPr>
          <w:rStyle w:val="StyleUnderline"/>
        </w:rPr>
        <w:t>to protect hundreds of millions of people by encrypting our daily online interactions</w:t>
      </w:r>
      <w:r w:rsidRPr="004548A2">
        <w:rPr>
          <w:sz w:val="16"/>
        </w:rPr>
        <w:t xml:space="preserve">. We trust RSA’s encryption every time we rely on the security of our communications, including our email, financial and e-commerce transactions, medical and legal records, web searches, airplane traffic communications, text messages, and phone calls. </w:t>
      </w:r>
      <w:r w:rsidRPr="00F81258">
        <w:rPr>
          <w:rStyle w:val="StyleUnderline"/>
        </w:rPr>
        <w:t>Without trustworthy encryption, safe business transactions are impossible and speech is chilled</w:t>
      </w:r>
      <w:r w:rsidRPr="004548A2">
        <w:rPr>
          <w:sz w:val="16"/>
        </w:rPr>
        <w:t xml:space="preserve">. The allegation of the $10 million RSA/NSA deal compounded with leaks earlier in the year about NSA’s efforts to sabotage global cryptography has lead some speakers to withdraw from the 2014 RSA Conference in San Francisco, which attracts some 25,000 attendees each year. Nine speakers have canceled their coveted slots and many have chosen to speak instead at TrustyCon, an alternative conference started this year to provide a platform for speakers who protest RSA and NSA's long-standing collaboration. At the same time and around the corner from the RSA Conference in San Francisco, TrustyCon is a “Trustworthy </w:t>
      </w:r>
      <w:r w:rsidRPr="004548A2">
        <w:rPr>
          <w:sz w:val="16"/>
        </w:rPr>
        <w:lastRenderedPageBreak/>
        <w:t>Technology Conference” organized by DEF CON, EFF, and iSEC Partners. All proceeds from TrustyCon will be donated to the Electronic Frontier Foundation to support our work against illegal and unethical government surveillance all over the world.</w:t>
      </w:r>
    </w:p>
    <w:p w:rsidR="009819AC" w:rsidRPr="004548A2" w:rsidRDefault="009819AC" w:rsidP="009819AC"/>
    <w:p w:rsidR="009819AC" w:rsidRPr="007F365F" w:rsidRDefault="009819AC" w:rsidP="009819AC">
      <w:pPr>
        <w:pStyle w:val="Heading4"/>
        <w:rPr>
          <w:rStyle w:val="StyleUnderline"/>
          <w:sz w:val="24"/>
          <w:szCs w:val="24"/>
          <w:u w:val="none"/>
        </w:rPr>
      </w:pPr>
      <w:r w:rsidRPr="007F365F">
        <w:rPr>
          <w:rStyle w:val="StyleUnderline"/>
          <w:sz w:val="24"/>
          <w:szCs w:val="24"/>
          <w:u w:val="none"/>
        </w:rPr>
        <w:t>Government coercion for backdoors is the biggest threat – bypasses encryption</w:t>
      </w:r>
    </w:p>
    <w:p w:rsidR="009819AC" w:rsidRPr="008F5E21" w:rsidRDefault="009819AC" w:rsidP="009819AC">
      <w:pPr>
        <w:pStyle w:val="CiteSpacing"/>
        <w:rPr>
          <w:rFonts w:cs="Arial"/>
        </w:rPr>
      </w:pPr>
      <w:r w:rsidRPr="007F365F">
        <w:rPr>
          <w:rFonts w:cs="Arial"/>
        </w:rPr>
        <w:t xml:space="preserve">Christopher </w:t>
      </w:r>
      <w:r w:rsidRPr="00B233E7">
        <w:rPr>
          <w:rStyle w:val="Style13ptBold"/>
        </w:rPr>
        <w:t>Soghoian Ph.D 06</w:t>
      </w:r>
      <w:r w:rsidRPr="007F365F">
        <w:rPr>
          <w:rFonts w:cs="Arial"/>
          <w:color w:val="000000"/>
          <w:shd w:val="clear" w:color="auto" w:fill="FCFCFC"/>
        </w:rPr>
        <w:t xml:space="preserve"> </w:t>
      </w:r>
      <w:r>
        <w:rPr>
          <w:rFonts w:cs="Arial"/>
          <w:color w:val="000000"/>
          <w:shd w:val="clear" w:color="auto" w:fill="FCFCFC"/>
        </w:rPr>
        <w:t>(</w:t>
      </w:r>
      <w:r w:rsidRPr="007F365F">
        <w:rPr>
          <w:rFonts w:cs="Arial"/>
        </w:rPr>
        <w:t>Principal Technologist with the Speech, Privacy, and Technology Project at the </w:t>
      </w:r>
      <w:hyperlink r:id="rId34" w:history="1">
        <w:r w:rsidRPr="007F365F">
          <w:rPr>
            <w:rStyle w:val="Hyperlink"/>
            <w:rFonts w:cs="Arial"/>
          </w:rPr>
          <w:t>American Civil Liberties Union</w:t>
        </w:r>
      </w:hyperlink>
      <w:r w:rsidRPr="007F365F">
        <w:rPr>
          <w:rFonts w:cs="Arial"/>
        </w:rPr>
        <w:t>. He is also a </w:t>
      </w:r>
      <w:hyperlink r:id="rId35" w:history="1">
        <w:r w:rsidRPr="007F365F">
          <w:rPr>
            <w:rStyle w:val="Hyperlink"/>
            <w:rFonts w:cs="Arial"/>
          </w:rPr>
          <w:t>Visiting Fellow</w:t>
        </w:r>
      </w:hyperlink>
      <w:r w:rsidRPr="007F365F">
        <w:rPr>
          <w:rFonts w:cs="Arial"/>
        </w:rPr>
        <w:t> at Yale Law School's </w:t>
      </w:r>
      <w:hyperlink r:id="rId36" w:history="1">
        <w:r w:rsidRPr="007F365F">
          <w:rPr>
            <w:rStyle w:val="Hyperlink"/>
            <w:rFonts w:cs="Arial"/>
          </w:rPr>
          <w:t>Information Society Project</w:t>
        </w:r>
      </w:hyperlink>
      <w:r w:rsidRPr="007F365F">
        <w:rPr>
          <w:rFonts w:cs="Arial"/>
        </w:rPr>
        <w:t>. Caught in the Cloud: Privacy, Encryption, and Government Back Doors in the Web 2.0 Era Privacy and Law Enforcement pg.</w:t>
      </w:r>
      <w:r>
        <w:rPr>
          <w:rFonts w:cs="Arial"/>
        </w:rPr>
        <w:t xml:space="preserve"> 423 </w:t>
      </w:r>
      <w:r w:rsidRPr="008F5E21">
        <w:rPr>
          <w:rFonts w:cs="Arial"/>
        </w:rPr>
        <w:t>http://papers.ssrn.com/sol3/papers.cfm?abstract_id=1421553</w:t>
      </w:r>
      <w:r>
        <w:rPr>
          <w:rFonts w:cs="Arial"/>
        </w:rPr>
        <w:t>)CK</w:t>
      </w:r>
    </w:p>
    <w:p w:rsidR="009819AC" w:rsidRPr="008A758F" w:rsidRDefault="009819AC" w:rsidP="009819AC">
      <w:pPr>
        <w:rPr>
          <w:rStyle w:val="StyleUnderline"/>
        </w:rPr>
      </w:pPr>
      <w:r w:rsidRPr="008A758F">
        <w:rPr>
          <w:rStyle w:val="StyleUnderline"/>
          <w:u w:val="none"/>
        </w:rPr>
        <w:t xml:space="preserve">Government agencies can now leverage economies of scale, and take advantage of the fact that </w:t>
      </w:r>
      <w:r w:rsidRPr="008A758F">
        <w:rPr>
          <w:rStyle w:val="StyleUnderline"/>
        </w:rPr>
        <w:t>the user no longer needs to be consulted or notified before her data is seized</w:t>
      </w:r>
      <w:r w:rsidRPr="008A758F">
        <w:rPr>
          <w:rStyle w:val="StyleUnderline"/>
          <w:u w:val="none"/>
        </w:rPr>
        <w:t xml:space="preserve">. In many cases, due simply to the reality that a single company is responsible for storing private data for millions of users, the government can obtain data on an additional individual at almost no cost. That is, the cost of adding one more person to the subpoena is free. </w:t>
      </w:r>
      <w:r w:rsidRPr="008A758F">
        <w:rPr>
          <w:rStyle w:val="StyleUnderline"/>
        </w:rPr>
        <w:t>While the ease of government access made possible by the third party doctrine is certainly troubling, the use of data encryption and strict adherence to no-logging policies can act as a significant balance against this power. Were the third party doctrine to be done away with, the threats of hackers breaking into a company’s servers and insiders peeking at a user’s files would still remain—encryption is a technique that provides protection against all of these threats</w:t>
      </w:r>
      <w:r w:rsidRPr="008A758F">
        <w:rPr>
          <w:rStyle w:val="StyleUnderline"/>
          <w:u w:val="none"/>
        </w:rPr>
        <w:t xml:space="preserve">. </w:t>
      </w:r>
      <w:r w:rsidRPr="008A758F">
        <w:rPr>
          <w:rStyle w:val="StyleUnderline"/>
        </w:rPr>
        <w:t>As I have documented at length, the real threat to end-user privacy is the ease with which the government can force an application provider to insert a backdoor or flaw in its own products. While this is certainly a risk that existed pre-cloud computing, it has been made more effective, and more difficult to discover through the shift to cloud-delivered software. The government can order a change, and the next day, every user of a service specified in the government’s order will be running code with that backdoor—an efficiency of adoption that was never possible before</w:t>
      </w:r>
      <w:r w:rsidRPr="008A758F">
        <w:rPr>
          <w:rStyle w:val="StyleUnderline"/>
          <w:u w:val="none"/>
        </w:rPr>
        <w:t xml:space="preserve">. This is not an easy problem to solve, and the solutions I have proposed are by no means comprehensive. Until these or other solutions have been implemented and deployed, consumers should exercise significant caution when using cloud-based tools to edit files that they wish to keep private. </w:t>
      </w:r>
      <w:r w:rsidRPr="008A758F">
        <w:rPr>
          <w:rStyle w:val="StyleUnderline"/>
        </w:rPr>
        <w:t xml:space="preserve">In the cloud, the government is just one subpoena away. </w:t>
      </w:r>
    </w:p>
    <w:p w:rsidR="009819AC" w:rsidRPr="008A758F" w:rsidRDefault="009819AC" w:rsidP="009819AC"/>
    <w:p w:rsidR="009819AC" w:rsidRPr="008A758F" w:rsidRDefault="009819AC" w:rsidP="009819AC">
      <w:pPr>
        <w:pStyle w:val="Heading4"/>
        <w:rPr>
          <w:szCs w:val="24"/>
        </w:rPr>
      </w:pPr>
      <w:r w:rsidRPr="008A758F">
        <w:rPr>
          <w:szCs w:val="24"/>
        </w:rPr>
        <w:t>Data encryption can be bypassed through backdoors – Government coerces companies for key</w:t>
      </w:r>
    </w:p>
    <w:p w:rsidR="009819AC" w:rsidRPr="008A758F" w:rsidRDefault="009819AC" w:rsidP="009819AC">
      <w:pPr>
        <w:pStyle w:val="CiteSpacing"/>
        <w:rPr>
          <w:rFonts w:cs="Arial"/>
        </w:rPr>
      </w:pPr>
      <w:r w:rsidRPr="008A758F">
        <w:rPr>
          <w:rFonts w:cs="Arial"/>
        </w:rPr>
        <w:t xml:space="preserve">Christopher </w:t>
      </w:r>
      <w:r w:rsidRPr="008A758F">
        <w:rPr>
          <w:rStyle w:val="Style13ptBold"/>
        </w:rPr>
        <w:t>Soghoian Ph.D 06</w:t>
      </w:r>
      <w:r w:rsidRPr="008A758F">
        <w:rPr>
          <w:rFonts w:cs="Arial"/>
          <w:color w:val="000000"/>
          <w:shd w:val="clear" w:color="auto" w:fill="FCFCFC"/>
        </w:rPr>
        <w:t xml:space="preserve"> (</w:t>
      </w:r>
      <w:r w:rsidRPr="008A758F">
        <w:rPr>
          <w:rFonts w:cs="Arial"/>
        </w:rPr>
        <w:t>Principal Technologist with the Speech, Privacy, and Technology Project at the </w:t>
      </w:r>
      <w:hyperlink r:id="rId37" w:history="1">
        <w:r w:rsidRPr="008A758F">
          <w:rPr>
            <w:rStyle w:val="Hyperlink"/>
            <w:rFonts w:cs="Arial"/>
          </w:rPr>
          <w:t>American Civil Liberties Union</w:t>
        </w:r>
      </w:hyperlink>
      <w:r w:rsidRPr="008A758F">
        <w:rPr>
          <w:rFonts w:cs="Arial"/>
        </w:rPr>
        <w:t>. He is also a </w:t>
      </w:r>
      <w:hyperlink r:id="rId38" w:history="1">
        <w:r w:rsidRPr="008A758F">
          <w:rPr>
            <w:rStyle w:val="Hyperlink"/>
            <w:rFonts w:cs="Arial"/>
          </w:rPr>
          <w:t>Visiting Fellow</w:t>
        </w:r>
      </w:hyperlink>
      <w:r w:rsidRPr="008A758F">
        <w:rPr>
          <w:rFonts w:cs="Arial"/>
        </w:rPr>
        <w:t> at Yale Law School's </w:t>
      </w:r>
      <w:hyperlink r:id="rId39" w:history="1">
        <w:r w:rsidRPr="008A758F">
          <w:rPr>
            <w:rStyle w:val="Hyperlink"/>
            <w:rFonts w:cs="Arial"/>
          </w:rPr>
          <w:t>Information Society Project</w:t>
        </w:r>
      </w:hyperlink>
      <w:r w:rsidRPr="008A758F">
        <w:rPr>
          <w:rFonts w:cs="Arial"/>
        </w:rPr>
        <w:t>. Caught in the Cloud: Privacy, Encryption, and Government Back Doors in the Web 2.0 Era Privacy and Law Enforcement pg. 417 http://papers.ssrn.com/sol3/papers.cfm?abstract_id=1421553)CK</w:t>
      </w:r>
    </w:p>
    <w:p w:rsidR="009819AC" w:rsidRDefault="009819AC" w:rsidP="009819AC">
      <w:pPr>
        <w:rPr>
          <w:rStyle w:val="StyleUnderline"/>
        </w:rPr>
      </w:pPr>
      <w:r w:rsidRPr="008A758F">
        <w:rPr>
          <w:rStyle w:val="StyleUnderline"/>
        </w:rPr>
        <w:t xml:space="preserve">Let us now go back to our earlier hypothetical scenario in which all cloud services have switched to data encryption with a key private to the user. In this situation, the government will not be able to use a subpoena to force the revelation of a user’s private files, since the service provider will only possess encrypted data. However, it may be possible for the government to force that company to place a backdoor in its web-based product in order to steal the user’s encryption key. </w:t>
      </w:r>
      <w:r w:rsidRPr="008A758F">
        <w:t xml:space="preserve">As an example, when the user enters her password in to the encryption enhanced Google Docs web application, instead of keeping the password in local memory on her computer, a copy of it will be silendy recorded and later transmitted to a FBI server. </w:t>
      </w:r>
      <w:r w:rsidRPr="008A758F">
        <w:rPr>
          <w:rStyle w:val="StyleUnderline"/>
        </w:rPr>
        <w:t>While market forces might be able to neutralize the privacy problems associated with the third party doctrine by encouraging the use of encryption, there are no readily available market forces or technology that can protect a company from a lawful order compelling that firm to insert a backdoor into its own products. To make matters worse, the move to cloud computing increases the amount of private information available at risk of covert government capture, and, as this next section will explain, also makes it significantly easier for companies to deploy these compelled backdoors.</w:t>
      </w:r>
      <w:r w:rsidRPr="00E30355">
        <w:rPr>
          <w:rStyle w:val="StyleUnderline"/>
        </w:rPr>
        <w:t xml:space="preserve"> </w:t>
      </w:r>
    </w:p>
    <w:p w:rsidR="009819AC" w:rsidRDefault="009819AC" w:rsidP="009819AC"/>
    <w:p w:rsidR="009819AC" w:rsidRDefault="009819AC" w:rsidP="009819AC">
      <w:pPr>
        <w:pStyle w:val="Heading4"/>
        <w:rPr>
          <w:rStyle w:val="StyleUnderline"/>
          <w:sz w:val="24"/>
          <w:szCs w:val="24"/>
          <w:u w:val="none"/>
        </w:rPr>
      </w:pPr>
      <w:r>
        <w:rPr>
          <w:rStyle w:val="StyleUnderline"/>
          <w:sz w:val="24"/>
          <w:szCs w:val="24"/>
          <w:u w:val="none"/>
        </w:rPr>
        <w:t>Cloud computing allows encryption to be bypassed – new software updates enable backdoor installation</w:t>
      </w:r>
    </w:p>
    <w:p w:rsidR="009819AC" w:rsidRPr="008A758F" w:rsidRDefault="009819AC" w:rsidP="009819AC">
      <w:pPr>
        <w:pStyle w:val="CiteSpacing"/>
        <w:rPr>
          <w:rFonts w:cs="Arial"/>
        </w:rPr>
      </w:pPr>
      <w:r w:rsidRPr="008A758F">
        <w:rPr>
          <w:rFonts w:cs="Arial"/>
        </w:rPr>
        <w:t xml:space="preserve">Christopher </w:t>
      </w:r>
      <w:r w:rsidRPr="008A758F">
        <w:rPr>
          <w:rStyle w:val="Style13ptBold"/>
        </w:rPr>
        <w:t>Soghoian Ph.D 06</w:t>
      </w:r>
      <w:r w:rsidRPr="008A758F">
        <w:rPr>
          <w:rFonts w:cs="Arial"/>
          <w:color w:val="000000"/>
          <w:shd w:val="clear" w:color="auto" w:fill="FCFCFC"/>
        </w:rPr>
        <w:t xml:space="preserve"> (</w:t>
      </w:r>
      <w:r w:rsidRPr="008A758F">
        <w:rPr>
          <w:rFonts w:cs="Arial"/>
        </w:rPr>
        <w:t>Principal Technologist with the Speech, Privacy, and Technology Project at the </w:t>
      </w:r>
      <w:hyperlink r:id="rId40" w:history="1">
        <w:r w:rsidRPr="008A758F">
          <w:rPr>
            <w:rStyle w:val="Hyperlink"/>
            <w:rFonts w:cs="Arial"/>
          </w:rPr>
          <w:t>American Civil Liberties Union</w:t>
        </w:r>
      </w:hyperlink>
      <w:r w:rsidRPr="008A758F">
        <w:rPr>
          <w:rFonts w:cs="Arial"/>
        </w:rPr>
        <w:t>. He is also a </w:t>
      </w:r>
      <w:hyperlink r:id="rId41" w:history="1">
        <w:r w:rsidRPr="008A758F">
          <w:rPr>
            <w:rStyle w:val="Hyperlink"/>
            <w:rFonts w:cs="Arial"/>
          </w:rPr>
          <w:t>Visiting Fellow</w:t>
        </w:r>
      </w:hyperlink>
      <w:r w:rsidRPr="008A758F">
        <w:rPr>
          <w:rFonts w:cs="Arial"/>
        </w:rPr>
        <w:t> at Yale Law School's </w:t>
      </w:r>
      <w:hyperlink r:id="rId42" w:history="1">
        <w:r w:rsidRPr="008A758F">
          <w:rPr>
            <w:rStyle w:val="Hyperlink"/>
            <w:rFonts w:cs="Arial"/>
          </w:rPr>
          <w:t>Information Society Project</w:t>
        </w:r>
      </w:hyperlink>
      <w:r w:rsidRPr="008A758F">
        <w:rPr>
          <w:rFonts w:cs="Arial"/>
        </w:rPr>
        <w:t>. Caught in the Cloud: Privacy, Encryption, and Government Back Doors in the Web 2.0 Era Privacy and Law Enforcement pg. 420 http://papers.ssrn.com/sol3/papers.cfm?abstract_id=1421553)CK</w:t>
      </w:r>
    </w:p>
    <w:p w:rsidR="009819AC" w:rsidRPr="008A758F" w:rsidRDefault="009819AC" w:rsidP="009819AC">
      <w:pPr>
        <w:rPr>
          <w:rStyle w:val="StyleUnderline"/>
        </w:rPr>
      </w:pPr>
      <w:r w:rsidRPr="008A758F">
        <w:t xml:space="preserve">Finally, most cloud providers know a significant amount more about their customers than traditional software companies. Unless a customer has given a false name, email providers and social networking companies know who their customers are as well as the names and contact information for their friends. As a result, </w:t>
      </w:r>
      <w:r w:rsidRPr="008A758F">
        <w:rPr>
          <w:rStyle w:val="StyleUnderline"/>
        </w:rPr>
        <w:t>if law enforcement agencies serve a subpoena in order to obtain the files for a specific customer, most cloud computing providers know exactly which account to target.</w:t>
      </w:r>
      <w:r w:rsidRPr="008A758F">
        <w:t xml:space="preserve"> </w:t>
      </w:r>
      <w:r w:rsidRPr="008A758F">
        <w:rPr>
          <w:rStyle w:val="StyleUnderline"/>
        </w:rPr>
        <w:t>This shift in the effectiveness of software updates</w:t>
      </w:r>
      <w:r w:rsidRPr="008A758F">
        <w:t xml:space="preserve"> and the ease of customer identification </w:t>
      </w:r>
      <w:r w:rsidRPr="008A758F">
        <w:rPr>
          <w:rStyle w:val="StyleUnderline"/>
        </w:rPr>
        <w:t>significantly weakens the ability of cloud providers to protect their customers’ privacy with encryption</w:t>
      </w:r>
      <w:r w:rsidRPr="008A758F">
        <w:t xml:space="preserve">. While </w:t>
      </w:r>
      <w:r w:rsidRPr="008A758F">
        <w:rPr>
          <w:rStyle w:val="StyleUnderline"/>
        </w:rPr>
        <w:t>Google</w:t>
      </w:r>
      <w:r w:rsidRPr="008A758F">
        <w:t xml:space="preserve"> could add encryption to its Docs application, the company </w:t>
      </w:r>
      <w:r w:rsidRPr="008A758F">
        <w:rPr>
          <w:rStyle w:val="StyleUnderline"/>
        </w:rPr>
        <w:t>could</w:t>
      </w:r>
      <w:r w:rsidRPr="008A758F">
        <w:t xml:space="preserve"> </w:t>
      </w:r>
      <w:r w:rsidRPr="008A758F">
        <w:lastRenderedPageBreak/>
        <w:t xml:space="preserve">just as </w:t>
      </w:r>
      <w:r w:rsidRPr="008A758F">
        <w:rPr>
          <w:rStyle w:val="StyleUnderline"/>
        </w:rPr>
        <w:t>easily be forced to add a back door in to the browser code which would steal the user’s key</w:t>
      </w:r>
      <w:r w:rsidRPr="008A758F">
        <w:t xml:space="preserve">. As I have just explained, this would be automatically downloaded and executed the next time that the user logged in, with no way for her to avoid the update, or even know that it was applied. Furthermore, because of the fact that Google typically knows which particular user account an individual is using, it can issue the backdoor-laced update to only that user. </w:t>
      </w:r>
      <w:r w:rsidRPr="008A758F">
        <w:rPr>
          <w:rStyle w:val="StyleUnderline"/>
        </w:rPr>
        <w:t>Essentially, cloud computing makes it far easier for companies to force out covert backdoors with surgical precision to only those persons who the government has targeted.</w:t>
      </w:r>
    </w:p>
    <w:p w:rsidR="009819AC" w:rsidRPr="008A758F" w:rsidRDefault="009819AC" w:rsidP="009819AC">
      <w:pPr>
        <w:rPr>
          <w:rStyle w:val="StyleUnderline"/>
        </w:rPr>
      </w:pPr>
    </w:p>
    <w:p w:rsidR="009819AC" w:rsidRPr="008A758F" w:rsidRDefault="009819AC" w:rsidP="009819AC">
      <w:pPr>
        <w:pStyle w:val="Heading4"/>
        <w:rPr>
          <w:rFonts w:cs="Arial"/>
          <w:szCs w:val="24"/>
        </w:rPr>
      </w:pPr>
      <w:r w:rsidRPr="008A758F">
        <w:rPr>
          <w:rFonts w:cs="Arial"/>
          <w:szCs w:val="24"/>
        </w:rPr>
        <w:t>Encryption alone cannot solve—Government can coerce companies to give it keys</w:t>
      </w:r>
    </w:p>
    <w:p w:rsidR="009819AC" w:rsidRPr="008A758F" w:rsidRDefault="009819AC" w:rsidP="009819AC">
      <w:pPr>
        <w:pStyle w:val="CiteSpacing"/>
        <w:rPr>
          <w:rFonts w:cs="Arial"/>
        </w:rPr>
      </w:pPr>
      <w:r w:rsidRPr="008A758F">
        <w:rPr>
          <w:rFonts w:cs="Arial"/>
        </w:rPr>
        <w:t xml:space="preserve">Christopher </w:t>
      </w:r>
      <w:r w:rsidRPr="008A758F">
        <w:rPr>
          <w:rStyle w:val="Style13ptBold"/>
        </w:rPr>
        <w:t>Soghoian Ph.D 06</w:t>
      </w:r>
      <w:r w:rsidRPr="008A758F">
        <w:rPr>
          <w:rFonts w:cs="Arial"/>
          <w:color w:val="000000"/>
          <w:shd w:val="clear" w:color="auto" w:fill="FCFCFC"/>
        </w:rPr>
        <w:t xml:space="preserve"> (</w:t>
      </w:r>
      <w:r w:rsidRPr="008A758F">
        <w:rPr>
          <w:rFonts w:cs="Arial"/>
        </w:rPr>
        <w:t>Principal Technologist with the Speech, Privacy, and Technology Project at the </w:t>
      </w:r>
      <w:hyperlink r:id="rId43" w:history="1">
        <w:r w:rsidRPr="008A758F">
          <w:rPr>
            <w:rStyle w:val="Hyperlink"/>
            <w:rFonts w:cs="Arial"/>
          </w:rPr>
          <w:t>American Civil Liberties Union</w:t>
        </w:r>
      </w:hyperlink>
      <w:r w:rsidRPr="008A758F">
        <w:rPr>
          <w:rFonts w:cs="Arial"/>
        </w:rPr>
        <w:t>. He is also a </w:t>
      </w:r>
      <w:hyperlink r:id="rId44" w:history="1">
        <w:r w:rsidRPr="008A758F">
          <w:rPr>
            <w:rStyle w:val="Hyperlink"/>
            <w:rFonts w:cs="Arial"/>
          </w:rPr>
          <w:t>Visiting Fellow</w:t>
        </w:r>
      </w:hyperlink>
      <w:r w:rsidRPr="008A758F">
        <w:rPr>
          <w:rFonts w:cs="Arial"/>
        </w:rPr>
        <w:t> at Yale Law School's </w:t>
      </w:r>
      <w:hyperlink r:id="rId45" w:history="1">
        <w:r w:rsidRPr="008A758F">
          <w:rPr>
            <w:rStyle w:val="Hyperlink"/>
            <w:rFonts w:cs="Arial"/>
          </w:rPr>
          <w:t>Information Society Project</w:t>
        </w:r>
      </w:hyperlink>
      <w:r w:rsidRPr="008A758F">
        <w:rPr>
          <w:rFonts w:cs="Arial"/>
        </w:rPr>
        <w:t>. Caught in the Cloud: Privacy, Encryption, and Government Back Doors in the Web 2.0 Era Privacy and Law Enforcement pg. 384 http://papers.ssrn.com/sol3/papers.cfm?abstract_id=1421553)CK</w:t>
      </w:r>
    </w:p>
    <w:p w:rsidR="009819AC" w:rsidRPr="008820BA" w:rsidRDefault="009819AC" w:rsidP="009819AC">
      <w:pPr>
        <w:rPr>
          <w:rStyle w:val="StyleUnderline"/>
          <w:rFonts w:cs="Arial"/>
          <w:u w:val="none"/>
        </w:rPr>
      </w:pPr>
      <w:r w:rsidRPr="008A758F">
        <w:rPr>
          <w:rFonts w:cs="Arial"/>
        </w:rPr>
        <w:t xml:space="preserve">The second part of this article will be arranged as follows: It will first explore the changing market dynamics which have made large-scale surveillance of electronic communications both easy and cheap for the government. As a result, the marginal cost of watching one more person has now dropped to essentially nothing. </w:t>
      </w:r>
      <w:r w:rsidRPr="008A758F">
        <w:rPr>
          <w:rStyle w:val="StyleUnderline"/>
        </w:rPr>
        <w:t xml:space="preserve">It will then briefly explore the third party doctrine, which is the primary legal doctrine which the Government relies on to force the disclosure of user information held by third parties, neutralizing the traditional Fourth Amendment protection offered to peoples personal documents and papers. </w:t>
      </w:r>
      <w:r w:rsidRPr="008A758F">
        <w:rPr>
          <w:rStyle w:val="StyleUnderline"/>
          <w:rFonts w:cs="Arial"/>
        </w:rPr>
        <w:t>The solution to the privacy problems posed by the third-party doctrine is actually rather simple-the mass deployment of encryption by software manufacturers and service providers. However, encryption alone is not the answer. This is due to government's lawful powers of coercion, through which it can compel service providers to insert back doors in their own products, circumventing the encryption that would otherwise protect their customers' data. The core of this article will focus on this issue, and the way that this power to force the insertion of back doors can be applied to the providers of cloud computing services.</w:t>
      </w:r>
      <w:r w:rsidRPr="008F5E21">
        <w:rPr>
          <w:rStyle w:val="StyleUnderline"/>
          <w:rFonts w:cs="Arial"/>
        </w:rPr>
        <w:t xml:space="preserve"> </w:t>
      </w:r>
    </w:p>
    <w:p w:rsidR="009819AC" w:rsidRPr="006F60C6" w:rsidRDefault="009819AC" w:rsidP="009819AC"/>
    <w:p w:rsidR="009819AC" w:rsidRDefault="009819AC" w:rsidP="009819AC">
      <w:pPr>
        <w:pStyle w:val="Heading3"/>
      </w:pPr>
      <w:r>
        <w:lastRenderedPageBreak/>
        <w:t>--xt mandate coming</w:t>
      </w:r>
    </w:p>
    <w:p w:rsidR="009819AC" w:rsidRDefault="009819AC" w:rsidP="009819AC"/>
    <w:p w:rsidR="009819AC" w:rsidRDefault="009819AC" w:rsidP="009819AC">
      <w:pPr>
        <w:pStyle w:val="Heading4"/>
      </w:pPr>
      <w:r>
        <w:t>Mandate coming – Obama will follow the FBI’s lead</w:t>
      </w:r>
    </w:p>
    <w:p w:rsidR="009819AC" w:rsidRDefault="009819AC" w:rsidP="009819AC">
      <w:pPr>
        <w:pStyle w:val="Heading4"/>
      </w:pPr>
      <w:r>
        <w:t>Jaycox and Scheon 13</w:t>
      </w:r>
    </w:p>
    <w:p w:rsidR="009819AC" w:rsidRPr="000D081C" w:rsidRDefault="009819AC" w:rsidP="009819AC">
      <w:pPr>
        <w:rPr>
          <w:rFonts w:asciiTheme="minorHAnsi" w:hAnsiTheme="minorHAnsi"/>
          <w:sz w:val="18"/>
          <w:szCs w:val="18"/>
        </w:rPr>
      </w:pPr>
      <w:r w:rsidRPr="000857BA">
        <w:rPr>
          <w:rFonts w:asciiTheme="minorHAnsi" w:hAnsiTheme="minorHAnsi" w:cs="Lucida Sans Unicode"/>
          <w:sz w:val="18"/>
          <w:szCs w:val="18"/>
        </w:rPr>
        <w:t>Mark</w:t>
      </w:r>
      <w:r>
        <w:rPr>
          <w:rFonts w:asciiTheme="minorHAnsi" w:hAnsiTheme="minorHAnsi" w:cs="Lucida Sans Unicode"/>
          <w:sz w:val="18"/>
          <w:szCs w:val="18"/>
        </w:rPr>
        <w:t xml:space="preserve"> Jaycoz</w:t>
      </w:r>
      <w:r w:rsidRPr="000857BA">
        <w:rPr>
          <w:rFonts w:asciiTheme="minorHAnsi" w:hAnsiTheme="minorHAnsi" w:cs="Lucida Sans Unicode"/>
          <w:sz w:val="18"/>
          <w:szCs w:val="18"/>
        </w:rPr>
        <w:t xml:space="preserve"> </w:t>
      </w:r>
      <w:r>
        <w:rPr>
          <w:rFonts w:asciiTheme="minorHAnsi" w:hAnsiTheme="minorHAnsi" w:cs="Lucida Sans Unicode"/>
          <w:sz w:val="18"/>
          <w:szCs w:val="18"/>
        </w:rPr>
        <w:t>(</w:t>
      </w:r>
      <w:r w:rsidRPr="000857BA">
        <w:rPr>
          <w:rFonts w:asciiTheme="minorHAnsi" w:hAnsiTheme="minorHAnsi" w:cs="Lucida Sans Unicode"/>
          <w:sz w:val="18"/>
          <w:szCs w:val="18"/>
        </w:rPr>
        <w:t xml:space="preserve">is a Legislative Analyst for EFF. His issues include user privacy, civil liberties, surveillance law, and "cybersecurity." When not reading legal or legislative documents, Mark can be found reading non-legal and legislative documents, exploring the Bay Area, and riding his bike. He was educated at </w:t>
      </w:r>
      <w:hyperlink r:id="rId46" w:history="1">
        <w:r w:rsidRPr="000857BA">
          <w:rPr>
            <w:rFonts w:asciiTheme="minorHAnsi" w:hAnsiTheme="minorHAnsi" w:cs="Lucida Sans Unicode"/>
            <w:sz w:val="18"/>
            <w:szCs w:val="18"/>
          </w:rPr>
          <w:t>Reed College</w:t>
        </w:r>
      </w:hyperlink>
      <w:r w:rsidRPr="000857BA">
        <w:rPr>
          <w:rFonts w:asciiTheme="minorHAnsi" w:hAnsiTheme="minorHAnsi" w:cs="Lucida Sans Unicode"/>
          <w:sz w:val="18"/>
          <w:szCs w:val="18"/>
        </w:rPr>
        <w:t xml:space="preserve">, spent a year abroad at the </w:t>
      </w:r>
      <w:hyperlink r:id="rId47" w:history="1">
        <w:r w:rsidRPr="000857BA">
          <w:rPr>
            <w:rFonts w:asciiTheme="minorHAnsi" w:hAnsiTheme="minorHAnsi" w:cs="Lucida Sans Unicode"/>
            <w:sz w:val="18"/>
            <w:szCs w:val="18"/>
          </w:rPr>
          <w:t>University of Oxford</w:t>
        </w:r>
      </w:hyperlink>
      <w:r w:rsidRPr="000857BA">
        <w:rPr>
          <w:rFonts w:asciiTheme="minorHAnsi" w:hAnsiTheme="minorHAnsi" w:cs="Lucida Sans Unicode"/>
          <w:sz w:val="18"/>
          <w:szCs w:val="18"/>
        </w:rPr>
        <w:t xml:space="preserve"> </w:t>
      </w:r>
      <w:hyperlink r:id="rId48" w:history="1">
        <w:r w:rsidRPr="000857BA">
          <w:rPr>
            <w:rFonts w:asciiTheme="minorHAnsi" w:hAnsiTheme="minorHAnsi" w:cs="Lucida Sans Unicode"/>
            <w:sz w:val="18"/>
            <w:szCs w:val="18"/>
          </w:rPr>
          <w:t>(Wadham College)</w:t>
        </w:r>
      </w:hyperlink>
      <w:r w:rsidRPr="000857BA">
        <w:rPr>
          <w:rFonts w:asciiTheme="minorHAnsi" w:hAnsiTheme="minorHAnsi" w:cs="Lucida Sans Unicode"/>
          <w:sz w:val="18"/>
          <w:szCs w:val="18"/>
        </w:rPr>
        <w:t xml:space="preserve">, and concentrated in Political History. The intersection of his concentration with advancing technologies and the law was prevalent throughout his education, and Mark's excited to apply these passions to EFF. Previous to joining EFF, Mark was a Contributor to </w:t>
      </w:r>
      <w:hyperlink r:id="rId49" w:history="1">
        <w:r w:rsidRPr="000857BA">
          <w:rPr>
            <w:rFonts w:asciiTheme="minorHAnsi" w:hAnsiTheme="minorHAnsi" w:cs="Lucida Sans Unicode"/>
            <w:sz w:val="18"/>
            <w:szCs w:val="18"/>
          </w:rPr>
          <w:t>ArsTechnica</w:t>
        </w:r>
      </w:hyperlink>
      <w:r w:rsidRPr="000857BA">
        <w:rPr>
          <w:rFonts w:asciiTheme="minorHAnsi" w:hAnsiTheme="minorHAnsi" w:cs="Lucida Sans Unicode"/>
          <w:sz w:val="18"/>
          <w:szCs w:val="18"/>
        </w:rPr>
        <w:t xml:space="preserve">, and a Legislative Research Assistant for </w:t>
      </w:r>
      <w:hyperlink r:id="rId50" w:history="1">
        <w:r w:rsidRPr="000857BA">
          <w:rPr>
            <w:rFonts w:asciiTheme="minorHAnsi" w:hAnsiTheme="minorHAnsi" w:cs="Lucida Sans Unicode"/>
            <w:sz w:val="18"/>
            <w:szCs w:val="18"/>
          </w:rPr>
          <w:t>LexisNexis</w:t>
        </w:r>
      </w:hyperlink>
      <w:r w:rsidRPr="000857BA">
        <w:rPr>
          <w:rFonts w:asciiTheme="minorHAnsi" w:hAnsiTheme="minorHAnsi" w:cs="Lucida Sans Unicode"/>
          <w:sz w:val="18"/>
          <w:szCs w:val="18"/>
        </w:rPr>
        <w:t>. [</w:t>
      </w:r>
      <w:r w:rsidRPr="000857BA">
        <w:rPr>
          <w:rFonts w:asciiTheme="minorHAnsi" w:hAnsiTheme="minorHAnsi" w:cs="Lucida Sans Unicode"/>
          <w:color w:val="000000"/>
          <w:sz w:val="18"/>
          <w:szCs w:val="18"/>
        </w:rPr>
        <w:t>Seth Schoen has worked at EFF over a decade, creating the Staff Technologist position and helping other technologists understand the civil liberties implications of their work, EFF staff better understand technology related to EFF's legal work, and the public understand what products they use really do. He helped create the LNX-BBC live CD and has researched phenomena including laser printer forensic tracking codes, ISP packet spoofing, and key recovery from computer RAM after a computer has been turned off. He has testified before the U.S. Copyright Office, U.S. Sentencing Commission, and in several courts.</w:t>
      </w:r>
      <w:r>
        <w:rPr>
          <w:rFonts w:asciiTheme="minorHAnsi" w:hAnsiTheme="minorHAnsi" w:cs="Lucida Sans Unicode"/>
          <w:color w:val="000000"/>
          <w:sz w:val="18"/>
          <w:szCs w:val="18"/>
        </w:rPr>
        <w:t>]</w:t>
      </w:r>
      <w:r w:rsidRPr="000857BA">
        <w:t xml:space="preserve"> </w:t>
      </w:r>
      <w:r w:rsidRPr="000D081C">
        <w:rPr>
          <w:rFonts w:asciiTheme="minorHAnsi" w:hAnsiTheme="minorHAnsi" w:cs="Lucida Sans Unicode"/>
          <w:color w:val="000000"/>
          <w:sz w:val="18"/>
          <w:szCs w:val="18"/>
        </w:rPr>
        <w:t>https://www.eff.org/about/staff/seth-schoen)</w:t>
      </w:r>
    </w:p>
    <w:p w:rsidR="009819AC" w:rsidRDefault="009819AC" w:rsidP="009819AC">
      <w:pPr>
        <w:shd w:val="clear" w:color="auto" w:fill="FFFFFF"/>
        <w:spacing w:before="120"/>
        <w:rPr>
          <w:rFonts w:asciiTheme="minorHAnsi" w:hAnsiTheme="minorHAnsi" w:cs="Lucida Sans Unicode"/>
          <w:sz w:val="18"/>
          <w:szCs w:val="18"/>
        </w:rPr>
      </w:pPr>
      <w:r w:rsidRPr="000D081C">
        <w:rPr>
          <w:rFonts w:asciiTheme="minorHAnsi" w:hAnsiTheme="minorHAnsi" w:cs="Lucida Sans Unicode"/>
          <w:sz w:val="18"/>
          <w:szCs w:val="18"/>
        </w:rPr>
        <w:t xml:space="preserve">According to the </w:t>
      </w:r>
      <w:hyperlink r:id="rId51" w:tgtFrame="_self" w:history="1">
        <w:r w:rsidRPr="000D081C">
          <w:rPr>
            <w:rFonts w:asciiTheme="minorHAnsi" w:hAnsiTheme="minorHAnsi" w:cs="Lucida Sans Unicode"/>
            <w:i/>
            <w:iCs/>
            <w:sz w:val="18"/>
            <w:szCs w:val="18"/>
          </w:rPr>
          <w:t>New York Times</w:t>
        </w:r>
      </w:hyperlink>
      <w:r w:rsidRPr="000D081C">
        <w:rPr>
          <w:rFonts w:asciiTheme="minorHAnsi" w:hAnsiTheme="minorHAnsi" w:cs="Lucida Sans Unicode"/>
          <w:sz w:val="18"/>
          <w:szCs w:val="18"/>
        </w:rPr>
        <w:t xml:space="preserve">, </w:t>
      </w:r>
      <w:r w:rsidRPr="000D081C">
        <w:rPr>
          <w:rStyle w:val="StyleUnderline"/>
        </w:rPr>
        <w:t>President Obama is "on the verge of backing"</w:t>
      </w:r>
      <w:r w:rsidRPr="000D081C">
        <w:rPr>
          <w:rFonts w:asciiTheme="minorHAnsi" w:hAnsiTheme="minorHAnsi" w:cs="Lucida Sans Unicode"/>
          <w:sz w:val="18"/>
          <w:szCs w:val="18"/>
        </w:rPr>
        <w:t xml:space="preserve"> a proposal </w:t>
      </w:r>
      <w:r w:rsidRPr="000D081C">
        <w:rPr>
          <w:rStyle w:val="StyleUnderline"/>
        </w:rPr>
        <w:t>by the FBI</w:t>
      </w:r>
      <w:r w:rsidRPr="000D081C">
        <w:rPr>
          <w:rFonts w:asciiTheme="minorHAnsi" w:hAnsiTheme="minorHAnsi" w:cs="Lucida Sans Unicode"/>
          <w:sz w:val="18"/>
          <w:szCs w:val="18"/>
        </w:rPr>
        <w:t xml:space="preserve"> to </w:t>
      </w:r>
      <w:r w:rsidRPr="000D081C">
        <w:rPr>
          <w:rStyle w:val="StyleUnderline"/>
        </w:rPr>
        <w:t>introduce legislation</w:t>
      </w:r>
      <w:r w:rsidRPr="000D081C">
        <w:rPr>
          <w:rFonts w:asciiTheme="minorHAnsi" w:hAnsiTheme="minorHAnsi" w:cs="Lucida Sans Unicode"/>
          <w:sz w:val="18"/>
          <w:szCs w:val="18"/>
        </w:rPr>
        <w:t xml:space="preserve"> dramatically </w:t>
      </w:r>
      <w:r w:rsidRPr="000D081C">
        <w:rPr>
          <w:rStyle w:val="StyleUnderline"/>
        </w:rPr>
        <w:t>expanding the reach of the Communications Assistance for Law Enforcement Act</w:t>
      </w:r>
      <w:r w:rsidRPr="000D081C">
        <w:rPr>
          <w:rFonts w:asciiTheme="minorHAnsi" w:hAnsiTheme="minorHAnsi" w:cs="Lucida Sans Unicode"/>
          <w:sz w:val="18"/>
          <w:szCs w:val="18"/>
        </w:rPr>
        <w:t xml:space="preserve">, or </w:t>
      </w:r>
      <w:hyperlink r:id="rId52" w:history="1">
        <w:r w:rsidRPr="000D081C">
          <w:rPr>
            <w:rFonts w:asciiTheme="minorHAnsi" w:hAnsiTheme="minorHAnsi" w:cs="Lucida Sans Unicode"/>
            <w:sz w:val="18"/>
            <w:szCs w:val="18"/>
          </w:rPr>
          <w:t>CALEA</w:t>
        </w:r>
      </w:hyperlink>
      <w:r w:rsidRPr="000D081C">
        <w:rPr>
          <w:rFonts w:asciiTheme="minorHAnsi" w:hAnsiTheme="minorHAnsi" w:cs="Lucida Sans Unicode"/>
          <w:sz w:val="18"/>
          <w:szCs w:val="18"/>
        </w:rPr>
        <w:t xml:space="preserve">. CALEA forces telephone companies to provide backdoors to the government so that it can spy on users after obtaining court approval, and was expanded in 2006 to reach Internet technologies like </w:t>
      </w:r>
      <w:hyperlink r:id="rId53" w:tgtFrame="_self" w:history="1">
        <w:r w:rsidRPr="000D081C">
          <w:rPr>
            <w:rFonts w:asciiTheme="minorHAnsi" w:hAnsiTheme="minorHAnsi" w:cs="Lucida Sans Unicode"/>
            <w:sz w:val="18"/>
            <w:szCs w:val="18"/>
          </w:rPr>
          <w:t>VoIP</w:t>
        </w:r>
      </w:hyperlink>
      <w:r w:rsidRPr="000D081C">
        <w:rPr>
          <w:rFonts w:asciiTheme="minorHAnsi" w:hAnsiTheme="minorHAnsi" w:cs="Lucida Sans Unicode"/>
          <w:sz w:val="18"/>
          <w:szCs w:val="18"/>
        </w:rPr>
        <w:t xml:space="preserve">. </w:t>
      </w:r>
      <w:r w:rsidRPr="000D081C">
        <w:rPr>
          <w:rStyle w:val="StyleUnderline"/>
        </w:rPr>
        <w:t xml:space="preserve">The new proposal reportedly allows the FBI to listen in on any conversation online, regardless of the technology used, by mandating engineers build "backdoors" into communications software. We urge EFF supporters to </w:t>
      </w:r>
      <w:hyperlink r:id="rId54" w:tgtFrame="_self" w:history="1">
        <w:r w:rsidRPr="000D081C">
          <w:rPr>
            <w:rStyle w:val="StyleUnderline"/>
            <w:rFonts w:eastAsiaTheme="majorEastAsia"/>
          </w:rPr>
          <w:t>tell the administration now</w:t>
        </w:r>
      </w:hyperlink>
      <w:r w:rsidRPr="000D081C">
        <w:rPr>
          <w:rStyle w:val="StyleUnderline"/>
        </w:rPr>
        <w:t xml:space="preserve"> to stop this proposal, provisionally called CALEA II. The</w:t>
      </w:r>
      <w:r w:rsidRPr="000D081C">
        <w:rPr>
          <w:rStyle w:val="StyleUnderline"/>
          <w:sz w:val="18"/>
          <w:szCs w:val="18"/>
          <w:u w:val="none"/>
        </w:rPr>
        <w:t xml:space="preserve"> rumored</w:t>
      </w:r>
      <w:r w:rsidRPr="000D081C">
        <w:rPr>
          <w:rStyle w:val="StyleUnderline"/>
        </w:rPr>
        <w:t xml:space="preserve"> proposal is a tremendous blow to security and privacy</w:t>
      </w:r>
      <w:r w:rsidRPr="000D081C">
        <w:rPr>
          <w:rFonts w:asciiTheme="minorHAnsi" w:hAnsiTheme="minorHAnsi" w:cs="Lucida Sans Unicode"/>
          <w:sz w:val="18"/>
          <w:szCs w:val="18"/>
        </w:rPr>
        <w:t xml:space="preserve"> and is based on the FBI's complaint that it is "Going Dark," or unable to listen in on Internet users' communications. </w:t>
      </w:r>
      <w:r w:rsidRPr="000D081C">
        <w:rPr>
          <w:sz w:val="18"/>
          <w:szCs w:val="18"/>
        </w:rPr>
        <w:t>But the FBI has offered few concrete examples and no significant numbers of situations where it has been stymied by communications technology like encryption.</w:t>
      </w:r>
      <w:r w:rsidRPr="000D081C">
        <w:rPr>
          <w:rFonts w:asciiTheme="minorHAnsi" w:hAnsiTheme="minorHAnsi" w:cs="Lucida Sans Unicode"/>
          <w:sz w:val="18"/>
          <w:szCs w:val="18"/>
        </w:rPr>
        <w:t xml:space="preserve"> To the contrary, with the growth of digital communications, the FBI has an unprecedented level of access to our communications and personal data; access which it regularly uses. In an age where the government claims to want to beef up Internet security, any backdoors into our communications makes our infrastructure weaker.</w:t>
      </w:r>
    </w:p>
    <w:p w:rsidR="009819AC" w:rsidRPr="006E4270" w:rsidRDefault="009819AC" w:rsidP="009819AC"/>
    <w:p w:rsidR="009819AC" w:rsidRDefault="009819AC" w:rsidP="009819AC">
      <w:pPr>
        <w:pStyle w:val="Heading4"/>
      </w:pPr>
      <w:r>
        <w:t>The FBI is urging Congress to pass a backdoor mandate</w:t>
      </w:r>
    </w:p>
    <w:p w:rsidR="009819AC" w:rsidRPr="004E5068" w:rsidRDefault="009819AC" w:rsidP="009819AC">
      <w:pPr>
        <w:rPr>
          <w:rStyle w:val="Style13ptBold"/>
        </w:rPr>
      </w:pPr>
      <w:r>
        <w:rPr>
          <w:rStyle w:val="Style13ptBold"/>
        </w:rPr>
        <w:t xml:space="preserve">Timm 14 </w:t>
      </w:r>
      <w:r w:rsidRPr="004E5068">
        <w:t>(</w:t>
      </w:r>
      <w:r>
        <w:t xml:space="preserve">Trevor, </w:t>
      </w:r>
      <w:r>
        <w:rPr>
          <w:rFonts w:eastAsia="Times New Roman" w:cs="Times New Roman"/>
        </w:rPr>
        <w:t xml:space="preserve">Guardian US columnist and executive director of the </w:t>
      </w:r>
      <w:hyperlink r:id="rId55" w:history="1">
        <w:r>
          <w:rPr>
            <w:rStyle w:val="Hyperlink"/>
            <w:rFonts w:eastAsia="Times New Roman" w:cs="Times New Roman"/>
          </w:rPr>
          <w:t>Freedom of the Press Foundation</w:t>
        </w:r>
      </w:hyperlink>
      <w:r>
        <w:rPr>
          <w:rFonts w:eastAsia="Times New Roman" w:cs="Times New Roman"/>
        </w:rPr>
        <w:t>,</w:t>
      </w:r>
      <w:r>
        <w:t xml:space="preserve"> “</w:t>
      </w:r>
      <w:r w:rsidRPr="004E5068">
        <w:t xml:space="preserve">The government wants tech companies to give them a backdoor to your electronic life </w:t>
      </w:r>
      <w:r>
        <w:t xml:space="preserve">“, 10/17/14, </w:t>
      </w:r>
      <w:hyperlink r:id="rId56" w:history="1">
        <w:r w:rsidRPr="00DF4815">
          <w:rPr>
            <w:rStyle w:val="Hyperlink"/>
          </w:rPr>
          <w:t>http://www.theguardian.com/commentisfree/2014/oct/17/government-internet-backdoor-surveillance-fbi</w:t>
        </w:r>
      </w:hyperlink>
      <w:r>
        <w:t xml:space="preserve">) </w:t>
      </w:r>
      <w:r w:rsidRPr="005749F1">
        <w:t>WZ</w:t>
      </w:r>
    </w:p>
    <w:p w:rsidR="009819AC" w:rsidRDefault="009819AC" w:rsidP="009819AC">
      <w:pPr>
        <w:rPr>
          <w:sz w:val="16"/>
        </w:rPr>
      </w:pPr>
      <w:r w:rsidRPr="004548A2">
        <w:rPr>
          <w:sz w:val="16"/>
        </w:rPr>
        <w:t xml:space="preserve">FBI director </w:t>
      </w:r>
      <w:r w:rsidRPr="004E5068">
        <w:rPr>
          <w:rStyle w:val="StyleUnderline"/>
        </w:rPr>
        <w:t>James Comey</w:t>
      </w:r>
      <w:r w:rsidRPr="004548A2">
        <w:rPr>
          <w:sz w:val="16"/>
        </w:rPr>
        <w:t xml:space="preserve"> wants a US government-mandated backdoor into your iPhone and your Google account. But Comey doesn’t want to call his proposed privacy invasion a backdoor. He doesn’t understand how it would work. And he expects everyone who has been horrified by the NSA’s mass surveillance to just sit back, weaken their personal security and trust that the government will never abuse it. Comey is currently on a media blitz, decrying Apple and Google’s long overdue decision that enables encryption by default on updated iPhone and Android devices. Apple and Google have made it so that everyone’s phone is encrypted by the passcode each user sets up, so that when someone steals your phone (or the cops seize it), no one will be able to open the contents besides you. Not even Apple or Google will have the key – or, in other words, a backdoor to access information you’ve encrypted. We know there’s no real need to worry about Apple and Android’s move: law enforcement has a half-dozen other ways to get at all the data out of your phone if it needs to solve actual crimes. This is just a basic security protection that, if implemented by Facebook, Gmail, text messaging apps and others, could go a long way to solving America’s cybersecurity problem. And it would leave everyone living in countries with authoritarian governments like those in Egypt, Saudi Arabia, China or Russia from having to worry about being spied on. But Jim Comey, like the NSA, sees encryption for the masses as the enemy – not the type of tool that keeps your medical and bank records safe. He was on 60 Minutes this week calling Apple and Google’s decision a threat to national security, and, on Thursday, he gave his first major speech as FBI director, which focused entirely on the dangers of people controlling their own security. Right now, the current US law governing this subject specifically says that what Apple and Google are doing is perfectly legal. If their encryption systems are designed so that only the user has the key, the law says, then the companies have no obligation to hand over data to the police. But Comey </w:t>
      </w:r>
      <w:r w:rsidRPr="004E5068">
        <w:rPr>
          <w:rStyle w:val="StyleUnderline"/>
        </w:rPr>
        <w:t>wants Congress to pass a new law mandating that all tech companies build backdoors</w:t>
      </w:r>
      <w:r w:rsidRPr="004548A2">
        <w:rPr>
          <w:sz w:val="16"/>
        </w:rPr>
        <w:t xml:space="preserve"> – or “lawful intercept” capabilities, as the government likes to call it – </w:t>
      </w:r>
      <w:r w:rsidRPr="004E5068">
        <w:rPr>
          <w:rStyle w:val="StyleUnderline"/>
        </w:rPr>
        <w:t>into all their systems, so there will always be a technical hole in the system that the FBI can exploit</w:t>
      </w:r>
      <w:r w:rsidRPr="004548A2">
        <w:rPr>
          <w:sz w:val="16"/>
        </w:rPr>
        <w:t xml:space="preserve"> to read your emails </w:t>
      </w:r>
      <w:r w:rsidRPr="004E5068">
        <w:rPr>
          <w:rStyle w:val="StyleUnderline"/>
        </w:rPr>
        <w:t>if they hand the company a court order</w:t>
      </w:r>
      <w:r w:rsidRPr="004548A2">
        <w:rPr>
          <w:sz w:val="16"/>
        </w:rPr>
        <w:t>.</w:t>
      </w:r>
    </w:p>
    <w:p w:rsidR="009819AC" w:rsidRDefault="009819AC" w:rsidP="009819AC">
      <w:pPr>
        <w:rPr>
          <w:sz w:val="16"/>
        </w:rPr>
      </w:pPr>
    </w:p>
    <w:p w:rsidR="009819AC" w:rsidRPr="009318C9" w:rsidRDefault="009819AC" w:rsidP="009819AC">
      <w:pPr>
        <w:pStyle w:val="Heading4"/>
      </w:pPr>
      <w:r w:rsidRPr="009318C9">
        <w:t>FBI</w:t>
      </w:r>
      <w:r>
        <w:t xml:space="preserve"> is calling for companies to build back doors</w:t>
      </w:r>
    </w:p>
    <w:p w:rsidR="009819AC" w:rsidRPr="009318C9" w:rsidRDefault="009819AC" w:rsidP="009819AC">
      <w:pPr>
        <w:rPr>
          <w:rStyle w:val="Style13ptBold"/>
        </w:rPr>
      </w:pPr>
      <w:r>
        <w:rPr>
          <w:rStyle w:val="Style13ptBold"/>
        </w:rPr>
        <w:t xml:space="preserve">Insider Surveillance 14 </w:t>
      </w:r>
      <w:r w:rsidRPr="009318C9">
        <w:t>(most widely read source of information on surveillance technologies for law enforcement, government agencies, military intelligence, communications companies and technology leaders who together safeguard national security and protect the public</w:t>
      </w:r>
      <w:r>
        <w:t xml:space="preserve"> from criminals and terrorists, </w:t>
      </w:r>
      <w:r w:rsidRPr="009318C9">
        <w:t>followed by members in over 130 nations</w:t>
      </w:r>
      <w:r>
        <w:t>, “</w:t>
      </w:r>
      <w:r w:rsidRPr="009318C9">
        <w:t>Will Apple iOS 8 Encryption Spur Demand for Lawful Intercept?</w:t>
      </w:r>
      <w:r>
        <w:t xml:space="preserve">” 10/17/14, </w:t>
      </w:r>
      <w:hyperlink r:id="rId57" w:history="1">
        <w:r w:rsidRPr="00DF4815">
          <w:rPr>
            <w:rStyle w:val="Hyperlink"/>
          </w:rPr>
          <w:t>http://insidersurveillance.com/will-apple-ios8-encryption-spur-demand-lawful-intercept/</w:t>
        </w:r>
      </w:hyperlink>
      <w:r>
        <w:t>) WZ</w:t>
      </w:r>
    </w:p>
    <w:p w:rsidR="009819AC" w:rsidRPr="00784321" w:rsidRDefault="009819AC" w:rsidP="009819AC">
      <w:pPr>
        <w:rPr>
          <w:sz w:val="16"/>
          <w:szCs w:val="16"/>
        </w:rPr>
      </w:pPr>
      <w:r w:rsidRPr="00784321">
        <w:rPr>
          <w:sz w:val="16"/>
          <w:szCs w:val="16"/>
        </w:rPr>
        <w:lastRenderedPageBreak/>
        <w:t xml:space="preserve">When FBI Director </w:t>
      </w:r>
      <w:r w:rsidRPr="009B462E">
        <w:rPr>
          <w:rStyle w:val="StyleUnderline"/>
        </w:rPr>
        <w:t>James Comey</w:t>
      </w:r>
      <w:r w:rsidRPr="00784321">
        <w:rPr>
          <w:sz w:val="16"/>
          <w:szCs w:val="16"/>
        </w:rPr>
        <w:t xml:space="preserve"> took the podium in a recent public forum on “going dark,” all in attendance agreed that Apple iOS 8 encryption and other measures designed to render mobile devices impenetrable will make it far more difficult for law enforcement to gather evidence essential to prosecuting criminals. But the one point no one, including Comey, thought to address: how the near impossibility of cracking mobile devices may drive police to rely more heavily on the tried and true alternative: more frequent recourse to court orders for lawful intercept under the Communications Assistance for Law Enforcement Act (CALEA). Comey’s appearance in a special event held Oct. 16, 2014 at the Brookings Institution in Washington, D.C. was triggered by the recent moves of Apple and Google to add stronger encryption to operating systems for iOS and Android mobile devices. The companies’ decision, widely interpreted in many quarters as the latest tech sector reaction against surveillance in the post-Snowden era, has for weeks fueled protests from the FBI and other law enforcement agencies. Comey led the chorus Thursday, citing examples of how the ability to comb data from phones seized during arrests has led to the successful prosecution of murderers, drug lords, pedophiles, kidnappers and other bad actors. Apple’s and Google’s new strong encryption padlocks on iPhones and Androids, he added, will essentially eliminate the possibility of conducting forensics on mobile devices, taking LEAs from “dark” to black in the struggle to keep pace with criminals that leverage technology to stay one step ahead of the police. However, as a solution, Comey </w:t>
      </w:r>
      <w:r w:rsidRPr="009B462E">
        <w:rPr>
          <w:rStyle w:val="StyleUnderline"/>
        </w:rPr>
        <w:t>called for</w:t>
      </w:r>
      <w:r w:rsidRPr="00784321">
        <w:rPr>
          <w:sz w:val="16"/>
          <w:szCs w:val="16"/>
        </w:rPr>
        <w:t xml:space="preserve"> a change in CALEA that will most assuredly be a non-starter with the tech industry, consumers and lawmakers alike: </w:t>
      </w:r>
      <w:r w:rsidRPr="009B462E">
        <w:rPr>
          <w:rStyle w:val="StyleUnderline"/>
        </w:rPr>
        <w:t>a new statute requiring equipment manufacturers to provide</w:t>
      </w:r>
      <w:r w:rsidRPr="00784321">
        <w:rPr>
          <w:sz w:val="16"/>
          <w:szCs w:val="16"/>
        </w:rPr>
        <w:t xml:space="preserve"> “front doors” in mobile devices, allowing law enforcement agents to unlock encrypted iPhones, iPads and Android devices, when needed, to find evidence. Comey further suggested that the encryption keys for each device sold be stored by mobile operators. There are inherent</w:t>
      </w:r>
      <w:r w:rsidRPr="009B462E">
        <w:rPr>
          <w:rStyle w:val="StyleUnderline"/>
        </w:rPr>
        <w:t xml:space="preserve"> “back doors</w:t>
      </w:r>
      <w:r w:rsidRPr="00784321">
        <w:rPr>
          <w:sz w:val="16"/>
          <w:szCs w:val="16"/>
        </w:rPr>
        <w:t xml:space="preserve">,” tech jargon for a built-in weakness, in both arguments. Confusion over Smart Device Encryption During his presentation, Comey repeatedly made reference to the “front door” concept before conceding that he “didn’t care whether they’re called front doors or back doors” — he simply wanted lawful </w:t>
      </w:r>
      <w:r w:rsidRPr="009B462E">
        <w:rPr>
          <w:rStyle w:val="StyleUnderline"/>
        </w:rPr>
        <w:t>intercept capability built-in to all mobile devices</w:t>
      </w:r>
      <w:r w:rsidRPr="00784321">
        <w:rPr>
          <w:sz w:val="16"/>
          <w:szCs w:val="16"/>
        </w:rPr>
        <w:t xml:space="preserve">. That cleared the air a bit, but also exposed the basic flaw in his line of reasoning. To wit, </w:t>
      </w:r>
      <w:r w:rsidRPr="009B462E">
        <w:rPr>
          <w:rStyle w:val="StyleUnderline"/>
        </w:rPr>
        <w:t>there is no distinction between a “front” and “back door</w:t>
      </w:r>
      <w:r w:rsidRPr="00784321">
        <w:rPr>
          <w:sz w:val="16"/>
          <w:szCs w:val="16"/>
        </w:rPr>
        <w:t xml:space="preserve">.” They are one and the same: the ability to install a deliberate weakness in a system that can be readily hacked or accessed. </w:t>
      </w:r>
    </w:p>
    <w:p w:rsidR="009819AC" w:rsidRDefault="009819AC" w:rsidP="009819AC">
      <w:pPr>
        <w:rPr>
          <w:sz w:val="16"/>
        </w:rPr>
      </w:pPr>
    </w:p>
    <w:p w:rsidR="009819AC" w:rsidRDefault="009819AC" w:rsidP="009819AC">
      <w:pPr>
        <w:pStyle w:val="Heading4"/>
      </w:pPr>
      <w:r>
        <w:t>The FBI is requesting backdoor mandates and for an update to CALEA</w:t>
      </w:r>
    </w:p>
    <w:p w:rsidR="009819AC" w:rsidRPr="00427222" w:rsidRDefault="009819AC" w:rsidP="009819AC">
      <w:pPr>
        <w:rPr>
          <w:rStyle w:val="Style13ptBold"/>
        </w:rPr>
      </w:pPr>
      <w:r>
        <w:rPr>
          <w:rStyle w:val="Style13ptBold"/>
        </w:rPr>
        <w:t xml:space="preserve">Macri 14 </w:t>
      </w:r>
      <w:r w:rsidRPr="00427222">
        <w:t>(</w:t>
      </w:r>
      <w:r>
        <w:t>Giuseppe, tech editor for The Daily Caller, “</w:t>
      </w:r>
      <w:r w:rsidRPr="00816EA3">
        <w:t>FBI Asks Congress For Backdoor Access To All Cellphones For Surveillance</w:t>
      </w:r>
      <w:r>
        <w:t xml:space="preserve">”, 10/20/14, </w:t>
      </w:r>
      <w:hyperlink r:id="rId58" w:history="1">
        <w:r w:rsidRPr="0031283E">
          <w:rPr>
            <w:rStyle w:val="Hyperlink"/>
          </w:rPr>
          <w:t>http://dailycaller.com/2014/10/20/fbi-asks-congress-for-backdoor-access-to-all-cellphones-for-surveillance/</w:t>
        </w:r>
      </w:hyperlink>
      <w:r>
        <w:t>”) WZ</w:t>
      </w:r>
    </w:p>
    <w:p w:rsidR="009819AC" w:rsidRDefault="009819AC" w:rsidP="009819AC">
      <w:r w:rsidRPr="00427222">
        <w:t xml:space="preserve">FBI Director </w:t>
      </w:r>
      <w:r w:rsidRPr="00427222">
        <w:rPr>
          <w:rStyle w:val="StyleUnderline"/>
        </w:rPr>
        <w:t>James Comey is asking Congress to force smartphone developers into building “backdoors” into all devices for law enforcement surveillance</w:t>
      </w:r>
      <w:r w:rsidRPr="00427222">
        <w:t xml:space="preserve">– a response to new customer data encryption standards adopted by Apple and Google. “The FBI has a sworn duty to keep every American safe from crime and terrorism, and technology has become the tool of choice for some very dangerous people,” Comey said while speaking at the Brookings Institution last Thursday, Homeland Security News Wire reports. “Unfortunately, the law hasn’t kept pace with technology, </w:t>
      </w:r>
      <w:r w:rsidRPr="00427222">
        <w:rPr>
          <w:rStyle w:val="StyleUnderline"/>
        </w:rPr>
        <w:t>and</w:t>
      </w:r>
      <w:r w:rsidRPr="00427222">
        <w:t xml:space="preserve"> this disconnect has created a significant public-safety problem.” Law enforcement heads at all levels across the country, including Attorney General Eric Holder, have criticized Google and Apple since the companies announced new encryption standards for smartphone users, which law enforcement reps argue will make it easier for criminals — especially pedophiles trading in child pornography — to evade arrest. Now Comey is asking Congress to </w:t>
      </w:r>
      <w:r w:rsidRPr="00427222">
        <w:rPr>
          <w:rStyle w:val="StyleUnderline"/>
        </w:rPr>
        <w:t>update</w:t>
      </w:r>
      <w:r w:rsidRPr="00427222">
        <w:t xml:space="preserve"> the 1994 Communications Assistance for Law Enforcement Act (</w:t>
      </w:r>
      <w:r w:rsidRPr="00427222">
        <w:rPr>
          <w:rStyle w:val="StyleUnderline"/>
        </w:rPr>
        <w:t>CALEA</w:t>
      </w:r>
      <w:r w:rsidRPr="00427222">
        <w:t xml:space="preserve">) — </w:t>
      </w:r>
      <w:r w:rsidRPr="00427222">
        <w:rPr>
          <w:rStyle w:val="StyleUnderline"/>
        </w:rPr>
        <w:t>which mandates that telephone companies build wiretap access into their traditional network</w:t>
      </w:r>
      <w:r w:rsidRPr="00427222">
        <w:t>s — t</w:t>
      </w:r>
      <w:r w:rsidRPr="00427222">
        <w:rPr>
          <w:rStyle w:val="StyleUnderline"/>
        </w:rPr>
        <w:t>o include digital and Internet communications, and provide direct access to authorities</w:t>
      </w:r>
      <w:r>
        <w:t>.</w:t>
      </w:r>
    </w:p>
    <w:p w:rsidR="009819AC" w:rsidRPr="00427222" w:rsidRDefault="009819AC" w:rsidP="009819AC"/>
    <w:p w:rsidR="009819AC" w:rsidRDefault="009819AC" w:rsidP="009819AC">
      <w:pPr>
        <w:pStyle w:val="Heading4"/>
      </w:pPr>
      <w:r>
        <w:t>FBI wants backdoors now</w:t>
      </w:r>
    </w:p>
    <w:p w:rsidR="009819AC" w:rsidRPr="00B036CD" w:rsidRDefault="009819AC" w:rsidP="009819AC">
      <w:r w:rsidRPr="00B036CD">
        <w:rPr>
          <w:rStyle w:val="Style13ptBold"/>
        </w:rPr>
        <w:t>McLaughlin, reporter on surveillance and national security, 15</w:t>
      </w:r>
      <w:r>
        <w:t xml:space="preserve"> (Jenna McLaughlin, reporter on surveillance and national security, The Intercept, “FBI Director Says Scientists Are Wrong, Pitches Imaginary Solution to Encryption Dilemma”, 7/8/15, </w:t>
      </w:r>
      <w:r w:rsidRPr="00B036CD">
        <w:t>https://firstlook.org/theintercept/2015/07/08/fbi-director-comey-proposes-imaginary-solution-encryption/</w:t>
      </w:r>
      <w:r>
        <w:t>)//EM</w:t>
      </w:r>
    </w:p>
    <w:p w:rsidR="009819AC" w:rsidRDefault="009819AC" w:rsidP="009819AC">
      <w:pPr>
        <w:rPr>
          <w:sz w:val="16"/>
        </w:rPr>
      </w:pPr>
      <w:r w:rsidRPr="00B036CD">
        <w:rPr>
          <w:rStyle w:val="StyleUnderline"/>
        </w:rPr>
        <w:t>Testifying before two Senate committees</w:t>
      </w:r>
      <w:r w:rsidRPr="00B036CD">
        <w:rPr>
          <w:sz w:val="16"/>
        </w:rPr>
        <w:t xml:space="preserve"> on Wednesday </w:t>
      </w:r>
      <w:r w:rsidRPr="00B036CD">
        <w:rPr>
          <w:rStyle w:val="StyleUnderline"/>
        </w:rPr>
        <w:t xml:space="preserve">about the threat he says strong encryption presents to law enforcement, FBI Director James Comey </w:t>
      </w:r>
      <w:r w:rsidRPr="00B036CD">
        <w:rPr>
          <w:sz w:val="16"/>
        </w:rPr>
        <w:t xml:space="preserve">didn’t so much propose a solution as wish for one. Comey </w:t>
      </w:r>
      <w:r w:rsidRPr="00B036CD">
        <w:rPr>
          <w:rStyle w:val="StyleUnderline"/>
        </w:rPr>
        <w:t>said he needs some way to read and listen to any communication</w:t>
      </w:r>
      <w:r w:rsidRPr="00B036CD">
        <w:rPr>
          <w:sz w:val="16"/>
        </w:rPr>
        <w:t xml:space="preserve"> for which he’s gotten a court order. </w:t>
      </w:r>
      <w:r w:rsidRPr="00B036CD">
        <w:rPr>
          <w:rStyle w:val="StyleUnderline"/>
        </w:rPr>
        <w:t>Modern</w:t>
      </w:r>
      <w:r w:rsidRPr="00B036CD">
        <w:rPr>
          <w:sz w:val="16"/>
        </w:rPr>
        <w:t xml:space="preserve"> end-to-end </w:t>
      </w:r>
      <w:r w:rsidRPr="00B036CD">
        <w:rPr>
          <w:rStyle w:val="StyleUnderline"/>
        </w:rPr>
        <w:t xml:space="preserve">encryption </w:t>
      </w:r>
      <w:r w:rsidRPr="00B036CD">
        <w:rPr>
          <w:sz w:val="16"/>
        </w:rPr>
        <w:t xml:space="preserve">— increasingly common following the revelations of mass surveillance by NSA whistleblower Edward Snowden — </w:t>
      </w:r>
      <w:r w:rsidRPr="00B036CD">
        <w:rPr>
          <w:rStyle w:val="StyleUnderline"/>
        </w:rPr>
        <w:t>doesn’t allow for that. Only the parties on either end can do the decoding</w:t>
      </w:r>
      <w:r w:rsidRPr="00B036CD">
        <w:rPr>
          <w:sz w:val="16"/>
        </w:rPr>
        <w:t xml:space="preserve">. Comey’s problem is the nearly universal agreement among </w:t>
      </w:r>
      <w:r w:rsidRPr="00B036CD">
        <w:rPr>
          <w:rStyle w:val="StyleUnderline"/>
        </w:rPr>
        <w:t xml:space="preserve">cryptographers, technologists and security experts that there is no way to give the government access to encrypted communications without poking an </w:t>
      </w:r>
      <w:r w:rsidRPr="00B036CD">
        <w:rPr>
          <w:rStyle w:val="Emphasis"/>
        </w:rPr>
        <w:t>exploitable hole that would put confidential data, as well as entities like banks and power grids, at risk</w:t>
      </w:r>
      <w:r w:rsidRPr="00B036CD">
        <w:rPr>
          <w:sz w:val="16"/>
        </w:rPr>
        <w:t xml:space="preserve">. But while speaking at Senate Judiciary and Senate Intelligence Committee hearings on Wednesday, </w:t>
      </w:r>
      <w:r w:rsidRPr="00B036CD">
        <w:rPr>
          <w:rStyle w:val="Emphasis"/>
        </w:rPr>
        <w:t>Comey repeatedly refused to accept that as reality</w:t>
      </w:r>
      <w:r w:rsidRPr="00B036CD">
        <w:rPr>
          <w:sz w:val="16"/>
        </w:rPr>
        <w:t xml:space="preserve">. “A whole lot of good people have said it’s too hard … maybe that’s so,” he said to the Intelligence Committee. “But my reaction to that is: I’m not sure they’ve really tried.” In a comment worthy of climate denialists, Comey told one senator: “Maybe the scientists are right. Ennnh, I’m not willing to give up on that yet.” He described his inability to make a realistic proposal as the act of a humble public servant. “We’re trying to show humility to say we don’t know what would be best.” Comey said American technologists are so brilliant that they surely could come up with a solution if properly incentivized. Julian Sanchez, a senior fellow at the Cato Institute, was incredulous about Comey’s insistence that experts are wrong: “How does his head not explode from cognitive dissonance when he repeats he has no tech expertise, then insists everyone who does is wrong?” he tweeted during the hearing. Prior to the committee hearings, a group of </w:t>
      </w:r>
      <w:r w:rsidRPr="00B036CD">
        <w:rPr>
          <w:rStyle w:val="StyleUnderline"/>
        </w:rPr>
        <w:t>the world’s foremost cryptographers and scientists wrote a paper including complex technical analysis concluding that mandated backdoor keys for the government would only be dangerous for national security</w:t>
      </w:r>
      <w:r w:rsidRPr="00B036CD">
        <w:rPr>
          <w:sz w:val="16"/>
        </w:rPr>
        <w:t xml:space="preserve">. This is the first time the group has gotten back together since 1997, the previous instance in which the FBI asked for a technical backdoor into communications. </w:t>
      </w:r>
      <w:r w:rsidRPr="00B036CD">
        <w:rPr>
          <w:rStyle w:val="StyleUnderline"/>
        </w:rPr>
        <w:t>But no experts were invited to testify</w:t>
      </w:r>
      <w:r w:rsidRPr="00B036CD">
        <w:rPr>
          <w:sz w:val="16"/>
        </w:rPr>
        <w:t xml:space="preserve">, a fact that several intelligence committee members brought up, demanding a second hearing to hear from them. Comey got little pushback from the panel, despite his lack of any formal plan and his denial of science. Sen. Martin Heinrich, D-N.M., thanked him for his display </w:t>
      </w:r>
      <w:r w:rsidRPr="00B036CD">
        <w:rPr>
          <w:sz w:val="16"/>
        </w:rPr>
        <w:lastRenderedPageBreak/>
        <w:t>of “humility” in not presenting a solution, while Committee Chairman Richard Burr, R-N.C., said “I think you deserve a lot of credit for your restraint.” Comey at one point briefly considered the possibility of a world not like the one he imagined, then concluded: “If that’s the case, then I think we’re stuck.”</w:t>
      </w:r>
    </w:p>
    <w:p w:rsidR="009819AC" w:rsidRDefault="009819AC" w:rsidP="009819AC"/>
    <w:p w:rsidR="009819AC" w:rsidRPr="000A58D1" w:rsidRDefault="009819AC" w:rsidP="009819AC">
      <w:pPr>
        <w:pStyle w:val="Heading4"/>
      </w:pPr>
      <w:r w:rsidRPr="000A58D1">
        <w:t>The FBI</w:t>
      </w:r>
      <w:r>
        <w:t xml:space="preserve"> is pushing for backdoors</w:t>
      </w:r>
    </w:p>
    <w:p w:rsidR="009819AC" w:rsidRPr="00700664" w:rsidRDefault="009819AC" w:rsidP="009819AC">
      <w:pPr>
        <w:rPr>
          <w:rStyle w:val="Style13ptBold"/>
        </w:rPr>
      </w:pPr>
      <w:r>
        <w:rPr>
          <w:rStyle w:val="Style13ptBold"/>
        </w:rPr>
        <w:t xml:space="preserve">Ackerman 15 </w:t>
      </w:r>
      <w:r w:rsidRPr="00700664">
        <w:t>(</w:t>
      </w:r>
      <w:r>
        <w:t xml:space="preserve">Spencer, </w:t>
      </w:r>
      <w:r w:rsidRPr="00700664">
        <w:t>national security editor for Guardian US</w:t>
      </w:r>
      <w:r>
        <w:t>, former</w:t>
      </w:r>
      <w:r w:rsidRPr="00700664">
        <w:t xml:space="preserve"> senior writer for Wired, 2012 National Magazine Award for Digital Reporting</w:t>
      </w:r>
      <w:r>
        <w:t>, “</w:t>
      </w:r>
      <w:r w:rsidRPr="00700664">
        <w:t>FBI chief wants 'backdoor access' to encrypted communications to fight Isis;</w:t>
      </w:r>
      <w:r>
        <w:t xml:space="preserve"> </w:t>
      </w:r>
      <w:r w:rsidRPr="00700664">
        <w:t>Experts warn that 'magical thinking' of a security flaw only the US government could exploit could easily be utilized by hackers, foreign spies and terrorists</w:t>
      </w:r>
      <w:r>
        <w:t xml:space="preserve">”, 7/8/15, </w:t>
      </w:r>
      <w:hyperlink r:id="rId59" w:history="1">
        <w:r w:rsidRPr="00DF4815">
          <w:rPr>
            <w:rStyle w:val="Hyperlink"/>
          </w:rPr>
          <w:t>http://www.theguardian.com/technology/2015/jul/08/fbi-chief-backdoor-access-encryption-isis</w:t>
        </w:r>
      </w:hyperlink>
      <w:r>
        <w:t>) WZ</w:t>
      </w:r>
    </w:p>
    <w:p w:rsidR="009819AC" w:rsidRDefault="009819AC" w:rsidP="009819AC">
      <w:pPr>
        <w:rPr>
          <w:sz w:val="16"/>
        </w:rPr>
      </w:pPr>
      <w:r w:rsidRPr="00594DC4">
        <w:rPr>
          <w:sz w:val="16"/>
        </w:rPr>
        <w:t xml:space="preserve">In a twin pair of appearances before the Senate's judiciary and intelligence committees on Wednesday, </w:t>
      </w:r>
      <w:r w:rsidRPr="00594DC4">
        <w:rPr>
          <w:rStyle w:val="StyleUnderline"/>
        </w:rPr>
        <w:t>James Comey testified that Isis's use of</w:t>
      </w:r>
      <w:r w:rsidRPr="00594DC4">
        <w:rPr>
          <w:sz w:val="16"/>
        </w:rPr>
        <w:t xml:space="preserve"> end-to-end </w:t>
      </w:r>
      <w:r w:rsidRPr="00594DC4">
        <w:rPr>
          <w:rStyle w:val="StyleUnderline"/>
        </w:rPr>
        <w:t>encryption</w:t>
      </w:r>
      <w:r w:rsidRPr="00594DC4">
        <w:rPr>
          <w:sz w:val="16"/>
        </w:rPr>
        <w:t xml:space="preserve">, whereby the messaging service being used to send information does not have access to the decryption keys of those who receive it, </w:t>
      </w:r>
      <w:r w:rsidRPr="00594DC4">
        <w:rPr>
          <w:rStyle w:val="StyleUnderline"/>
        </w:rPr>
        <w:t>helped the group place a "devil" on the shoulders of potential recruits</w:t>
      </w:r>
      <w:r w:rsidRPr="00594DC4">
        <w:rPr>
          <w:sz w:val="16"/>
        </w:rPr>
        <w:t xml:space="preserve"> "saying kill, kill, kill, kill".</w:t>
      </w:r>
      <w:r>
        <w:rPr>
          <w:sz w:val="16"/>
        </w:rPr>
        <w:t xml:space="preserve"> </w:t>
      </w:r>
      <w:r w:rsidRPr="00594DC4">
        <w:rPr>
          <w:sz w:val="16"/>
        </w:rPr>
        <w:t>Comey said that while the FBI is thus far disrupting Isis plots, "I cannot see me stopping these indefinitely". He added: "I am not trying to scare folks."</w:t>
      </w:r>
      <w:r>
        <w:rPr>
          <w:sz w:val="16"/>
        </w:rPr>
        <w:t xml:space="preserve"> </w:t>
      </w:r>
      <w:r w:rsidRPr="00594DC4">
        <w:rPr>
          <w:sz w:val="16"/>
        </w:rPr>
        <w:t xml:space="preserve">Since October, following Apple's decision to bolster its mobile-device security, </w:t>
      </w:r>
      <w:r w:rsidRPr="00594DC4">
        <w:rPr>
          <w:rStyle w:val="StyleUnderline"/>
        </w:rPr>
        <w:t>Comey has called for a "debate" about inserting "back doors</w:t>
      </w:r>
      <w:r w:rsidRPr="00594DC4">
        <w:rPr>
          <w:sz w:val="16"/>
        </w:rPr>
        <w:t xml:space="preserve">" - or "front doors", as he prefers to call them - </w:t>
      </w:r>
      <w:r w:rsidRPr="00F27511">
        <w:rPr>
          <w:rStyle w:val="StyleUnderline"/>
        </w:rPr>
        <w:t>into encryption software</w:t>
      </w:r>
      <w:r w:rsidRPr="00594DC4">
        <w:rPr>
          <w:sz w:val="16"/>
        </w:rPr>
        <w:t>, warning that " encryption threatens to lead us all to a very, very dark place ".</w:t>
      </w:r>
      <w:r>
        <w:rPr>
          <w:sz w:val="16"/>
        </w:rPr>
        <w:t xml:space="preserve"> </w:t>
      </w:r>
      <w:r w:rsidRPr="00594DC4">
        <w:rPr>
          <w:sz w:val="16"/>
        </w:rPr>
        <w:t>But Comey and deputy attorney general Sally Quillian Yates testified that they do not at the moment envision proposing legislation to mandate surreptitious or backdoor access to law enforcement. Both said they did not wish the government to itself hold user encryption keys and preferred to "engage" communications providers for access, though technicians have stated that what Comey and Yates seek is fundamentally incompatible with end-to-end encryption.</w:t>
      </w:r>
      <w:r>
        <w:rPr>
          <w:sz w:val="16"/>
        </w:rPr>
        <w:t xml:space="preserve"> </w:t>
      </w:r>
      <w:r w:rsidRPr="00594DC4">
        <w:rPr>
          <w:sz w:val="16"/>
        </w:rPr>
        <w:t>Comey, who is not a software engineer, said his response to that was: "Really?" He framed himself as an advocate of commercial encryption to protect personal data who believed that the finest minds of Silicon Valley can invent new modes of encryption that can work for US law enforcement and intelligence agencies without inevitably introducing security flaws.</w:t>
      </w:r>
      <w:r>
        <w:rPr>
          <w:sz w:val="16"/>
        </w:rPr>
        <w:t xml:space="preserve"> </w:t>
      </w:r>
      <w:r w:rsidRPr="00594DC4">
        <w:rPr>
          <w:sz w:val="16"/>
        </w:rPr>
        <w:t>While the FBI director did not specifically cite which encrypted messaging apps Isis uses, the Guardian reported in December that its grand mufti used WhatsApp to communicate with his former mentor. WhatsApp adopted end-to-end encryption last year.</w:t>
      </w:r>
      <w:r>
        <w:rPr>
          <w:sz w:val="16"/>
        </w:rPr>
        <w:t xml:space="preserve"> </w:t>
      </w:r>
      <w:r w:rsidRPr="00594DC4">
        <w:rPr>
          <w:sz w:val="16"/>
        </w:rPr>
        <w:t>"</w:t>
      </w:r>
      <w:r w:rsidRPr="00F27511">
        <w:rPr>
          <w:rStyle w:val="StyleUnderline"/>
        </w:rPr>
        <w:t>I think we need to provide a court-ordered process for obtaining</w:t>
      </w:r>
      <w:r w:rsidRPr="00594DC4">
        <w:rPr>
          <w:sz w:val="16"/>
        </w:rPr>
        <w:t xml:space="preserve"> that </w:t>
      </w:r>
      <w:r w:rsidRPr="00F27511">
        <w:rPr>
          <w:rStyle w:val="StyleUnderline"/>
        </w:rPr>
        <w:t>data</w:t>
      </w:r>
      <w:r w:rsidRPr="00594DC4">
        <w:rPr>
          <w:sz w:val="16"/>
        </w:rPr>
        <w:t xml:space="preserve">," </w:t>
      </w:r>
      <w:r w:rsidRPr="00F27511">
        <w:rPr>
          <w:rStyle w:val="StyleUnderline"/>
        </w:rPr>
        <w:t>said</w:t>
      </w:r>
      <w:r w:rsidRPr="00594DC4">
        <w:rPr>
          <w:sz w:val="16"/>
        </w:rPr>
        <w:t xml:space="preserve"> Dianne Feinstein, the California Democrat </w:t>
      </w:r>
      <w:r w:rsidRPr="00F27511">
        <w:rPr>
          <w:rStyle w:val="StyleUnderline"/>
        </w:rPr>
        <w:t>a</w:t>
      </w:r>
      <w:r w:rsidRPr="00594DC4">
        <w:rPr>
          <w:sz w:val="16"/>
        </w:rPr>
        <w:t xml:space="preserve">nd </w:t>
      </w:r>
      <w:r w:rsidRPr="00F27511">
        <w:rPr>
          <w:rStyle w:val="StyleUnderline"/>
        </w:rPr>
        <w:t>former intelligence committee chair who represents Silicon Valley</w:t>
      </w:r>
      <w:r w:rsidRPr="00594DC4">
        <w:rPr>
          <w:sz w:val="16"/>
        </w:rPr>
        <w:t>.</w:t>
      </w:r>
      <w:r>
        <w:rPr>
          <w:sz w:val="16"/>
        </w:rPr>
        <w:t xml:space="preserve"> </w:t>
      </w:r>
      <w:r w:rsidRPr="00594DC4">
        <w:rPr>
          <w:sz w:val="16"/>
        </w:rPr>
        <w:t>But Comey's campaign against encryption has run into a wall of opposition from digital security experts and engineers. Their response is that there is no technical way to insert a back door into security systems for governments that does not leave the door ajar for anyone - hackers, criminals, foreign intelligence services - to exploit and gain access to enormous treasure troves of user data, including medical records, financial information and much more.</w:t>
      </w:r>
      <w:r>
        <w:rPr>
          <w:sz w:val="16"/>
        </w:rPr>
        <w:t xml:space="preserve"> </w:t>
      </w:r>
      <w:r w:rsidRPr="00594DC4">
        <w:rPr>
          <w:sz w:val="16"/>
        </w:rPr>
        <w:t>The cybersecurity expert Susan Landau, writing on the prominent blog Lawfare, called Comey's vision of a security flaw only the US government could exploit " magical thinking ".</w:t>
      </w:r>
      <w:r>
        <w:rPr>
          <w:sz w:val="16"/>
        </w:rPr>
        <w:t xml:space="preserve"> </w:t>
      </w:r>
      <w:r w:rsidRPr="00594DC4">
        <w:rPr>
          <w:sz w:val="16"/>
        </w:rPr>
        <w:t xml:space="preserve">Comey is aided in his fight against encryption by two allies, one natural and the other accidental. The natural ally is the National Security Agency director, Michael Rogers, who in February sparred with Yahoo's chief of information security when the Yahoo official likened the anti-crypto push to " drilling a hole in the windshield ", saying: "I just believe that this is achievable. We'll have to work our way through it." The Guardian, thanks to Edward Snowden's disclosures, revealed in September 2013 that </w:t>
      </w:r>
      <w:r w:rsidRPr="00F27511">
        <w:rPr>
          <w:rStyle w:val="StyleUnderline"/>
        </w:rPr>
        <w:t>the NSA</w:t>
      </w:r>
      <w:r w:rsidRPr="00594DC4">
        <w:rPr>
          <w:sz w:val="16"/>
        </w:rPr>
        <w:t xml:space="preserve"> already </w:t>
      </w:r>
      <w:r w:rsidRPr="00F27511">
        <w:rPr>
          <w:rStyle w:val="StyleUnderline"/>
        </w:rPr>
        <w:t>undermines encryption</w:t>
      </w:r>
      <w:r w:rsidRPr="00594DC4">
        <w:rPr>
          <w:sz w:val="16"/>
        </w:rPr>
        <w:t>.</w:t>
      </w:r>
      <w:r>
        <w:rPr>
          <w:sz w:val="16"/>
        </w:rPr>
        <w:t xml:space="preserve"> </w:t>
      </w:r>
      <w:r w:rsidRPr="00594DC4">
        <w:rPr>
          <w:sz w:val="16"/>
        </w:rPr>
        <w:t>The less obvious ally is China, whom the FBI blamed last month for stealing a massive hoard of federal personnel data.</w:t>
      </w:r>
      <w:r>
        <w:rPr>
          <w:sz w:val="16"/>
        </w:rPr>
        <w:t xml:space="preserve"> </w:t>
      </w:r>
      <w:r w:rsidRPr="00594DC4">
        <w:rPr>
          <w:sz w:val="16"/>
        </w:rPr>
        <w:t>In May, China unveiled a national security law calling for " secure and controllable " technologies, something US and foreign companies fear is a prelude to a demand for backdoor entry into companies' encryption software or outright provision of encryption keys.</w:t>
      </w:r>
      <w:r>
        <w:rPr>
          <w:sz w:val="16"/>
        </w:rPr>
        <w:t xml:space="preserve"> </w:t>
      </w:r>
      <w:r w:rsidRPr="00594DC4">
        <w:rPr>
          <w:sz w:val="16"/>
        </w:rPr>
        <w:t>Without ever mentioning his own FBI director's and NSA director's similar demands, Barack Obama castigated China's anti-encryption push in March. Obama has also declined to criticize efforts in the UK, the US's premier foreign ally, to undermine encryption. Prime minister David Cameron is proposing to introduce legislation in the autumn to force companies such as Apple, Google and Microsoft to provide access to encrypted data.</w:t>
      </w:r>
      <w:r>
        <w:rPr>
          <w:sz w:val="16"/>
        </w:rPr>
        <w:t xml:space="preserve"> </w:t>
      </w:r>
      <w:r w:rsidRPr="00594DC4">
        <w:rPr>
          <w:sz w:val="16"/>
        </w:rPr>
        <w:t>Under questioning from some skeptical senators, Comey made a number of concessions. When Ron Wyden, an Oregon Democrat, asked if foreign countries would attempt to mandate similar access, Comey replied, "I think they might." The director acknowledged that foreign companies, exempt from any hypothetical US mandate, would be free to market encryption software.</w:t>
      </w:r>
      <w:r>
        <w:rPr>
          <w:sz w:val="16"/>
        </w:rPr>
        <w:t xml:space="preserve"> </w:t>
      </w:r>
      <w:r w:rsidRPr="00594DC4">
        <w:rPr>
          <w:sz w:val="16"/>
        </w:rPr>
        <w:t>In advance of Comey's testimony, several of the world's leading cryptographers, alarmed by the return of a battle they thought won during the 1990s "Crypto Wars", rejected the effort as pernicious from a security perspective and technologically illiterate.</w:t>
      </w:r>
      <w:r>
        <w:rPr>
          <w:sz w:val="16"/>
        </w:rPr>
        <w:t xml:space="preserve"> </w:t>
      </w:r>
      <w:r w:rsidRPr="00594DC4">
        <w:rPr>
          <w:sz w:val="16"/>
        </w:rPr>
        <w:t xml:space="preserve">A paper they released on Tuesday, called "Keys Under Doormats", said the transatlantic effort </w:t>
      </w:r>
      <w:r w:rsidRPr="00700664">
        <w:rPr>
          <w:rStyle w:val="StyleUnderline"/>
        </w:rPr>
        <w:t>to insert backdoors</w:t>
      </w:r>
      <w:r w:rsidRPr="00594DC4">
        <w:rPr>
          <w:sz w:val="16"/>
        </w:rPr>
        <w:t xml:space="preserve"> into encryption was "unworkable in practice, raise[s] enormous legal and ethical questions, and would undo progress on security at a time when internet vulnerabilities are causing extreme economic harm".</w:t>
      </w:r>
    </w:p>
    <w:p w:rsidR="009819AC" w:rsidRDefault="009819AC" w:rsidP="009819AC">
      <w:pPr>
        <w:rPr>
          <w:sz w:val="16"/>
        </w:rPr>
      </w:pPr>
    </w:p>
    <w:p w:rsidR="009819AC" w:rsidRPr="005225DF" w:rsidRDefault="009819AC" w:rsidP="009819AC">
      <w:pPr>
        <w:pStyle w:val="Heading4"/>
      </w:pPr>
      <w:r w:rsidRPr="005225DF">
        <w:t>The FBI</w:t>
      </w:r>
      <w:r>
        <w:t xml:space="preserve"> is severely opposing encryption</w:t>
      </w:r>
    </w:p>
    <w:p w:rsidR="009819AC" w:rsidRPr="000A58D1" w:rsidRDefault="009819AC" w:rsidP="009819AC">
      <w:pPr>
        <w:rPr>
          <w:rStyle w:val="Style13ptBold"/>
        </w:rPr>
      </w:pPr>
      <w:r>
        <w:rPr>
          <w:rStyle w:val="Style13ptBold"/>
        </w:rPr>
        <w:t xml:space="preserve">Hern 15 </w:t>
      </w:r>
      <w:r w:rsidRPr="000A58D1">
        <w:t>(</w:t>
      </w:r>
      <w:r>
        <w:t>Alex, t</w:t>
      </w:r>
      <w:r w:rsidRPr="000A58D1">
        <w:t>echnology reporter for the Guardian</w:t>
      </w:r>
      <w:r>
        <w:t>, “</w:t>
      </w:r>
      <w:r w:rsidRPr="000A58D1">
        <w:t>FBI anti-terror official calls on tech firms to 'prevent encryption above all else'</w:t>
      </w:r>
      <w:r>
        <w:t xml:space="preserve">”, 6/5/15, </w:t>
      </w:r>
      <w:r w:rsidRPr="000A58D1">
        <w:t>http://www.theguardian.com/technology/2015/jun/05/fbi-anti-terror-tech-firms-encryption</w:t>
      </w:r>
      <w:r>
        <w:t>)</w:t>
      </w:r>
    </w:p>
    <w:p w:rsidR="009819AC" w:rsidRDefault="009819AC" w:rsidP="009819AC">
      <w:pPr>
        <w:rPr>
          <w:sz w:val="16"/>
        </w:rPr>
      </w:pPr>
      <w:r w:rsidRPr="000A58D1">
        <w:rPr>
          <w:rStyle w:val="StyleUnderline"/>
        </w:rPr>
        <w:t>The FBI has</w:t>
      </w:r>
      <w:r w:rsidRPr="000A58D1">
        <w:rPr>
          <w:sz w:val="16"/>
        </w:rPr>
        <w:t xml:space="preserve"> again </w:t>
      </w:r>
      <w:r w:rsidRPr="000A58D1">
        <w:rPr>
          <w:rStyle w:val="StyleUnderline"/>
        </w:rPr>
        <w:t>waded into the debate around encryption</w:t>
      </w:r>
      <w:r w:rsidRPr="000A58D1">
        <w:rPr>
          <w:sz w:val="16"/>
        </w:rPr>
        <w:t xml:space="preserve">, </w:t>
      </w:r>
      <w:r w:rsidRPr="000A58D1">
        <w:rPr>
          <w:rStyle w:val="StyleUnderline"/>
        </w:rPr>
        <w:t>with the bureau's assistant director of counterterrorism telling the US congress that tech companies should "prevent encryption above all else".</w:t>
      </w:r>
      <w:r>
        <w:rPr>
          <w:sz w:val="16"/>
        </w:rPr>
        <w:t xml:space="preserve"> </w:t>
      </w:r>
      <w:r w:rsidRPr="000A58D1">
        <w:rPr>
          <w:rStyle w:val="StyleUnderline"/>
        </w:rPr>
        <w:t>Michael Steinbach</w:t>
      </w:r>
      <w:r w:rsidRPr="000A58D1">
        <w:rPr>
          <w:sz w:val="16"/>
        </w:rPr>
        <w:t>, speaking at a hearing before the House Homeland Security Committee, explained how the the FBI uses technology to track and intercept supporters of Isis in the Middle East and elsewhere.</w:t>
      </w:r>
      <w:r>
        <w:rPr>
          <w:sz w:val="16"/>
        </w:rPr>
        <w:t xml:space="preserve"> </w:t>
      </w:r>
      <w:r w:rsidRPr="000A58D1">
        <w:rPr>
          <w:sz w:val="16"/>
        </w:rPr>
        <w:t>When Isis supporters communicate using social media, it's easy for law enforcement to intercept: in one recent incident, the USAF boasted of "a post on social media to bombs on target in less than 24 hours".</w:t>
      </w:r>
      <w:r>
        <w:rPr>
          <w:sz w:val="16"/>
        </w:rPr>
        <w:t xml:space="preserve"> </w:t>
      </w:r>
      <w:r w:rsidRPr="000A58D1">
        <w:rPr>
          <w:sz w:val="16"/>
        </w:rPr>
        <w:t xml:space="preserve">But </w:t>
      </w:r>
      <w:r w:rsidRPr="000A58D1">
        <w:t>when</w:t>
      </w:r>
      <w:r w:rsidRPr="000A58D1">
        <w:rPr>
          <w:sz w:val="16"/>
        </w:rPr>
        <w:t xml:space="preserve"> the communication is done through encrypted channels, rather than in public, the FBI and others have a much harder time intercepting it. That led Steinbach to appeal to the companies building encryption products.</w:t>
      </w:r>
      <w:r>
        <w:rPr>
          <w:sz w:val="16"/>
        </w:rPr>
        <w:t xml:space="preserve"> </w:t>
      </w:r>
      <w:r w:rsidRPr="000A58D1">
        <w:rPr>
          <w:sz w:val="16"/>
        </w:rPr>
        <w:t xml:space="preserve">"There are 200-plus social media companies. Some of these companies build their business model around end-to-end encryption," Steinbach </w:t>
      </w:r>
      <w:r w:rsidRPr="000A58D1">
        <w:rPr>
          <w:rStyle w:val="StyleUnderline"/>
        </w:rPr>
        <w:t>said</w:t>
      </w:r>
      <w:r w:rsidRPr="000A58D1">
        <w:rPr>
          <w:sz w:val="16"/>
        </w:rPr>
        <w:t>.</w:t>
      </w:r>
      <w:r>
        <w:rPr>
          <w:sz w:val="16"/>
        </w:rPr>
        <w:t xml:space="preserve"> </w:t>
      </w:r>
      <w:r w:rsidRPr="000A58D1">
        <w:rPr>
          <w:sz w:val="16"/>
        </w:rPr>
        <w:t>"When a company, a communications company or a ISP or social media company elects to build in its software encryption, end-to-end encryption, and leaves no ability for even the company to access that, we don't have the means by which to see the content", he added.</w:t>
      </w:r>
      <w:r>
        <w:rPr>
          <w:sz w:val="16"/>
        </w:rPr>
        <w:t xml:space="preserve"> </w:t>
      </w:r>
      <w:r w:rsidRPr="000A58D1">
        <w:rPr>
          <w:sz w:val="16"/>
        </w:rPr>
        <w:t xml:space="preserve">"When we intercept it, we intercept encrypted communications. So </w:t>
      </w:r>
      <w:r w:rsidRPr="000A58D1">
        <w:t xml:space="preserve">that's </w:t>
      </w:r>
      <w:r w:rsidRPr="000A58D1">
        <w:rPr>
          <w:rStyle w:val="StyleUnderline"/>
        </w:rPr>
        <w:t>the challenge: working with those companies to build technological solutions to prevent encryption above all else</w:t>
      </w:r>
      <w:r w:rsidRPr="000A58D1">
        <w:rPr>
          <w:sz w:val="16"/>
        </w:rPr>
        <w:t>.</w:t>
      </w:r>
      <w:r>
        <w:rPr>
          <w:sz w:val="16"/>
        </w:rPr>
        <w:t xml:space="preserve"> </w:t>
      </w:r>
      <w:r w:rsidRPr="000A58D1">
        <w:rPr>
          <w:sz w:val="16"/>
        </w:rPr>
        <w:t>"We are striving to ensure appropriate, lawful collection remains available."</w:t>
      </w:r>
      <w:r>
        <w:rPr>
          <w:sz w:val="16"/>
        </w:rPr>
        <w:t xml:space="preserve"> </w:t>
      </w:r>
      <w:r w:rsidRPr="000A58D1">
        <w:rPr>
          <w:sz w:val="16"/>
        </w:rPr>
        <w:t>Steinbach insisted that he wasn't asking for a "back door" to be built into encryption products, telling legislators that "we're not looking at going through a back door or being nefarious."</w:t>
      </w:r>
      <w:r>
        <w:rPr>
          <w:sz w:val="16"/>
        </w:rPr>
        <w:t xml:space="preserve"> </w:t>
      </w:r>
      <w:r w:rsidRPr="000A58D1">
        <w:rPr>
          <w:sz w:val="16"/>
        </w:rPr>
        <w:t xml:space="preserve">But security experts have long argued that </w:t>
      </w:r>
      <w:r w:rsidRPr="000A58D1">
        <w:rPr>
          <w:rStyle w:val="StyleUnderline"/>
        </w:rPr>
        <w:t>the nature of encryption is such that there can be no middle ground between encryption which is unbreakable to all</w:t>
      </w:r>
      <w:r w:rsidRPr="000A58D1">
        <w:rPr>
          <w:sz w:val="16"/>
        </w:rPr>
        <w:t xml:space="preserve">, including law enforcement, </w:t>
      </w:r>
      <w:r w:rsidRPr="000A58D1">
        <w:rPr>
          <w:rStyle w:val="StyleUnderline"/>
        </w:rPr>
        <w:t>or encryption which contains some sort of flaw that can be used by anyone who knows of its existence</w:t>
      </w:r>
      <w:r w:rsidRPr="000A58D1">
        <w:rPr>
          <w:sz w:val="16"/>
        </w:rPr>
        <w:t>, whether or not they are law enforcement.</w:t>
      </w:r>
      <w:r>
        <w:rPr>
          <w:sz w:val="16"/>
        </w:rPr>
        <w:t xml:space="preserve"> </w:t>
      </w:r>
      <w:r w:rsidRPr="000A58D1">
        <w:rPr>
          <w:sz w:val="16"/>
        </w:rPr>
        <w:t>An increasing number of communications products have "end-to-end" encryption, meaning even the company that produces the software can't break the encryption on messages sent between its customers. Apple's iMessage network and Facebook's WhatsApp both use end-to-end encryption, for instance, while Google's competing Hangouts product does not.</w:t>
      </w:r>
      <w:r>
        <w:rPr>
          <w:sz w:val="16"/>
        </w:rPr>
        <w:t xml:space="preserve"> </w:t>
      </w:r>
      <w:r w:rsidRPr="000A58D1">
        <w:rPr>
          <w:sz w:val="16"/>
        </w:rPr>
        <w:t xml:space="preserve">Steinbach's comments echo those of his boss, FBI director James Comey, who in March asked Congress to pass a law that would force tech </w:t>
      </w:r>
      <w:r w:rsidRPr="000A58D1">
        <w:rPr>
          <w:sz w:val="16"/>
        </w:rPr>
        <w:lastRenderedPageBreak/>
        <w:t>firms to create a backdoor in any tool that uses encryption.</w:t>
      </w:r>
      <w:r>
        <w:rPr>
          <w:sz w:val="16"/>
        </w:rPr>
        <w:t xml:space="preserve"> </w:t>
      </w:r>
      <w:r w:rsidRPr="000A58D1">
        <w:rPr>
          <w:sz w:val="16"/>
        </w:rPr>
        <w:t>"Tech execs say privacy should be the paramount virtue," Comey said then, "When I hear that I close my eyes and say try to image what the world looks like where paedophiles can't be seen, kidnapper can't be seen, drug dealers can't be seen."</w:t>
      </w:r>
      <w:r>
        <w:rPr>
          <w:sz w:val="16"/>
        </w:rPr>
        <w:t xml:space="preserve"> </w:t>
      </w:r>
      <w:r w:rsidRPr="000A58D1">
        <w:rPr>
          <w:sz w:val="16"/>
        </w:rPr>
        <w:t>"To have a zone of privacy that's outside the reach of law is very concerning," Comey added.</w:t>
      </w:r>
      <w:r>
        <w:rPr>
          <w:sz w:val="16"/>
        </w:rPr>
        <w:t xml:space="preserve"> </w:t>
      </w:r>
      <w:r w:rsidRPr="000A58D1">
        <w:rPr>
          <w:sz w:val="16"/>
        </w:rPr>
        <w:t>In May, Apple, Google and other tech firms wrote an open letter to the Obama administration urging it to preserve strong encryption against pressure from agencies like the FBI.</w:t>
      </w:r>
      <w:r>
        <w:rPr>
          <w:sz w:val="16"/>
        </w:rPr>
        <w:t xml:space="preserve"> </w:t>
      </w:r>
      <w:r w:rsidRPr="000A58D1">
        <w:rPr>
          <w:sz w:val="16"/>
        </w:rPr>
        <w:t>The letter argued that "</w:t>
      </w:r>
      <w:r w:rsidRPr="000A58D1">
        <w:rPr>
          <w:rStyle w:val="StyleUnderline"/>
        </w:rPr>
        <w:t>strong encryption is the cornerstone of the modern information economy's security</w:t>
      </w:r>
      <w:r w:rsidRPr="000A58D1">
        <w:rPr>
          <w:sz w:val="16"/>
        </w:rPr>
        <w:t>," and that the government should "fully support and not undermine efforts to create encryption standards [nor] in any way subvert, undermine, weaken or make vulnerable" commercial software.</w:t>
      </w:r>
    </w:p>
    <w:p w:rsidR="009819AC" w:rsidRDefault="009819AC" w:rsidP="009819AC"/>
    <w:p w:rsidR="009819AC" w:rsidRDefault="009819AC" w:rsidP="009819AC">
      <w:pPr>
        <w:pStyle w:val="Heading2"/>
      </w:pPr>
      <w:r>
        <w:lastRenderedPageBreak/>
        <w:t>SOLVENCY – Secure Data Act</w:t>
      </w:r>
    </w:p>
    <w:p w:rsidR="009819AC" w:rsidRDefault="009819AC" w:rsidP="009819AC"/>
    <w:p w:rsidR="009819AC" w:rsidRDefault="009819AC" w:rsidP="009819AC">
      <w:pPr>
        <w:pStyle w:val="Heading3"/>
      </w:pPr>
      <w:r>
        <w:lastRenderedPageBreak/>
        <w:t>FYI – Bill Text</w:t>
      </w:r>
    </w:p>
    <w:p w:rsidR="009819AC" w:rsidRPr="00EF07D5" w:rsidRDefault="009819AC" w:rsidP="009819AC"/>
    <w:p w:rsidR="009819AC" w:rsidRDefault="009819AC" w:rsidP="009819AC">
      <w:pPr>
        <w:pStyle w:val="Heading4"/>
      </w:pPr>
      <w:r>
        <w:t>Here is the relevant text of the bill</w:t>
      </w:r>
    </w:p>
    <w:p w:rsidR="009819AC" w:rsidRPr="00A70913" w:rsidRDefault="009819AC" w:rsidP="009819AC">
      <w:pPr>
        <w:pStyle w:val="CiteSpacing"/>
      </w:pPr>
      <w:r>
        <w:rPr>
          <w:rStyle w:val="Style13ptBold"/>
        </w:rPr>
        <w:t>US Senate</w:t>
      </w:r>
      <w:r w:rsidRPr="00A70913">
        <w:rPr>
          <w:rStyle w:val="Style13ptBold"/>
        </w:rPr>
        <w:t xml:space="preserve"> 15</w:t>
      </w:r>
      <w:r w:rsidRPr="00A70913">
        <w:t xml:space="preserve"> (The Senate of the United States, 114th Congress S. 135 “Secure Data Act of 2015”, read on 1/8/15, https://www.congress.gov/bill/114th-congress/senate-bill/135/text</w:t>
      </w:r>
      <w:r>
        <w:t>)ML</w:t>
      </w:r>
    </w:p>
    <w:p w:rsidR="009819AC" w:rsidRDefault="009819AC" w:rsidP="009819AC">
      <w:pPr>
        <w:rPr>
          <w:rStyle w:val="Emphasis"/>
        </w:rPr>
      </w:pPr>
      <w:r w:rsidRPr="00784321">
        <w:rPr>
          <w:sz w:val="16"/>
          <w:szCs w:val="16"/>
        </w:rPr>
        <w:t xml:space="preserve">(a) In General.—Except as provided in subsection (b), </w:t>
      </w:r>
      <w:r w:rsidRPr="00364F94">
        <w:rPr>
          <w:rStyle w:val="Emphasis"/>
        </w:rPr>
        <w:t>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rsidR="009819AC" w:rsidRDefault="009819AC" w:rsidP="009819AC"/>
    <w:p w:rsidR="009819AC" w:rsidRDefault="009819AC" w:rsidP="009819AC">
      <w:pPr>
        <w:pStyle w:val="Heading3"/>
      </w:pPr>
      <w:r>
        <w:lastRenderedPageBreak/>
        <w:t>SDA solves</w:t>
      </w:r>
    </w:p>
    <w:p w:rsidR="009819AC" w:rsidRDefault="009819AC" w:rsidP="009819AC"/>
    <w:p w:rsidR="009819AC" w:rsidRDefault="009819AC" w:rsidP="009819AC">
      <w:pPr>
        <w:pStyle w:val="Heading4"/>
      </w:pPr>
      <w:r>
        <w:t>The Secure Data Act is key to both cybersecurity and tech industry growth</w:t>
      </w:r>
    </w:p>
    <w:p w:rsidR="009819AC" w:rsidRPr="00F37920" w:rsidRDefault="009819AC" w:rsidP="009819AC">
      <w:pPr>
        <w:pStyle w:val="CiteSpacing"/>
      </w:pPr>
      <w:r w:rsidRPr="00EF07D5">
        <w:rPr>
          <w:rStyle w:val="Style13ptBold"/>
        </w:rPr>
        <w:t>McQuinn 14</w:t>
      </w:r>
      <w:r>
        <w:t xml:space="preserve"> (Alan, Research Assistant with the Information Technology and Innovation Foundation. His research areas include a variety of issues related to information technology and Internet policy, such as cybersecurity, privacy, virtual currencies, e-government, Internet governance, and commercial drones.  “The Secure Data Act could help law enforcement protect against cybercrime”, 12/19/2014, http://thehill.com/blogs/congress-blog/technology/227594-the-secure-data-act-could-help-law-enforcement-protect-against)ML</w:t>
      </w:r>
    </w:p>
    <w:p w:rsidR="009819AC" w:rsidRPr="00EF07D5" w:rsidRDefault="009819AC" w:rsidP="009819AC">
      <w:pPr>
        <w:rPr>
          <w:sz w:val="16"/>
        </w:rPr>
      </w:pPr>
      <w:r w:rsidRPr="00EF07D5">
        <w:rPr>
          <w:sz w:val="16"/>
        </w:rPr>
        <w:t xml:space="preserve">Last Sunday, Sen. Ron Wyden (D-Ore.) wrote an op-ed describing the role that U.S. law enforcement should play in fostering stronger data encryption to make information technology (IT) systems more secure. This op-ed explains Wyden’s introduction of the </w:t>
      </w:r>
      <w:r w:rsidRPr="00EF07D5">
        <w:rPr>
          <w:rStyle w:val="StyleUnderline"/>
        </w:rPr>
        <w:t>the Secure Data Act</w:t>
      </w:r>
      <w:r w:rsidRPr="00EF07D5">
        <w:rPr>
          <w:sz w:val="16"/>
        </w:rPr>
        <w:t xml:space="preserve">, which </w:t>
      </w:r>
      <w:r w:rsidRPr="00EF07D5">
        <w:rPr>
          <w:rStyle w:val="StyleUnderline"/>
        </w:rPr>
        <w:t>would prohibit the government from mandating that U.S. companies build “backdoors” in their products for the purpose of surveillance.</w:t>
      </w:r>
      <w:r w:rsidRPr="00EF07D5">
        <w:rPr>
          <w:sz w:val="16"/>
        </w:rPr>
        <w:t xml:space="preserve"> This legislation responds directly to recent comments by U.S. officials, most notably the Federal Bureau of Investigation (FBI) Director James Comey, chastising Apple and Google for creating encrypted devices to which law enforcement cannot gain access. Comey and others have argued that U.S. tech companies should design a way for law enforcement officials to access consumer data stored on those devices. In this environment, </w:t>
      </w:r>
      <w:r w:rsidRPr="00EF07D5">
        <w:rPr>
          <w:rStyle w:val="StyleUnderline"/>
        </w:rPr>
        <w:t>the Secure Data Act is a homerun for security and privacy and</w:t>
      </w:r>
      <w:r w:rsidRPr="00EF07D5">
        <w:rPr>
          <w:sz w:val="16"/>
        </w:rPr>
        <w:t xml:space="preserve"> is </w:t>
      </w:r>
      <w:r w:rsidRPr="00EF07D5">
        <w:rPr>
          <w:rStyle w:val="StyleUnderline"/>
        </w:rPr>
        <w:t>a good step towards reasserting U.S. competitiveness in building secure systems for a global market</w:t>
      </w:r>
      <w:r w:rsidRPr="00EF07D5">
        <w:rPr>
          <w:sz w:val="16"/>
        </w:rPr>
        <w:t xml:space="preserve">. By adopting its position on the issue the FBI is working against its own goal of preventing cybercrime as well as broader government efforts to improve cybersecurity. Just a few years ago, the Bureau was counseling people to better encrypt their data to safeguard it from hackers. </w:t>
      </w:r>
      <w:r w:rsidRPr="00EF07D5">
        <w:rPr>
          <w:rStyle w:val="StyleUnderline"/>
        </w:rPr>
        <w:t>Creating backdoor access for law enforcement fundamentally weakens IT systems because it creates a new pathway for malicious hackers, foreign governments, and other unauthorized parties to gain illicit access</w:t>
      </w:r>
      <w:r w:rsidRPr="00EF07D5">
        <w:rPr>
          <w:sz w:val="16"/>
        </w:rPr>
        <w:t xml:space="preserve">. </w:t>
      </w:r>
      <w:r w:rsidRPr="00EF07D5">
        <w:rPr>
          <w:rStyle w:val="StyleUnderline"/>
        </w:rPr>
        <w:t>Requiring backdoors is a step backwards for companies actively working to eliminate security vulnerabilities in their products</w:t>
      </w:r>
      <w:r w:rsidRPr="00EF07D5">
        <w:rPr>
          <w:sz w:val="16"/>
        </w:rPr>
        <w:t xml:space="preserve">. In this way, </w:t>
      </w:r>
      <w:r w:rsidRPr="00EF07D5">
        <w:rPr>
          <w:rStyle w:val="StyleUnderline"/>
        </w:rPr>
        <w:t>security is a lot like a ship at sea, the more holes you put in the system</w:t>
      </w:r>
      <w:r w:rsidRPr="00EF07D5">
        <w:rPr>
          <w:sz w:val="16"/>
        </w:rPr>
        <w:t>—government mandated or not—</w:t>
      </w:r>
      <w:r w:rsidRPr="00EF07D5">
        <w:rPr>
          <w:rStyle w:val="StyleUnderline"/>
        </w:rPr>
        <w:t>the faster it will sink</w:t>
      </w:r>
      <w:r w:rsidRPr="00EF07D5">
        <w:rPr>
          <w:sz w:val="16"/>
        </w:rPr>
        <w:t xml:space="preserve">. The </w:t>
      </w:r>
      <w:r w:rsidRPr="00EF07D5">
        <w:rPr>
          <w:rStyle w:val="StyleUnderline"/>
        </w:rPr>
        <w:t>better solution is to patch up all the holes in the system and work to prevent any new ones</w:t>
      </w:r>
      <w:r w:rsidRPr="00EF07D5">
        <w:rPr>
          <w:sz w:val="16"/>
        </w:rPr>
        <w:t xml:space="preserve">. </w:t>
      </w:r>
      <w:r w:rsidRPr="00EF07D5">
        <w:rPr>
          <w:rStyle w:val="StyleUnderline"/>
        </w:rPr>
        <w:t>Rather than decreasing security to suit its appetite for surveillance, the FBI should recognize that better security is needed to bolster U.S. defenses against online threats</w:t>
      </w:r>
      <w:r w:rsidRPr="00EF07D5">
        <w:rPr>
          <w:sz w:val="16"/>
        </w:rPr>
        <w:t xml:space="preserve">. </w:t>
      </w:r>
      <w:r w:rsidRPr="00EF07D5">
        <w:rPr>
          <w:rStyle w:val="StyleUnderline"/>
        </w:rPr>
        <w:t xml:space="preserve">The Secure Data Act is an important step in that direction </w:t>
      </w:r>
      <w:r w:rsidRPr="00EF07D5">
        <w:rPr>
          <w:sz w:val="16"/>
        </w:rPr>
        <w:t xml:space="preserve">because it will stop U.S. law enforcement agencies from requiring companies to introduce vulnerabilities in their products. If this bill is enacted, law enforcement will be forced to use other means to solve crimes, such as by using metadata from cellular providers, call records, text messages, and even old-fashioned detective work. </w:t>
      </w:r>
      <w:r w:rsidRPr="00EF07D5">
        <w:rPr>
          <w:rStyle w:val="StyleUnderline"/>
        </w:rPr>
        <w:t>This will also allow U.S. tech companies</w:t>
      </w:r>
      <w:r w:rsidRPr="00EF07D5">
        <w:rPr>
          <w:sz w:val="16"/>
        </w:rPr>
        <w:t xml:space="preserve">, with the help of law enforcement, </w:t>
      </w:r>
      <w:r w:rsidRPr="00EF07D5">
        <w:rPr>
          <w:rStyle w:val="StyleUnderline"/>
        </w:rPr>
        <w:t>to continue to strengthen their systems, better detect intrusions, and identify emerging threats.</w:t>
      </w:r>
      <w:r w:rsidRPr="00EF07D5">
        <w:rPr>
          <w:sz w:val="16"/>
        </w:rPr>
        <w:t xml:space="preserve"> </w:t>
      </w:r>
      <w:r w:rsidRPr="00EF07D5">
        <w:rPr>
          <w:rStyle w:val="StyleUnderline"/>
        </w:rPr>
        <w:t>Law enforcement, such as the</w:t>
      </w:r>
      <w:r w:rsidRPr="00EF07D5">
        <w:rPr>
          <w:sz w:val="16"/>
        </w:rPr>
        <w:t xml:space="preserve"> recently announced U.S. Department of Justice </w:t>
      </w:r>
      <w:r w:rsidRPr="00EF07D5">
        <w:rPr>
          <w:rStyle w:val="StyleUnderline"/>
        </w:rPr>
        <w:t>Cybersecurity Unit</w:t>
      </w:r>
      <w:r w:rsidRPr="00EF07D5">
        <w:rPr>
          <w:sz w:val="16"/>
        </w:rPr>
        <w:t xml:space="preserve">—a unit designed solely to “deter, investigate, and prosecute cyber criminals,” </w:t>
      </w:r>
      <w:r w:rsidRPr="00EF07D5">
        <w:rPr>
          <w:rStyle w:val="StyleUnderline"/>
        </w:rPr>
        <w:t>should work in cooperation with the private sector to create a safer environment online. A change of course is</w:t>
      </w:r>
      <w:r w:rsidRPr="00EF07D5">
        <w:rPr>
          <w:sz w:val="16"/>
        </w:rPr>
        <w:t xml:space="preserve"> also </w:t>
      </w:r>
      <w:r w:rsidRPr="00EF07D5">
        <w:rPr>
          <w:rStyle w:val="StyleUnderline"/>
        </w:rPr>
        <w:t>necessary to restore the ability of U.S. tech companies to compete globally, where mistrust has run rampant following the revelations of mass government surveillance</w:t>
      </w:r>
      <w:r w:rsidRPr="00EF07D5">
        <w:rPr>
          <w:sz w:val="16"/>
        </w:rPr>
        <w:t xml:space="preserve">. With the 113th Congress at an end, Wyden has promised to reintroduce the Data Secure Act again in the next Congress. </w:t>
      </w:r>
      <w:r w:rsidRPr="00EF07D5">
        <w:rPr>
          <w:rStyle w:val="StyleUnderline"/>
        </w:rPr>
        <w:t xml:space="preserve">Congress should move expediently to advance Senator Wyden’s bill to promote security and privacy in U.S. devices and software. </w:t>
      </w:r>
      <w:r w:rsidRPr="00EF07D5">
        <w:rPr>
          <w:sz w:val="16"/>
        </w:rPr>
        <w:t xml:space="preserve">Furthermore, as Congress marks up the legislation and considers amendments, it </w:t>
      </w:r>
      <w:r w:rsidRPr="00EF07D5">
        <w:rPr>
          <w:rStyle w:val="StyleUnderline"/>
        </w:rPr>
        <w:t>should restrict not just government access to devices, but also government control of those devices</w:t>
      </w:r>
      <w:r w:rsidRPr="00EF07D5">
        <w:rPr>
          <w:sz w:val="16"/>
        </w:rPr>
        <w:t xml:space="preserve">. These efforts will move the efforts of our law enforcement agencies away from creating cyber vulnerabilities and allow electronics manufacturers to produce the most secure devices imaginable. </w:t>
      </w:r>
    </w:p>
    <w:p w:rsidR="009819AC" w:rsidRPr="00ED5B82" w:rsidRDefault="009819AC" w:rsidP="009819AC"/>
    <w:p w:rsidR="009819AC" w:rsidRDefault="009819AC" w:rsidP="009819AC">
      <w:pPr>
        <w:pStyle w:val="Heading3"/>
      </w:pPr>
      <w:r>
        <w:lastRenderedPageBreak/>
        <w:t>SDA solves cybersecurity</w:t>
      </w:r>
    </w:p>
    <w:p w:rsidR="009819AC" w:rsidRPr="00364F94" w:rsidRDefault="009819AC" w:rsidP="009819AC">
      <w:pPr>
        <w:rPr>
          <w:rStyle w:val="Emphasis"/>
        </w:rPr>
      </w:pPr>
    </w:p>
    <w:p w:rsidR="009819AC" w:rsidRPr="00A70913" w:rsidRDefault="009819AC" w:rsidP="009819AC">
      <w:pPr>
        <w:pStyle w:val="Heading4"/>
      </w:pPr>
      <w:r w:rsidRPr="00A70913">
        <w:t>The Secure Data Act is the best way to keep data safe</w:t>
      </w:r>
    </w:p>
    <w:p w:rsidR="009819AC" w:rsidRPr="0006244F" w:rsidRDefault="009819AC" w:rsidP="009819AC">
      <w:pPr>
        <w:pStyle w:val="CiteSpacing"/>
        <w:rPr>
          <w:rStyle w:val="Style13ptBold"/>
        </w:rPr>
      </w:pPr>
      <w:r w:rsidRPr="00A70913">
        <w:rPr>
          <w:rStyle w:val="Style13ptBold"/>
        </w:rPr>
        <w:t>Wyden 14</w:t>
      </w:r>
      <w:r w:rsidRPr="002B1B6F">
        <w:rPr>
          <w:rStyle w:val="Heading4Char"/>
        </w:rPr>
        <w:t xml:space="preserve"> </w:t>
      </w:r>
      <w:r>
        <w:t xml:space="preserve">(Ron, Senior Senator of Oregon, Member of the </w:t>
      </w:r>
      <w:r w:rsidRPr="0006244F">
        <w:t>Congressional Internet Caucus</w:t>
      </w:r>
      <w:r>
        <w:t xml:space="preserve"> and </w:t>
      </w:r>
      <w:r w:rsidRPr="00524ADD">
        <w:t>United States Senate Select Committee on Intelligence</w:t>
      </w:r>
      <w:r>
        <w:t>, from a press conference, “Wyden Introduces Bill To Ban Government-Mandated Backdoors Into Americans’ Cellphones and Computers”,</w:t>
      </w:r>
      <w:r w:rsidRPr="0006244F">
        <w:t xml:space="preserve"> </w:t>
      </w:r>
      <w:r>
        <w:t>12/4/14 h</w:t>
      </w:r>
      <w:r w:rsidRPr="0006244F">
        <w:t>ttp://www.wyden.senate.gov/news/press-releases/wyden-introduces-bill-to-ban-government-mandated-backdoors-into-americans-cellphones-and-computers</w:t>
      </w:r>
      <w:r>
        <w:t>)ML</w:t>
      </w:r>
    </w:p>
    <w:p w:rsidR="009819AC" w:rsidRDefault="009819AC" w:rsidP="009819AC">
      <w:pPr>
        <w:rPr>
          <w:sz w:val="16"/>
        </w:rPr>
      </w:pPr>
      <w:r w:rsidRPr="00856899">
        <w:rPr>
          <w:sz w:val="16"/>
        </w:rPr>
        <w:t xml:space="preserve">Washington, D.C. – U.S. Senator Ron Wyden, D-Ore., today introduced </w:t>
      </w:r>
      <w:r w:rsidRPr="00943B1D">
        <w:rPr>
          <w:rStyle w:val="StyleUnderline"/>
        </w:rPr>
        <w:t>the Secure Data Act</w:t>
      </w:r>
      <w:r w:rsidRPr="00856899">
        <w:rPr>
          <w:sz w:val="16"/>
        </w:rPr>
        <w:t xml:space="preserve"> to </w:t>
      </w:r>
      <w:r w:rsidRPr="00943B1D">
        <w:rPr>
          <w:rStyle w:val="StyleUnderline"/>
        </w:rPr>
        <w:t>protect Americans’ privacy and data security</w:t>
      </w:r>
      <w:r w:rsidRPr="00856899">
        <w:rPr>
          <w:sz w:val="16"/>
        </w:rPr>
        <w:t xml:space="preserve">. </w:t>
      </w:r>
      <w:r w:rsidRPr="00943B1D">
        <w:rPr>
          <w:rStyle w:val="StyleUnderline"/>
        </w:rPr>
        <w:t>The bill prohibits government mandates to build backdoors or security vulnerabilities into U.S. software and electronics.</w:t>
      </w:r>
      <w:r>
        <w:rPr>
          <w:rStyle w:val="StyleUnderline"/>
        </w:rPr>
        <w:t xml:space="preserve"> </w:t>
      </w:r>
      <w:r w:rsidRPr="00943B1D">
        <w:rPr>
          <w:rStyle w:val="StyleUnderline"/>
        </w:rPr>
        <w:t>U.S. government officials have recently proposed</w:t>
      </w:r>
      <w:r w:rsidRPr="00856899">
        <w:rPr>
          <w:sz w:val="16"/>
        </w:rPr>
        <w:t xml:space="preserve"> </w:t>
      </w:r>
      <w:r w:rsidRPr="00943B1D">
        <w:rPr>
          <w:rStyle w:val="StyleUnderline"/>
        </w:rPr>
        <w:t>to compel companies to build backdoors in the security features of their products. These proposals threaten to undermine the development and deployment of strong data security technologies and the overwhelming economic and national security interest in better data security.</w:t>
      </w:r>
      <w:r>
        <w:rPr>
          <w:rStyle w:val="StyleUnderline"/>
        </w:rPr>
        <w:t xml:space="preserve"> </w:t>
      </w:r>
      <w:r w:rsidRPr="00856899">
        <w:rPr>
          <w:sz w:val="16"/>
        </w:rPr>
        <w:t>“</w:t>
      </w:r>
      <w:r w:rsidRPr="00943B1D">
        <w:rPr>
          <w:rStyle w:val="Emphasis"/>
        </w:rPr>
        <w:t>Strong encryption and sound computer security is the best way to keep Americans’ data safe from hackers and foreign threats.</w:t>
      </w:r>
      <w:r w:rsidRPr="00856899">
        <w:rPr>
          <w:sz w:val="16"/>
        </w:rPr>
        <w:t xml:space="preserve"> </w:t>
      </w:r>
      <w:r w:rsidRPr="00943B1D">
        <w:rPr>
          <w:rStyle w:val="StyleUnderline"/>
        </w:rPr>
        <w:t>It is the best way to protect our constitutional rights at a time when a person’s whole life can often be found on his or her smartphone.</w:t>
      </w:r>
      <w:r w:rsidRPr="00856899">
        <w:rPr>
          <w:sz w:val="16"/>
        </w:rPr>
        <w:t xml:space="preserve"> And </w:t>
      </w:r>
      <w:r w:rsidRPr="00943B1D">
        <w:rPr>
          <w:rStyle w:val="StyleUnderline"/>
        </w:rPr>
        <w:t>strong computer security can rebuild consumer trust</w:t>
      </w:r>
      <w:r w:rsidRPr="00856899">
        <w:rPr>
          <w:sz w:val="16"/>
        </w:rPr>
        <w:t xml:space="preserve"> that has been shaken by years of misstatements by intelligence agencies about mass surveillance of Americans,” Wyden said. “</w:t>
      </w:r>
      <w:r w:rsidRPr="00943B1D">
        <w:rPr>
          <w:rStyle w:val="StyleUnderline"/>
        </w:rPr>
        <w:t>This bill sends a message to leaders of those agencies to stop recklessly pushing for new ways to vacuum up Americans’ private information, and instead put that effort into rebuilding public trust</w:t>
      </w:r>
      <w:r w:rsidRPr="00856899">
        <w:rPr>
          <w:sz w:val="16"/>
        </w:rPr>
        <w:t xml:space="preserve">.” </w:t>
      </w:r>
      <w:r w:rsidRPr="00943B1D">
        <w:rPr>
          <w:rStyle w:val="Emphasis"/>
        </w:rPr>
        <w:t>Government-driven technology mandates to weaken data security for the purpose of aiding government investigations would compromise national security, economic security and personal privacy:</w:t>
      </w:r>
      <w:r>
        <w:rPr>
          <w:rStyle w:val="Emphasis"/>
        </w:rPr>
        <w:t xml:space="preserve"> </w:t>
      </w:r>
      <w:r w:rsidRPr="00856899">
        <w:rPr>
          <w:sz w:val="16"/>
        </w:rPr>
        <w:t xml:space="preserve">Cyber vulnerabilities weaken cybersecurity. </w:t>
      </w:r>
      <w:r w:rsidRPr="00943B1D">
        <w:rPr>
          <w:rStyle w:val="StyleUnderline"/>
        </w:rPr>
        <w:t>Once a backdoor is built in a security system, the security of the system is inherently compromised.</w:t>
      </w:r>
      <w:r w:rsidRPr="00856899">
        <w:rPr>
          <w:sz w:val="16"/>
        </w:rPr>
        <w:t xml:space="preserve"> For example, in 2005 it was revealed that an unknown entity had exploited a “lawful intercept” capability built into Greek cellphone systems and had used it to listen to users’ phone calls, including those of dozens of senior government officials. </w:t>
      </w:r>
      <w:r w:rsidRPr="00943B1D">
        <w:rPr>
          <w:rStyle w:val="StyleUnderline"/>
        </w:rPr>
        <w:t>Technology mandates thwart innovation. Companies have less incentive</w:t>
      </w:r>
      <w:r w:rsidRPr="00856899">
        <w:rPr>
          <w:sz w:val="16"/>
        </w:rPr>
        <w:t xml:space="preserve"> to invest in the </w:t>
      </w:r>
      <w:r w:rsidRPr="00943B1D">
        <w:rPr>
          <w:rStyle w:val="StyleUnderline"/>
        </w:rPr>
        <w:t>develop</w:t>
      </w:r>
      <w:r w:rsidRPr="00856899">
        <w:rPr>
          <w:sz w:val="16"/>
        </w:rPr>
        <w:t xml:space="preserve">ment </w:t>
      </w:r>
      <w:r w:rsidRPr="00943B1D">
        <w:rPr>
          <w:rStyle w:val="StyleUnderline"/>
        </w:rPr>
        <w:t>and deploy</w:t>
      </w:r>
      <w:r w:rsidRPr="00856899">
        <w:rPr>
          <w:sz w:val="16"/>
        </w:rPr>
        <w:t xml:space="preserve">ment of </w:t>
      </w:r>
      <w:r w:rsidRPr="00943B1D">
        <w:rPr>
          <w:rStyle w:val="StyleUnderline"/>
        </w:rPr>
        <w:t>strong new data security technologies if they are required to compromise them from the outset. Mandating weak security would further erode trust in American products and services.</w:t>
      </w:r>
      <w:r w:rsidRPr="00856899">
        <w:rPr>
          <w:sz w:val="16"/>
        </w:rPr>
        <w:t xml:space="preserve"> </w:t>
      </w:r>
      <w:r w:rsidRPr="00943B1D">
        <w:rPr>
          <w:rStyle w:val="StyleUnderline"/>
        </w:rPr>
        <w:t>Information technology companies are working to regain the trust of consumers upset by revelations of government intrusions into their personal communications. A mandate requiring companies to facilitate additional government surveillance would undermine those efforts</w:t>
      </w:r>
      <w:r w:rsidRPr="00856899">
        <w:rPr>
          <w:sz w:val="16"/>
        </w:rPr>
        <w:t xml:space="preserve">. Senator Wyden’s legislation builds on a bipartisan effort in the U.S. House of Representatives, which approved an amendment by Reps. Thomas Massie, R-Ky., and Zoe Lofgren, D-Calif., to prohibit electronic vulnerability mandates on a 293-123 vote in June 2014. </w:t>
      </w:r>
    </w:p>
    <w:p w:rsidR="009819AC" w:rsidRDefault="009819AC" w:rsidP="009819AC"/>
    <w:p w:rsidR="009819AC" w:rsidRDefault="009819AC" w:rsidP="009819AC">
      <w:pPr>
        <w:pStyle w:val="Heading3"/>
      </w:pPr>
      <w:r>
        <w:lastRenderedPageBreak/>
        <w:t>SDA solves economy</w:t>
      </w:r>
    </w:p>
    <w:p w:rsidR="009819AC" w:rsidRPr="00DE7787" w:rsidRDefault="009819AC" w:rsidP="009819AC"/>
    <w:p w:rsidR="009819AC" w:rsidRDefault="009819AC" w:rsidP="009819AC">
      <w:pPr>
        <w:pStyle w:val="Heading4"/>
      </w:pPr>
      <w:r>
        <w:t>SDA solves for US jobs by rebuilding international trust</w:t>
      </w:r>
    </w:p>
    <w:p w:rsidR="009819AC" w:rsidRPr="00DE7787" w:rsidRDefault="009819AC" w:rsidP="009819AC">
      <w:pPr>
        <w:pStyle w:val="CiteSpacing"/>
      </w:pPr>
      <w:r w:rsidRPr="00DE7787">
        <w:rPr>
          <w:rStyle w:val="Style13ptBold"/>
        </w:rPr>
        <w:t>Sensenbrenner 15</w:t>
      </w:r>
      <w:r w:rsidRPr="00DE7787">
        <w:t xml:space="preserve"> ( James, Representative for Wisconsin, Chairman of the Crime, Terrorism, Homeland Security and Oversight Subcommittee, “Sensenbrenner, Massie &amp; Lofgren Introduce Secure Data Act”, news release, 2/4/2015, http://search.proquest.com.proxy.lib.umich.edu/pqrl/docview/1651527976/BFCE0D85596F4F28PQ/3?accountid=14667)</w:t>
      </w:r>
      <w:r>
        <w:t>ML</w:t>
      </w:r>
    </w:p>
    <w:p w:rsidR="009819AC" w:rsidRDefault="009819AC" w:rsidP="009819AC">
      <w:pPr>
        <w:rPr>
          <w:sz w:val="16"/>
        </w:rPr>
      </w:pPr>
      <w:r w:rsidRPr="00B412D7">
        <w:rPr>
          <w:sz w:val="16"/>
        </w:rPr>
        <w:t xml:space="preserve">"Congress has allowed the Administration's </w:t>
      </w:r>
      <w:r w:rsidRPr="00380755">
        <w:rPr>
          <w:rStyle w:val="StyleUnderline"/>
        </w:rPr>
        <w:t>surveillance authorities</w:t>
      </w:r>
      <w:r w:rsidRPr="00B412D7">
        <w:rPr>
          <w:sz w:val="16"/>
        </w:rPr>
        <w:t xml:space="preserve"> to </w:t>
      </w:r>
      <w:r w:rsidRPr="00380755">
        <w:rPr>
          <w:rStyle w:val="StyleUnderline"/>
        </w:rPr>
        <w:t>go unchecked by failing to enact adequate reform</w:t>
      </w:r>
      <w:r w:rsidRPr="00B412D7">
        <w:rPr>
          <w:sz w:val="16"/>
        </w:rPr>
        <w:t xml:space="preserve">. Last Congress, the Massie-Sensenbrenner-Lofgren amendment garnered support from an overwhelming bi-partisan majority in the House as a provision to the Defense Appropriations bill, but unfortunately, was not included in the Cromnibus. With threats to our homeland ever prevalent, we should not tie the hands of the intelligence community. But </w:t>
      </w:r>
      <w:r w:rsidRPr="00380755">
        <w:rPr>
          <w:rStyle w:val="StyleUnderline"/>
        </w:rPr>
        <w:t>unwarranted, backdoor surveillance is indefensible</w:t>
      </w:r>
      <w:r w:rsidRPr="00B412D7">
        <w:rPr>
          <w:sz w:val="16"/>
        </w:rPr>
        <w:t xml:space="preserve">. </w:t>
      </w:r>
      <w:r w:rsidRPr="00380755">
        <w:rPr>
          <w:rStyle w:val="StyleUnderline"/>
        </w:rPr>
        <w:t>The Secure Data Act is an important step in rebuilding public trust in our intelligence agencies and striking the appropriate balance between national security and civil liberty</w:t>
      </w:r>
      <w:r w:rsidRPr="00B412D7">
        <w:rPr>
          <w:sz w:val="16"/>
        </w:rPr>
        <w:t xml:space="preserve">." It has been widely reported that </w:t>
      </w:r>
      <w:r w:rsidRPr="00380755">
        <w:rPr>
          <w:rStyle w:val="StyleUnderline"/>
        </w:rPr>
        <w:t>US intelligence and law enforcement agencies have requested or required individuals and organizations build a "backdoor" into their product or service to assist in unwarranted electronic surveillance.</w:t>
      </w:r>
      <w:r w:rsidRPr="00B412D7">
        <w:rPr>
          <w:sz w:val="16"/>
        </w:rPr>
        <w:t xml:space="preserve"> However, </w:t>
      </w:r>
      <w:r w:rsidRPr="00380755">
        <w:rPr>
          <w:rStyle w:val="StyleUnderline"/>
        </w:rPr>
        <w:t>on more than one occurrence, major security flaws have been found in these "backdoors" that put the data security of every person and business using the internet at risk.</w:t>
      </w:r>
      <w:r w:rsidRPr="00B412D7">
        <w:rPr>
          <w:sz w:val="16"/>
        </w:rPr>
        <w:t xml:space="preserve"> For example, a software testing firm found serious backdoor vulnerabilities in wiretapping software for law enforcement made by Israeli software firm NICE Systems in 2013 that allowed hackers to completely compromise their system and listen to intercepted phone calls. </w:t>
      </w:r>
      <w:r w:rsidRPr="00380755">
        <w:rPr>
          <w:rStyle w:val="StyleUnderline"/>
        </w:rPr>
        <w:t>If a backdoor is created for law enforcement and intelligence surveillance, past experience has shown it's only a matter of time before hackers exploit it</w:t>
      </w:r>
      <w:r w:rsidRPr="00B412D7">
        <w:rPr>
          <w:sz w:val="16"/>
        </w:rPr>
        <w:t xml:space="preserve"> too. These "</w:t>
      </w:r>
      <w:r w:rsidRPr="00380755">
        <w:rPr>
          <w:rStyle w:val="StyleUnderline"/>
        </w:rPr>
        <w:t>backdoors" can also be detrimental to American jobs. Other countries buy less American hardware and software and favor their domestic suppliers in order to avoid compromised American products. The Secure Data Act fixes this</w:t>
      </w:r>
      <w:r w:rsidRPr="00B412D7">
        <w:rPr>
          <w:sz w:val="16"/>
        </w:rPr>
        <w:t xml:space="preserve"> by prohibiting any agency from requesting or compelling backdoors in services and products to assist with electronic surveillance.</w:t>
      </w:r>
    </w:p>
    <w:p w:rsidR="009819AC" w:rsidRDefault="009819AC" w:rsidP="009819AC"/>
    <w:p w:rsidR="009819AC" w:rsidRDefault="009819AC" w:rsidP="009819AC">
      <w:pPr>
        <w:pStyle w:val="Heading4"/>
      </w:pPr>
      <w:r>
        <w:t>SDA signaling alone solves trust</w:t>
      </w:r>
    </w:p>
    <w:p w:rsidR="009819AC" w:rsidRPr="00D96611" w:rsidRDefault="009819AC" w:rsidP="009819AC">
      <w:pPr>
        <w:rPr>
          <w:bCs/>
        </w:rPr>
      </w:pPr>
      <w:r w:rsidRPr="002B1B6F">
        <w:rPr>
          <w:rStyle w:val="Heading4Char"/>
        </w:rPr>
        <w:t xml:space="preserve">Wyden 14 </w:t>
      </w:r>
      <w:r>
        <w:t xml:space="preserve">(Ron, Senior Senator of Oregon, Member of the </w:t>
      </w:r>
      <w:r w:rsidRPr="0006244F">
        <w:t>Congressional Internet Caucus</w:t>
      </w:r>
      <w:r>
        <w:t xml:space="preserve"> and </w:t>
      </w:r>
      <w:r w:rsidRPr="00524ADD">
        <w:t>United States Senate Select Committee on Intelligence</w:t>
      </w:r>
      <w:r>
        <w:t>, from a press conference, “Wyden Introduces Bill To Ban Government-Mandated Backdoors Into Americans’ Cellphones and Computers”,</w:t>
      </w:r>
      <w:r w:rsidRPr="0006244F">
        <w:t xml:space="preserve"> </w:t>
      </w:r>
      <w:r>
        <w:t>12/4/14 h</w:t>
      </w:r>
      <w:r w:rsidRPr="0006244F">
        <w:t>ttp://www.wyden.senate.gov/news/press-releases/wyden-introduces-bill-to-ban-government-mandated-backdoors-into-americans-cellphones-and-computers</w:t>
      </w:r>
      <w:r>
        <w:t>)ML</w:t>
      </w:r>
    </w:p>
    <w:p w:rsidR="009819AC" w:rsidRDefault="009819AC" w:rsidP="009819AC">
      <w:pPr>
        <w:rPr>
          <w:sz w:val="16"/>
        </w:rPr>
      </w:pPr>
      <w:r w:rsidRPr="00D96611">
        <w:rPr>
          <w:sz w:val="16"/>
        </w:rPr>
        <w:t>"</w:t>
      </w:r>
      <w:r w:rsidRPr="00466A57">
        <w:rPr>
          <w:rStyle w:val="StyleUnderline"/>
        </w:rPr>
        <w:t>Strong computer security can rebuild consumer trust that has been shaken by years of misstatements by intelligence agencies about mass surveillance of Americans</w:t>
      </w:r>
      <w:r w:rsidRPr="00D96611">
        <w:rPr>
          <w:sz w:val="16"/>
        </w:rPr>
        <w:t xml:space="preserve">," Wyden said in a statement. "This </w:t>
      </w:r>
      <w:r w:rsidRPr="00466A57">
        <w:rPr>
          <w:rStyle w:val="StyleUnderline"/>
        </w:rPr>
        <w:t>bill sends a message to leaders of those agencies to stop recklessly pushing for new ways to vacuum up Americans' private information, and instead put that effort into rebuilding public trust."</w:t>
      </w:r>
      <w:r w:rsidRPr="00D96611">
        <w:rPr>
          <w:sz w:val="16"/>
        </w:rPr>
        <w:t xml:space="preserve"> Files leaked by former NSA contractor Edward Snowden show the US government's widespread ability to access company networks and devices to collect information. Several technology companies have said that they were either unaware of the access the government had or did not allow for it unless otherwise required by law or warrant. Apple and Google, among others, have gone so far as to say that they will encrypt their products so no one -- including the government or the companies themselves -- will be able to access data.</w:t>
      </w:r>
    </w:p>
    <w:p w:rsidR="009819AC" w:rsidRPr="00D96611" w:rsidRDefault="009819AC" w:rsidP="009819AC"/>
    <w:p w:rsidR="009819AC" w:rsidRPr="00DE7787" w:rsidRDefault="009819AC" w:rsidP="009819AC">
      <w:pPr>
        <w:pStyle w:val="Heading4"/>
        <w:rPr>
          <w:rStyle w:val="Style13ptBold"/>
          <w:b/>
        </w:rPr>
      </w:pPr>
      <w:r w:rsidRPr="00DE7787">
        <w:rPr>
          <w:rStyle w:val="Style13ptBold"/>
          <w:b/>
        </w:rPr>
        <w:t xml:space="preserve">SDA solves </w:t>
      </w:r>
      <w:r>
        <w:rPr>
          <w:rStyle w:val="Style13ptBold"/>
          <w:b/>
        </w:rPr>
        <w:t>security and economic risks from backdoors</w:t>
      </w:r>
    </w:p>
    <w:p w:rsidR="009819AC" w:rsidRDefault="009819AC" w:rsidP="009819AC">
      <w:pPr>
        <w:pStyle w:val="CiteSpacing"/>
      </w:pPr>
      <w:r w:rsidRPr="00DE7787">
        <w:rPr>
          <w:rStyle w:val="Style13ptBold"/>
        </w:rPr>
        <w:t>Eggerton 15</w:t>
      </w:r>
      <w:r>
        <w:t xml:space="preserve"> (John, Washington Bureau Chief at Reed Business Info, 2/4/15, “Bill Would Prevent Surveillance Back Doors”, </w:t>
      </w:r>
      <w:hyperlink r:id="rId60" w:history="1">
        <w:r w:rsidRPr="003546AD">
          <w:rPr>
            <w:rStyle w:val="Hyperlink"/>
          </w:rPr>
          <w:t>http://www.broadcastingcable.com/news/washington/bill-would-prevent-surveillance-back-doors/137722</w:t>
        </w:r>
      </w:hyperlink>
      <w:r>
        <w:t>)ML</w:t>
      </w:r>
    </w:p>
    <w:p w:rsidR="009819AC" w:rsidRPr="00DE7787" w:rsidRDefault="009819AC" w:rsidP="009819AC">
      <w:pPr>
        <w:rPr>
          <w:u w:val="single"/>
        </w:rPr>
      </w:pPr>
      <w:r w:rsidRPr="00DE7787">
        <w:rPr>
          <w:sz w:val="16"/>
        </w:rPr>
        <w:t xml:space="preserve">A trio of lawmakers representing both sides of the aisle has introduced the </w:t>
      </w:r>
      <w:r w:rsidRPr="00CB084F">
        <w:rPr>
          <w:rStyle w:val="StyleUnderline"/>
        </w:rPr>
        <w:t>Secure Data Act</w:t>
      </w:r>
      <w:r w:rsidRPr="00DE7787">
        <w:rPr>
          <w:sz w:val="16"/>
        </w:rPr>
        <w:t xml:space="preserve">, which would </w:t>
      </w:r>
      <w:r w:rsidRPr="00CB084F">
        <w:rPr>
          <w:rStyle w:val="StyleUnderline"/>
        </w:rPr>
        <w:t>prohibit agencies from requiring that products and services contain surveillance "back doors</w:t>
      </w:r>
      <w:r w:rsidRPr="00DE7787">
        <w:rPr>
          <w:sz w:val="16"/>
        </w:rPr>
        <w:t xml:space="preserve">." Those are built-in ways for government to bypass data security protections in order to collect information, but the legislators are concerned </w:t>
      </w:r>
      <w:r w:rsidRPr="00CB084F">
        <w:rPr>
          <w:rStyle w:val="StyleUnderline"/>
        </w:rPr>
        <w:t>others could exploit that back door.</w:t>
      </w:r>
      <w:r w:rsidRPr="00DE7787">
        <w:rPr>
          <w:sz w:val="16"/>
        </w:rPr>
        <w:t xml:space="preserve"> A similar bill passed in the House last year but did not make it into law. The bill is co-sponsored by Jim Sensenbrenner (R- Wis.), Thomas Massie (R- Ky.) and Zoe Lofgren (D-Calif.), who said of the legislation: "Last Congress, the Massie-Sensenbrenner-Lofgren amendment garnered support from an overwhelming bi-partisan majority in the House as a provision to the Defense Appropriations bill, but unfortunately, was not included in the CRomnibus</w:t>
      </w:r>
      <w:r w:rsidRPr="00CB084F">
        <w:rPr>
          <w:rStyle w:val="StyleUnderline"/>
        </w:rPr>
        <w:t xml:space="preserve">. With threats to our homeland ever prevalent, we should not tie the hands of the intelligence community. But unwarranted, backdoor surveillance is indefensible. The Secure Data Act is an important step in rebuilding public trust in our intelligence agencies and striking the appropriate balance between national security and civil liberty.” They also point out that such backdoors could hurt the economy, saying that other countries would buy less hardware and software to avoid the back door-compromised products. </w:t>
      </w:r>
    </w:p>
    <w:p w:rsidR="009819AC" w:rsidRDefault="009819AC" w:rsidP="009819AC"/>
    <w:p w:rsidR="009819AC" w:rsidRDefault="009819AC" w:rsidP="009819AC">
      <w:pPr>
        <w:pStyle w:val="Heading3"/>
      </w:pPr>
      <w:r>
        <w:lastRenderedPageBreak/>
        <w:t>SDA solves public trust</w:t>
      </w:r>
    </w:p>
    <w:p w:rsidR="009819AC" w:rsidRDefault="009819AC" w:rsidP="009819AC"/>
    <w:p w:rsidR="009819AC" w:rsidRDefault="009819AC" w:rsidP="009819AC">
      <w:pPr>
        <w:pStyle w:val="Heading4"/>
      </w:pPr>
      <w:r>
        <w:t>The Secure Data Act would prohibit government agencies from requiring backdoors</w:t>
      </w:r>
    </w:p>
    <w:p w:rsidR="009819AC" w:rsidRPr="00E30388" w:rsidRDefault="009819AC" w:rsidP="009819AC">
      <w:r>
        <w:rPr>
          <w:rStyle w:val="Style13ptBold"/>
        </w:rPr>
        <w:t xml:space="preserve">Hammond 15 </w:t>
      </w:r>
      <w:r>
        <w:rPr>
          <w:rStyle w:val="Style13ptBold"/>
          <w:b w:val="0"/>
        </w:rPr>
        <w:t xml:space="preserve">(Brian, </w:t>
      </w:r>
      <w:r>
        <w:rPr>
          <w:rStyle w:val="citation"/>
          <w:rFonts w:eastAsia="Times New Roman" w:cs="Times New Roman"/>
        </w:rPr>
        <w:t xml:space="preserve">"Secure Data Act would bar government from requiring surveillance 'backdoors'." </w:t>
      </w:r>
      <w:r>
        <w:rPr>
          <w:rStyle w:val="citation"/>
          <w:rFonts w:eastAsia="Times New Roman" w:cs="Times New Roman"/>
          <w:i/>
          <w:iCs/>
        </w:rPr>
        <w:t>Cybersecurity Policy Report</w:t>
      </w:r>
      <w:r>
        <w:rPr>
          <w:rStyle w:val="citation"/>
          <w:rFonts w:eastAsia="Times New Roman" w:cs="Times New Roman"/>
        </w:rPr>
        <w:t xml:space="preserve"> 9, 2/9/15, </w:t>
      </w:r>
      <w:hyperlink r:id="rId61" w:history="1">
        <w:r w:rsidRPr="00DF4815">
          <w:rPr>
            <w:rStyle w:val="Hyperlink"/>
          </w:rPr>
          <w:t>http://go.galegroup.com.proxy.lib.umich.edu/ps/i.do?p=ITOF&amp;u=lom_umichanna&amp;id=GALE|A402050594&amp;v=2.1&amp;it=r&amp;userGroup=lom_umichanna&amp;authCount=1</w:t>
        </w:r>
      </w:hyperlink>
      <w:r>
        <w:t xml:space="preserve">) </w:t>
      </w:r>
      <w:r w:rsidRPr="005749F1">
        <w:t>WZ</w:t>
      </w:r>
    </w:p>
    <w:p w:rsidR="009819AC" w:rsidRDefault="009819AC" w:rsidP="009819AC">
      <w:pPr>
        <w:rPr>
          <w:sz w:val="12"/>
        </w:rPr>
      </w:pPr>
      <w:r w:rsidRPr="00AB4FA3">
        <w:rPr>
          <w:rStyle w:val="StyleUnderline"/>
        </w:rPr>
        <w:t>New legislation introduced in the House would prohibit government agencies from requiring</w:t>
      </w:r>
      <w:r w:rsidRPr="004548A2">
        <w:rPr>
          <w:rFonts w:asciiTheme="majorHAnsi" w:hAnsiTheme="majorHAnsi"/>
          <w:sz w:val="12"/>
        </w:rPr>
        <w:t xml:space="preserve"> or compelling the inclusion of </w:t>
      </w:r>
      <w:r w:rsidRPr="00AB4FA3">
        <w:rPr>
          <w:rStyle w:val="StyleUnderline"/>
        </w:rPr>
        <w:t>surveillance "backdoors" in products and services</w:t>
      </w:r>
      <w:r w:rsidRPr="004548A2">
        <w:rPr>
          <w:rFonts w:asciiTheme="majorHAnsi" w:hAnsiTheme="majorHAnsi"/>
          <w:sz w:val="12"/>
        </w:rPr>
        <w:t xml:space="preserve">. </w:t>
      </w:r>
      <w:r w:rsidRPr="00AB4FA3">
        <w:rPr>
          <w:rStyle w:val="StyleUnderline"/>
        </w:rPr>
        <w:t>The Secure Data Act of 2015 was introduced Feb. 4</w:t>
      </w:r>
      <w:r w:rsidRPr="004548A2">
        <w:rPr>
          <w:sz w:val="12"/>
        </w:rPr>
        <w:t xml:space="preserve"> by Reps. Jim Sensenbrenner (R., Wis.), Thomas Massie (R., Ky.), and Zoe Lofgren (D., Calif.) and is similar to an amendment to the Department of Defense Appropriations Act that passed the House last year on a 293-123 vote. The amendment, however, was not included in the omnibus continuing resolution that was eventually passed. In a statement, the bill's sponsors said, "Congress has allowed the administration's surveillance authorities to go unchecked by failing to enact adequate reform.... With threats to our homeland ever prevalent, we should not tie the hands of the intelligence community." "But unwarranted, backdoor surveillance is indefensible," they said. "</w:t>
      </w:r>
      <w:r w:rsidRPr="00AB4FA3">
        <w:rPr>
          <w:rStyle w:val="StyleUnderline"/>
        </w:rPr>
        <w:t>The Secure Data Act is an important step in rebuilding public trust in our intelligence agencies and striking the appropriate balance between national security and civil liberty</w:t>
      </w:r>
      <w:r w:rsidRPr="004548A2">
        <w:rPr>
          <w:sz w:val="12"/>
        </w:rPr>
        <w:t>." The lawmakers said major security flaws had been found in some government-compelled backdoors, which put the "data security of every person and business using the Internet at risk." If a backdoor is created for law enforcement and intelligence surveillance purposes, "past experience has shown it's only a matter of time before hackers exploit it too," they said. They also said the backdoors can be detrimental to American jobs, by prompting other countries to buy less American hardware and software in order to "avoid compromised American products."</w:t>
      </w:r>
    </w:p>
    <w:p w:rsidR="009819AC" w:rsidRPr="00D15936" w:rsidRDefault="009819AC" w:rsidP="009819AC"/>
    <w:p w:rsidR="009819AC" w:rsidRDefault="009819AC" w:rsidP="009819AC">
      <w:pPr>
        <w:pStyle w:val="Heading4"/>
      </w:pPr>
      <w:r>
        <w:t>The Secure Data Act is an important step to rebuilding trust – prevents backdoor mandates</w:t>
      </w:r>
    </w:p>
    <w:p w:rsidR="009819AC" w:rsidRPr="00BF764F" w:rsidRDefault="009819AC" w:rsidP="009819AC">
      <w:pPr>
        <w:rPr>
          <w:rStyle w:val="Style13ptBold"/>
        </w:rPr>
      </w:pPr>
      <w:r>
        <w:rPr>
          <w:rStyle w:val="Style13ptBold"/>
        </w:rPr>
        <w:t xml:space="preserve">Whippy 15 </w:t>
      </w:r>
      <w:r w:rsidRPr="00BF764F">
        <w:t>(</w:t>
      </w:r>
      <w:r>
        <w:t xml:space="preserve">Peter, </w:t>
      </w:r>
      <w:r w:rsidRPr="00BF764F">
        <w:t>Communications Director</w:t>
      </w:r>
      <w:r>
        <w:t xml:space="preserve"> for the House of Representatives, “</w:t>
      </w:r>
      <w:r w:rsidRPr="00BF764F">
        <w:t>Sensenbrenner, Massie &amp; Lofgren Introduce Secure Data Act</w:t>
      </w:r>
      <w:r>
        <w:t xml:space="preserve">”, 2/4/15, </w:t>
      </w:r>
      <w:hyperlink r:id="rId62" w:history="1">
        <w:r w:rsidRPr="00DF4815">
          <w:rPr>
            <w:rStyle w:val="Hyperlink"/>
          </w:rPr>
          <w:t>https://lofgren.house.gov/news/documentsingle.aspx?DocumentID=397873</w:t>
        </w:r>
      </w:hyperlink>
      <w:r>
        <w:t xml:space="preserve">) </w:t>
      </w:r>
      <w:r w:rsidRPr="005749F1">
        <w:t>WZ</w:t>
      </w:r>
    </w:p>
    <w:p w:rsidR="009819AC" w:rsidRPr="005337A1" w:rsidRDefault="009819AC" w:rsidP="009819AC">
      <w:pPr>
        <w:rPr>
          <w:rFonts w:asciiTheme="majorHAnsi" w:hAnsiTheme="majorHAnsi"/>
        </w:rPr>
      </w:pPr>
      <w:r w:rsidRPr="005337A1">
        <w:rPr>
          <w:rFonts w:asciiTheme="majorHAnsi" w:eastAsia="Times New Roman" w:hAnsiTheme="majorHAnsi" w:cs="Times New Roman"/>
        </w:rPr>
        <w:t xml:space="preserve">Bipartisan </w:t>
      </w:r>
      <w:r w:rsidRPr="005337A1">
        <w:rPr>
          <w:rStyle w:val="StyleUnderline"/>
          <w:rFonts w:asciiTheme="majorHAnsi" w:hAnsiTheme="majorHAnsi"/>
        </w:rPr>
        <w:t>lawmakers</w:t>
      </w:r>
      <w:r w:rsidRPr="005337A1">
        <w:rPr>
          <w:rFonts w:asciiTheme="majorHAnsi" w:eastAsia="Times New Roman" w:hAnsiTheme="majorHAnsi" w:cs="Times New Roman"/>
        </w:rPr>
        <w:t xml:space="preserve"> today </w:t>
      </w:r>
      <w:r w:rsidRPr="005337A1">
        <w:rPr>
          <w:rStyle w:val="StyleUnderline"/>
          <w:rFonts w:asciiTheme="majorHAnsi" w:hAnsiTheme="majorHAnsi"/>
        </w:rPr>
        <w:t>reintroduced the Secure Data Act to protect Americans’ privacy and data security by prohibiting surveillance agencies from requiring or compelling surveillance “backdoors” in products and services</w:t>
      </w:r>
      <w:r w:rsidRPr="005337A1">
        <w:rPr>
          <w:rFonts w:asciiTheme="majorHAnsi" w:eastAsia="Times New Roman" w:hAnsiTheme="majorHAnsi" w:cs="Times New Roman"/>
        </w:rPr>
        <w:t xml:space="preserve">. A similar amendment to the Department of Defense Appropriations Act last year passed the House of Representatives by an overwhelming 293-123 vote. This amendment was not included in the CRomnibus. U.S. Reps. Jim Sensenbrenner (R- Wis.), Thomas Massie (R- Ky.), and Zoe Lofgren (D-Calif.), sponsors of the Secure Data Act of 2015, issued the following statement: “Congress has allowed the Administration’s surveillance authorities to go unchecked by failing to enact adequate reform. </w:t>
      </w:r>
      <w:r w:rsidRPr="005337A1">
        <w:rPr>
          <w:rStyle w:val="StyleUnderline"/>
          <w:rFonts w:asciiTheme="majorHAnsi" w:hAnsiTheme="majorHAnsi"/>
        </w:rPr>
        <w:t>Last Congress, the</w:t>
      </w:r>
      <w:r w:rsidRPr="005337A1">
        <w:rPr>
          <w:rFonts w:asciiTheme="majorHAnsi" w:eastAsia="Times New Roman" w:hAnsiTheme="majorHAnsi" w:cs="Times New Roman"/>
        </w:rPr>
        <w:t xml:space="preserve"> Massie-Sensenbrenner-Lofgren </w:t>
      </w:r>
      <w:r w:rsidRPr="005337A1">
        <w:rPr>
          <w:rStyle w:val="StyleUnderline"/>
          <w:rFonts w:asciiTheme="majorHAnsi" w:hAnsiTheme="majorHAnsi"/>
        </w:rPr>
        <w:t>amendment garnered support from an overwhelming bi-partisan majority in the House</w:t>
      </w:r>
      <w:r w:rsidRPr="005337A1">
        <w:rPr>
          <w:rFonts w:asciiTheme="majorHAnsi" w:eastAsia="Times New Roman" w:hAnsiTheme="majorHAnsi" w:cs="Times New Roman"/>
        </w:rPr>
        <w:t xml:space="preserve"> as a provision to the Defense Appropriations bill, </w:t>
      </w:r>
      <w:r w:rsidRPr="005337A1">
        <w:rPr>
          <w:rStyle w:val="StyleUnderline"/>
          <w:rFonts w:asciiTheme="majorHAnsi" w:hAnsiTheme="majorHAnsi"/>
        </w:rPr>
        <w:t>but unfortunately, was not included in the CRomnibus</w:t>
      </w:r>
      <w:r w:rsidRPr="005337A1">
        <w:rPr>
          <w:rFonts w:asciiTheme="majorHAnsi" w:eastAsia="Times New Roman" w:hAnsiTheme="majorHAnsi" w:cs="Times New Roman"/>
        </w:rPr>
        <w:t xml:space="preserve">. With threats to our homeland ever prevalent, we should not tie the hands of the intelligence community. But unwarranted, backdoor surveillance is indefensible. </w:t>
      </w:r>
      <w:r w:rsidRPr="005337A1">
        <w:rPr>
          <w:rStyle w:val="StyleUnderline"/>
        </w:rPr>
        <w:t>The Secure Data Act is an important step in rebuilding public trust in our intelligence agencies</w:t>
      </w:r>
      <w:r w:rsidRPr="005337A1">
        <w:rPr>
          <w:rFonts w:asciiTheme="majorHAnsi" w:eastAsia="Times New Roman" w:hAnsiTheme="majorHAnsi" w:cs="Times New Roman"/>
        </w:rPr>
        <w:t xml:space="preserve"> and striking the appropriate balance between national security and civil liberty.” It has been widely reported that US intelligence and law enforcement agencies have requested or required individuals and organizations build a “backdoor” into their product or service to assist in unwarranted electronic surveillance. However, on more than one occurrence, major security flaws have been found in these “backdoors” that put the data security of every person and business using the internet at risk. For example, a software testing firm found serious backdoor vulnerabilities in wiretapping software for law enforcement made by Israeli software firm NICE Systems in 2013 that allowed hackers to completely compromise their system and listen to intercepted phone calls. If a backdoor is created for law enforcement and intelligence surveillance, past experience has shown it’s only a matter of time before hackers exploit it too. These "backdoors" can also be detrimental to American jobs. Other countries buy less American hardware and software and favor their domestic suppliers in order to avoid compromised American products. </w:t>
      </w:r>
      <w:r w:rsidRPr="00BF764F">
        <w:rPr>
          <w:rStyle w:val="StyleUnderline"/>
        </w:rPr>
        <w:t>The Secure Data Act</w:t>
      </w:r>
      <w:r w:rsidRPr="005337A1">
        <w:rPr>
          <w:rFonts w:asciiTheme="majorHAnsi" w:eastAsia="Times New Roman" w:hAnsiTheme="majorHAnsi" w:cs="Times New Roman"/>
        </w:rPr>
        <w:t xml:space="preserve"> fixes this by </w:t>
      </w:r>
      <w:r w:rsidRPr="00BF764F">
        <w:rPr>
          <w:rStyle w:val="StyleUnderline"/>
        </w:rPr>
        <w:t>prohibit</w:t>
      </w:r>
      <w:r w:rsidRPr="005337A1">
        <w:rPr>
          <w:rFonts w:asciiTheme="majorHAnsi" w:eastAsia="Times New Roman" w:hAnsiTheme="majorHAnsi" w:cs="Times New Roman"/>
        </w:rPr>
        <w:t xml:space="preserve">ing </w:t>
      </w:r>
      <w:r w:rsidRPr="00BF764F">
        <w:rPr>
          <w:rStyle w:val="StyleUnderline"/>
        </w:rPr>
        <w:t>any agency from requesting or compelling backdoors</w:t>
      </w:r>
      <w:r w:rsidRPr="005337A1">
        <w:rPr>
          <w:rFonts w:asciiTheme="majorHAnsi" w:eastAsia="Times New Roman" w:hAnsiTheme="majorHAnsi" w:cs="Times New Roman"/>
        </w:rPr>
        <w:t xml:space="preserve"> in services and products to assist with electronic surveillance.</w:t>
      </w:r>
    </w:p>
    <w:p w:rsidR="009819AC" w:rsidRPr="00076843" w:rsidRDefault="009819AC" w:rsidP="009819AC"/>
    <w:p w:rsidR="009819AC" w:rsidRDefault="009819AC" w:rsidP="009819AC">
      <w:pPr>
        <w:pStyle w:val="Heading2"/>
      </w:pPr>
      <w:r>
        <w:lastRenderedPageBreak/>
        <w:t>SOLVENCY – Warrant Requirement</w:t>
      </w:r>
    </w:p>
    <w:p w:rsidR="009819AC" w:rsidRDefault="009819AC" w:rsidP="009819AC"/>
    <w:p w:rsidR="009819AC" w:rsidRDefault="009819AC" w:rsidP="009819AC">
      <w:pPr>
        <w:pStyle w:val="Heading3"/>
      </w:pPr>
      <w:r>
        <w:lastRenderedPageBreak/>
        <w:t>Warrant requirements solve</w:t>
      </w:r>
    </w:p>
    <w:p w:rsidR="009819AC" w:rsidRPr="00B233E7" w:rsidRDefault="009819AC" w:rsidP="009819AC"/>
    <w:p w:rsidR="009819AC" w:rsidRPr="003108B5" w:rsidRDefault="009819AC" w:rsidP="009819AC">
      <w:pPr>
        <w:pStyle w:val="Heading4"/>
      </w:pPr>
      <w:r>
        <w:t>Warrant requirement solves</w:t>
      </w:r>
    </w:p>
    <w:p w:rsidR="009819AC" w:rsidRPr="008F4E2E" w:rsidRDefault="009819AC" w:rsidP="009819AC">
      <w:pPr>
        <w:pStyle w:val="CiteSpacing"/>
        <w:rPr>
          <w:rStyle w:val="StyleUnderline"/>
          <w:szCs w:val="20"/>
          <w:u w:val="none"/>
        </w:rPr>
      </w:pPr>
      <w:r>
        <w:rPr>
          <w:rStyle w:val="StyleUnderline"/>
          <w:u w:val="none"/>
        </w:rPr>
        <w:t xml:space="preserve">Geoffrey R. </w:t>
      </w:r>
      <w:r w:rsidRPr="00152E4E">
        <w:rPr>
          <w:rStyle w:val="Style13ptBold"/>
        </w:rPr>
        <w:t>Stone 14</w:t>
      </w:r>
      <w:r>
        <w:t xml:space="preserve"> (</w:t>
      </w:r>
      <w:r w:rsidRPr="00152E4E">
        <w:rPr>
          <w:rStyle w:val="StyleUnderline"/>
          <w:sz w:val="16"/>
          <w:szCs w:val="16"/>
          <w:u w:val="none"/>
        </w:rPr>
        <w:t>Geoffrey Stone is the Edward H. Levi Distinguished Service Professor at the University of Chicago. Stone joined the faculty in 1973 after serving as a law clerk to Supreme Court Justice William J. Brennan, Jr. He later served as Dean of the Law School from 1987 to 1994 and Provost of the University of Chicago from 1994 to 2002. Stone is the author of many books on constitutional law, including Speaking Out: Reflections of Law, Liberty and Justice (2010); Top Secret: When Our Government Keeps Us in the Dark (2007); War and Liberty: An American Dilemma (2007); Perilous Times: Free Speech in Wartime (2004); and Eternally Vigilant: Free Speech in the Modern Era (Chicago 2002).  Stone is currently chief editor of a 20-volume series, Inalienable Rights, which is being published by the Oxford University Press. Stone recently served on the President’s Review Group on Intelligence and Communications Technologies. He is a Fellow of the American Academy of Arts and Sciences, a member of the America Law Institute, the National Advisory Council of the American Civil Liberties Union, and a member of the American Philosophical Society. In recent years, he has served as Chair of the Board of the American Constitution Society.</w:t>
      </w:r>
      <w:r w:rsidRPr="003108B5">
        <w:rPr>
          <w:rStyle w:val="StyleUnderline"/>
          <w:sz w:val="18"/>
          <w:szCs w:val="18"/>
          <w:u w:val="none"/>
        </w:rPr>
        <w:t xml:space="preserve"> </w:t>
      </w:r>
      <w:r w:rsidRPr="00152E4E">
        <w:t>The Daily Beast</w:t>
      </w:r>
      <w:r>
        <w:t xml:space="preserve">, </w:t>
      </w:r>
      <w:r w:rsidRPr="00152E4E">
        <w:t>3/7/14</w:t>
      </w:r>
      <w:r>
        <w:t xml:space="preserve">, </w:t>
      </w:r>
      <w:hyperlink r:id="rId63" w:history="1">
        <w:r w:rsidRPr="008F4E2E">
          <w:rPr>
            <w:rStyle w:val="Hyperlink"/>
            <w:szCs w:val="20"/>
          </w:rPr>
          <w:t>http://www.thedailybeast.com/articles/2014/07/03/it-s-time-to-shut-the-nsa-s-backdoor-used-to-spy-on-americans.html</w:t>
        </w:r>
      </w:hyperlink>
      <w:r>
        <w:rPr>
          <w:rStyle w:val="Hyperlink"/>
          <w:szCs w:val="20"/>
        </w:rPr>
        <w:t>)CK</w:t>
      </w:r>
    </w:p>
    <w:p w:rsidR="009819AC" w:rsidRDefault="009819AC" w:rsidP="009819AC">
      <w:pPr>
        <w:rPr>
          <w:rStyle w:val="StyleUnderline"/>
        </w:rPr>
      </w:pPr>
      <w:r w:rsidRPr="00152E4E">
        <w:rPr>
          <w:rStyle w:val="StyleUnderline"/>
          <w:sz w:val="16"/>
          <w:szCs w:val="18"/>
          <w:u w:val="none"/>
        </w:rPr>
        <w:t xml:space="preserve"> </w:t>
      </w:r>
      <w:r w:rsidRPr="00E54561">
        <w:rPr>
          <w:rStyle w:val="StyleUnderline"/>
          <w:sz w:val="16"/>
          <w:u w:val="none"/>
        </w:rPr>
        <w:t xml:space="preserve">Last fall, I served on </w:t>
      </w:r>
      <w:r w:rsidRPr="00E54561">
        <w:rPr>
          <w:rStyle w:val="StyleUnderline"/>
        </w:rPr>
        <w:t>a five-member Review Group</w:t>
      </w:r>
      <w:r w:rsidRPr="00E54561">
        <w:rPr>
          <w:rStyle w:val="StyleUnderline"/>
          <w:sz w:val="16"/>
          <w:u w:val="none"/>
        </w:rPr>
        <w:t xml:space="preserve"> that </w:t>
      </w:r>
      <w:r w:rsidRPr="00E54561">
        <w:rPr>
          <w:rStyle w:val="StyleUnderline"/>
        </w:rPr>
        <w:t>was charged by the president with making recommendations about reforming the nation's foreign intelligence programs</w:t>
      </w:r>
      <w:r w:rsidRPr="00E54561">
        <w:rPr>
          <w:rStyle w:val="StyleUnderline"/>
          <w:sz w:val="16"/>
          <w:u w:val="none"/>
        </w:rPr>
        <w:t xml:space="preserve">. [Our report is here: (PDF)] </w:t>
      </w:r>
      <w:r w:rsidRPr="00E54561">
        <w:rPr>
          <w:rStyle w:val="StyleUnderline"/>
        </w:rPr>
        <w:t>After reviewing this issue, we recommended that the law should be changed as follows: "The government may not search the contents of communications acquired under section 702... in an effort to identify communications of particular United States persons, except... when the government obtains a warrant based on probable cause to believe that the United States person is planning or is engaged in acts of international terrorism</w:t>
      </w:r>
      <w:r w:rsidRPr="00E54561">
        <w:rPr>
          <w:rStyle w:val="StyleUnderline"/>
          <w:sz w:val="16"/>
          <w:u w:val="none"/>
        </w:rPr>
        <w:t xml:space="preserve">." </w:t>
      </w:r>
      <w:r w:rsidRPr="00E54561">
        <w:rPr>
          <w:rStyle w:val="StyleUnderline"/>
        </w:rPr>
        <w:t>In effect, the Review Group recommended that backdoor searches for communications involving American citizens should be prohibited unless the government has probable cause and a warrant</w:t>
      </w:r>
      <w:r w:rsidRPr="00E54561">
        <w:rPr>
          <w:rStyle w:val="StyleUnderline"/>
          <w:sz w:val="16"/>
          <w:u w:val="none"/>
        </w:rPr>
        <w:t xml:space="preserve">. </w:t>
      </w:r>
      <w:r w:rsidRPr="00E54561">
        <w:rPr>
          <w:rStyle w:val="StyleUnderline"/>
        </w:rPr>
        <w:t>This is essentially what the recently enacted House amendment endorsed.</w:t>
      </w:r>
      <w:r w:rsidRPr="00E54561">
        <w:rPr>
          <w:rStyle w:val="StyleUnderline"/>
          <w:sz w:val="16"/>
          <w:u w:val="none"/>
        </w:rPr>
        <w:t xml:space="preserve"> The Review Group concluded that the situation under section 702 is distinguishable from the situation when the government lawfully intercepts a communication when it has probable cause and a warrant. This is so because, in the section 702 situation, the government is not required to have either probable cause or a warrant to intercept the communication. Because section 702 was not intended to enable the government to intercept the communications of American citizens, because our recommended reform would leave the government free to use section 702 to obtain the types of information it was designed and intended to acquire--the communications of non-U.S. citizens, and because the recommended reform would substantially reduce the temptation the government might otherwise have to use section 702 impermissibly in an effort intentionally to intercept the communications of American citizens, we concluded that this reform was both wise and essential. </w:t>
      </w:r>
      <w:r w:rsidRPr="00E54561">
        <w:rPr>
          <w:rStyle w:val="StyleUnderline"/>
        </w:rPr>
        <w:t>Now that the House of Representatives has agreed, it is time for the Senate and the president to move forward to make this recommendation a reality. This change would be an important step forward in our nation's effort to strike the right balance between liberty and security in a changing world.</w:t>
      </w:r>
      <w:r w:rsidRPr="003108B5">
        <w:rPr>
          <w:rStyle w:val="StyleUnderline"/>
        </w:rPr>
        <w:t xml:space="preserve"> </w:t>
      </w:r>
    </w:p>
    <w:p w:rsidR="009819AC" w:rsidRPr="003108B5" w:rsidRDefault="009819AC" w:rsidP="009819AC">
      <w:pPr>
        <w:rPr>
          <w:rStyle w:val="StyleUnderline"/>
        </w:rPr>
      </w:pPr>
    </w:p>
    <w:p w:rsidR="009819AC" w:rsidRDefault="009819AC" w:rsidP="009819AC">
      <w:pPr>
        <w:pStyle w:val="Heading4"/>
      </w:pPr>
      <w:r>
        <w:t>Warrants solve disads but avoid the risks of backdoors</w:t>
      </w:r>
    </w:p>
    <w:p w:rsidR="009819AC" w:rsidRPr="008F5E21" w:rsidRDefault="009819AC" w:rsidP="009819AC">
      <w:pPr>
        <w:pStyle w:val="CiteSpacing"/>
        <w:rPr>
          <w:rFonts w:cs="Arial"/>
        </w:rPr>
      </w:pPr>
      <w:r w:rsidRPr="007F365F">
        <w:rPr>
          <w:rFonts w:cs="Arial"/>
        </w:rPr>
        <w:t xml:space="preserve">Christopher </w:t>
      </w:r>
      <w:r w:rsidRPr="00B233E7">
        <w:rPr>
          <w:rStyle w:val="Style13ptBold"/>
        </w:rPr>
        <w:t>Soghoian Ph.D 06</w:t>
      </w:r>
      <w:r w:rsidRPr="007F365F">
        <w:rPr>
          <w:rFonts w:cs="Arial"/>
          <w:color w:val="000000"/>
          <w:shd w:val="clear" w:color="auto" w:fill="FCFCFC"/>
        </w:rPr>
        <w:t xml:space="preserve"> </w:t>
      </w:r>
      <w:r>
        <w:rPr>
          <w:rFonts w:cs="Arial"/>
          <w:color w:val="000000"/>
          <w:shd w:val="clear" w:color="auto" w:fill="FCFCFC"/>
        </w:rPr>
        <w:t>(</w:t>
      </w:r>
      <w:r w:rsidRPr="007F365F">
        <w:rPr>
          <w:rFonts w:cs="Arial"/>
        </w:rPr>
        <w:t>Principal Technologist with the Speech, Privacy, and Technology Project at the </w:t>
      </w:r>
      <w:hyperlink r:id="rId64" w:history="1">
        <w:r w:rsidRPr="007F365F">
          <w:rPr>
            <w:rStyle w:val="Hyperlink"/>
            <w:rFonts w:cs="Arial"/>
          </w:rPr>
          <w:t>American Civil Liberties Union</w:t>
        </w:r>
      </w:hyperlink>
      <w:r w:rsidRPr="007F365F">
        <w:rPr>
          <w:rFonts w:cs="Arial"/>
        </w:rPr>
        <w:t>. He is also a </w:t>
      </w:r>
      <w:hyperlink r:id="rId65" w:history="1">
        <w:r w:rsidRPr="007F365F">
          <w:rPr>
            <w:rStyle w:val="Hyperlink"/>
            <w:rFonts w:cs="Arial"/>
          </w:rPr>
          <w:t>Visiting Fellow</w:t>
        </w:r>
      </w:hyperlink>
      <w:r w:rsidRPr="007F365F">
        <w:rPr>
          <w:rFonts w:cs="Arial"/>
        </w:rPr>
        <w:t> at Yale Law School's </w:t>
      </w:r>
      <w:hyperlink r:id="rId66" w:history="1">
        <w:r w:rsidRPr="007F365F">
          <w:rPr>
            <w:rStyle w:val="Hyperlink"/>
            <w:rFonts w:cs="Arial"/>
          </w:rPr>
          <w:t>Information Society Project</w:t>
        </w:r>
      </w:hyperlink>
      <w:r w:rsidRPr="007F365F">
        <w:rPr>
          <w:rFonts w:cs="Arial"/>
        </w:rPr>
        <w:t>. Caught in the Cloud: Privacy, Encryption, and Government Back Doors in the Web 2.0 Era Privacy and Law Enforcement pg. 399</w:t>
      </w:r>
      <w:r>
        <w:rPr>
          <w:rFonts w:cs="Arial"/>
        </w:rPr>
        <w:t xml:space="preserve"> </w:t>
      </w:r>
      <w:r w:rsidRPr="008F5E21">
        <w:rPr>
          <w:rFonts w:cs="Arial"/>
        </w:rPr>
        <w:t>http://papers.ssrn.com/sol3/papers.cfm?abstract_id=1421553</w:t>
      </w:r>
      <w:r>
        <w:rPr>
          <w:rFonts w:cs="Arial"/>
        </w:rPr>
        <w:t>)CK</w:t>
      </w:r>
    </w:p>
    <w:p w:rsidR="009819AC" w:rsidRDefault="009819AC" w:rsidP="009819AC">
      <w:pPr>
        <w:rPr>
          <w:rStyle w:val="StyleUnderline"/>
          <w:rFonts w:cs="Arial"/>
        </w:rPr>
      </w:pPr>
      <w:r w:rsidRPr="00B233E7">
        <w:rPr>
          <w:rStyle w:val="StyleUnderline"/>
          <w:rFonts w:cs="Arial"/>
        </w:rPr>
        <w:t>A move to encrypted cloud-based services will likely lead to a significant reduction in the ease with which law enforcement agents can obtain the private files of suspects.</w:t>
      </w:r>
      <w:r w:rsidRPr="00B233E7">
        <w:rPr>
          <w:rFonts w:cs="Arial"/>
          <w:sz w:val="16"/>
        </w:rPr>
        <w:t xml:space="preserve"> I consider this to be a feature, not a bug. Simply put, cloud computing and the online storage of data by third parties has made law enforcement far too cheap. It is time for a market adjustment. Nevertheless, the law enforcement and intelligence communities will likely argue that without the ability to force service providers to reveal their customer’s communications, government agents will be unable to catch pedophiles and terrorists.114 While I certainly wish to roll back the effectiveness, scale and extreme low cost at which the government can currently engage in surveillance, I also recognize that there is a legitimate need to investigate suspects. Luckily, </w:t>
      </w:r>
      <w:r w:rsidRPr="00B233E7">
        <w:rPr>
          <w:rStyle w:val="StyleUnderline"/>
          <w:rFonts w:cs="Arial"/>
        </w:rPr>
        <w:t>even with the widespread use of encryption, there is still a way for government agents to get access to data</w:t>
      </w:r>
      <w:r w:rsidRPr="00B233E7">
        <w:rPr>
          <w:rFonts w:cs="Arial"/>
          <w:sz w:val="16"/>
        </w:rPr>
        <w:t xml:space="preserve">: </w:t>
      </w:r>
      <w:r w:rsidRPr="00B233E7">
        <w:rPr>
          <w:rStyle w:val="StyleUnderline"/>
          <w:rFonts w:cs="Arial"/>
        </w:rPr>
        <w:t>the black bag job,</w:t>
      </w:r>
      <w:r w:rsidRPr="00B233E7">
        <w:rPr>
          <w:rFonts w:cs="Arial"/>
          <w:sz w:val="16"/>
        </w:rPr>
        <w:t xml:space="preserve"> a search method already in widespread use.1,5 As noted earlier in this article, </w:t>
      </w:r>
      <w:r w:rsidRPr="00B233E7">
        <w:rPr>
          <w:rStyle w:val="StyleUnderline"/>
          <w:rFonts w:cs="Arial"/>
        </w:rPr>
        <w:t>in the days before easy wiretaps at the phone company, law enforcement agencies had to send an agent out to tap the line at the suspect’s home, or perhaps scale a nearby telephone pole. The widespread use of encryption brings us back to a form of surveillance dependent upon manual labor.</w:t>
      </w:r>
      <w:r w:rsidRPr="00B233E7">
        <w:rPr>
          <w:rFonts w:cs="Arial"/>
          <w:sz w:val="16"/>
        </w:rPr>
        <w:t xml:space="preserve"> The Scarfo case provides a fantastic example of this, in which a suspcct’s use of disk encryption was defeated by the FBI. A team of agents snuck into Scarfo’s home, planted microphones and other recording devices in his computer, which then captured a copy of his password as he typed it on the keyboard.116 No matter how strong the encryption, the human is always the weakest link, and the black bag job exploits this. What this article proposes is not the end to the lawful acquisition of investigative data, merely that </w:t>
      </w:r>
      <w:r w:rsidRPr="00B233E7">
        <w:rPr>
          <w:rStyle w:val="StyleUnderline"/>
          <w:rFonts w:cs="Arial"/>
        </w:rPr>
        <w:t xml:space="preserve">law enforcement no longer be able to deputize service providers into quietly disclosing their customers’ data. If a suspect is important enough, let the police dedicate the significant manpower to break into her home in order to install bugs. Given the finite limit to the financial and human resources available to law enforcement agencies, such a change in the balance of power, by raising the effective cost of such surveillance, would force investigators to prioritize their targets, and shy away from fishing expeditions.117 Furthermore, such a dependence on black bag jobs would also bring a further (and significant) benefit long sought by privacy activists: The return of the Fourth Amendment. If police need to break into a suspect’s home in order to try and install a password-stealing bug, they must first obtain a search warrant, and thus find themselves firmly back in the familiar domain of the Fourth Amendment. This would lead </w:t>
      </w:r>
      <w:r w:rsidRPr="00B233E7">
        <w:rPr>
          <w:rStyle w:val="StyleUnderline"/>
          <w:rFonts w:cs="Arial"/>
        </w:rPr>
        <w:lastRenderedPageBreak/>
        <w:t>to at least some judicial oversight of investigations, something that is almost entirely absent under the current subpoena standard.</w:t>
      </w:r>
    </w:p>
    <w:p w:rsidR="009819AC" w:rsidRDefault="009819AC" w:rsidP="009819AC"/>
    <w:p w:rsidR="009819AC" w:rsidRDefault="009819AC" w:rsidP="009819AC">
      <w:pPr>
        <w:pStyle w:val="Heading2"/>
      </w:pPr>
      <w:r>
        <w:lastRenderedPageBreak/>
        <w:t>SOLVENCY – FISC / FAA Exclusivity</w:t>
      </w:r>
    </w:p>
    <w:p w:rsidR="009819AC" w:rsidRDefault="009819AC" w:rsidP="009819AC"/>
    <w:p w:rsidR="009819AC" w:rsidRDefault="009819AC" w:rsidP="009819AC">
      <w:pPr>
        <w:pStyle w:val="Heading3"/>
      </w:pPr>
      <w:r>
        <w:lastRenderedPageBreak/>
        <w:t>FISC oversight solves</w:t>
      </w:r>
    </w:p>
    <w:p w:rsidR="009819AC" w:rsidRDefault="009819AC" w:rsidP="009819AC"/>
    <w:p w:rsidR="009819AC" w:rsidRDefault="009819AC" w:rsidP="009819AC">
      <w:pPr>
        <w:pStyle w:val="Heading4"/>
      </w:pPr>
      <w:r>
        <w:t>NSA back-door surveillance bad-- not subject to FISC review – plan key</w:t>
      </w:r>
    </w:p>
    <w:p w:rsidR="009819AC" w:rsidRPr="005575A0" w:rsidRDefault="009819AC" w:rsidP="009819AC">
      <w:pPr>
        <w:rPr>
          <w:sz w:val="18"/>
        </w:rPr>
      </w:pPr>
      <w:r>
        <w:t xml:space="preserve">Jennifer </w:t>
      </w:r>
      <w:r w:rsidRPr="000F2317">
        <w:rPr>
          <w:b/>
        </w:rPr>
        <w:t>Granick</w:t>
      </w:r>
      <w:r>
        <w:rPr>
          <w:b/>
        </w:rPr>
        <w:t xml:space="preserve"> </w:t>
      </w:r>
      <w:r>
        <w:t>10/17/</w:t>
      </w:r>
      <w:r>
        <w:rPr>
          <w:b/>
        </w:rPr>
        <w:t xml:space="preserve">13--- </w:t>
      </w:r>
      <w:r w:rsidRPr="005575A0">
        <w:rPr>
          <w:sz w:val="18"/>
        </w:rPr>
        <w:t xml:space="preserve">Director of Civil Liberties at the Stanford Center for Internet and Society.  Previously, she was the Civil Liberties Director at the Electronic Frontier Foundation. She earned her law degree from University of California, Hastings College of the Law and her undergraduate degree from the New College of the University of South Florida. (Granick, “We All Go Down Together: NSA Programs Overseas Violate Americans’ Privacy, Yet Escape FISC, Congressional Oversight”,  </w:t>
      </w:r>
      <w:r w:rsidRPr="005575A0">
        <w:rPr>
          <w:i/>
          <w:sz w:val="18"/>
        </w:rPr>
        <w:t>Just Security</w:t>
      </w:r>
      <w:r w:rsidRPr="005575A0">
        <w:rPr>
          <w:sz w:val="18"/>
        </w:rPr>
        <w:t>. http://justsecurity.org/2125/together-nsa-programs-overseas-violate-americans-privacy-escape-fisc-congressional-oversight/)//ET</w:t>
      </w:r>
    </w:p>
    <w:p w:rsidR="009819AC" w:rsidRDefault="009819AC" w:rsidP="009819AC">
      <w:pPr>
        <w:rPr>
          <w:sz w:val="16"/>
        </w:rPr>
      </w:pPr>
      <w:r w:rsidRPr="000F2317">
        <w:rPr>
          <w:sz w:val="16"/>
        </w:rPr>
        <w:t xml:space="preserve">Ongoing revelations show that significant </w:t>
      </w:r>
      <w:r w:rsidRPr="00886F32">
        <w:rPr>
          <w:rStyle w:val="StyleUnderline"/>
        </w:rPr>
        <w:t xml:space="preserve">NSA surveillance activities take place outside of </w:t>
      </w:r>
      <w:r w:rsidRPr="000F2317">
        <w:t xml:space="preserve">either </w:t>
      </w:r>
      <w:r w:rsidRPr="000F2317">
        <w:rPr>
          <w:sz w:val="16"/>
        </w:rPr>
        <w:t>Foreign Intelligence Surveillance Court</w:t>
      </w:r>
      <w:r w:rsidRPr="00886F32">
        <w:rPr>
          <w:rStyle w:val="StyleUnderline"/>
        </w:rPr>
        <w:t xml:space="preserve"> (FISC)</w:t>
      </w:r>
      <w:r w:rsidRPr="000F2317">
        <w:rPr>
          <w:sz w:val="16"/>
        </w:rPr>
        <w:t xml:space="preserve"> or congressional oversight, even though these policies directly impact Americans’ privacy. These activities should, at the very least, be subject to congressional review, since American interests are being adversely impacted by them. ] This past Sunday, the Washington Post reported that the National Security Agency gathers hundreds of millions of address books and contact lists from people around the world, including some Americans. The collection occurs in foreign countries, such as when Americans; data crosses international borders. FISA does not regulate this activity, and neither the Foreign Intelligence Surveillance Court (FISC) nor Congress oversees this program. Also, in early September, The Guardian, New York Times, and ProPublica reported that the </w:t>
      </w:r>
      <w:r w:rsidRPr="00886F32">
        <w:rPr>
          <w:rStyle w:val="StyleUnderline"/>
        </w:rPr>
        <w:t>NSA has found ways to circumvent encryption protocols</w:t>
      </w:r>
      <w:r w:rsidRPr="000F2317">
        <w:rPr>
          <w:sz w:val="16"/>
        </w:rPr>
        <w:t xml:space="preserve">, </w:t>
      </w:r>
      <w:r w:rsidRPr="00886F32">
        <w:rPr>
          <w:rStyle w:val="StyleUnderline"/>
        </w:rPr>
        <w:t xml:space="preserve">which protect sensitive data </w:t>
      </w:r>
      <w:r w:rsidRPr="000F2317">
        <w:rPr>
          <w:sz w:val="16"/>
        </w:rPr>
        <w:t xml:space="preserve">like trade secrets, banking information and medical records </w:t>
      </w:r>
      <w:r w:rsidRPr="00886F32">
        <w:rPr>
          <w:rStyle w:val="StyleUnderline"/>
        </w:rPr>
        <w:t>as they travel over the Internet</w:t>
      </w:r>
      <w:r w:rsidRPr="000F2317">
        <w:rPr>
          <w:sz w:val="16"/>
        </w:rPr>
        <w:t xml:space="preserve">. These </w:t>
      </w:r>
      <w:r w:rsidRPr="00886F32">
        <w:rPr>
          <w:rStyle w:val="StyleUnderline"/>
        </w:rPr>
        <w:t>efforts include</w:t>
      </w:r>
      <w:r w:rsidRPr="000F2317">
        <w:rPr>
          <w:sz w:val="16"/>
        </w:rPr>
        <w:t xml:space="preserve"> having</w:t>
      </w:r>
      <w:r w:rsidRPr="00886F32">
        <w:rPr>
          <w:rStyle w:val="StyleUnderline"/>
        </w:rPr>
        <w:t xml:space="preserve"> secretly and successfully subverted</w:t>
      </w:r>
      <w:r w:rsidRPr="000F2317">
        <w:rPr>
          <w:sz w:val="16"/>
        </w:rPr>
        <w:t xml:space="preserve"> the National Institute of Technology Standards (</w:t>
      </w:r>
      <w:r w:rsidRPr="00886F32">
        <w:rPr>
          <w:rStyle w:val="StyleUnderline"/>
        </w:rPr>
        <w:t>NIST) process to ensure adoption of a weakened encryption standard.</w:t>
      </w:r>
      <w:r w:rsidRPr="000F2317">
        <w:rPr>
          <w:sz w:val="16"/>
        </w:rPr>
        <w:t xml:space="preserve"> NIST is is the federal technology agency that works with industry to develop and apply technology, measurements, and standards. NIST standards are implemented by commercial entities the world over. A </w:t>
      </w:r>
      <w:r w:rsidRPr="00886F32">
        <w:rPr>
          <w:rStyle w:val="StyleUnderline"/>
        </w:rPr>
        <w:t>flawed NIST standard leaves products vulnerable to infiltration from both the NSA</w:t>
      </w:r>
      <w:r w:rsidRPr="000F2317">
        <w:rPr>
          <w:sz w:val="16"/>
        </w:rPr>
        <w:t xml:space="preserve"> and from bad actors who also discover the problem. </w:t>
      </w:r>
      <w:r w:rsidRPr="00886F32">
        <w:rPr>
          <w:rStyle w:val="StyleUnderline"/>
        </w:rPr>
        <w:t>The FISC does not approve</w:t>
      </w:r>
      <w:r w:rsidRPr="000F2317">
        <w:rPr>
          <w:sz w:val="16"/>
        </w:rPr>
        <w:t xml:space="preserve"> or authorize </w:t>
      </w:r>
      <w:r w:rsidRPr="00886F32">
        <w:rPr>
          <w:rStyle w:val="StyleUnderline"/>
        </w:rPr>
        <w:t>NSA’s efforts to circumvent encryption.</w:t>
      </w:r>
      <w:r w:rsidRPr="000F2317">
        <w:rPr>
          <w:sz w:val="16"/>
        </w:rPr>
        <w:t xml:space="preserve"> Nor does it appear that Congress exercises oversight of these programs. The </w:t>
      </w:r>
      <w:r w:rsidRPr="00886F32">
        <w:rPr>
          <w:rStyle w:val="StyleUnderline"/>
        </w:rPr>
        <w:t xml:space="preserve">legal reasons for evading FISC </w:t>
      </w:r>
      <w:r w:rsidRPr="000F2317">
        <w:rPr>
          <w:sz w:val="16"/>
        </w:rPr>
        <w:t xml:space="preserve">and Congressional oversight </w:t>
      </w:r>
      <w:r w:rsidRPr="00886F32">
        <w:rPr>
          <w:rStyle w:val="StyleUnderline"/>
        </w:rPr>
        <w:t>for each of these practices varies</w:t>
      </w:r>
      <w:r w:rsidRPr="000F2317">
        <w:rPr>
          <w:sz w:val="16"/>
        </w:rPr>
        <w:t xml:space="preserve">, </w:t>
      </w:r>
      <w:r w:rsidRPr="00886F32">
        <w:rPr>
          <w:rStyle w:val="StyleUnderline"/>
        </w:rPr>
        <w:t>though the consequence is the same</w:t>
      </w:r>
      <w:r w:rsidRPr="000F2317">
        <w:rPr>
          <w:sz w:val="16"/>
        </w:rPr>
        <w:t xml:space="preserve">: the </w:t>
      </w:r>
      <w:r w:rsidRPr="00886F32">
        <w:rPr>
          <w:rStyle w:val="StyleUnderline"/>
        </w:rPr>
        <w:t>NSA is unaccountable to any authority outside the Executive Branch for these — and certainly other — practices.</w:t>
      </w:r>
      <w:r>
        <w:rPr>
          <w:rStyle w:val="StyleUnderline"/>
        </w:rPr>
        <w:t xml:space="preserve"> </w:t>
      </w:r>
      <w:r w:rsidRPr="000F2317">
        <w:rPr>
          <w:sz w:val="16"/>
        </w:rPr>
        <w:t>The NSA appears to collect address books and contact lists at overseas locations under Executive Order 12333, which the President issues under his Article II powers, and not under FISA. The WaPo’s sources give two related but distinct reasons to conclude that the program is not restricted by FISA and is outside of the FISC oversight. The first is that the collection takes place overseas. The second is that when collection takes place overseas, “the assumption is you’re not a U.S. person”, i.e. an American or green card holder. FISA’s definitions of “electronic surveillance” depend on the type of information acquired and whether acquisition occurs in the U.S. or targets/collects information on U.S. persons or any persons located in the U.S. According to the slides published by the Post, the contact list collection takes place at various communications nodes outside the U.S. According to the statute</w:t>
      </w:r>
      <w:r w:rsidRPr="000F2317">
        <w:rPr>
          <w:rStyle w:val="StyleUnderline"/>
        </w:rPr>
        <w:t>, if the information is not “content”</w:t>
      </w:r>
      <w:r w:rsidRPr="000F2317">
        <w:rPr>
          <w:sz w:val="16"/>
        </w:rPr>
        <w:t xml:space="preserve"> </w:t>
      </w:r>
      <w:r w:rsidRPr="000F2317">
        <w:rPr>
          <w:rStyle w:val="StyleUnderline"/>
        </w:rPr>
        <w:t xml:space="preserve">and collection takes place abroad, FISA doesn’t apply. </w:t>
      </w:r>
      <w:r w:rsidRPr="000F2317">
        <w:rPr>
          <w:sz w:val="16"/>
        </w:rPr>
        <w:t xml:space="preserve">50 USC 1801(f)(4). If all you care about is U.S. persons’ privacy, then Congress’ decision in 1978 to limit this definition of electronic surveillance to in-country collection might have once made sense. But today, it does not. Because of the nature of the global internet, data crosses international boundaries even when its American owners stay at home. Large technology companies like Google and Facebook maintain data centers around the world to balance loads on their servers and work around outages. That means that vast amounts of Americans’ data will travel abroad and be collected there. Nor are there legal disincentives for such collection. The statute would even allow the NSA to intentionally target Americans for this kind of collection, so long as it happens overseas. However, address books and contact lists are probably “content” under FISA, and therefore different rules apply here. The term is specifically defined under FISA: “Contents”, when used with respect to a communication, includes any information concerning the identity of the parties to such communication or the existence, substance, purport, or meaning of that communication. Its worth comparing this definition to that of “content” in the criminal context under the Electronic Communications Privacy Act (ECPA): “Contents”, when used with respect to any wire, oral, or electronic communication, includes any information concerning the substance, purport, or meaning of that communication. The FISA definition is broader than ECPA in that it includes (1) “any information concerning the identity of the parties to such communication” and (2) any information concerning the existence of that communication. Address books regularly identify their owner, either explicitly or through deduction. For example, my Apple Contacts list indicates which card belongs to me. Additionally, the Post’s examples of the ways the NSA is using the contact list information show it at least sometimes knows the owner of the lists. If this is correct, then the </w:t>
      </w:r>
      <w:r w:rsidRPr="000F2317">
        <w:rPr>
          <w:rStyle w:val="StyleUnderline"/>
        </w:rPr>
        <w:t>NSA must comply with FISA if the information is sent by or intended to be received by a particular, known U.S. person who is intentionally targeted</w:t>
      </w:r>
      <w:r w:rsidRPr="000F2317">
        <w:rPr>
          <w:sz w:val="16"/>
        </w:rPr>
        <w:t xml:space="preserve">. This is why the WaPo’s source’s second comment is important. Overseas collection may result in massive amounts of surveillance on Americans, but the </w:t>
      </w:r>
      <w:r w:rsidRPr="000F2317">
        <w:rPr>
          <w:rStyle w:val="StyleUnderline"/>
        </w:rPr>
        <w:t xml:space="preserve">NSA could believe that </w:t>
      </w:r>
      <w:r w:rsidRPr="000F2317">
        <w:rPr>
          <w:sz w:val="16"/>
        </w:rPr>
        <w:t xml:space="preserve">these </w:t>
      </w:r>
      <w:r w:rsidRPr="000F2317">
        <w:rPr>
          <w:rStyle w:val="StyleUnderline"/>
        </w:rPr>
        <w:t>common</w:t>
      </w:r>
      <w:r w:rsidRPr="000F2317">
        <w:rPr>
          <w:sz w:val="16"/>
        </w:rPr>
        <w:t xml:space="preserve"> and voluminous </w:t>
      </w:r>
      <w:r w:rsidRPr="000F2317">
        <w:rPr>
          <w:rStyle w:val="StyleUnderline"/>
        </w:rPr>
        <w:t>mistakes are</w:t>
      </w:r>
      <w:r w:rsidRPr="000F2317">
        <w:rPr>
          <w:sz w:val="16"/>
        </w:rPr>
        <w:t xml:space="preserve"> neither </w:t>
      </w:r>
      <w:r w:rsidRPr="000F2317">
        <w:rPr>
          <w:rStyle w:val="StyleUnderline"/>
        </w:rPr>
        <w:t>“known” nor “intentional” and therefore not seek to comply with FISA.</w:t>
      </w:r>
      <w:r>
        <w:rPr>
          <w:rStyle w:val="StyleUnderline"/>
        </w:rPr>
        <w:t xml:space="preserve"> </w:t>
      </w:r>
      <w:r w:rsidRPr="000F2317">
        <w:rPr>
          <w:sz w:val="16"/>
        </w:rPr>
        <w:t>Another NSA argument might be that the contact lists are collected via “vacuum cleaner” surveillance, and no person is targeted. Since no one is targeted, even if Americans’ information is routinely sucked in, the collection falls outside the scope of “electronic surveillance” as FISA defines it. Again, if all you care about is U.S. persons’ privacy, then Congress’ decision to limit regulation of “electronic surveillance” to situations Americans are targeted might make sense if NSA collection consisted solely of traditional particularized surveillance. But once you shift to wholesale acquisition, nothing is targeted, and that limitation stops protecting Americans and instead serves no purpose. I don’t mean to suggest that, in 1978, Congress intended to leave foreign collection unregulated. FISA’s legislative history suggests Congress believed such surveillance affects the privacy interests of Americans and deserved to be limited, but that Congress did not want to hold up the passage of FISA to resolve those more difficult issues. For a variety of reasons, Congress never really got back to the problem. Initially, the price to be paid in American privacy may not have been high, but that has changed, and the bill for neglecting foreign intelligence collection is now coming due. Our current information regarding other NSA bulk collection practices suggests that broad collection techniques will inevitably “incidentally” acquire Americans’ information, that the information will not be limited to information in address books and buddy lists, and that at least some of this data, everyone will agree is content. The NSA’s view appears to be that even pervasive unintentional collection that would otherwise be regulated or prohibited does not affect the legality of its programs. For example, under Section 702, NSA official guidelines say that if the agency collects an American’s records while targeting a foreigner, even if the accidental collection is pervasive, it “does not constitute a .</w:t>
      </w:r>
      <w:r w:rsidRPr="000F2317">
        <w:rPr>
          <w:rFonts w:ascii="Times New Roman" w:hAnsi="Times New Roman" w:cs="Times New Roman"/>
          <w:sz w:val="16"/>
        </w:rPr>
        <w:t> </w:t>
      </w:r>
      <w:r w:rsidRPr="000F2317">
        <w:rPr>
          <w:sz w:val="16"/>
        </w:rPr>
        <w:t>.</w:t>
      </w:r>
      <w:r w:rsidRPr="000F2317">
        <w:rPr>
          <w:rFonts w:ascii="Times New Roman" w:hAnsi="Times New Roman" w:cs="Times New Roman"/>
          <w:sz w:val="16"/>
        </w:rPr>
        <w:t> </w:t>
      </w:r>
      <w:r w:rsidRPr="000F2317">
        <w:rPr>
          <w:sz w:val="16"/>
        </w:rPr>
        <w:t>. violation</w:t>
      </w:r>
      <w:r w:rsidRPr="000F2317">
        <w:rPr>
          <w:rFonts w:cs="Georgia"/>
          <w:sz w:val="16"/>
        </w:rPr>
        <w:t>”</w:t>
      </w:r>
      <w:r w:rsidRPr="000F2317">
        <w:rPr>
          <w:sz w:val="16"/>
        </w:rPr>
        <w:t xml:space="preserve"> and </w:t>
      </w:r>
      <w:r w:rsidRPr="000F2317">
        <w:rPr>
          <w:rFonts w:cs="Georgia"/>
          <w:sz w:val="16"/>
        </w:rPr>
        <w:t>“</w:t>
      </w:r>
      <w:r w:rsidRPr="000F2317">
        <w:rPr>
          <w:sz w:val="16"/>
        </w:rPr>
        <w:t>does not have to be reported</w:t>
      </w:r>
      <w:r w:rsidRPr="000F2317">
        <w:rPr>
          <w:rFonts w:cs="Georgia"/>
          <w:sz w:val="16"/>
        </w:rPr>
        <w:t>”</w:t>
      </w:r>
      <w:r w:rsidRPr="000F2317">
        <w:rPr>
          <w:sz w:val="16"/>
        </w:rPr>
        <w:t xml:space="preserve"> to the NSA inspector general for inclusion in quarterly reports to Congress. NSA conducts this contact list surveillance outside of the FISA regime and without FISC oversight. The American people deserve to know more about this collection program, how many Americans are affected, and why the NSA believes it is legal. Congressional oversight of these kinds of programs is even more anemic than usual, and may be non-existent. The President amends E.O. 12333 without input from Congress. The NSA was not reporting to the Intelligence Committees abuses that take place under E.O. 12333 authorized programs. For example, in the October 2, 2013 FISA oversight hearing chaired by Sen. Patrick Leahy (D-VT), Director of National Intelligence James Clapper told Senator Amy Klobuchar that </w:t>
      </w:r>
      <w:r w:rsidRPr="000F2317">
        <w:rPr>
          <w:sz w:val="16"/>
        </w:rPr>
        <w:lastRenderedPageBreak/>
        <w:t xml:space="preserve">the Administration’s false assurances there had been no abuses of the Section 215 phone records collection were not false because the abuses identified in an internal audit had occurred under E.O. 12333 and need not be reported. (after 1:25, hat tip to Marcy Wheeler). In late September, Intel Committee Chair Feinstein acknowledged that, E.O. 12333 programs receive far less congressional oversight, and less protections for U.S. person privacy. The Senator ordered that the NSA report further on its intelligence collection outside of FISA. Specifically regarding the contact list collection, the Washington Post quotes a senior Intelligence Committee staffer: “In general, the committee is far less aware of operations conducted under 12333,” said a senior committee staff member, referring to Executive Order 12333, which defines the basic powers and responsibilities of the intelligence agencies. “I believe the NSA would answer questions if we asked them, and if we knew to ask them, but it would not routinely report these things, and in general they would not fall within the focus of the committee.” One major revelation of the Washington Post piece is that there isn’t even Intel Committee oversight of 12333 overseas activities, even though Americans data is collected via that authority, and our privacy substantially effected. We have also learned that the </w:t>
      </w:r>
      <w:r w:rsidRPr="00886F32">
        <w:rPr>
          <w:rStyle w:val="StyleUnderline"/>
        </w:rPr>
        <w:t>NSA subverts encryption standards,</w:t>
      </w:r>
      <w:r w:rsidRPr="000F2317">
        <w:rPr>
          <w:sz w:val="16"/>
        </w:rPr>
        <w:t xml:space="preserve"> </w:t>
      </w:r>
      <w:r w:rsidRPr="00886F32">
        <w:rPr>
          <w:rStyle w:val="StyleUnderline"/>
        </w:rPr>
        <w:t>collaborates with tech</w:t>
      </w:r>
      <w:r w:rsidRPr="000F2317">
        <w:rPr>
          <w:sz w:val="16"/>
        </w:rPr>
        <w:t xml:space="preserve">nology </w:t>
      </w:r>
      <w:r w:rsidRPr="00886F32">
        <w:rPr>
          <w:rStyle w:val="StyleUnderline"/>
        </w:rPr>
        <w:t xml:space="preserve">companies </w:t>
      </w:r>
      <w:r w:rsidRPr="000F2317">
        <w:rPr>
          <w:sz w:val="16"/>
        </w:rPr>
        <w:t xml:space="preserve">in the United States and abroad </w:t>
      </w:r>
      <w:r w:rsidRPr="00886F32">
        <w:rPr>
          <w:rStyle w:val="StyleUnderline"/>
        </w:rPr>
        <w:t>to build backdoors into their products,</w:t>
      </w:r>
      <w:r w:rsidRPr="000F2317">
        <w:rPr>
          <w:sz w:val="16"/>
        </w:rPr>
        <w:t xml:space="preserve"> </w:t>
      </w:r>
      <w:r w:rsidRPr="00886F32">
        <w:rPr>
          <w:rStyle w:val="StyleUnderline"/>
        </w:rPr>
        <w:t xml:space="preserve">and coerces businesses </w:t>
      </w:r>
      <w:r w:rsidRPr="000F2317">
        <w:rPr>
          <w:sz w:val="16"/>
        </w:rPr>
        <w:t xml:space="preserve">into handing over their master encryption keys. These </w:t>
      </w:r>
      <w:r w:rsidRPr="00886F32">
        <w:rPr>
          <w:rStyle w:val="StyleUnderline"/>
        </w:rPr>
        <w:t>practices impact the privacy of average people</w:t>
      </w:r>
      <w:r w:rsidRPr="000F2317">
        <w:rPr>
          <w:sz w:val="16"/>
        </w:rPr>
        <w:t xml:space="preserve"> by making the systems we rely on for the transmission and storage of sensitive data less secure. Both the NSA and thieves can defeat weak encryption standards and find hidden backdoors. Turning over encryption keys gives the NSA technical access to all the services’ customers’ communications. These </w:t>
      </w:r>
      <w:r w:rsidRPr="007D7EEC">
        <w:rPr>
          <w:rStyle w:val="Emphasis"/>
        </w:rPr>
        <w:t>practices</w:t>
      </w:r>
      <w:r w:rsidRPr="00886F32">
        <w:rPr>
          <w:rStyle w:val="StyleUnderline"/>
        </w:rPr>
        <w:t xml:space="preserve"> by themselves</w:t>
      </w:r>
      <w:r w:rsidRPr="000F2317">
        <w:rPr>
          <w:sz w:val="16"/>
        </w:rPr>
        <w:t xml:space="preserve"> they </w:t>
      </w:r>
      <w:r w:rsidRPr="007D7EEC">
        <w:rPr>
          <w:rStyle w:val="Emphasis"/>
        </w:rPr>
        <w:t>do not fit</w:t>
      </w:r>
      <w:r w:rsidRPr="00886F32">
        <w:rPr>
          <w:rStyle w:val="StyleUnderline"/>
        </w:rPr>
        <w:t xml:space="preserve"> the </w:t>
      </w:r>
      <w:r w:rsidRPr="007D7EEC">
        <w:rPr>
          <w:rStyle w:val="Emphasis"/>
        </w:rPr>
        <w:t>FISA definition</w:t>
      </w:r>
      <w:r w:rsidRPr="00886F32">
        <w:rPr>
          <w:rStyle w:val="StyleUnderline"/>
        </w:rPr>
        <w:t xml:space="preserve"> of electronic surveillance,</w:t>
      </w:r>
      <w:r w:rsidRPr="000F2317">
        <w:rPr>
          <w:sz w:val="16"/>
        </w:rPr>
        <w:t xml:space="preserve"> though </w:t>
      </w:r>
      <w:r w:rsidRPr="00886F32">
        <w:rPr>
          <w:rStyle w:val="StyleUnderline"/>
        </w:rPr>
        <w:t>the acquisition of content or installation of surveillance devices enabled by these techniques may</w:t>
      </w:r>
      <w:r w:rsidRPr="000F2317">
        <w:rPr>
          <w:sz w:val="16"/>
        </w:rPr>
        <w:t xml:space="preserve">. There’s </w:t>
      </w:r>
      <w:r w:rsidRPr="007D7EEC">
        <w:rPr>
          <w:rStyle w:val="Emphasis"/>
        </w:rPr>
        <w:t>no sign that</w:t>
      </w:r>
      <w:r w:rsidRPr="000F2317">
        <w:rPr>
          <w:sz w:val="16"/>
        </w:rPr>
        <w:t xml:space="preserve"> Congress or the </w:t>
      </w:r>
      <w:r w:rsidRPr="00886F32">
        <w:rPr>
          <w:rStyle w:val="StyleUnderline"/>
        </w:rPr>
        <w:t>FISA court approved the NSA’s NIST caper or</w:t>
      </w:r>
      <w:r w:rsidRPr="000F2317">
        <w:rPr>
          <w:sz w:val="16"/>
        </w:rPr>
        <w:t xml:space="preserve"> its successful </w:t>
      </w:r>
      <w:r w:rsidRPr="00886F32">
        <w:rPr>
          <w:rStyle w:val="StyleUnderline"/>
        </w:rPr>
        <w:t>negotiations to</w:t>
      </w:r>
      <w:r w:rsidRPr="000F2317">
        <w:rPr>
          <w:sz w:val="16"/>
        </w:rPr>
        <w:t xml:space="preserve"> ensure or </w:t>
      </w:r>
      <w:r w:rsidRPr="00886F32">
        <w:rPr>
          <w:rStyle w:val="StyleUnderline"/>
        </w:rPr>
        <w:t>install backdoors</w:t>
      </w:r>
      <w:r w:rsidRPr="000F2317">
        <w:rPr>
          <w:sz w:val="16"/>
        </w:rPr>
        <w:t xml:space="preserve"> in commercial products. </w:t>
      </w:r>
      <w:r w:rsidRPr="00886F32">
        <w:rPr>
          <w:rStyle w:val="StyleUnderline"/>
        </w:rPr>
        <w:t>No law that requires Internet companies to grant such access</w:t>
      </w:r>
      <w:r w:rsidRPr="000F2317">
        <w:rPr>
          <w:sz w:val="16"/>
        </w:rPr>
        <w:t xml:space="preserve"> or empowers the government to demand it. In 1994, Congress adopted the Communications Assistance for Law Enforcement Act (“CALEA”). CALEA was intended to preserve but not expand law enforcement wiretapping capabilities by requiring telephone companies to design their networks to ensure a certain basic level of government access. The Federal Bureau of Investigation pushed its powers under CALEA, however, and the law was expanded in 2005 by the Federal Communications Commission to include broadband Internet access and “interconnected” VoIP services which rout calls over the traditional telephone network. Pure Internet services, however, are not subject to CALEA. The FBI will seek to change that, but for now, nothing in CALEA prohibits these companies from building robustly secure products that will protect their customers’ data from attacks. Yet, the Guardian reported that some companies have built or maintained backdoors allowing government access to their services, and specifically identified Microsoft and its VoIP service, Skype. To the extent Skype’s VoIP service operates peer-to-peer independent of the traditional phone network, it is not subject to CALEA obligations. Yet, Microsoft said, in response to the Guardian report, “</w:t>
      </w:r>
      <w:r w:rsidRPr="00886F32">
        <w:rPr>
          <w:rStyle w:val="StyleUnderline"/>
        </w:rPr>
        <w:t>when we upgrade</w:t>
      </w:r>
      <w:r w:rsidRPr="000F2317">
        <w:rPr>
          <w:sz w:val="16"/>
        </w:rPr>
        <w:t xml:space="preserve"> or update </w:t>
      </w:r>
      <w:r w:rsidRPr="00886F32">
        <w:rPr>
          <w:rStyle w:val="StyleUnderline"/>
        </w:rPr>
        <w:t>products legal obligations may in some circumstances require that we maintain the ability to provide information in response to a law enforcement or national security request.”</w:t>
      </w:r>
      <w:r w:rsidRPr="000F2317">
        <w:rPr>
          <w:sz w:val="16"/>
        </w:rPr>
        <w:t xml:space="preserve"> It’s </w:t>
      </w:r>
      <w:r w:rsidRPr="00886F32">
        <w:rPr>
          <w:rStyle w:val="StyleUnderline"/>
        </w:rPr>
        <w:t>unclear what those “legal obligations” might be</w:t>
      </w:r>
      <w:r w:rsidRPr="000F2317">
        <w:rPr>
          <w:sz w:val="16"/>
        </w:rPr>
        <w:t xml:space="preserve">, though some have pointed to the </w:t>
      </w:r>
      <w:r w:rsidRPr="00886F32">
        <w:rPr>
          <w:rStyle w:val="StyleUnderline"/>
        </w:rPr>
        <w:t xml:space="preserve">general obligation of electronic communications service providers to </w:t>
      </w:r>
      <w:r w:rsidRPr="000F2317">
        <w:rPr>
          <w:sz w:val="16"/>
        </w:rPr>
        <w:t xml:space="preserve">“provide the </w:t>
      </w:r>
      <w:r w:rsidRPr="00886F32">
        <w:rPr>
          <w:rStyle w:val="StyleUnderline"/>
        </w:rPr>
        <w:t>Government</w:t>
      </w:r>
      <w:r w:rsidRPr="000F2317">
        <w:rPr>
          <w:sz w:val="16"/>
        </w:rPr>
        <w:t xml:space="preserve"> </w:t>
      </w:r>
      <w:r w:rsidRPr="00886F32">
        <w:rPr>
          <w:rStyle w:val="StyleUnderline"/>
        </w:rPr>
        <w:t>with all information, facilities, or assistance necessary to accomplish</w:t>
      </w:r>
      <w:r w:rsidRPr="000F2317">
        <w:rPr>
          <w:sz w:val="16"/>
        </w:rPr>
        <w:t xml:space="preserve"> the </w:t>
      </w:r>
      <w:r w:rsidRPr="00886F32">
        <w:rPr>
          <w:rStyle w:val="StyleUnderline"/>
        </w:rPr>
        <w:t>acquisition” under section 702 of the FISA Amendments Act.</w:t>
      </w:r>
      <w:r>
        <w:rPr>
          <w:rStyle w:val="StyleUnderline"/>
        </w:rPr>
        <w:t xml:space="preserve"> </w:t>
      </w:r>
      <w:r w:rsidRPr="000F2317">
        <w:rPr>
          <w:sz w:val="16"/>
        </w:rPr>
        <w:t xml:space="preserve">Is the government is using that rather generic provision of law to force creation or maintenance of technological vulnerabilities in communications networks? If so, Congress ought to know, and so should the public which relies on these facilities for secure communications. The Lavabit case gives the public some idea of how the government has relied on similar assistance provisions in the criminal pen register statute to force disclosure of master encryption keys, despite the absence of any explicit obligation to do so. There, the FBI wanted secure email provider Lavabit to install a pen register to identify Internet traffic addresses for one of the company’s users. The system was engineered so that that information was encrypted and could not be obtained via pen register. The government then asked Lavabit for its SSL key. However, disclosing the key would give the government access to communications of all other Lavabit customers, as well as the targeted user. Lavabit’s owner, Lavar Levison, offered to collect the data for the government, a compromise that would get the FBI the information it wanted without impacting the security of its other customers. Unappeased, the government obtained a court order commanding Levison to travel from Texas to personally appear in a district court in Virginia to explain his refusal to produce the key. It further secured a grand jury subpoena, which explicitly commanded Levison to appear before the grand jury and bring with him Lavabit’s private keys. While Levison was traveling to appear pro se in district court, the government obtained a third order, this time a search warrant, which again commanded Lavabit to hand over its private keys and also gagged Levison and the company from telling anyone that the government had done so. The District Court ruled against Levison and gave him 24 hours to comply. At that point, Levison closed down Lavabit’s services. Lavabit has now retained appellate attorneys and challenged the Court orders in the Fourth Circuit. Thanks to Levison’s decision to shut his doors rather than comply, we may one day get a public hearing on the legitimacy of this underground government practice. It appears there was no secret review in the FISC or in Congress. </w:t>
      </w:r>
      <w:r w:rsidRPr="000F2317">
        <w:rPr>
          <w:rStyle w:val="StyleUnderline"/>
        </w:rPr>
        <w:t>NSA activitie</w:t>
      </w:r>
      <w:r w:rsidRPr="000F2317">
        <w:rPr>
          <w:sz w:val="16"/>
        </w:rPr>
        <w:t xml:space="preserve">s, either those overseas which “target” foreigners or those which tamper </w:t>
      </w:r>
      <w:r w:rsidRPr="006A5CCF">
        <w:rPr>
          <w:rStyle w:val="StyleUnderline"/>
        </w:rPr>
        <w:t>with encryption</w:t>
      </w:r>
      <w:r w:rsidRPr="000F2317">
        <w:rPr>
          <w:sz w:val="16"/>
        </w:rPr>
        <w:t xml:space="preserve"> or commercial security, </w:t>
      </w:r>
      <w:r w:rsidRPr="000F2317">
        <w:rPr>
          <w:rStyle w:val="StyleUnderline"/>
        </w:rPr>
        <w:t xml:space="preserve">arguably </w:t>
      </w:r>
      <w:r w:rsidRPr="007D7EEC">
        <w:rPr>
          <w:rStyle w:val="Emphasis"/>
        </w:rPr>
        <w:t xml:space="preserve">fall outside of FISC review </w:t>
      </w:r>
      <w:r w:rsidRPr="007D7EEC">
        <w:rPr>
          <w:rStyle w:val="StyleUnderline"/>
        </w:rPr>
        <w:t xml:space="preserve">because </w:t>
      </w:r>
      <w:r w:rsidRPr="000F2317">
        <w:rPr>
          <w:rStyle w:val="StyleUnderline"/>
        </w:rPr>
        <w:t xml:space="preserve">of FISA’s parsed definitions of “electronic surveillance” </w:t>
      </w:r>
      <w:r w:rsidRPr="000F2317">
        <w:rPr>
          <w:sz w:val="16"/>
        </w:rPr>
        <w:t xml:space="preserve">and may elude Congressional oversight because they are mistakenly considered to impact only foreigners. Now </w:t>
      </w:r>
      <w:r w:rsidRPr="000F2317">
        <w:rPr>
          <w:rStyle w:val="StyleUnderline"/>
        </w:rPr>
        <w:t>we know this is a mistake.</w:t>
      </w:r>
      <w:r w:rsidRPr="000F2317">
        <w:rPr>
          <w:sz w:val="16"/>
        </w:rPr>
        <w:t xml:space="preserve"> The </w:t>
      </w:r>
      <w:r w:rsidRPr="000F2317">
        <w:rPr>
          <w:rStyle w:val="StyleUnderline"/>
        </w:rPr>
        <w:t xml:space="preserve">NSA is acquiring information about Americans </w:t>
      </w:r>
      <w:r w:rsidRPr="000F2317">
        <w:rPr>
          <w:sz w:val="16"/>
        </w:rPr>
        <w:t>from overseas collection. Additionally, American disregard for the privacy of innocent foreigners has a direct impact on American companies, which depend upon global trust to operate. Senator Feinstein is right; it’s time for Congress to find out exactly what the NSA is doing under which legal authorities, and why. Given what we now know, its time to rein the NSA’s practices in by expanding the categories of collection, surveillance, and other activities for which the NSA needs to seek judicial and Congressional approval, since E.O. 12333 activities are causing collateral damage to American interests, civil liberties, and human rights. Addressing the problem of NSA surveillance occurring outside of FISA and Congressional oversight will be complicated by arguments that the president would have independent authority under Article II, even if FISA specifies that it is the exclusive means for conducting surveillance. It’s time to have those arguments.</w:t>
      </w:r>
    </w:p>
    <w:p w:rsidR="009819AC" w:rsidRDefault="009819AC" w:rsidP="009819AC"/>
    <w:p w:rsidR="009819AC" w:rsidRDefault="009819AC" w:rsidP="009819AC">
      <w:pPr>
        <w:pStyle w:val="Heading4"/>
      </w:pPr>
      <w:r>
        <w:t xml:space="preserve">FAA exclusivity good—solves foreign privacy perceptions </w:t>
      </w:r>
    </w:p>
    <w:p w:rsidR="009819AC" w:rsidRPr="0027494C" w:rsidRDefault="009819AC" w:rsidP="009819AC">
      <w:r>
        <w:t xml:space="preserve">Mieke </w:t>
      </w:r>
      <w:r w:rsidRPr="0027494C">
        <w:rPr>
          <w:b/>
        </w:rPr>
        <w:t xml:space="preserve">Eoyang </w:t>
      </w:r>
      <w:r>
        <w:t>11/24/</w:t>
      </w:r>
      <w:r w:rsidRPr="0027494C">
        <w:rPr>
          <w:b/>
        </w:rPr>
        <w:t>14</w:t>
      </w:r>
      <w:r>
        <w:rPr>
          <w:b/>
        </w:rPr>
        <w:t>---</w:t>
      </w:r>
      <w:r w:rsidRPr="0027494C">
        <w:t>Mieke Eoyang is the director of the National Security Program at Third Way</w:t>
      </w:r>
      <w:r>
        <w:t>—a center left think tank</w:t>
      </w:r>
      <w:r w:rsidRPr="0027494C">
        <w:t>. She previously served on the staff of the House Intelligence and Armed Services Committees</w:t>
      </w:r>
      <w:r>
        <w:t>. served as Defense Policy Advisor to Senator Edward M. Kennedy, and a subcommittee staff director on the House Permanent Select Committee on Intelligence.  Has written for Lawfare which is published by the lawfare institute in collaboration with Brookings. (Eoyang, “A Modest Proposal: FAA Exclusivity for Collection Involving U.S. Technology Companies”, Lawfare. http://www.lawfareblog.com/modest-proposal-faa-exclusivity-collection-involving-us-technology-companies)//ET</w:t>
      </w:r>
    </w:p>
    <w:p w:rsidR="009819AC" w:rsidRPr="004168BC" w:rsidRDefault="009819AC" w:rsidP="009819AC">
      <w:pPr>
        <w:rPr>
          <w:rStyle w:val="StyleUnderline"/>
        </w:rPr>
      </w:pPr>
      <w:r w:rsidRPr="004168BC">
        <w:rPr>
          <w:rStyle w:val="StyleUnderline"/>
        </w:rPr>
        <w:lastRenderedPageBreak/>
        <w:t xml:space="preserve">Beyond </w:t>
      </w:r>
      <w:r w:rsidRPr="004168BC">
        <w:rPr>
          <w:sz w:val="16"/>
        </w:rPr>
        <w:t xml:space="preserve">215 and </w:t>
      </w:r>
      <w:r w:rsidRPr="004168BC">
        <w:rPr>
          <w:rStyle w:val="StyleUnderline"/>
        </w:rPr>
        <w:t>FAA,</w:t>
      </w:r>
      <w:r w:rsidRPr="004168BC">
        <w:rPr>
          <w:sz w:val="16"/>
        </w:rPr>
        <w:t xml:space="preserve"> media </w:t>
      </w:r>
      <w:r w:rsidRPr="004168BC">
        <w:rPr>
          <w:rStyle w:val="StyleUnderline"/>
        </w:rPr>
        <w:t>reports</w:t>
      </w:r>
      <w:r w:rsidRPr="004168BC">
        <w:rPr>
          <w:sz w:val="16"/>
        </w:rPr>
        <w:t xml:space="preserve"> have </w:t>
      </w:r>
      <w:r w:rsidRPr="004168BC">
        <w:rPr>
          <w:rStyle w:val="StyleUnderline"/>
        </w:rPr>
        <w:t>suggested that there have been</w:t>
      </w:r>
      <w:r w:rsidRPr="004168BC">
        <w:rPr>
          <w:sz w:val="16"/>
        </w:rPr>
        <w:t xml:space="preserve"> collection programs that occur outside of the companies’ knowledge. American technology companies have been outraged about media stories of US </w:t>
      </w:r>
      <w:r w:rsidRPr="004168BC">
        <w:rPr>
          <w:rStyle w:val="StyleUnderline"/>
        </w:rPr>
        <w:t>government intrusions</w:t>
      </w:r>
      <w:r w:rsidRPr="004168BC">
        <w:rPr>
          <w:sz w:val="16"/>
        </w:rPr>
        <w:t xml:space="preserve"> onto their networks overseas, and the spoofing of their web pages or products, all </w:t>
      </w:r>
      <w:r w:rsidRPr="004168BC">
        <w:rPr>
          <w:rStyle w:val="StyleUnderline"/>
        </w:rPr>
        <w:t>unbeknownst to the companies</w:t>
      </w:r>
      <w:r w:rsidRPr="004168BC">
        <w:rPr>
          <w:sz w:val="16"/>
        </w:rPr>
        <w:t xml:space="preserve">. These stories suggest that </w:t>
      </w:r>
      <w:r w:rsidRPr="004168BC">
        <w:rPr>
          <w:rStyle w:val="StyleUnderline"/>
        </w:rPr>
        <w:t>the government is creating</w:t>
      </w:r>
      <w:r w:rsidRPr="004168BC">
        <w:rPr>
          <w:sz w:val="16"/>
        </w:rPr>
        <w:t xml:space="preserve"> and sneaking through </w:t>
      </w:r>
      <w:r w:rsidRPr="004168BC">
        <w:rPr>
          <w:rStyle w:val="StyleUnderline"/>
        </w:rPr>
        <w:t>a back door to take the data.</w:t>
      </w:r>
      <w:r w:rsidRPr="004168BC">
        <w:rPr>
          <w:sz w:val="16"/>
        </w:rPr>
        <w:t xml:space="preserve"> As one tech employee said to me, “the back door makes a mockery of the front door.” As a result of these allegations, </w:t>
      </w:r>
      <w:r w:rsidRPr="004168BC">
        <w:rPr>
          <w:rStyle w:val="StyleUnderline"/>
        </w:rPr>
        <w:t>companies are moving to encrypt their data</w:t>
      </w:r>
      <w:r w:rsidRPr="004168BC">
        <w:rPr>
          <w:sz w:val="16"/>
        </w:rPr>
        <w:t xml:space="preserve"> against their own government; they are limiting their cooperation with NSA; and they are pushing for reform. </w:t>
      </w:r>
      <w:r w:rsidRPr="004168BC">
        <w:rPr>
          <w:rStyle w:val="StyleUnderline"/>
        </w:rPr>
        <w:t>Negative international reactions to</w:t>
      </w:r>
      <w:r w:rsidRPr="004168BC">
        <w:rPr>
          <w:sz w:val="16"/>
        </w:rPr>
        <w:t xml:space="preserve"> media </w:t>
      </w:r>
      <w:r w:rsidRPr="004168BC">
        <w:rPr>
          <w:rStyle w:val="StyleUnderline"/>
        </w:rPr>
        <w:t xml:space="preserve">reports of </w:t>
      </w:r>
      <w:r w:rsidRPr="004168BC">
        <w:rPr>
          <w:sz w:val="16"/>
        </w:rPr>
        <w:t xml:space="preserve">certain kinds of </w:t>
      </w:r>
      <w:r w:rsidRPr="004168BC">
        <w:rPr>
          <w:rStyle w:val="StyleUnderline"/>
        </w:rPr>
        <w:t>intelligence collection abroad have resulted in a backlash against American technology companies, spurring</w:t>
      </w:r>
      <w:r w:rsidRPr="004168BC">
        <w:rPr>
          <w:sz w:val="16"/>
        </w:rPr>
        <w:t xml:space="preserve"> data localization requirements, </w:t>
      </w:r>
      <w:r w:rsidRPr="004168BC">
        <w:rPr>
          <w:rStyle w:val="StyleUnderline"/>
        </w:rPr>
        <w:t>rejection</w:t>
      </w:r>
      <w:r w:rsidRPr="004168BC">
        <w:rPr>
          <w:sz w:val="16"/>
        </w:rPr>
        <w:t xml:space="preserve"> or cancellation </w:t>
      </w:r>
      <w:r w:rsidRPr="004168BC">
        <w:rPr>
          <w:rStyle w:val="StyleUnderline"/>
        </w:rPr>
        <w:t>of American contracts</w:t>
      </w:r>
      <w:r w:rsidRPr="004168BC">
        <w:rPr>
          <w:sz w:val="16"/>
        </w:rPr>
        <w:t xml:space="preserve">, </w:t>
      </w:r>
      <w:r w:rsidRPr="004168BC">
        <w:rPr>
          <w:rStyle w:val="StyleUnderline"/>
        </w:rPr>
        <w:t>and raising</w:t>
      </w:r>
      <w:r w:rsidRPr="004168BC">
        <w:rPr>
          <w:sz w:val="16"/>
        </w:rPr>
        <w:t xml:space="preserve"> </w:t>
      </w:r>
      <w:r w:rsidRPr="004168BC">
        <w:rPr>
          <w:rStyle w:val="StyleUnderline"/>
        </w:rPr>
        <w:t>the specter of</w:t>
      </w:r>
      <w:r w:rsidRPr="004168BC">
        <w:rPr>
          <w:sz w:val="16"/>
        </w:rPr>
        <w:t xml:space="preserve"> major </w:t>
      </w:r>
      <w:r w:rsidRPr="004168BC">
        <w:rPr>
          <w:rStyle w:val="StyleUnderline"/>
        </w:rPr>
        <w:t>losses in the cloud computing industry.</w:t>
      </w:r>
      <w:r w:rsidRPr="004168BC">
        <w:rPr>
          <w:sz w:val="16"/>
        </w:rPr>
        <w:t xml:space="preserve"> These </w:t>
      </w:r>
      <w:r w:rsidRPr="004168BC">
        <w:rPr>
          <w:rStyle w:val="StyleUnderline"/>
        </w:rPr>
        <w:t>allegations could dim one of the few bright spots in the American economic recovery: tech.</w:t>
      </w:r>
      <w:r>
        <w:rPr>
          <w:rStyle w:val="StyleUnderline"/>
        </w:rPr>
        <w:t xml:space="preserve"> </w:t>
      </w:r>
      <w:r w:rsidRPr="004168BC">
        <w:rPr>
          <w:sz w:val="16"/>
        </w:rPr>
        <w:t xml:space="preserve">Without commenting on the accuracy of these media reports, </w:t>
      </w:r>
      <w:r w:rsidRPr="004168BC">
        <w:rPr>
          <w:rStyle w:val="StyleUnderline"/>
        </w:rPr>
        <w:t>the perception is still a problem</w:t>
      </w:r>
      <w:r w:rsidRPr="004168BC">
        <w:rPr>
          <w:sz w:val="16"/>
        </w:rPr>
        <w:t xml:space="preserve"> </w:t>
      </w:r>
      <w:r w:rsidRPr="004168BC">
        <w:rPr>
          <w:rStyle w:val="StyleUnderline"/>
        </w:rPr>
        <w:t>even if</w:t>
      </w:r>
      <w:r w:rsidRPr="004168BC">
        <w:rPr>
          <w:sz w:val="16"/>
        </w:rPr>
        <w:t xml:space="preserve"> the media </w:t>
      </w:r>
      <w:r w:rsidRPr="004168BC">
        <w:rPr>
          <w:rStyle w:val="StyleUnderline"/>
        </w:rPr>
        <w:t xml:space="preserve">reports </w:t>
      </w:r>
      <w:r w:rsidRPr="004168BC">
        <w:rPr>
          <w:sz w:val="16"/>
        </w:rPr>
        <w:t xml:space="preserve">of these government collection programs are not true---or </w:t>
      </w:r>
      <w:r w:rsidRPr="004168BC">
        <w:rPr>
          <w:rStyle w:val="StyleUnderline"/>
        </w:rPr>
        <w:t>are only partly true</w:t>
      </w:r>
      <w:r w:rsidRPr="004168BC">
        <w:rPr>
          <w:sz w:val="16"/>
        </w:rPr>
        <w:t xml:space="preserve">. The tech industry believes them to be true, and more importantly, their customers at home and abroad believe them to be true, and that means they have huge impact on American business and huge impact as well on the relationship between these businesses and an intelligence community that depends on their cooperation. So, how should we think about reforms in response to this series of allegations the Executive Branch can’t, or won’t, address? How about </w:t>
      </w:r>
      <w:r w:rsidRPr="004168BC">
        <w:rPr>
          <w:rStyle w:val="StyleUnderline"/>
        </w:rPr>
        <w:t>making the FAA the exclusive means for conducting electronic surveillance when the information being collected is in the custody of an American company</w:t>
      </w:r>
      <w:r w:rsidRPr="004168BC">
        <w:rPr>
          <w:sz w:val="16"/>
        </w:rPr>
        <w:t xml:space="preserve">? </w:t>
      </w:r>
      <w:r w:rsidRPr="004168BC">
        <w:rPr>
          <w:rStyle w:val="StyleUnderline"/>
        </w:rPr>
        <w:t xml:space="preserve">This </w:t>
      </w:r>
      <w:r w:rsidRPr="004168BC">
        <w:rPr>
          <w:sz w:val="16"/>
        </w:rPr>
        <w:t xml:space="preserve">could </w:t>
      </w:r>
      <w:r w:rsidRPr="004168BC">
        <w:rPr>
          <w:rStyle w:val="StyleUnderline"/>
        </w:rPr>
        <w:t>clarify that the executive branch could not</w:t>
      </w:r>
      <w:r w:rsidRPr="004168BC">
        <w:rPr>
          <w:sz w:val="16"/>
        </w:rPr>
        <w:t xml:space="preserve"> play authority shell-games and </w:t>
      </w:r>
      <w:r w:rsidRPr="004168BC">
        <w:rPr>
          <w:rStyle w:val="StyleUnderline"/>
        </w:rPr>
        <w:t xml:space="preserve">claim </w:t>
      </w:r>
      <w:r w:rsidRPr="004168BC">
        <w:rPr>
          <w:sz w:val="16"/>
        </w:rPr>
        <w:t>that E</w:t>
      </w:r>
      <w:r w:rsidRPr="004168BC">
        <w:rPr>
          <w:rStyle w:val="StyleUnderline"/>
        </w:rPr>
        <w:t>x</w:t>
      </w:r>
      <w:r w:rsidRPr="004168BC">
        <w:rPr>
          <w:sz w:val="16"/>
        </w:rPr>
        <w:t xml:space="preserve">ecutive </w:t>
      </w:r>
      <w:r w:rsidRPr="004168BC">
        <w:rPr>
          <w:rStyle w:val="StyleUnderline"/>
        </w:rPr>
        <w:t>O</w:t>
      </w:r>
      <w:r w:rsidRPr="004168BC">
        <w:rPr>
          <w:sz w:val="16"/>
        </w:rPr>
        <w:t xml:space="preserve">rder </w:t>
      </w:r>
      <w:r w:rsidRPr="004168BC">
        <w:rPr>
          <w:rStyle w:val="StyleUnderline"/>
        </w:rPr>
        <w:t>12333 allows it to obtain information</w:t>
      </w:r>
      <w:r w:rsidRPr="004168BC">
        <w:rPr>
          <w:sz w:val="16"/>
        </w:rPr>
        <w:t xml:space="preserve"> on overseas non-US person targets that is </w:t>
      </w:r>
      <w:r w:rsidRPr="004168BC">
        <w:rPr>
          <w:rStyle w:val="StyleUnderline"/>
        </w:rPr>
        <w:t>in the custody of American companies</w:t>
      </w:r>
      <w:r w:rsidRPr="004168BC">
        <w:rPr>
          <w:sz w:val="16"/>
        </w:rPr>
        <w:t xml:space="preserve">, unbeknownst to those companies. </w:t>
      </w:r>
      <w:r w:rsidRPr="004168BC">
        <w:rPr>
          <w:rStyle w:val="StyleUnderline"/>
        </w:rPr>
        <w:t>As a policy matter</w:t>
      </w:r>
      <w:r w:rsidRPr="004168BC">
        <w:rPr>
          <w:sz w:val="16"/>
        </w:rPr>
        <w:t xml:space="preserve">, it </w:t>
      </w:r>
      <w:r w:rsidRPr="004168BC">
        <w:rPr>
          <w:rStyle w:val="StyleUnderline"/>
        </w:rPr>
        <w:t>seems</w:t>
      </w:r>
      <w:r w:rsidRPr="004168BC">
        <w:rPr>
          <w:sz w:val="16"/>
        </w:rPr>
        <w:t xml:space="preserve"> to me that </w:t>
      </w:r>
      <w:r w:rsidRPr="004168BC">
        <w:rPr>
          <w:rStyle w:val="StyleUnderline"/>
        </w:rPr>
        <w:t xml:space="preserve">if </w:t>
      </w:r>
      <w:r w:rsidRPr="004168BC">
        <w:rPr>
          <w:sz w:val="16"/>
        </w:rPr>
        <w:t>the i</w:t>
      </w:r>
      <w:r w:rsidRPr="004168BC">
        <w:rPr>
          <w:rStyle w:val="StyleUnderline"/>
        </w:rPr>
        <w:t xml:space="preserve">nformation </w:t>
      </w:r>
      <w:r w:rsidRPr="004168BC">
        <w:rPr>
          <w:sz w:val="16"/>
        </w:rPr>
        <w:t xml:space="preserve">to be acquired </w:t>
      </w:r>
      <w:r w:rsidRPr="004168BC">
        <w:rPr>
          <w:rStyle w:val="StyleUnderline"/>
        </w:rPr>
        <w:t>is in the custody of an American company, the intelligence community should ask for it,</w:t>
      </w:r>
      <w:r w:rsidRPr="004168BC">
        <w:rPr>
          <w:sz w:val="16"/>
        </w:rPr>
        <w:t xml:space="preserve"> rather than take it without asking. American companies should be entitled to a higher degree of forthrightness from their government than foreign companies, even when they are acting overseas. </w:t>
      </w:r>
      <w:r w:rsidRPr="004168BC">
        <w:rPr>
          <w:rStyle w:val="StyleUnderline"/>
        </w:rPr>
        <w:t>Under the FAA</w:t>
      </w:r>
      <w:r w:rsidRPr="004168BC">
        <w:rPr>
          <w:sz w:val="16"/>
        </w:rPr>
        <w:t xml:space="preserve">, </w:t>
      </w:r>
      <w:r w:rsidRPr="004168BC">
        <w:rPr>
          <w:rStyle w:val="StyleUnderline"/>
        </w:rPr>
        <w:t>we have a statutory regime that creates judicial oversight</w:t>
      </w:r>
      <w:r w:rsidRPr="004168BC">
        <w:rPr>
          <w:sz w:val="16"/>
        </w:rPr>
        <w:t xml:space="preserve"> </w:t>
      </w:r>
      <w:r w:rsidRPr="004168BC">
        <w:rPr>
          <w:rStyle w:val="StyleUnderline"/>
        </w:rPr>
        <w:t>and accountability</w:t>
      </w:r>
      <w:r w:rsidRPr="004168BC">
        <w:rPr>
          <w:sz w:val="16"/>
        </w:rPr>
        <w:t xml:space="preserve"> to conduct electronic surveillance outside the US for specific purposes: foreign intelligence (or traditional espionage), counter-terrorism, and prevention of WMD proliferation. </w:t>
      </w:r>
      <w:r w:rsidRPr="004168BC">
        <w:rPr>
          <w:rStyle w:val="StyleUnderline"/>
        </w:rPr>
        <w:t xml:space="preserve">It addresses protections for both </w:t>
      </w:r>
      <w:r w:rsidRPr="004168BC">
        <w:rPr>
          <w:sz w:val="16"/>
        </w:rPr>
        <w:t>non-US and</w:t>
      </w:r>
      <w:r w:rsidRPr="004168BC">
        <w:rPr>
          <w:rStyle w:val="StyleUnderline"/>
        </w:rPr>
        <w:t xml:space="preserve"> US persons.</w:t>
      </w:r>
      <w:r w:rsidRPr="004168BC">
        <w:rPr>
          <w:sz w:val="16"/>
        </w:rPr>
        <w:t xml:space="preserve"> </w:t>
      </w:r>
      <w:r w:rsidRPr="004168BC">
        <w:rPr>
          <w:rStyle w:val="StyleUnderline"/>
        </w:rPr>
        <w:t>It creates a front-door,</w:t>
      </w:r>
      <w:r w:rsidRPr="004168BC">
        <w:rPr>
          <w:sz w:val="16"/>
        </w:rPr>
        <w:t xml:space="preserve"> though compelled</w:t>
      </w:r>
      <w:r w:rsidRPr="004168BC">
        <w:rPr>
          <w:rStyle w:val="StyleUnderline"/>
        </w:rPr>
        <w:t>, relationship</w:t>
      </w:r>
      <w:r w:rsidRPr="004168BC">
        <w:rPr>
          <w:sz w:val="16"/>
        </w:rPr>
        <w:t xml:space="preserve"> under which the intelligence community can receive communications contents without individual warrants but with programmatic judicial oversight. </w:t>
      </w:r>
      <w:r w:rsidRPr="004168BC">
        <w:rPr>
          <w:rStyle w:val="StyleUnderline"/>
        </w:rPr>
        <w:t>FAA exclusivity would say to the rest of the world that when the US conducts</w:t>
      </w:r>
      <w:r w:rsidRPr="004168BC">
        <w:rPr>
          <w:sz w:val="16"/>
        </w:rPr>
        <w:t xml:space="preserve"> bulk electronic </w:t>
      </w:r>
      <w:r w:rsidRPr="004168BC">
        <w:rPr>
          <w:rStyle w:val="StyleUnderline"/>
        </w:rPr>
        <w:t>surveillance</w:t>
      </w:r>
      <w:r w:rsidRPr="004168BC">
        <w:rPr>
          <w:sz w:val="16"/>
        </w:rPr>
        <w:t xml:space="preserve"> overseas</w:t>
      </w:r>
      <w:r w:rsidRPr="004168BC">
        <w:rPr>
          <w:rStyle w:val="StyleUnderline"/>
        </w:rPr>
        <w:t>, we are doing so for a</w:t>
      </w:r>
      <w:r w:rsidRPr="004168BC">
        <w:rPr>
          <w:sz w:val="16"/>
        </w:rPr>
        <w:t xml:space="preserve"> particular, </w:t>
      </w:r>
      <w:r w:rsidRPr="004168BC">
        <w:rPr>
          <w:rStyle w:val="StyleUnderline"/>
        </w:rPr>
        <w:t>national security purpose.</w:t>
      </w:r>
      <w:r w:rsidRPr="004168BC">
        <w:rPr>
          <w:sz w:val="16"/>
        </w:rPr>
        <w:t xml:space="preserve"> </w:t>
      </w:r>
      <w:r w:rsidRPr="004168BC">
        <w:rPr>
          <w:rStyle w:val="StyleUnderline"/>
        </w:rPr>
        <w:t xml:space="preserve">The FAA structure with FISC review provides an independent check that the statutory purposes are met. </w:t>
      </w:r>
      <w:r w:rsidRPr="004168BC">
        <w:rPr>
          <w:sz w:val="16"/>
        </w:rPr>
        <w:t xml:space="preserve">Through transparency agreements with the government, the </w:t>
      </w:r>
      <w:r w:rsidRPr="004168BC">
        <w:rPr>
          <w:rStyle w:val="StyleUnderline"/>
        </w:rPr>
        <w:t>American companies are able</w:t>
      </w:r>
      <w:r w:rsidRPr="004168BC">
        <w:rPr>
          <w:sz w:val="16"/>
        </w:rPr>
        <w:t xml:space="preserve"> </w:t>
      </w:r>
      <w:r w:rsidRPr="004168BC">
        <w:rPr>
          <w:rStyle w:val="StyleUnderline"/>
        </w:rPr>
        <w:t xml:space="preserve">to provide </w:t>
      </w:r>
      <w:r w:rsidRPr="004168BC">
        <w:rPr>
          <w:sz w:val="16"/>
        </w:rPr>
        <w:t xml:space="preserve">their </w:t>
      </w:r>
      <w:r w:rsidRPr="004168BC">
        <w:rPr>
          <w:rStyle w:val="StyleUnderline"/>
        </w:rPr>
        <w:t>customers with</w:t>
      </w:r>
      <w:r w:rsidRPr="004168BC">
        <w:rPr>
          <w:sz w:val="16"/>
        </w:rPr>
        <w:t xml:space="preserve"> some </w:t>
      </w:r>
      <w:r w:rsidRPr="004168BC">
        <w:rPr>
          <w:rStyle w:val="StyleUnderline"/>
        </w:rPr>
        <w:t>sense of how</w:t>
      </w:r>
      <w:r w:rsidRPr="004168BC">
        <w:rPr>
          <w:sz w:val="16"/>
        </w:rPr>
        <w:t xml:space="preserve"> many </w:t>
      </w:r>
      <w:r w:rsidRPr="004168BC">
        <w:rPr>
          <w:rStyle w:val="StyleUnderline"/>
        </w:rPr>
        <w:t>requests are made.</w:t>
      </w:r>
      <w:r>
        <w:rPr>
          <w:rStyle w:val="StyleUnderline"/>
        </w:rPr>
        <w:t xml:space="preserve"> </w:t>
      </w:r>
      <w:r w:rsidRPr="004168BC">
        <w:rPr>
          <w:sz w:val="16"/>
        </w:rPr>
        <w:t xml:space="preserve">This would not change the 12333 authorities with respect to non-US companies. It would also not change 12333 authorities when the Executive Branch seeks to obtain the information in some other way than through the US company (i.e. breaking into the target’s laptop, parking a surveillance van outside their house, sending a spy, etc.). Some have asked me what would happen if foreign companies tried to set up shop here in the US to seek these protections. I need to refine this part further, but would look to other statutory regimes that need to define the nationality of companies, like the Foreign Corrupt Practices Act, or the CFIUS process. Executive Order 12333 itself offers a partial answer, defining a US person to include “a corporation incorporated in the United States, except for a corporation directed and controlled by a foreign government or governments.” Others may argue that FAA provides inadequate civil liberties protections. This proposal says nothing about the adequacy of that statute. What it says is that for data held by an American company about a target that is not a US person, the checks within FAA are stronger than those under 12333 acting alone. I’m also not suggesting that </w:t>
      </w:r>
      <w:r w:rsidRPr="004168BC">
        <w:rPr>
          <w:rStyle w:val="StyleUnderline"/>
        </w:rPr>
        <w:t>this reform</w:t>
      </w:r>
      <w:r w:rsidRPr="004168BC">
        <w:rPr>
          <w:sz w:val="16"/>
        </w:rPr>
        <w:t xml:space="preserve"> will shut down all surveillance activities – something I’d personally oppose---nor will it address the full range of civil liberties concerns. It’s not intended to. It </w:t>
      </w:r>
      <w:r w:rsidRPr="004168BC">
        <w:rPr>
          <w:rStyle w:val="StyleUnderline"/>
        </w:rPr>
        <w:t>simply aims to restore the belief that when American companies are acting overseas, they bring</w:t>
      </w:r>
      <w:r w:rsidRPr="004168BC">
        <w:rPr>
          <w:sz w:val="16"/>
        </w:rPr>
        <w:t xml:space="preserve"> with them American values, including those of </w:t>
      </w:r>
      <w:r w:rsidRPr="004168BC">
        <w:rPr>
          <w:rStyle w:val="StyleUnderline"/>
        </w:rPr>
        <w:t>privacy protections.</w:t>
      </w:r>
    </w:p>
    <w:p w:rsidR="009819AC" w:rsidRDefault="009819AC" w:rsidP="009819AC"/>
    <w:p w:rsidR="009819AC" w:rsidRPr="007E5341" w:rsidRDefault="009819AC" w:rsidP="009819AC"/>
    <w:p w:rsidR="009819AC" w:rsidRDefault="009819AC" w:rsidP="009819AC">
      <w:pPr>
        <w:pStyle w:val="Heading2"/>
      </w:pPr>
      <w:r>
        <w:lastRenderedPageBreak/>
        <w:t>ADV – CYBERSECURITY</w:t>
      </w:r>
    </w:p>
    <w:p w:rsidR="009819AC" w:rsidRDefault="009819AC" w:rsidP="009819AC"/>
    <w:p w:rsidR="009819AC" w:rsidRDefault="009819AC" w:rsidP="009819AC">
      <w:pPr>
        <w:pStyle w:val="Heading3"/>
      </w:pPr>
      <w:r>
        <w:lastRenderedPageBreak/>
        <w:t>--xt plan k/t cybersecurity</w:t>
      </w:r>
    </w:p>
    <w:p w:rsidR="009819AC" w:rsidRDefault="009819AC" w:rsidP="009819AC"/>
    <w:p w:rsidR="009819AC" w:rsidRDefault="009819AC" w:rsidP="009819AC">
      <w:pPr>
        <w:pStyle w:val="Heading4"/>
      </w:pPr>
      <w:r>
        <w:t>Current encryption policies allow vulnerabilities, posing a threat to national security – makes the US turn away from best solutions, increases system complexity, and makes it easier for attackers</w:t>
      </w:r>
    </w:p>
    <w:p w:rsidR="009819AC" w:rsidRPr="00F96BD1" w:rsidRDefault="009819AC" w:rsidP="009819AC">
      <w:r>
        <w:rPr>
          <w:rStyle w:val="Style13ptBold"/>
        </w:rPr>
        <w:t xml:space="preserve">Swire 7/8 </w:t>
      </w:r>
      <w:r>
        <w:t xml:space="preserve">&lt;Peter, Huang Professor of Law and Ethics at Georgia Tech Scheller College of Business, 7/9/15, “Going Dark: Encryption, Technology, and the Balance Between Public Safety and Privacy,” Senate Judiciary Committee Hearing, </w:t>
      </w:r>
      <w:r w:rsidRPr="00F96BD1">
        <w:t>http://www.judiciary.senate.gov/imo/media/doc/07-08-15%20Swire%20Testimony.pdf</w:t>
      </w:r>
      <w:r>
        <w:t>&gt;//wx</w:t>
      </w:r>
    </w:p>
    <w:p w:rsidR="009819AC" w:rsidRPr="00784321" w:rsidRDefault="009819AC" w:rsidP="009819AC">
      <w:pPr>
        <w:rPr>
          <w:sz w:val="16"/>
          <w:szCs w:val="16"/>
        </w:rPr>
      </w:pPr>
      <w:r w:rsidRPr="00784321">
        <w:rPr>
          <w:sz w:val="16"/>
          <w:szCs w:val="16"/>
        </w:rPr>
        <w:t xml:space="preserve">The technological hopes of law enforcement were expressed in House testimony this April by Amy Hess, Executive Assistant Director of the Science and Technology Branch of the FBI. She said: “To be clear, </w:t>
      </w:r>
      <w:r w:rsidRPr="00881C78">
        <w:rPr>
          <w:rStyle w:val="StyleUnderline"/>
        </w:rPr>
        <w:t xml:space="preserve">we in the FBI support and encourage the use of secure networks and sophisticated encryption to prevent cyber threats to our critical national infrastructure, our intellectual property, and our data. </w:t>
      </w:r>
      <w:r w:rsidRPr="00784321">
        <w:rPr>
          <w:sz w:val="16"/>
          <w:szCs w:val="16"/>
        </w:rPr>
        <w:t xml:space="preserve">We have been on the front lines of the fight against cyber crime and economic espionage and </w:t>
      </w:r>
      <w:r w:rsidRPr="00881C78">
        <w:rPr>
          <w:rStyle w:val="StyleUnderline"/>
        </w:rPr>
        <w:t>we recognize that absolute security does not exist in either the physical or digital world. Any lawful intercept or access solution should not lower the overall security</w:t>
      </w:r>
      <w:r w:rsidRPr="00784321">
        <w:rPr>
          <w:sz w:val="16"/>
          <w:szCs w:val="16"/>
        </w:rPr>
        <w:t xml:space="preserve">.” (emphasis supplied)19 </w:t>
      </w:r>
      <w:r w:rsidRPr="00881C78">
        <w:rPr>
          <w:rStyle w:val="Emphasis"/>
        </w:rPr>
        <w:t>The heart of the problem is this:</w:t>
      </w:r>
      <w:r w:rsidRPr="00784321">
        <w:rPr>
          <w:sz w:val="16"/>
          <w:szCs w:val="16"/>
        </w:rPr>
        <w:t xml:space="preserve"> the Review Group and </w:t>
      </w:r>
      <w:r w:rsidRPr="00881C78">
        <w:rPr>
          <w:rStyle w:val="Emphasis"/>
        </w:rPr>
        <w:t>the vast majority of technical experts do not think the FBI’s hopes are possible to achieve</w:t>
      </w:r>
      <w:r w:rsidRPr="00784321">
        <w:rPr>
          <w:sz w:val="16"/>
          <w:szCs w:val="16"/>
        </w:rPr>
        <w:t xml:space="preserve">, for the sorts of access suggested in CALEA II proposals. </w:t>
      </w:r>
      <w:r w:rsidRPr="00881C78">
        <w:rPr>
          <w:rStyle w:val="StyleUnderline"/>
        </w:rPr>
        <w:t xml:space="preserve">Even if they assist law enforcement in some respects, </w:t>
      </w:r>
      <w:r w:rsidRPr="00881C78">
        <w:rPr>
          <w:rStyle w:val="Emphasis"/>
        </w:rPr>
        <w:t>the proposed lawful intercept and access solutions lower overall security</w:t>
      </w:r>
      <w:r w:rsidRPr="00784321">
        <w:rPr>
          <w:sz w:val="16"/>
          <w:szCs w:val="16"/>
        </w:rPr>
        <w:t>. Repeated blue-ribbon panels of technical experts have come to the same conclusion. In the 1990’s, Representative Bob Goodlatte summed up the lessons that Congress was learning: “</w:t>
      </w:r>
      <w:r w:rsidRPr="00881C78">
        <w:rPr>
          <w:rStyle w:val="StyleUnderline"/>
        </w:rPr>
        <w:t>Strong encryption prevents crime. Just as dead-bolt locks and alarm systems help people protect their homes against intruders, thereby assisting law enforcement in preventing crime, strong encryption allows people to protect their digital communications and computer systems against criminal hackers and computer thieves</w:t>
      </w:r>
      <w:r w:rsidRPr="00784321">
        <w:rPr>
          <w:sz w:val="16"/>
          <w:szCs w:val="16"/>
        </w:rPr>
        <w:t xml:space="preserve">. The blueribbon National Research Council said it best, concluding that </w:t>
      </w:r>
      <w:r w:rsidRPr="00881C78">
        <w:rPr>
          <w:rStyle w:val="StyleUnderline"/>
        </w:rPr>
        <w:t>strong encryption supports both law enforcement efforts and our national security, while protecting the proprietary information of U.S. businesses.</w:t>
      </w:r>
      <w:r w:rsidRPr="00784321">
        <w:rPr>
          <w:sz w:val="16"/>
          <w:szCs w:val="16"/>
        </w:rPr>
        <w:t xml:space="preserve">”20 An influential group of encryption experts issued a 1997 report on “The Risks of Key Recovery, Key Escrow, and Trusted Third-Party Encryption.”21 Among the key findings of this technical group: “The deployment of key-recovery-based encryption infrastructures to meet stated specifications will result in substantial sacrifices in security and greatly increased costs to end users.” The report made numerous, telling criticisms of key recovery approaches. From my participation in the policy debates of the era, there was no effective technical response by supporters of government key recovery approaches. In May, 2013, just prior to the first Snowden revelations, the Center for Democracy and Technology gathered a different group of technical experts to write “CALEA II: Risks of Wiretap Modifications to Endpoints.”22 </w:t>
      </w:r>
      <w:r w:rsidRPr="00881C78">
        <w:rPr>
          <w:rStyle w:val="StyleUnderline"/>
        </w:rPr>
        <w:t>The conclusions about the harms of mandated vulnerabilities were clear: “The U.S. government is proposing to expand wiretap design laws broadly to Internet services</w:t>
      </w:r>
      <w:r w:rsidRPr="00784321">
        <w:rPr>
          <w:sz w:val="16"/>
          <w:szCs w:val="16"/>
        </w:rPr>
        <w:t xml:space="preserve">, including voice over Internet protocol (VoIP) services and other peer- to-peer tools that allow communications in real-time directly between individuals. This report explains how mandating </w:t>
      </w:r>
      <w:r w:rsidRPr="00881C78">
        <w:rPr>
          <w:rStyle w:val="StyleUnderline"/>
        </w:rPr>
        <w:t>wiretap capabilities in endpoints poses serious security risks.</w:t>
      </w:r>
      <w:r w:rsidRPr="00784321">
        <w:rPr>
          <w:sz w:val="16"/>
          <w:szCs w:val="16"/>
        </w:rPr>
        <w:t xml:space="preserve"> Requiring software vendors to build intercept functionality into their products is unwise and will be ineffective, with </w:t>
      </w:r>
      <w:r w:rsidRPr="00881C78">
        <w:rPr>
          <w:rStyle w:val="StyleUnderline"/>
        </w:rPr>
        <w:t>the result being serious consequences for the economic well-being and national security of the United States</w:t>
      </w:r>
      <w:r w:rsidRPr="00784321">
        <w:rPr>
          <w:sz w:val="16"/>
          <w:szCs w:val="16"/>
        </w:rPr>
        <w:t xml:space="preserve">.” An impressive new technical study by a group of experts was released on July 7, just before this hearing, entitled “Keys Under Doormats: Mandating Insecurity by Requiring Government Access to All Data and Communications.”23 It states: “We have found that the damage that could be caused by law enforcement exceptional requirements would be even greater today than it would have been twenty years ago. </w:t>
      </w:r>
      <w:r w:rsidRPr="00881C78">
        <w:rPr>
          <w:rStyle w:val="StyleUnderline"/>
        </w:rPr>
        <w:t>In the wake of the growing economic and social cost of the fundamental insecurity of today’s Internet environment, any proposals that alter the security dynamics online should be approached with caution</w:t>
      </w:r>
      <w:r w:rsidRPr="00784321">
        <w:rPr>
          <w:sz w:val="16"/>
          <w:szCs w:val="16"/>
        </w:rPr>
        <w:t xml:space="preserve">. Exceptional access would force Internet system developers to reverse “forward secrecy” design practices that seek to minimize the impact on user privacy when systems are breached. The complexity of today’s Internet environment, with millions of apps and globally-connected services, means that new law enforcement requirements are likely to introduce unanticipated, hard to detect security flaws.” The new study highlights three general problems. First, </w:t>
      </w:r>
      <w:r w:rsidRPr="008D0508">
        <w:rPr>
          <w:rStyle w:val="Emphasis"/>
        </w:rPr>
        <w:t>providing mandated access “would force a U-turn from the best practices now being deployed</w:t>
      </w:r>
      <w:r w:rsidRPr="00881C78">
        <w:rPr>
          <w:rStyle w:val="StyleUnderline"/>
        </w:rPr>
        <w:t xml:space="preserve"> to make the Internet more secure</w:t>
      </w:r>
      <w:r w:rsidRPr="00784321">
        <w:rPr>
          <w:sz w:val="16"/>
          <w:szCs w:val="16"/>
        </w:rPr>
        <w:t xml:space="preserve">.” For instance, best practices now incorporate “forward secrecy,” where “decryption keys are deleted immediately after use, so that stealing the encryption key used by a communications server would not compromise earlier or later communications.” </w:t>
      </w:r>
      <w:r w:rsidRPr="00881C78">
        <w:rPr>
          <w:rStyle w:val="StyleUnderline"/>
        </w:rPr>
        <w:t xml:space="preserve">If law enforcement requires </w:t>
      </w:r>
      <w:r w:rsidRPr="008D0508">
        <w:rPr>
          <w:rStyle w:val="Emphasis"/>
        </w:rPr>
        <w:t>key retention</w:t>
      </w:r>
      <w:r w:rsidRPr="00881C78">
        <w:rPr>
          <w:rStyle w:val="StyleUnderline"/>
        </w:rPr>
        <w:t xml:space="preserve">, then that directly </w:t>
      </w:r>
      <w:r w:rsidRPr="008D0508">
        <w:rPr>
          <w:rStyle w:val="Emphasis"/>
        </w:rPr>
        <w:t>undermines the protection against later attacks</w:t>
      </w:r>
      <w:r w:rsidRPr="00881C78">
        <w:rPr>
          <w:rStyle w:val="StyleUnderline"/>
        </w:rPr>
        <w:t>.</w:t>
      </w:r>
      <w:r w:rsidRPr="00784321">
        <w:rPr>
          <w:sz w:val="16"/>
          <w:szCs w:val="16"/>
        </w:rPr>
        <w:t xml:space="preserve"> Second, </w:t>
      </w:r>
      <w:r w:rsidRPr="008D0508">
        <w:rPr>
          <w:rStyle w:val="StyleUnderline"/>
        </w:rPr>
        <w:t xml:space="preserve">building in exceptional access would substantially </w:t>
      </w:r>
      <w:r w:rsidRPr="008D0508">
        <w:rPr>
          <w:rStyle w:val="Emphasis"/>
        </w:rPr>
        <w:t>increase system complexity</w:t>
      </w:r>
      <w:r w:rsidRPr="00784321">
        <w:rPr>
          <w:sz w:val="16"/>
          <w:szCs w:val="16"/>
        </w:rPr>
        <w:t xml:space="preserve">: “Security researchers inside and outside government agree that </w:t>
      </w:r>
      <w:r w:rsidRPr="008D0508">
        <w:rPr>
          <w:rStyle w:val="StyleUnderline"/>
        </w:rPr>
        <w:t>complexity is the enemy of security</w:t>
      </w:r>
      <w:r w:rsidRPr="00784321">
        <w:rPr>
          <w:sz w:val="16"/>
          <w:szCs w:val="16"/>
        </w:rPr>
        <w:t xml:space="preserve"> — </w:t>
      </w:r>
      <w:r w:rsidRPr="008D0508">
        <w:rPr>
          <w:rStyle w:val="StyleUnderline"/>
        </w:rPr>
        <w:t>every new feature can interact with others to create vulnerabilities</w:t>
      </w:r>
      <w:r w:rsidRPr="00784321">
        <w:rPr>
          <w:sz w:val="16"/>
          <w:szCs w:val="16"/>
        </w:rPr>
        <w:t xml:space="preserve">. To achieve widespread exceptional access, new technology features would have to be deployed and tested with literally hundreds of thousands of developers all around the world. This is a far more complex environment than the electronic surveillance now deployed in telecommunications and Internet access services… </w:t>
      </w:r>
      <w:r w:rsidRPr="008D0508">
        <w:rPr>
          <w:rStyle w:val="StyleUnderline"/>
        </w:rPr>
        <w:t>Features to permit law-enforcement exceptional access across a wide range of Internet and mobile computing applications could be particularly problematic because their typical use would be surreptitious — making security testing difficult and less effective</w:t>
      </w:r>
      <w:r w:rsidRPr="00784321">
        <w:rPr>
          <w:sz w:val="16"/>
          <w:szCs w:val="16"/>
        </w:rPr>
        <w:t xml:space="preserve">.” Third, </w:t>
      </w:r>
      <w:r w:rsidRPr="008D0508">
        <w:rPr>
          <w:rStyle w:val="Emphasis"/>
        </w:rPr>
        <w:t>exceptional access would create concentrated targets for bad actors to target</w:t>
      </w:r>
      <w:r w:rsidRPr="00784321">
        <w:rPr>
          <w:sz w:val="16"/>
          <w:szCs w:val="16"/>
        </w:rPr>
        <w:t xml:space="preserve">: “Security credentials that unlock the data would have to be retained by the platform provider, law enforcement agencies, or some other trusted third party. </w:t>
      </w:r>
      <w:r w:rsidRPr="008D0508">
        <w:rPr>
          <w:rStyle w:val="StyleUnderline"/>
        </w:rPr>
        <w:t>If law enforcement’s keys have guaranteed access to everything, an attacker who gained access to these keys would enjoy the same privilege</w:t>
      </w:r>
      <w:r w:rsidRPr="00784321">
        <w:rPr>
          <w:sz w:val="16"/>
          <w:szCs w:val="16"/>
        </w:rPr>
        <w:t xml:space="preserve">. Moreover, law enforcement’s stated need for rapid access to data would make it impractical to store keys offline or split keys among multiple keyholders, as security engineers would normally do with extremely high-value credentials. </w:t>
      </w:r>
      <w:r w:rsidRPr="008D0508">
        <w:rPr>
          <w:rStyle w:val="StyleUnderline"/>
        </w:rPr>
        <w:t>Recent attacks on the United States Government Office of Personnel Management show how much harm can arise when many organizations rely on a single institution that itself has security vulnerabilities</w:t>
      </w:r>
      <w:r w:rsidRPr="00784321">
        <w:rPr>
          <w:sz w:val="16"/>
          <w:szCs w:val="16"/>
        </w:rPr>
        <w:t xml:space="preserve">. In the case of OPM, numerous federal agencies lost sensitive data because OPM had insecure infrastructure. If service providers implement exceptional access requirements incorrectly, the security of all of their users will be at risk.” At a practical level, there </w:t>
      </w:r>
      <w:r w:rsidRPr="00784321">
        <w:rPr>
          <w:sz w:val="16"/>
          <w:szCs w:val="16"/>
        </w:rPr>
        <w:lastRenderedPageBreak/>
        <w:t>are thousands of police departments spread across the United States. Providing online access to these police departments, while having iron-clad assurances that no hackers can get in, ignores the lessons of the recent OPM breach and the numerous other data breaches in the public and private sectors. Let me add my personal observations on these studies about the technical obstacles to safe key recovery by law enforcement. I have engaged with a wide range of technical encryption experts for two decades, both inside and outside of government, often as the only person with legal training at a conference. I have an appointment in the College of Computing at Georgia Tech, and teach cybersecurity there, with a majority of the class in graduate studies in information security. Based on this engagement with technical experts, they say the same things in private as are written in the blue-ribbon reports. The passion that the most eminent technical experts show here is due to their conviction based on hard-fought experience, and not as a lobbying ploy. Quite simply, the technical experts I trust believe that the FBI is asking for the impossible. CALEA II-style proposals hurt security.</w:t>
      </w:r>
    </w:p>
    <w:p w:rsidR="009819AC" w:rsidRDefault="009819AC" w:rsidP="009819AC"/>
    <w:p w:rsidR="009819AC" w:rsidRPr="001247D4" w:rsidRDefault="009819AC" w:rsidP="009819AC">
      <w:pPr>
        <w:pStyle w:val="Heading4"/>
        <w:rPr>
          <w:rFonts w:ascii="Georgia" w:hAnsi="Georgia"/>
        </w:rPr>
      </w:pPr>
      <w:r w:rsidRPr="001247D4">
        <w:rPr>
          <w:rFonts w:ascii="Georgia" w:hAnsi="Georgia"/>
        </w:rPr>
        <w:t>Encryption backdoors undermine cybersecurity</w:t>
      </w:r>
    </w:p>
    <w:p w:rsidR="009819AC" w:rsidRPr="00CD4177" w:rsidRDefault="009819AC" w:rsidP="009819AC">
      <w:pPr>
        <w:numPr>
          <w:ilvl w:val="0"/>
          <w:numId w:val="11"/>
        </w:numPr>
        <w:shd w:val="clear" w:color="auto" w:fill="FFFFFF"/>
        <w:ind w:left="0"/>
        <w:textAlignment w:val="baseline"/>
        <w:rPr>
          <w:rFonts w:ascii="Georgia" w:hAnsi="Georgia" w:cs="Arial"/>
          <w:color w:val="333333"/>
          <w:sz w:val="18"/>
          <w:szCs w:val="18"/>
        </w:rPr>
      </w:pPr>
      <w:r w:rsidRPr="001247D4">
        <w:rPr>
          <w:rStyle w:val="Style13ptBold"/>
          <w:rFonts w:ascii="Georgia" w:hAnsi="Georgia"/>
        </w:rPr>
        <w:t xml:space="preserve">Bankston </w:t>
      </w:r>
      <w:r w:rsidRPr="001247D4">
        <w:rPr>
          <w:rStyle w:val="Style13ptBold"/>
          <w:rFonts w:ascii="Georgia" w:hAnsi="Georgia"/>
          <w:b w:val="0"/>
        </w:rPr>
        <w:t xml:space="preserve"> 4/29</w:t>
      </w:r>
      <w:r w:rsidRPr="001247D4">
        <w:rPr>
          <w:rStyle w:val="Style13ptBold"/>
          <w:rFonts w:ascii="Georgia" w:hAnsi="Georgia"/>
        </w:rPr>
        <w:t xml:space="preserve">/15  - </w:t>
      </w:r>
      <w:r w:rsidRPr="001247D4">
        <w:rPr>
          <w:rStyle w:val="Style13ptBold"/>
          <w:rFonts w:ascii="Georgia" w:hAnsi="Georgia"/>
          <w:b w:val="0"/>
          <w:bCs w:val="0"/>
          <w:sz w:val="16"/>
          <w:szCs w:val="16"/>
        </w:rPr>
        <w:t>Kevin S. Bankston: Policy Director of New America’s Open Technology Institute &amp; Co-Director of New America’s Cybersecurity Initiative. Kevin was a Senior Counsel and the Director of the Free Expression Project at the </w:t>
      </w:r>
      <w:hyperlink r:id="rId67" w:history="1">
        <w:r w:rsidRPr="001247D4">
          <w:rPr>
            <w:rStyle w:val="Style13ptBold"/>
            <w:rFonts w:ascii="Georgia" w:hAnsi="Georgia"/>
            <w:b w:val="0"/>
            <w:bCs w:val="0"/>
            <w:sz w:val="16"/>
            <w:szCs w:val="16"/>
          </w:rPr>
          <w:t>Center for Democracy &amp; Technology</w:t>
        </w:r>
      </w:hyperlink>
      <w:r w:rsidRPr="001247D4">
        <w:rPr>
          <w:rStyle w:val="Style13ptBold"/>
          <w:rFonts w:ascii="Georgia" w:hAnsi="Georgia"/>
          <w:b w:val="0"/>
          <w:bCs w:val="0"/>
          <w:sz w:val="16"/>
          <w:szCs w:val="16"/>
        </w:rPr>
        <w:t xml:space="preserve">. He is the Director of New America’s Open Technology Institute. Masters from the </w:t>
      </w:r>
      <w:hyperlink r:id="rId68" w:tooltip="More details for this school" w:history="1">
        <w:r w:rsidRPr="001247D4">
          <w:rPr>
            <w:rStyle w:val="Hyperlink"/>
            <w:rFonts w:ascii="Georgia" w:hAnsi="Georgia" w:cs="Arial"/>
            <w:sz w:val="16"/>
            <w:szCs w:val="16"/>
            <w:bdr w:val="none" w:sz="0" w:space="0" w:color="auto" w:frame="1"/>
          </w:rPr>
          <w:t>University of Southern California Law School</w:t>
        </w:r>
      </w:hyperlink>
      <w:r w:rsidRPr="001247D4">
        <w:rPr>
          <w:rStyle w:val="Style13ptBold"/>
          <w:rFonts w:ascii="Georgia" w:hAnsi="Georgia"/>
          <w:b w:val="0"/>
          <w:bCs w:val="0"/>
          <w:sz w:val="16"/>
          <w:szCs w:val="16"/>
        </w:rPr>
        <w:t xml:space="preserve"> (“Before the U.S. House of Representatives Subcommittee on Information Technology of the Committee on Oversight and Government Reform: Hearing on </w:t>
      </w:r>
      <w:r w:rsidRPr="00CD4177">
        <w:rPr>
          <w:rStyle w:val="Style13ptBold"/>
          <w:rFonts w:ascii="Georgia" w:hAnsi="Georgia"/>
          <w:b w:val="0"/>
          <w:bCs w:val="0"/>
          <w:sz w:val="16"/>
          <w:szCs w:val="16"/>
        </w:rPr>
        <w:t xml:space="preserve">‘Encryption Technology and Possible U.S. Policy Responses’.”, Kevin S. Bankston, Oral Testimony, April 29, 2015, </w:t>
      </w:r>
      <w:hyperlink r:id="rId69" w:history="1">
        <w:r w:rsidRPr="00CD4177">
          <w:rPr>
            <w:rStyle w:val="Hyperlink"/>
            <w:rFonts w:ascii="Georgia" w:hAnsi="Georgia"/>
            <w:sz w:val="16"/>
            <w:szCs w:val="16"/>
          </w:rPr>
          <w:t>https://static.newamerica.org/attachments/2982-at-crypto-hearing-best-arguments-against-backdoor-mandates-come-from-members-of-congress-themselves/Bankston_Oral_Testimony.ffdedda50c6149309d6d6da935795ed7.pdf)//chiragjain</w:t>
        </w:r>
      </w:hyperlink>
    </w:p>
    <w:p w:rsidR="009819AC" w:rsidRPr="001247D4" w:rsidRDefault="009819AC" w:rsidP="009819AC">
      <w:pPr>
        <w:rPr>
          <w:rFonts w:ascii="Georgia" w:hAnsi="Georgia"/>
          <w:sz w:val="16"/>
        </w:rPr>
      </w:pPr>
      <w:r w:rsidRPr="00CD4177">
        <w:rPr>
          <w:rStyle w:val="StyleUnderline"/>
          <w:rFonts w:ascii="Georgia" w:hAnsi="Georgia"/>
        </w:rPr>
        <w:t>It would seriously undermine our nation’s cybersecurity,</w:t>
      </w:r>
      <w:r w:rsidRPr="00CD4177">
        <w:rPr>
          <w:rFonts w:ascii="Georgia" w:hAnsi="Georgia"/>
        </w:rPr>
        <w:t xml:space="preserve"> at a time</w:t>
      </w:r>
      <w:r w:rsidRPr="00CD4177">
        <w:rPr>
          <w:rStyle w:val="StyleUnderline"/>
          <w:rFonts w:ascii="Georgia" w:hAnsi="Georgia"/>
        </w:rPr>
        <w:t xml:space="preserve"> when that security is already in crisis as demonstrated by the endless string of high profile data breaches in the past year.</w:t>
      </w:r>
      <w:r w:rsidRPr="00CD4177">
        <w:rPr>
          <w:rFonts w:ascii="Georgia" w:hAnsi="Georgia"/>
          <w:sz w:val="16"/>
        </w:rPr>
        <w:t xml:space="preserve">11 Every technical expert that has spoken publicly on this controversy since it began last September—both experts from the generation that fought in the original Crypto Wars,12 as well as experts from the next generation13—has concluded that </w:t>
      </w:r>
      <w:r w:rsidRPr="00CD4177">
        <w:rPr>
          <w:rStyle w:val="StyleUnderline"/>
          <w:rFonts w:ascii="Georgia" w:hAnsi="Georgia"/>
        </w:rPr>
        <w:t xml:space="preserve">it is </w:t>
      </w:r>
      <w:r w:rsidRPr="00CD4177">
        <w:rPr>
          <w:rStyle w:val="Emphasis"/>
          <w:rFonts w:ascii="Georgia" w:hAnsi="Georgia"/>
        </w:rPr>
        <w:t>impossible</w:t>
      </w:r>
      <w:r w:rsidRPr="00CD4177">
        <w:rPr>
          <w:rStyle w:val="StyleUnderline"/>
          <w:rFonts w:ascii="Georgia" w:hAnsi="Georgia"/>
        </w:rPr>
        <w:t xml:space="preserve"> to devise a system that provides government access to data on encrypted devices, </w:t>
      </w:r>
      <w:r w:rsidRPr="00CD4177">
        <w:rPr>
          <w:rStyle w:val="StyleUnderline"/>
          <w:rFonts w:ascii="Georgia" w:hAnsi="Georgia"/>
          <w:u w:val="none"/>
        </w:rPr>
        <w:t>or to end-to-end</w:t>
      </w:r>
      <w:r w:rsidRPr="00CD4177">
        <w:rPr>
          <w:rStyle w:val="StyleUnderline"/>
          <w:rFonts w:ascii="Georgia" w:hAnsi="Georgia"/>
        </w:rPr>
        <w:t xml:space="preserve"> encrypted communications, while also ensuring that it remains secure against other attackers, be they computer criminals, industrial spies, Chinese intelligence, or anyone else.</w:t>
      </w:r>
      <w:r w:rsidRPr="00CD4177">
        <w:rPr>
          <w:rFonts w:ascii="Georgia" w:hAnsi="Georgia"/>
          <w:sz w:val="16"/>
        </w:rPr>
        <w:t xml:space="preserve">14 Whether you want to call it a front door or a back door, </w:t>
      </w:r>
      <w:r w:rsidRPr="00CD4177">
        <w:rPr>
          <w:rStyle w:val="StyleUnderline"/>
          <w:rFonts w:ascii="Georgia" w:hAnsi="Georgia"/>
        </w:rPr>
        <w:t xml:space="preserve">mandating guaranteed government access to encrypted data would open us up to a variety of </w:t>
      </w:r>
      <w:r w:rsidRPr="00CD4177">
        <w:rPr>
          <w:rStyle w:val="Emphasis"/>
          <w:rFonts w:ascii="Georgia" w:hAnsi="Georgia"/>
        </w:rPr>
        <w:t>new cyber-threats</w:t>
      </w:r>
      <w:r w:rsidRPr="00CD4177">
        <w:rPr>
          <w:rStyle w:val="StyleUnderline"/>
          <w:rFonts w:ascii="Georgia" w:hAnsi="Georgia"/>
        </w:rPr>
        <w:t>.</w:t>
      </w:r>
      <w:r w:rsidRPr="00CD4177">
        <w:rPr>
          <w:rFonts w:ascii="Georgia" w:hAnsi="Georgia"/>
          <w:sz w:val="16"/>
        </w:rPr>
        <w:t xml:space="preserve"> In fact, </w:t>
      </w:r>
      <w:r w:rsidRPr="00CD4177">
        <w:rPr>
          <w:rStyle w:val="StyleUnderline"/>
          <w:rFonts w:ascii="Georgia" w:hAnsi="Georgia"/>
        </w:rPr>
        <w:t xml:space="preserve">it would be </w:t>
      </w:r>
      <w:r w:rsidRPr="00CD4177">
        <w:rPr>
          <w:rFonts w:ascii="Georgia" w:hAnsi="Georgia"/>
        </w:rPr>
        <w:t>an open</w:t>
      </w:r>
      <w:r w:rsidRPr="00CD4177">
        <w:rPr>
          <w:rStyle w:val="StyleUnderline"/>
          <w:rFonts w:ascii="Georgia" w:hAnsi="Georgia"/>
        </w:rPr>
        <w:t xml:space="preserve"> invitation for attackers to focus on </w:t>
      </w:r>
      <w:r w:rsidRPr="00CD4177">
        <w:rPr>
          <w:rFonts w:ascii="Georgia" w:hAnsi="Georgia"/>
        </w:rPr>
        <w:t>hacking into</w:t>
      </w:r>
      <w:r w:rsidRPr="00CD4177">
        <w:rPr>
          <w:rStyle w:val="StyleUnderline"/>
          <w:rFonts w:ascii="Georgia" w:hAnsi="Georgia"/>
        </w:rPr>
        <w:t xml:space="preserve"> U.S. products and services because they </w:t>
      </w:r>
      <w:r w:rsidRPr="00CD4177">
        <w:rPr>
          <w:rStyle w:val="Emphasis"/>
          <w:rFonts w:ascii="Georgia" w:hAnsi="Georgia"/>
        </w:rPr>
        <w:t>would be easier targets</w:t>
      </w:r>
      <w:r w:rsidRPr="00CD4177">
        <w:rPr>
          <w:rStyle w:val="StyleUnderline"/>
          <w:rFonts w:ascii="Georgia" w:hAnsi="Georgia"/>
        </w:rPr>
        <w:t xml:space="preserve"> </w:t>
      </w:r>
      <w:r w:rsidRPr="00CD4177">
        <w:rPr>
          <w:rFonts w:ascii="Georgia" w:hAnsi="Georgia"/>
        </w:rPr>
        <w:t>than products and services that are not subject to such mandated vulnerabilitie</w:t>
      </w:r>
      <w:r w:rsidRPr="00CD4177">
        <w:rPr>
          <w:rFonts w:ascii="Georgia" w:hAnsi="Georgia"/>
          <w:sz w:val="16"/>
        </w:rPr>
        <w:t>s. As the Chief Information Security Officer of Yahoo put it when debating the issue with the Director of the NSA at New America’s cybersecurity conference in February, “</w:t>
      </w:r>
      <w:r w:rsidRPr="00CD4177">
        <w:rPr>
          <w:rStyle w:val="StyleUnderline"/>
          <w:rFonts w:ascii="Georgia" w:hAnsi="Georgia"/>
        </w:rPr>
        <w:t xml:space="preserve">all of the best public cryptographers in the world would agree that </w:t>
      </w:r>
      <w:r w:rsidRPr="00CD4177">
        <w:rPr>
          <w:rStyle w:val="Emphasis"/>
          <w:rFonts w:ascii="Georgia" w:hAnsi="Georgia"/>
        </w:rPr>
        <w:t>you can’t really build [secure] backdoors in crypto</w:t>
      </w:r>
      <w:r w:rsidRPr="00CD4177">
        <w:rPr>
          <w:rStyle w:val="StyleUnderline"/>
          <w:rFonts w:ascii="Georgia" w:hAnsi="Georgia"/>
        </w:rPr>
        <w:t>… That it’s like drilling a hole in the windshield.</w:t>
      </w:r>
      <w:r w:rsidRPr="00CD4177">
        <w:rPr>
          <w:rFonts w:ascii="Georgia" w:hAnsi="Georgia"/>
          <w:sz w:val="16"/>
        </w:rPr>
        <w:t>”15 Indeed, when the White House cybersecurity coordinator was asked last week if he could name a single respected technical expert who believed it was possible, he had no answer.16 Even one of the government’s own top experts, the chief cybersecurity adviser to the Commerce Department’s National Institute of Standards and Technologies, has publicly concluded that when it comes to designing a secure ‘key escrow’ system where the government has access to a master decryption key that can’t be subverted by other attackers, “[t]here’s no way to do this where you don’t have unintentional vulnerabilities.”17 Put another way, there is no way to build a “secure golden key” that can only be used by the government, like that which was suggested in a recent Washington Post editorial that was immediately and roundly criticized by the Internet community.18 This fact was conclusively demonstrated in the 90s,19 and it is equally true today.20 However, even assuming such a “golden key” system were feasible…</w:t>
      </w:r>
    </w:p>
    <w:p w:rsidR="009819AC" w:rsidRPr="001247D4" w:rsidRDefault="009819AC" w:rsidP="009819AC">
      <w:pPr>
        <w:pStyle w:val="ListParagraph"/>
        <w:rPr>
          <w:rStyle w:val="StyleUnderline"/>
          <w:rFonts w:ascii="Georgia" w:hAnsi="Georgia"/>
        </w:rPr>
      </w:pPr>
    </w:p>
    <w:p w:rsidR="009819AC" w:rsidRDefault="009819AC" w:rsidP="009819AC">
      <w:pPr>
        <w:pStyle w:val="Heading4"/>
        <w:rPr>
          <w:rFonts w:eastAsia="Times New Roman"/>
          <w:shd w:val="clear" w:color="auto" w:fill="FFFFFF"/>
        </w:rPr>
      </w:pPr>
      <w:r>
        <w:rPr>
          <w:rFonts w:eastAsia="Times New Roman"/>
          <w:shd w:val="clear" w:color="auto" w:fill="FFFFFF"/>
        </w:rPr>
        <w:t>Encryption backdoors destroy national cybersecurity</w:t>
      </w:r>
    </w:p>
    <w:p w:rsidR="009819AC" w:rsidRDefault="009819AC" w:rsidP="009819AC">
      <w:r>
        <w:rPr>
          <w:b/>
        </w:rPr>
        <w:t>Timm, activist at the Electronic Frontier Foundation and researcher of national security, 6/19</w:t>
      </w:r>
      <w:r w:rsidRPr="009E45CE">
        <w:t>/15</w:t>
      </w:r>
    </w:p>
    <w:p w:rsidR="009819AC" w:rsidRPr="009E45CE" w:rsidRDefault="009819AC" w:rsidP="009819AC">
      <w:pPr>
        <w:rPr>
          <w:b/>
        </w:rPr>
      </w:pPr>
      <w:r>
        <w:t xml:space="preserve">(Trevor Timm, The Guardian, </w:t>
      </w:r>
      <w:r w:rsidRPr="007961BC">
        <w:t>http://www.theguardian.com/commentisfree/2015/jun/09/fbi-facebook-backdoor-apple-encryption-less-safe-privacy</w:t>
      </w:r>
      <w:r>
        <w:t>)RL</w:t>
      </w:r>
    </w:p>
    <w:p w:rsidR="009819AC" w:rsidRPr="008C3F6E" w:rsidRDefault="009819AC" w:rsidP="009819AC">
      <w:pPr>
        <w:shd w:val="clear" w:color="auto" w:fill="FFFFFF"/>
        <w:spacing w:before="210"/>
        <w:rPr>
          <w:rFonts w:asciiTheme="minorHAnsi" w:eastAsia="Times New Roman" w:hAnsiTheme="minorHAnsi" w:cs="Times New Roman"/>
          <w:color w:val="000000"/>
          <w:sz w:val="16"/>
          <w:szCs w:val="16"/>
        </w:rPr>
      </w:pPr>
      <w:r w:rsidRPr="008C3F6E">
        <w:rPr>
          <w:rFonts w:asciiTheme="minorHAnsi" w:eastAsia="Times New Roman" w:hAnsiTheme="minorHAnsi" w:cs="Times New Roman"/>
          <w:color w:val="000000"/>
          <w:sz w:val="16"/>
          <w:szCs w:val="16"/>
        </w:rPr>
        <w:t xml:space="preserve">Fresh off news of yet another massive government data breach, </w:t>
      </w:r>
      <w:r w:rsidRPr="008C3F6E">
        <w:rPr>
          <w:rStyle w:val="StyleUnderline"/>
        </w:rPr>
        <w:t>the FBI is yet again trying to scare Americans into believing encryption is dangerous rather than what it actually is: one of the best ways to better protect our private information from criminal hackers</w:t>
      </w:r>
      <w:r w:rsidRPr="008C3F6E">
        <w:rPr>
          <w:rFonts w:asciiTheme="minorHAnsi" w:eastAsia="Times New Roman" w:hAnsiTheme="minorHAnsi" w:cs="Times New Roman"/>
          <w:color w:val="000000"/>
          <w:sz w:val="16"/>
          <w:szCs w:val="16"/>
        </w:rPr>
        <w:t xml:space="preserve">. Last week, FBI official Michael B. Steinbach ignorantly told Congress that tech companies like Apple and Google should "prevent encryption above all else" since terrorists are using encrypted communications tools. (So are hundreds of millions of ordinary citizens.) Then on Monday, US officials relayed breathless assertion s to the Los Angeles Times, claiming members of ISIS were now using encrypted text messaging apps to communicate, insinuating there's an even more urgent imperative to make them illegal. </w:t>
      </w:r>
      <w:r w:rsidRPr="008C3F6E">
        <w:rPr>
          <w:rStyle w:val="StyleUnderline"/>
        </w:rPr>
        <w:t>"Privacy, above all other things, including safety and freedom from terrorism, is not where we want to go</w:t>
      </w:r>
      <w:r w:rsidRPr="008C3F6E">
        <w:rPr>
          <w:rFonts w:asciiTheme="minorHAnsi" w:eastAsia="Times New Roman" w:hAnsiTheme="minorHAnsi" w:cs="Times New Roman"/>
          <w:color w:val="000000"/>
          <w:sz w:val="16"/>
          <w:szCs w:val="16"/>
        </w:rPr>
        <w:t xml:space="preserve">," Steinbach said last week. What the FBI doesn't seem to get - or more likely, what its </w:t>
      </w:r>
      <w:r w:rsidRPr="008C3F6E">
        <w:rPr>
          <w:rStyle w:val="StyleUnderline"/>
        </w:rPr>
        <w:t>officials are purposefully ignoring</w:t>
      </w:r>
      <w:r w:rsidRPr="008C3F6E">
        <w:rPr>
          <w:rFonts w:asciiTheme="minorHAnsi" w:eastAsia="Times New Roman" w:hAnsiTheme="minorHAnsi" w:cs="Times New Roman"/>
          <w:color w:val="000000"/>
          <w:sz w:val="16"/>
          <w:szCs w:val="16"/>
        </w:rPr>
        <w:t xml:space="preserve"> - is </w:t>
      </w:r>
      <w:r w:rsidRPr="008C3F6E">
        <w:rPr>
          <w:rStyle w:val="StyleUnderline"/>
        </w:rPr>
        <w:t>that encryption isn't primarily about privacy. It's about security.</w:t>
      </w:r>
      <w:r w:rsidRPr="008C3F6E">
        <w:rPr>
          <w:rFonts w:asciiTheme="minorHAnsi" w:eastAsia="Times New Roman" w:hAnsiTheme="minorHAnsi" w:cs="Times New Roman"/>
          <w:color w:val="000000"/>
          <w:sz w:val="16"/>
          <w:szCs w:val="16"/>
        </w:rPr>
        <w:t xml:space="preserve"> </w:t>
      </w:r>
      <w:r w:rsidRPr="008C3F6E">
        <w:rPr>
          <w:rStyle w:val="StyleUnderline"/>
        </w:rPr>
        <w:t>Encryption</w:t>
      </w:r>
      <w:r w:rsidRPr="008C3F6E">
        <w:rPr>
          <w:rFonts w:asciiTheme="minorHAnsi" w:eastAsia="Times New Roman" w:hAnsiTheme="minorHAnsi" w:cs="Times New Roman"/>
          <w:color w:val="000000"/>
          <w:sz w:val="16"/>
          <w:szCs w:val="16"/>
        </w:rPr>
        <w:t xml:space="preserve"> </w:t>
      </w:r>
      <w:r w:rsidRPr="008C3F6E">
        <w:rPr>
          <w:rStyle w:val="StyleUnderline"/>
        </w:rPr>
        <w:t>is something we</w:t>
      </w:r>
      <w:r w:rsidRPr="008C3F6E">
        <w:rPr>
          <w:rFonts w:asciiTheme="minorHAnsi" w:eastAsia="Times New Roman" w:hAnsiTheme="minorHAnsi" w:cs="Times New Roman"/>
          <w:color w:val="000000"/>
          <w:sz w:val="16"/>
          <w:szCs w:val="16"/>
        </w:rPr>
        <w:t xml:space="preserve"> </w:t>
      </w:r>
      <w:r w:rsidRPr="008C3F6E">
        <w:rPr>
          <w:rStyle w:val="StyleUnderline"/>
        </w:rPr>
        <w:t>should be encouraging all</w:t>
      </w:r>
      <w:r w:rsidRPr="008C3F6E">
        <w:rPr>
          <w:rFonts w:asciiTheme="minorHAnsi" w:eastAsia="Times New Roman" w:hAnsiTheme="minorHAnsi" w:cs="Times New Roman"/>
          <w:color w:val="000000"/>
          <w:sz w:val="16"/>
          <w:szCs w:val="16"/>
        </w:rPr>
        <w:t xml:space="preserve"> </w:t>
      </w:r>
      <w:r w:rsidRPr="008C3F6E">
        <w:rPr>
          <w:rStyle w:val="StyleUnderline"/>
        </w:rPr>
        <w:t>citizens, companies and our own government to be using to mitigate against everything from criminals</w:t>
      </w:r>
      <w:r w:rsidRPr="008C3F6E">
        <w:rPr>
          <w:rFonts w:asciiTheme="minorHAnsi" w:eastAsia="Times New Roman" w:hAnsiTheme="minorHAnsi" w:cs="Times New Roman"/>
          <w:color w:val="000000"/>
          <w:sz w:val="16"/>
          <w:szCs w:val="16"/>
        </w:rPr>
        <w:t xml:space="preserve"> stealing your iPhone to the many massive data breaches conducted by faceless foreign criminal operations that have made national headlines in the past year. </w:t>
      </w:r>
      <w:r w:rsidRPr="008C3F6E">
        <w:rPr>
          <w:rStyle w:val="StyleUnderline"/>
        </w:rPr>
        <w:t>The government knows this</w:t>
      </w:r>
      <w:r w:rsidRPr="008C3F6E">
        <w:rPr>
          <w:rFonts w:asciiTheme="minorHAnsi" w:eastAsia="Times New Roman" w:hAnsiTheme="minorHAnsi" w:cs="Times New Roman"/>
          <w:color w:val="000000"/>
          <w:sz w:val="16"/>
          <w:szCs w:val="16"/>
        </w:rPr>
        <w:t xml:space="preserve"> even if not admitting it; a classified document in the </w:t>
      </w:r>
      <w:r w:rsidRPr="008C3F6E">
        <w:rPr>
          <w:rStyle w:val="StyleUnderline"/>
        </w:rPr>
        <w:t>Snowden</w:t>
      </w:r>
      <w:r w:rsidRPr="008C3F6E">
        <w:rPr>
          <w:rFonts w:asciiTheme="minorHAnsi" w:eastAsia="Times New Roman" w:hAnsiTheme="minorHAnsi" w:cs="Times New Roman"/>
          <w:color w:val="000000"/>
          <w:sz w:val="16"/>
          <w:szCs w:val="16"/>
        </w:rPr>
        <w:t xml:space="preserve"> archive </w:t>
      </w:r>
      <w:r w:rsidRPr="008C3F6E">
        <w:rPr>
          <w:rStyle w:val="StyleUnderline"/>
        </w:rPr>
        <w:t>details how encryption is vital to security.</w:t>
      </w:r>
      <w:r w:rsidRPr="008C3F6E">
        <w:rPr>
          <w:rFonts w:asciiTheme="minorHAnsi" w:eastAsia="Times New Roman" w:hAnsiTheme="minorHAnsi" w:cs="Times New Roman"/>
          <w:color w:val="000000"/>
          <w:sz w:val="16"/>
          <w:szCs w:val="16"/>
        </w:rPr>
        <w:t xml:space="preserve"> </w:t>
      </w:r>
      <w:r w:rsidRPr="008C3F6E">
        <w:rPr>
          <w:rStyle w:val="StyleUnderline"/>
        </w:rPr>
        <w:t>Yet the agency is in the midst of a push to force tech companies to install backdoors in encryption, the fastest way to weaken America's cybersecurity</w:t>
      </w:r>
      <w:r w:rsidRPr="008C3F6E">
        <w:rPr>
          <w:rFonts w:asciiTheme="minorHAnsi" w:eastAsia="Times New Roman" w:hAnsiTheme="minorHAnsi" w:cs="Times New Roman"/>
          <w:color w:val="000000"/>
          <w:sz w:val="16"/>
          <w:szCs w:val="16"/>
        </w:rPr>
        <w:t xml:space="preserve">. FBI director Jim Comey first started making the push last year, and it has been widely ridiculed by technical experts, but the chorus inside government seems to have only gotten louder even as </w:t>
      </w:r>
      <w:r w:rsidRPr="008C3F6E">
        <w:rPr>
          <w:rStyle w:val="StyleUnderline"/>
        </w:rPr>
        <w:t xml:space="preserve">officials claim </w:t>
      </w:r>
      <w:r w:rsidRPr="008C3F6E">
        <w:rPr>
          <w:rStyle w:val="StyleUnderline"/>
        </w:rPr>
        <w:lastRenderedPageBreak/>
        <w:t>cyberattacks are the number one threat the nation faces</w:t>
      </w:r>
      <w:r w:rsidRPr="008C3F6E">
        <w:rPr>
          <w:rFonts w:asciiTheme="minorHAnsi" w:eastAsia="Times New Roman" w:hAnsiTheme="minorHAnsi" w:cs="Times New Roman"/>
          <w:color w:val="000000"/>
          <w:sz w:val="16"/>
          <w:szCs w:val="16"/>
        </w:rPr>
        <w:t>. The idea that terrorists will stop using end-to-end encryption - where a message is unintelligible from when it leaves the sender until it reaches its recipient - if the US bans companies from using it is preposterous. As Johns Hopkins cryptography professor Matthew Green tweeted, "</w:t>
      </w:r>
      <w:r w:rsidRPr="008C3F6E">
        <w:rPr>
          <w:rStyle w:val="StyleUnderline"/>
        </w:rPr>
        <w:t>You could strangle the whole U.S. tech industry, and ISIS would *still* be able to communicate with their followers using encryption.</w:t>
      </w:r>
      <w:r w:rsidRPr="008C3F6E">
        <w:rPr>
          <w:rFonts w:asciiTheme="minorHAnsi" w:eastAsia="Times New Roman" w:hAnsiTheme="minorHAnsi" w:cs="Times New Roman"/>
          <w:color w:val="000000"/>
          <w:sz w:val="16"/>
          <w:szCs w:val="16"/>
        </w:rPr>
        <w:t xml:space="preserve">" There are plenty of open-source encryption programs that have been around for 20 years and are too prevalent to rein in, plus the code itself is protected by the First Amendment. </w:t>
      </w:r>
      <w:r w:rsidRPr="008C3F6E">
        <w:rPr>
          <w:rStyle w:val="StyleUnderline"/>
        </w:rPr>
        <w:t>Forcing big companies to backdoor their products will just hurt the millions of ordinary people worldwide who depend on encryption for protection from snoopers, criminals and foreign governments</w:t>
      </w:r>
      <w:r w:rsidRPr="008C3F6E">
        <w:rPr>
          <w:rFonts w:asciiTheme="minorHAnsi" w:eastAsia="Times New Roman" w:hAnsiTheme="minorHAnsi" w:cs="Times New Roman"/>
          <w:color w:val="000000"/>
          <w:sz w:val="16"/>
          <w:szCs w:val="16"/>
        </w:rPr>
        <w:t xml:space="preserve">. That includes tech companies' Chinese users, who can use encryption to protect themselves from their own authoritarian government. Just weeks </w:t>
      </w:r>
      <w:r w:rsidRPr="008C3F6E">
        <w:rPr>
          <w:rStyle w:val="StyleUnderline"/>
        </w:rPr>
        <w:t>after the FBI unveiled its anti-encryption plans last year, China announced it too wants to pass a "counter-terrorism" law that would force companies</w:t>
      </w:r>
      <w:r w:rsidRPr="008C3F6E">
        <w:rPr>
          <w:rFonts w:asciiTheme="minorHAnsi" w:eastAsia="Times New Roman" w:hAnsiTheme="minorHAnsi" w:cs="Times New Roman"/>
          <w:color w:val="000000"/>
          <w:sz w:val="16"/>
          <w:szCs w:val="16"/>
        </w:rPr>
        <w:t xml:space="preserve"> like Apple and </w:t>
      </w:r>
      <w:r w:rsidRPr="008C3F6E">
        <w:rPr>
          <w:rStyle w:val="StyleUnderline"/>
        </w:rPr>
        <w:t>Google to hand over encryption keys</w:t>
      </w:r>
      <w:r w:rsidRPr="008C3F6E">
        <w:rPr>
          <w:rFonts w:asciiTheme="minorHAnsi" w:eastAsia="Times New Roman" w:hAnsiTheme="minorHAnsi" w:cs="Times New Roman"/>
          <w:color w:val="000000"/>
          <w:sz w:val="16"/>
          <w:szCs w:val="16"/>
        </w:rPr>
        <w:t xml:space="preserve">. Without a hint of irony, the Obama administration condemned the move. Here's how Reuters reported it in March : In an interview with Reuters, Obama said he was concerned about Beijing's plans for a far-reaching counterterrorism law that would require technology firms to hand over encryption keys, the passcodes that help protect data, and install security "backdoors" in their systems to give Chinese authorities surveillance access. "This is something that I've raised directly with President Xi," Obama said. "We have made it very clear to them that this is something they are going to have to change if they are to do business with the United States." Read that opening paragraph again and try to explain how it's any different than what the US is proposing. Yes, </w:t>
      </w:r>
      <w:r w:rsidRPr="008C3F6E">
        <w:rPr>
          <w:rStyle w:val="StyleUnderline"/>
        </w:rPr>
        <w:t>China will almost certainly use its "counter-terrorism" powers for all sorts of things beyond terrorism</w:t>
      </w:r>
      <w:r w:rsidRPr="008C3F6E">
        <w:rPr>
          <w:rFonts w:asciiTheme="minorHAnsi" w:eastAsia="Times New Roman" w:hAnsiTheme="minorHAnsi" w:cs="Times New Roman"/>
          <w:color w:val="000000"/>
          <w:sz w:val="16"/>
          <w:szCs w:val="16"/>
        </w:rPr>
        <w:t xml:space="preserve">. </w:t>
      </w:r>
      <w:r w:rsidRPr="008C3F6E">
        <w:rPr>
          <w:rStyle w:val="StyleUnderline"/>
        </w:rPr>
        <w:t>But</w:t>
      </w:r>
      <w:r w:rsidRPr="008C3F6E">
        <w:rPr>
          <w:rFonts w:asciiTheme="minorHAnsi" w:eastAsia="Times New Roman" w:hAnsiTheme="minorHAnsi" w:cs="Times New Roman"/>
          <w:color w:val="000000"/>
          <w:sz w:val="16"/>
          <w:szCs w:val="16"/>
        </w:rPr>
        <w:t xml:space="preserve"> </w:t>
      </w:r>
      <w:r w:rsidRPr="008C3F6E">
        <w:rPr>
          <w:rStyle w:val="StyleUnderline"/>
        </w:rPr>
        <w:t>we'd be kidding ourselves if we didn't think the US will use its own "backdoor" powers to do the exact same thing, as they've done over and over again</w:t>
      </w:r>
      <w:r w:rsidRPr="008C3F6E">
        <w:rPr>
          <w:rFonts w:asciiTheme="minorHAnsi" w:eastAsia="Times New Roman" w:hAnsiTheme="minorHAnsi" w:cs="Times New Roman"/>
          <w:color w:val="000000"/>
          <w:sz w:val="16"/>
          <w:szCs w:val="16"/>
        </w:rPr>
        <w:t xml:space="preserve"> with the Patriot Act in the last decade. </w:t>
      </w:r>
      <w:r w:rsidRPr="008C3F6E">
        <w:rPr>
          <w:rStyle w:val="StyleUnderline"/>
        </w:rPr>
        <w:t>The FBI is going to have to decide which is more important: strong cybersecurity, or the ability to read every message that's sent all of the time</w:t>
      </w:r>
      <w:r w:rsidRPr="008C3F6E">
        <w:rPr>
          <w:rFonts w:asciiTheme="minorHAnsi" w:eastAsia="Times New Roman" w:hAnsiTheme="minorHAnsi" w:cs="Times New Roman"/>
          <w:color w:val="000000"/>
          <w:sz w:val="16"/>
          <w:szCs w:val="16"/>
        </w:rPr>
        <w:t xml:space="preserve">. Because </w:t>
      </w:r>
      <w:r w:rsidRPr="008C3F6E">
        <w:rPr>
          <w:rStyle w:val="StyleUnderline"/>
        </w:rPr>
        <w:t>attempting to force backdoors into encryption compromises the safety of its own citizens and gives authoritarian powers like China and Russia an excuse</w:t>
      </w:r>
      <w:r w:rsidRPr="008C3F6E">
        <w:rPr>
          <w:rFonts w:asciiTheme="minorHAnsi" w:eastAsia="Times New Roman" w:hAnsiTheme="minorHAnsi" w:cs="Times New Roman"/>
          <w:color w:val="000000"/>
          <w:sz w:val="16"/>
          <w:szCs w:val="16"/>
        </w:rPr>
        <w:t xml:space="preserve"> to force Apple and Google and whomever </w:t>
      </w:r>
      <w:r w:rsidRPr="008C3F6E">
        <w:rPr>
          <w:rStyle w:val="StyleUnderline"/>
        </w:rPr>
        <w:t>to hand them the keys to the encrypted communications too</w:t>
      </w:r>
      <w:r w:rsidRPr="008C3F6E">
        <w:rPr>
          <w:rFonts w:asciiTheme="minorHAnsi" w:eastAsia="Times New Roman" w:hAnsiTheme="minorHAnsi" w:cs="Times New Roman"/>
          <w:color w:val="000000"/>
          <w:sz w:val="16"/>
          <w:szCs w:val="16"/>
        </w:rPr>
        <w:t xml:space="preserve">. Apple CEO Tim Cook has commendably been speaking out in public on this issue, forcefully defending the use of encryption on iPhones as essential in the 21st Century. It's time for the other </w:t>
      </w:r>
      <w:r w:rsidRPr="008C3F6E">
        <w:rPr>
          <w:rStyle w:val="StyleUnderline"/>
        </w:rPr>
        <w:t>tech company CEOs</w:t>
      </w:r>
      <w:r w:rsidRPr="008C3F6E">
        <w:rPr>
          <w:rFonts w:asciiTheme="minorHAnsi" w:eastAsia="Times New Roman" w:hAnsiTheme="minorHAnsi" w:cs="Times New Roman"/>
          <w:color w:val="000000"/>
          <w:sz w:val="16"/>
          <w:szCs w:val="16"/>
        </w:rPr>
        <w:t xml:space="preserve"> to </w:t>
      </w:r>
      <w:r w:rsidRPr="008C3F6E">
        <w:rPr>
          <w:rStyle w:val="StyleUnderline"/>
        </w:rPr>
        <w:t>step up and ask the FBI why it's saying cyberattacks are the greatest threat we face on one hand, and then saying they want to make us all even more vulnerable to attacks on the other.</w:t>
      </w:r>
    </w:p>
    <w:p w:rsidR="009819AC" w:rsidRDefault="009819AC" w:rsidP="009819AC">
      <w:pPr>
        <w:pStyle w:val="Heading4"/>
      </w:pPr>
      <w:r w:rsidRPr="008C3F6E">
        <w:rPr>
          <w:rFonts w:asciiTheme="minorHAnsi" w:eastAsia="Times New Roman" w:hAnsiTheme="minorHAnsi" w:cs="Times New Roman"/>
          <w:color w:val="000000"/>
          <w:sz w:val="16"/>
          <w:szCs w:val="16"/>
        </w:rPr>
        <w:br/>
      </w:r>
      <w:r>
        <w:t>Encryption is key to trust and safeguarding data</w:t>
      </w:r>
    </w:p>
    <w:p w:rsidR="009819AC" w:rsidRPr="00F96BD1" w:rsidRDefault="009819AC" w:rsidP="009819AC">
      <w:r>
        <w:rPr>
          <w:rStyle w:val="Style13ptBold"/>
        </w:rPr>
        <w:t xml:space="preserve">Swire 7/8 </w:t>
      </w:r>
      <w:r w:rsidRPr="001345FC">
        <w:t>&lt;Peter, Huang Professor of Law and Ethics at Georgia Tech Scheller College of Business, 7/9/15, “Going Dark: Encryption, Technology, and the Balance Between Public Safety and Privacy,” Senate Judiciary Committee Hearing, http://www.judiciary.senate.gov/imo/media/doc/07-08-15%20Swire%20Testimony.pdf&gt;//wx</w:t>
      </w:r>
    </w:p>
    <w:p w:rsidR="009819AC" w:rsidRPr="001345FC" w:rsidRDefault="009819AC" w:rsidP="009819AC">
      <w:pPr>
        <w:rPr>
          <w:sz w:val="16"/>
        </w:rPr>
      </w:pPr>
      <w:r w:rsidRPr="001345FC">
        <w:rPr>
          <w:sz w:val="16"/>
        </w:rPr>
        <w:t>“</w:t>
      </w:r>
      <w:r w:rsidRPr="001345FC">
        <w:rPr>
          <w:rStyle w:val="StyleUnderline"/>
        </w:rPr>
        <w:t xml:space="preserve">Encryption is an </w:t>
      </w:r>
      <w:r w:rsidRPr="001345FC">
        <w:rPr>
          <w:rStyle w:val="Emphasis"/>
        </w:rPr>
        <w:t>essential basis for trust</w:t>
      </w:r>
      <w:r w:rsidRPr="001345FC">
        <w:rPr>
          <w:rStyle w:val="StyleUnderline"/>
        </w:rPr>
        <w:t xml:space="preserve"> on the Internet; without such trust</w:t>
      </w:r>
      <w:r w:rsidRPr="001345FC">
        <w:rPr>
          <w:sz w:val="16"/>
        </w:rPr>
        <w:t xml:space="preserve">, valuable </w:t>
      </w:r>
      <w:r w:rsidRPr="001345FC">
        <w:rPr>
          <w:rStyle w:val="StyleUnderline"/>
        </w:rPr>
        <w:t>communications would not be possible. For the entire system to work, encryption software itself must be trustworthy. Users of encryption must be confident,</w:t>
      </w:r>
      <w:r w:rsidRPr="001345FC">
        <w:rPr>
          <w:sz w:val="16"/>
        </w:rPr>
        <w:t xml:space="preserve"> and justifiably confident, </w:t>
      </w:r>
      <w:r w:rsidRPr="001345FC">
        <w:rPr>
          <w:rStyle w:val="StyleUnderline"/>
        </w:rPr>
        <w:t>that only those people they designate can decrypt their data</w:t>
      </w:r>
      <w:r w:rsidRPr="001345FC">
        <w:rPr>
          <w:sz w:val="16"/>
        </w:rPr>
        <w:t xml:space="preserve">. “The use of </w:t>
      </w:r>
      <w:r w:rsidRPr="001345FC">
        <w:rPr>
          <w:rStyle w:val="StyleUnderline"/>
        </w:rPr>
        <w:t>reliable encryption software to safeguard data is critical to many sectors and organizations</w:t>
      </w:r>
      <w:r w:rsidRPr="001345FC">
        <w:rPr>
          <w:sz w:val="16"/>
        </w:rPr>
        <w:t xml:space="preserve">, including financial services, medicine and health care, research and development, and other critical infrastructures in the United States and around the world. </w:t>
      </w:r>
      <w:r w:rsidRPr="001345FC">
        <w:rPr>
          <w:rStyle w:val="StyleUnderline"/>
        </w:rPr>
        <w:t>Encryption allows users of information technology systems to trust that their data, including their financial transactions, will not be altered or stolen</w:t>
      </w:r>
      <w:r w:rsidRPr="001345FC">
        <w:rPr>
          <w:sz w:val="16"/>
        </w:rPr>
        <w:t>. Encryption-related software, including pervasive examples such as Secure Sockets Layer (SSL) and Public Key Infrastructure (PKI), is essential to online commerce and user authentication. It is part of the underpinning of current communications networks. Indeed, in light of the massive increase in cyber-crime and intellectual property theft on-line, the use of encryption should be greatly expanded to protect not only data in transit, but also data at rest on networks, in storage, and in the cloud.”</w:t>
      </w:r>
    </w:p>
    <w:p w:rsidR="009819AC" w:rsidRDefault="009819AC" w:rsidP="009819AC"/>
    <w:p w:rsidR="009819AC" w:rsidRDefault="009819AC" w:rsidP="009819AC">
      <w:pPr>
        <w:pStyle w:val="Heading4"/>
      </w:pPr>
      <w:r>
        <w:t>Encryption is crucial to prevent identity theft and protect against cyber attacks</w:t>
      </w:r>
    </w:p>
    <w:p w:rsidR="009819AC" w:rsidRPr="00F96BD1" w:rsidRDefault="009819AC" w:rsidP="009819AC">
      <w:r>
        <w:rPr>
          <w:rStyle w:val="Style13ptBold"/>
        </w:rPr>
        <w:t xml:space="preserve">Swire 7/8 </w:t>
      </w:r>
      <w:r>
        <w:t xml:space="preserve">&lt;Peter, Huang Professor of Law and Ethics at Georgia Tech Scheller College of Business, 7/9/15, “Going Dark: Encryption, Technology, and the Balance Between Public Safety and Privacy,” Senate Judiciary Committee Hearing, </w:t>
      </w:r>
      <w:r w:rsidRPr="00F96BD1">
        <w:t>http://www.judiciary.senate.gov/imo/media/doc/07-08-15%20Swire%20Testimony.pdf</w:t>
      </w:r>
      <w:r>
        <w:t>&gt;//wx</w:t>
      </w:r>
    </w:p>
    <w:p w:rsidR="009819AC" w:rsidRDefault="009819AC" w:rsidP="009819AC">
      <w:pPr>
        <w:rPr>
          <w:sz w:val="16"/>
        </w:rPr>
      </w:pPr>
      <w:r w:rsidRPr="00881C78">
        <w:rPr>
          <w:sz w:val="16"/>
        </w:rPr>
        <w:t xml:space="preserve">Although encryption issues have become the subject of greater public debate since the beginning of the Snowden revelations, </w:t>
      </w:r>
      <w:r w:rsidRPr="00881C78">
        <w:rPr>
          <w:rStyle w:val="StyleUnderline"/>
        </w:rPr>
        <w:t>there has been an ongoing trend to deploy effective encryption for consumer and business applications</w:t>
      </w:r>
      <w:r w:rsidRPr="00881C78">
        <w:rPr>
          <w:sz w:val="16"/>
        </w:rPr>
        <w:t xml:space="preserve">. The central importance of encryption to cybersecurity was a major theme in the Review Group report, as discussed above. </w:t>
      </w:r>
      <w:r w:rsidRPr="00881C78">
        <w:rPr>
          <w:rStyle w:val="StyleUnderline"/>
        </w:rPr>
        <w:t xml:space="preserve">Strong encryption is essentially the broadest-spectrum antibiotic against cyber-infections. In our era of pervasive cyber-attacks, </w:t>
      </w:r>
      <w:r w:rsidRPr="00881C78">
        <w:rPr>
          <w:rStyle w:val="Emphasis"/>
        </w:rPr>
        <w:t>encryption is crucial to preventing identity theft, reducing the harmful effects of data breaches, and providing myriad other protections against attacks.</w:t>
      </w:r>
      <w:r w:rsidRPr="00881C78">
        <w:rPr>
          <w:sz w:val="16"/>
        </w:rPr>
        <w:t xml:space="preserve"> The necessary and pervasive spread of encryption was the topic of my 2012 article why encryption drives the government to seek access to the cloud, cited above. That article gave a 2012 list of examples of widespread encryption: “Corporate and government users have widely adopted Virtual Private Networks (VPNs) for remote users. VPNs are strongly encrypted, thus protecting the organization’s emails and other communications. Electronic commerce, including credit card numbers, is overwhelmingly conducted today using SSL (Secure Sockets Layer). Facebook now supports SSL. If it enables SSL by default [which is true in 2015], then its social networking communications would not be readable at the ISP level. Research in Motion’s Blackberry products use strong encryption, and RIM itself does not have the keys for corporations who manage keys themselves. Major web locker services, such as Dropbox, use SSL by default. Skype, the leading VoIP provider, encrypts end-to-end. Many international calls are made using Skype. VoIP enables voice communications to be encrypted at scale. Many Internet games and other services use encryption, often with accompanying voice and chat channels.”17 This trend has continued since 2012, including for the device encryption of smartphones that the FBI has criticized.18 Although it might seem that the widespread use of encryption is a reason to mandate vulnerabilities in software to enable law enforcement access, my view is different. </w:t>
      </w:r>
      <w:r w:rsidRPr="00881C78">
        <w:rPr>
          <w:rStyle w:val="Emphasis"/>
        </w:rPr>
        <w:t>The growing and pervasive use of encryption is recognition of its centrality to defending against cyber-</w:t>
      </w:r>
      <w:r w:rsidRPr="00881C78">
        <w:rPr>
          <w:rStyle w:val="Emphasis"/>
        </w:rPr>
        <w:lastRenderedPageBreak/>
        <w:t>attacks</w:t>
      </w:r>
      <w:r w:rsidRPr="00881C78">
        <w:rPr>
          <w:rStyle w:val="StyleUnderline"/>
        </w:rPr>
        <w:t xml:space="preserve"> – the ongoing debates about cybersecurity legislation in Congress show a consensus that customers need this protection, and companies need to supply it</w:t>
      </w:r>
      <w:r w:rsidRPr="00881C78">
        <w:rPr>
          <w:sz w:val="16"/>
        </w:rPr>
        <w:t>. In addition, CALEA II-style mandates run up against the pervasive use of encryption. Such mandates would be a regulatory nightmare, affecting so many applications and implementations as to be unmanageable and enormously costly.</w:t>
      </w:r>
    </w:p>
    <w:p w:rsidR="009819AC" w:rsidRDefault="009819AC" w:rsidP="009819AC"/>
    <w:p w:rsidR="009819AC" w:rsidRDefault="009819AC" w:rsidP="009819AC">
      <w:pPr>
        <w:pStyle w:val="Heading4"/>
      </w:pPr>
      <w:r>
        <w:t>Backdoors causes theft to major data – leading cryptographers agree</w:t>
      </w:r>
    </w:p>
    <w:p w:rsidR="009819AC" w:rsidRPr="000C5CCC" w:rsidRDefault="009819AC" w:rsidP="009819AC">
      <w:pPr>
        <w:pStyle w:val="CiteSpacing"/>
      </w:pPr>
      <w:r w:rsidRPr="00480867">
        <w:rPr>
          <w:rStyle w:val="Style13ptBold"/>
        </w:rPr>
        <w:t>Perlroth, top cybersecurity journalist by SANS Institute, 15</w:t>
      </w:r>
      <w:r>
        <w:t xml:space="preserve"> (Nicole Perlroth, Winner of the Society of American Business Editors and Writers award and voted top cybersecurity journalist by SANS Institute, “Security Experts Oppose Government Access to Encrypted Communication”, 7/7/15, </w:t>
      </w:r>
      <w:r w:rsidRPr="0067509F">
        <w:t>http://www.nytimes.com/2015/07/08/technology/code-specialists-oppose-us-and-british-government-access-to-encrypted-communication.html?_r=0</w:t>
      </w:r>
      <w:r>
        <w:t>)//EM</w:t>
      </w:r>
    </w:p>
    <w:p w:rsidR="009819AC" w:rsidRPr="000C5CCC" w:rsidRDefault="009819AC" w:rsidP="009819AC">
      <w:pPr>
        <w:rPr>
          <w:sz w:val="16"/>
        </w:rPr>
      </w:pPr>
      <w:r w:rsidRPr="000C5CCC">
        <w:rPr>
          <w:sz w:val="16"/>
        </w:rPr>
        <w:t xml:space="preserve">SAN FRANCISCO — </w:t>
      </w:r>
      <w:r w:rsidRPr="000C5CCC">
        <w:rPr>
          <w:rStyle w:val="StyleUnderline"/>
        </w:rPr>
        <w:t>An elite group of security technologists has concluded</w:t>
      </w:r>
      <w:r>
        <w:rPr>
          <w:rStyle w:val="StyleUnderline"/>
        </w:rPr>
        <w:t xml:space="preserve"> </w:t>
      </w:r>
      <w:r w:rsidRPr="000C5CCC">
        <w:rPr>
          <w:rStyle w:val="StyleUnderline"/>
        </w:rPr>
        <w:t>that the American</w:t>
      </w:r>
      <w:r w:rsidRPr="000C5CCC">
        <w:rPr>
          <w:sz w:val="16"/>
        </w:rPr>
        <w:t xml:space="preserve"> and British </w:t>
      </w:r>
      <w:r w:rsidRPr="000C5CCC">
        <w:rPr>
          <w:rStyle w:val="StyleUnderline"/>
        </w:rPr>
        <w:t>government</w:t>
      </w:r>
      <w:r w:rsidRPr="000C5CCC">
        <w:rPr>
          <w:sz w:val="16"/>
        </w:rPr>
        <w:t>s c</w:t>
      </w:r>
      <w:r w:rsidRPr="000C5CCC">
        <w:rPr>
          <w:rStyle w:val="StyleUnderline"/>
        </w:rPr>
        <w:t>annot demand special access to</w:t>
      </w:r>
      <w:r>
        <w:rPr>
          <w:rStyle w:val="StyleUnderline"/>
        </w:rPr>
        <w:t xml:space="preserve"> </w:t>
      </w:r>
      <w:r w:rsidRPr="000C5CCC">
        <w:rPr>
          <w:rStyle w:val="StyleUnderline"/>
        </w:rPr>
        <w:t>encrypted communications without putting the world’s most confidential data</w:t>
      </w:r>
      <w:r>
        <w:rPr>
          <w:rStyle w:val="StyleUnderline"/>
        </w:rPr>
        <w:t xml:space="preserve"> </w:t>
      </w:r>
      <w:r w:rsidRPr="000C5CCC">
        <w:rPr>
          <w:rStyle w:val="StyleUnderline"/>
        </w:rPr>
        <w:t>and critical infrastructure in danger.</w:t>
      </w:r>
      <w:r>
        <w:rPr>
          <w:rStyle w:val="StyleUnderline"/>
        </w:rPr>
        <w:t xml:space="preserve"> </w:t>
      </w:r>
      <w:r w:rsidRPr="000C5CCC">
        <w:rPr>
          <w:sz w:val="16"/>
        </w:rPr>
        <w:t xml:space="preserve">A new paper from </w:t>
      </w:r>
      <w:r w:rsidRPr="000C5CCC">
        <w:rPr>
          <w:rStyle w:val="StyleUnderline"/>
        </w:rPr>
        <w:t>the group, made up of 14 of the world’s pre­eminent</w:t>
      </w:r>
      <w:r>
        <w:rPr>
          <w:rStyle w:val="StyleUnderline"/>
        </w:rPr>
        <w:t xml:space="preserve"> </w:t>
      </w:r>
      <w:r w:rsidRPr="000C5CCC">
        <w:rPr>
          <w:rStyle w:val="StyleUnderline"/>
        </w:rPr>
        <w:t>cryptographers and computer scientists, is a formidable salvo in a skirmish</w:t>
      </w:r>
      <w:r>
        <w:rPr>
          <w:rStyle w:val="StyleUnderline"/>
        </w:rPr>
        <w:t xml:space="preserve"> </w:t>
      </w:r>
      <w:r w:rsidRPr="000C5CCC">
        <w:rPr>
          <w:rStyle w:val="StyleUnderline"/>
        </w:rPr>
        <w:t>between intelligence and law enforcement leaders, and technologists and</w:t>
      </w:r>
      <w:r>
        <w:rPr>
          <w:rStyle w:val="StyleUnderline"/>
        </w:rPr>
        <w:t xml:space="preserve"> </w:t>
      </w:r>
      <w:r w:rsidRPr="000C5CCC">
        <w:rPr>
          <w:rStyle w:val="StyleUnderline"/>
        </w:rPr>
        <w:t>privacy advocates.</w:t>
      </w:r>
      <w:r w:rsidRPr="000C5CCC">
        <w:rPr>
          <w:sz w:val="16"/>
        </w:rPr>
        <w:t xml:space="preserve"> After Edward J. Snowden’s revelations — with security breaches and awareness of nation­state surveillance at a record high and data moving online at breakneck speeds — </w:t>
      </w:r>
      <w:r w:rsidRPr="000C5CCC">
        <w:rPr>
          <w:rStyle w:val="StyleUnderline"/>
        </w:rPr>
        <w:t>encryption has emerged as a major issue</w:t>
      </w:r>
      <w:r>
        <w:rPr>
          <w:rStyle w:val="StyleUnderline"/>
        </w:rPr>
        <w:t xml:space="preserve"> </w:t>
      </w:r>
      <w:r w:rsidRPr="000C5CCC">
        <w:rPr>
          <w:rStyle w:val="StyleUnderline"/>
        </w:rPr>
        <w:t>in the debate over privacy rights.</w:t>
      </w:r>
      <w:r w:rsidRPr="000C5CCC">
        <w:rPr>
          <w:sz w:val="16"/>
        </w:rPr>
        <w:t xml:space="preserve"> That has put Silicon Valley at the center of a tug of war. Technology </w:t>
      </w:r>
      <w:r w:rsidRPr="000C5CCC">
        <w:rPr>
          <w:rStyle w:val="StyleUnderline"/>
        </w:rPr>
        <w:t>companies including Apple, Microsoft and Google have been moving to</w:t>
      </w:r>
      <w:r>
        <w:rPr>
          <w:rStyle w:val="StyleUnderline"/>
        </w:rPr>
        <w:t xml:space="preserve"> </w:t>
      </w:r>
      <w:r w:rsidRPr="000C5CCC">
        <w:rPr>
          <w:rStyle w:val="StyleUnderline"/>
        </w:rPr>
        <w:t>encrypt more of their corporate and customer data</w:t>
      </w:r>
      <w:r w:rsidRPr="000C5CCC">
        <w:rPr>
          <w:sz w:val="16"/>
        </w:rPr>
        <w:t xml:space="preserve"> after learning that the National Security Agency and its counterparts were siphoning off digital communications and hacking into corporate data centers. Yet </w:t>
      </w:r>
      <w:r w:rsidRPr="000C5CCC">
        <w:rPr>
          <w:rStyle w:val="StyleUnderline"/>
        </w:rPr>
        <w:t>law enforcement and intelligence agency leaders argue that such</w:t>
      </w:r>
      <w:r>
        <w:rPr>
          <w:rStyle w:val="StyleUnderline"/>
        </w:rPr>
        <w:t xml:space="preserve"> </w:t>
      </w:r>
      <w:r w:rsidRPr="000C5CCC">
        <w:rPr>
          <w:rStyle w:val="StyleUnderline"/>
        </w:rPr>
        <w:t>efforts thwart their ability to monitor kidnappers, terrorists and other</w:t>
      </w:r>
      <w:r>
        <w:rPr>
          <w:rStyle w:val="StyleUnderline"/>
        </w:rPr>
        <w:t xml:space="preserve"> </w:t>
      </w:r>
      <w:r w:rsidRPr="000C5CCC">
        <w:rPr>
          <w:rStyle w:val="StyleUnderline"/>
        </w:rPr>
        <w:t>adversaries</w:t>
      </w:r>
      <w:r w:rsidRPr="000C5CCC">
        <w:rPr>
          <w:sz w:val="16"/>
        </w:rPr>
        <w:t xml:space="preserve">. In Britain, Prime Minister David Cameron threatened to ban encrypted messages altogether. In the United States, </w:t>
      </w:r>
      <w:r w:rsidRPr="000C5CCC">
        <w:rPr>
          <w:rStyle w:val="StyleUnderline"/>
        </w:rPr>
        <w:t>Michael S. Rogers, the</w:t>
      </w:r>
      <w:r>
        <w:rPr>
          <w:rStyle w:val="StyleUnderline"/>
        </w:rPr>
        <w:t xml:space="preserve"> </w:t>
      </w:r>
      <w:r w:rsidRPr="000C5CCC">
        <w:rPr>
          <w:rStyle w:val="StyleUnderline"/>
        </w:rPr>
        <w:t>director of the N.S.A., proposed that technology companies be required to</w:t>
      </w:r>
      <w:r>
        <w:rPr>
          <w:rStyle w:val="StyleUnderline"/>
        </w:rPr>
        <w:t xml:space="preserve"> </w:t>
      </w:r>
      <w:r w:rsidRPr="000C5CCC">
        <w:rPr>
          <w:rStyle w:val="StyleUnderline"/>
        </w:rPr>
        <w:t>create a digital key to unlock encrypted data, but to divide the key into pieces</w:t>
      </w:r>
      <w:r>
        <w:rPr>
          <w:rStyle w:val="StyleUnderline"/>
        </w:rPr>
        <w:t xml:space="preserve"> </w:t>
      </w:r>
      <w:r w:rsidRPr="000C5CCC">
        <w:rPr>
          <w:rStyle w:val="StyleUnderline"/>
        </w:rPr>
        <w:t>and secure it so that no one person or government agency could use it alone.</w:t>
      </w:r>
      <w:r>
        <w:rPr>
          <w:rStyle w:val="StyleUnderline"/>
        </w:rPr>
        <w:t xml:space="preserve"> </w:t>
      </w:r>
      <w:r w:rsidRPr="000C5CCC">
        <w:rPr>
          <w:sz w:val="16"/>
        </w:rPr>
        <w:t xml:space="preserve">The encryption debate has left both sides bitterly divided and in fighting mode. The group of cryptographers deliberately issued its report a day before James B. Comey Jr., the director of the Federal Bureau of Investigation, and Sally Quillian Yates, the deputy attorney general at the Justice Department, are scheduled to testify before the Senate Judiciary Committee on the concerns that they and other government agencies have that encryption technologies will prevent them from effectively doing their jobs. The new paper is the first in­depth technical analysis of government proposals by leading cryptographers and security thinkers, including Whitfield Diffie, a pioneer of public key cryptography, and Ronald L. Rivest, the “R” in the widely used RSA public cryptography algorithm. </w:t>
      </w:r>
      <w:r w:rsidRPr="000C5CCC">
        <w:rPr>
          <w:rStyle w:val="StyleUnderline"/>
        </w:rPr>
        <w:t>In the report</w:t>
      </w:r>
      <w:r w:rsidRPr="000C5CCC">
        <w:rPr>
          <w:sz w:val="16"/>
        </w:rPr>
        <w:t xml:space="preserve">, the group said </w:t>
      </w:r>
      <w:r w:rsidRPr="000C5CCC">
        <w:rPr>
          <w:rStyle w:val="StyleUnderline"/>
        </w:rPr>
        <w:t>any effort to give the government “exceptional access” to encrypted</w:t>
      </w:r>
      <w:r>
        <w:rPr>
          <w:rStyle w:val="StyleUnderline"/>
        </w:rPr>
        <w:t xml:space="preserve"> </w:t>
      </w:r>
      <w:r w:rsidRPr="000C5CCC">
        <w:rPr>
          <w:rStyle w:val="StyleUnderline"/>
        </w:rPr>
        <w:t xml:space="preserve">communications was technically unfeasible and would leave </w:t>
      </w:r>
      <w:r w:rsidRPr="000C5CCC">
        <w:rPr>
          <w:rStyle w:val="Emphasis"/>
        </w:rPr>
        <w:t>confidential data and critical infrastructure like banks and the power grid at risk</w:t>
      </w:r>
      <w:r w:rsidRPr="000C5CCC">
        <w:rPr>
          <w:sz w:val="16"/>
        </w:rPr>
        <w:t xml:space="preserve">. Handing governments a key to encrypted communications would also require an extraordinary degree of trust. </w:t>
      </w:r>
      <w:r w:rsidRPr="000C5CCC">
        <w:rPr>
          <w:rStyle w:val="StyleUnderline"/>
        </w:rPr>
        <w:t>With government agency breaches</w:t>
      </w:r>
      <w:r>
        <w:rPr>
          <w:rStyle w:val="StyleUnderline"/>
        </w:rPr>
        <w:t xml:space="preserve"> </w:t>
      </w:r>
      <w:r w:rsidRPr="000C5CCC">
        <w:rPr>
          <w:rStyle w:val="StyleUnderline"/>
        </w:rPr>
        <w:t xml:space="preserve">now the norm </w:t>
      </w:r>
      <w:r w:rsidRPr="000C5CCC">
        <w:rPr>
          <w:sz w:val="16"/>
        </w:rPr>
        <w:t xml:space="preserve">— most recently at the United States Office of Personnel Management, the State Department and the White House — the </w:t>
      </w:r>
      <w:r w:rsidRPr="000C5CCC">
        <w:rPr>
          <w:rStyle w:val="StyleUnderline"/>
        </w:rPr>
        <w:t>security</w:t>
      </w:r>
      <w:r>
        <w:rPr>
          <w:rStyle w:val="StyleUnderline"/>
        </w:rPr>
        <w:t xml:space="preserve"> </w:t>
      </w:r>
      <w:r w:rsidRPr="000C5CCC">
        <w:rPr>
          <w:rStyle w:val="StyleUnderline"/>
        </w:rPr>
        <w:t xml:space="preserve">specialists said </w:t>
      </w:r>
      <w:r w:rsidRPr="000C5CCC">
        <w:rPr>
          <w:rStyle w:val="Emphasis"/>
        </w:rPr>
        <w:t>authorities could not be trusted to keep such keys safe</w:t>
      </w:r>
      <w:r w:rsidRPr="000C5CCC">
        <w:rPr>
          <w:sz w:val="16"/>
        </w:rPr>
        <w:t xml:space="preserve"> from hackers and criminals. They added that </w:t>
      </w:r>
      <w:r w:rsidRPr="000C5CCC">
        <w:rPr>
          <w:rStyle w:val="StyleUnderline"/>
        </w:rPr>
        <w:t>if the United States</w:t>
      </w:r>
      <w:r w:rsidRPr="000C5CCC">
        <w:rPr>
          <w:sz w:val="16"/>
        </w:rPr>
        <w:t xml:space="preserve"> and Britain </w:t>
      </w:r>
      <w:r w:rsidRPr="000C5CCC">
        <w:rPr>
          <w:rStyle w:val="StyleUnderline"/>
        </w:rPr>
        <w:t>mandated backdoor keys</w:t>
      </w:r>
      <w:r w:rsidRPr="000C5CCC">
        <w:rPr>
          <w:sz w:val="16"/>
        </w:rPr>
        <w:t xml:space="preserve"> to communications, </w:t>
      </w:r>
      <w:r w:rsidRPr="000C5CCC">
        <w:rPr>
          <w:rStyle w:val="StyleUnderline"/>
        </w:rPr>
        <w:t>China and other governments in</w:t>
      </w:r>
      <w:r>
        <w:rPr>
          <w:rStyle w:val="StyleUnderline"/>
        </w:rPr>
        <w:t xml:space="preserve"> </w:t>
      </w:r>
      <w:r w:rsidRPr="000C5CCC">
        <w:rPr>
          <w:rStyle w:val="StyleUnderline"/>
        </w:rPr>
        <w:t>foreign markets would be spurred to do the same.</w:t>
      </w:r>
      <w:r>
        <w:rPr>
          <w:rStyle w:val="StyleUnderline"/>
        </w:rPr>
        <w:t xml:space="preserve"> </w:t>
      </w:r>
      <w:r w:rsidRPr="000C5CCC">
        <w:rPr>
          <w:sz w:val="16"/>
        </w:rPr>
        <w:t xml:space="preserve">“Such access will open doors through which </w:t>
      </w:r>
      <w:r w:rsidRPr="000C5CCC">
        <w:rPr>
          <w:rStyle w:val="StyleUnderline"/>
        </w:rPr>
        <w:t>criminals and malicious</w:t>
      </w:r>
      <w:r>
        <w:rPr>
          <w:rStyle w:val="StyleUnderline"/>
        </w:rPr>
        <w:t xml:space="preserve"> </w:t>
      </w:r>
      <w:r w:rsidRPr="000C5CCC">
        <w:rPr>
          <w:rStyle w:val="StyleUnderline"/>
        </w:rPr>
        <w:t>nation­states can attack the very individuals law enforcement seeks to defend</w:t>
      </w:r>
      <w:r w:rsidRPr="000C5CCC">
        <w:rPr>
          <w:sz w:val="16"/>
        </w:rPr>
        <w:t xml:space="preserve">,” the report said. “The costs would be substantial, the </w:t>
      </w:r>
      <w:r w:rsidRPr="000C5CCC">
        <w:rPr>
          <w:rStyle w:val="StyleUnderline"/>
        </w:rPr>
        <w:t>damage to innovation</w:t>
      </w:r>
      <w:r>
        <w:rPr>
          <w:rStyle w:val="StyleUnderline"/>
        </w:rPr>
        <w:t xml:space="preserve"> </w:t>
      </w:r>
      <w:r w:rsidRPr="000C5CCC">
        <w:rPr>
          <w:rStyle w:val="StyleUnderline"/>
        </w:rPr>
        <w:t>severe and the consequences to economic growth hard to predict. The costs to</w:t>
      </w:r>
      <w:r>
        <w:rPr>
          <w:rStyle w:val="StyleUnderline"/>
        </w:rPr>
        <w:t xml:space="preserve"> </w:t>
      </w:r>
      <w:r w:rsidRPr="000C5CCC">
        <w:rPr>
          <w:rStyle w:val="StyleUnderline"/>
        </w:rPr>
        <w:t>the developed countries’ soft power and to our moral authority would also be</w:t>
      </w:r>
      <w:r>
        <w:rPr>
          <w:rStyle w:val="StyleUnderline"/>
        </w:rPr>
        <w:t xml:space="preserve"> </w:t>
      </w:r>
      <w:r w:rsidRPr="000C5CCC">
        <w:rPr>
          <w:rStyle w:val="StyleUnderline"/>
        </w:rPr>
        <w:t>considerable.”</w:t>
      </w:r>
      <w:r>
        <w:rPr>
          <w:rStyle w:val="StyleUnderline"/>
        </w:rPr>
        <w:t xml:space="preserve"> </w:t>
      </w:r>
      <w:r w:rsidRPr="000C5CCC">
        <w:rPr>
          <w:sz w:val="16"/>
        </w:rPr>
        <w:t>A spokesman for the F.B.I. declined to comment ahead of Mr. Comey’s appearance before the Senate Judiciary Committee hearings on Wednesday. Mr. Comey recently told CNN, “Our job is to find needles in a nationwide haystack, needles that are increasingly invisible to us because of end­to­end encryption.” A Justice Department official, who spoke on the condition of anonymity before the hearing, said that the agency supported strong encryption, but that certain uses of the technology — notably end­to­end encryption that forces law enforcement to go directly to the target rather than to technology companies for passwords and communications — interfered with the government’s wiretap authority and created public safety risks. Paul Kocher, the president of the Rambus Cryptography Research Division, who did not write the paper, said it shifted the debate over encryption from how much power intelligence agencies should have to the technological underpinnings of gaining special access to encrypted communications. The paper “details multiple technological reasons why mandatory government back doors are technically unworkable, and how encryption regulations would be disastrous for computer security,” Mr. Kocher said. “This report ought to put to rest any technical questions about ‘Would this work?’ ” The group behind the report has previously fought proposals for encryption access. In 1997, it analyzed the technical risks and shortcomings of a proposal in the Clinton administration called the Clipper chip. Clipper would have poked a hole in cryptographic systems by requiring technology manufacturers to include a small hardware chip in their products that would have ensured that the government would always be able to unlock scrambled communications. The government abandoned the effort after an analysis by the group showed it would have been technically unworkable. The final blow was the discovery by Matt Blaze, then a 32­year­old computer scientist at AT&amp;T Bell Laboratories and one of the authors of the new paper, of a flaw in the system that would have allowed anyone with technical expertise to encode Clipperencrypted communications so that even the government could not crack it. Now the group has convened again for the first time since 1997. “</w:t>
      </w:r>
      <w:r w:rsidRPr="000C5CCC">
        <w:rPr>
          <w:rStyle w:val="StyleUnderline"/>
        </w:rPr>
        <w:t>The</w:t>
      </w:r>
      <w:r>
        <w:rPr>
          <w:rStyle w:val="StyleUnderline"/>
        </w:rPr>
        <w:t xml:space="preserve"> </w:t>
      </w:r>
      <w:r w:rsidRPr="000C5CCC">
        <w:rPr>
          <w:rStyle w:val="StyleUnderline"/>
        </w:rPr>
        <w:t>decisions for policy makers are going to shape the future of the global Internet</w:t>
      </w:r>
      <w:r>
        <w:rPr>
          <w:rStyle w:val="StyleUnderline"/>
        </w:rPr>
        <w:t xml:space="preserve"> </w:t>
      </w:r>
      <w:r w:rsidRPr="000C5CCC">
        <w:rPr>
          <w:sz w:val="16"/>
        </w:rPr>
        <w:t xml:space="preserve">and we want to make sure they get the technology analysis right,” said Daniel J. Weitzner, head of the MIT Cybersecurity and Internet Policy Research Initiative and a former deputy chief technology officer at the White House, who coordinated the latest report. In the paper, the authors emphasized that the </w:t>
      </w:r>
      <w:r w:rsidRPr="000C5CCC">
        <w:rPr>
          <w:rStyle w:val="StyleUnderline"/>
        </w:rPr>
        <w:t>stakes involved in</w:t>
      </w:r>
      <w:r>
        <w:rPr>
          <w:rStyle w:val="StyleUnderline"/>
        </w:rPr>
        <w:t xml:space="preserve"> </w:t>
      </w:r>
      <w:r w:rsidRPr="000C5CCC">
        <w:rPr>
          <w:rStyle w:val="StyleUnderline"/>
        </w:rPr>
        <w:t>encryption are much higher now</w:t>
      </w:r>
      <w:r w:rsidRPr="000C5CCC">
        <w:rPr>
          <w:sz w:val="16"/>
        </w:rPr>
        <w:t xml:space="preserve"> than in their 1997 analysis. In the 1990s, the Internet era was just beginning — the 1997 report is littered with references to “electronic mail” and “facsimile communications,” which are now quaint communications methods. </w:t>
      </w:r>
      <w:r w:rsidRPr="000C5CCC">
        <w:rPr>
          <w:rStyle w:val="StyleUnderline"/>
        </w:rPr>
        <w:t>Today, the government’s plans could affect the</w:t>
      </w:r>
      <w:r>
        <w:rPr>
          <w:rStyle w:val="StyleUnderline"/>
        </w:rPr>
        <w:t xml:space="preserve"> </w:t>
      </w:r>
      <w:r w:rsidRPr="000C5CCC">
        <w:rPr>
          <w:rStyle w:val="StyleUnderline"/>
        </w:rPr>
        <w:t>technology used to lock data from financial and medical institutions, and poke</w:t>
      </w:r>
      <w:r>
        <w:rPr>
          <w:rStyle w:val="StyleUnderline"/>
        </w:rPr>
        <w:t xml:space="preserve"> </w:t>
      </w:r>
      <w:r w:rsidRPr="000C5CCC">
        <w:rPr>
          <w:rStyle w:val="StyleUnderline"/>
        </w:rPr>
        <w:t>a hole in mobile devices and countless other critical systems that are moving</w:t>
      </w:r>
      <w:r>
        <w:rPr>
          <w:rStyle w:val="StyleUnderline"/>
        </w:rPr>
        <w:t xml:space="preserve"> </w:t>
      </w:r>
      <w:r w:rsidRPr="000C5CCC">
        <w:rPr>
          <w:rStyle w:val="StyleUnderline"/>
        </w:rPr>
        <w:t>rapidly online, including pipelines, nuclear facilities and the power grid.</w:t>
      </w:r>
      <w:r>
        <w:rPr>
          <w:rStyle w:val="StyleUnderline"/>
        </w:rPr>
        <w:t xml:space="preserve"> </w:t>
      </w:r>
      <w:r w:rsidRPr="000C5CCC">
        <w:rPr>
          <w:sz w:val="16"/>
        </w:rPr>
        <w:t xml:space="preserve">“The problems now are much worse than they were in 1997,” said Peter G. Neumann, a co­author of both the 1997 report and the new paper, who is a computer security pioneer at SRI International, the Silicon Valley research laboratory. “There are more vulnerabilities than ever, more ways to exploit them than ever, and now the government wants to dumb everything down further.” Other authors of the new paper include Steven M. Bellovin, a computer science professor at Columbia University; Harold Abelson, a computer </w:t>
      </w:r>
      <w:r w:rsidRPr="000C5CCC">
        <w:rPr>
          <w:sz w:val="16"/>
        </w:rPr>
        <w:lastRenderedPageBreak/>
        <w:t>science professor at MIT; Josh Benaloh, a leading cryptographer at Microsoft; Susan Landau, a professor of cybersecurity at Worcester Polytechnic Institute and formerly a senior privacy analyst at Google; and Bruce Schneier, a fellow at the Berkman Center for Internet and Society at Harvard Law School and a widely read security author. “The government’s proposals for exceptional access are wrong in principle and unworkable in practice,” said Ross Anderson, a professor of security engineering at the University of Cambridge and the paper’s sole author in Britain. “That is the message we are going to be hammering home again and again over the next few months as we oppose these proposals in your country and in ours.” Correction: July 14, 2015 An article on Wednesday about a warning from leading security technologists that granting American and British governments special access to encrypted communications would put the world’s most confidential data and critical infrastructure in danger described incorrectly a technical flaw in an ef ort by the Clinton administration to read encrypted communications. The flaw would have allowed anyone with technical expertise to encode the encrypted communications so that even the government could not read it, not allow anyone with technical expertise access to the encrypted communications.</w:t>
      </w:r>
    </w:p>
    <w:p w:rsidR="009819AC" w:rsidRPr="0067509F" w:rsidRDefault="009819AC" w:rsidP="009819AC"/>
    <w:p w:rsidR="009819AC" w:rsidRDefault="009819AC" w:rsidP="009819AC">
      <w:pPr>
        <w:pStyle w:val="Heading4"/>
      </w:pPr>
      <w:r>
        <w:t>Technology insecure now – encryption key</w:t>
      </w:r>
    </w:p>
    <w:p w:rsidR="009819AC" w:rsidRPr="00153805" w:rsidRDefault="009819AC" w:rsidP="009819AC">
      <w:r w:rsidRPr="00153805">
        <w:rPr>
          <w:rStyle w:val="Style13ptBold"/>
        </w:rPr>
        <w:t>Blaze, Ph. D in computer science, 15</w:t>
      </w:r>
      <w:r>
        <w:t xml:space="preserve"> (Matthew Blaze, Ph. D in computer science and associate professor at UPenn, “ENCRYPTION TECHNOLOGY POLICY ISSUES”, 4/29/15, HTTP://congressional.proquest.com.proxy.lib.umich.edu/congressional/docview/t39.d40.04292903.d94?accountid=14667)//EM</w:t>
      </w:r>
    </w:p>
    <w:p w:rsidR="009819AC" w:rsidRDefault="009819AC" w:rsidP="009819AC">
      <w:pPr>
        <w:rPr>
          <w:sz w:val="16"/>
        </w:rPr>
      </w:pPr>
      <w:r w:rsidRPr="00153805">
        <w:rPr>
          <w:sz w:val="16"/>
        </w:rPr>
        <w:t xml:space="preserve">I. ROBUST DIGITAL SECURITY TECHNOLOGIES ARE VITAL TO PROTECTING OUR NATIONAL AND CRITICAL INFRASTRUCTURE It is difficult to overstate the importance of robust and reliable computing and communications to our personal, commercial, and national security today. Virtually </w:t>
      </w:r>
      <w:r w:rsidRPr="00153805">
        <w:rPr>
          <w:rStyle w:val="StyleUnderline"/>
        </w:rPr>
        <w:t>every aspect of our lives, from our health records to</w:t>
      </w:r>
      <w:r w:rsidRPr="00153805">
        <w:rPr>
          <w:sz w:val="16"/>
        </w:rPr>
        <w:t xml:space="preserve"> the </w:t>
      </w:r>
      <w:r w:rsidRPr="00153805">
        <w:rPr>
          <w:rStyle w:val="StyleUnderline"/>
        </w:rPr>
        <w:t>critical infrastructure that keeps our society and economy running</w:t>
      </w:r>
      <w:r w:rsidRPr="00153805">
        <w:rPr>
          <w:sz w:val="16"/>
        </w:rPr>
        <w:t>, i</w:t>
      </w:r>
      <w:r w:rsidRPr="00153805">
        <w:rPr>
          <w:rStyle w:val="StyleUnderline"/>
        </w:rPr>
        <w:t>s reflected in</w:t>
      </w:r>
      <w:r w:rsidRPr="00153805">
        <w:rPr>
          <w:sz w:val="16"/>
        </w:rPr>
        <w:t xml:space="preserve"> or supported in some way by increasingly connected </w:t>
      </w:r>
      <w:r w:rsidRPr="00153805">
        <w:rPr>
          <w:rStyle w:val="StyleUnderline"/>
        </w:rPr>
        <w:t>digital technology</w:t>
      </w:r>
      <w:r w:rsidRPr="00153805">
        <w:rPr>
          <w:sz w:val="16"/>
        </w:rPr>
        <w:t xml:space="preserve">. The influx of new communications and computing devices and software over the last few decades has yielded enormous benefit to our economy as well as to our ability to connect with one another. </w:t>
      </w:r>
      <w:r w:rsidRPr="00153805">
        <w:rPr>
          <w:rStyle w:val="StyleUnderline"/>
        </w:rPr>
        <w:t>This trend toward digital systems, and the benefits we reap from them, will only accelerate</w:t>
      </w:r>
      <w:r w:rsidRPr="00153805">
        <w:rPr>
          <w:sz w:val="16"/>
        </w:rPr>
        <w:t xml:space="preserve"> as technology continues to improve. </w:t>
      </w:r>
      <w:r w:rsidRPr="00153805">
        <w:rPr>
          <w:rStyle w:val="StyleUnderline"/>
        </w:rPr>
        <w:t>Preventing attacks against our digital infrastructure</w:t>
      </w:r>
      <w:r w:rsidRPr="00153805">
        <w:rPr>
          <w:sz w:val="16"/>
        </w:rPr>
        <w:t xml:space="preserve"> by criminals and other malicious actors </w:t>
      </w:r>
      <w:r w:rsidRPr="00153805">
        <w:rPr>
          <w:rStyle w:val="StyleUnderline"/>
        </w:rPr>
        <w:t>is</w:t>
      </w:r>
      <w:r w:rsidRPr="00153805">
        <w:rPr>
          <w:sz w:val="16"/>
        </w:rPr>
        <w:t xml:space="preserve"> thus now </w:t>
      </w:r>
      <w:r w:rsidRPr="00153805">
        <w:rPr>
          <w:rStyle w:val="StyleUnderline"/>
        </w:rPr>
        <w:t>an essential part of protecting our society itself</w:t>
      </w:r>
      <w:r w:rsidRPr="00153805">
        <w:rPr>
          <w:sz w:val="16"/>
        </w:rPr>
        <w:t xml:space="preserve">. Unfortunately, </w:t>
      </w:r>
      <w:r w:rsidRPr="00153805">
        <w:rPr>
          <w:rStyle w:val="StyleUnderline"/>
        </w:rPr>
        <w:t>modern computing and communications technologies,</w:t>
      </w:r>
      <w:r w:rsidRPr="00153805">
        <w:rPr>
          <w:sz w:val="16"/>
        </w:rPr>
        <w:t xml:space="preserve"> for all their benefits, </w:t>
      </w:r>
      <w:r w:rsidRPr="00153805">
        <w:rPr>
          <w:rStyle w:val="StyleUnderline"/>
        </w:rPr>
        <w:t>are</w:t>
      </w:r>
      <w:r w:rsidRPr="00153805">
        <w:rPr>
          <w:sz w:val="16"/>
        </w:rPr>
        <w:t xml:space="preserve"> also </w:t>
      </w:r>
      <w:r w:rsidRPr="00153805">
        <w:rPr>
          <w:rStyle w:val="StyleUnderline"/>
        </w:rPr>
        <w:t>notoriously vulnerable to attack by criminals and hostile state actor</w:t>
      </w:r>
      <w:r w:rsidRPr="00153805">
        <w:rPr>
          <w:sz w:val="16"/>
        </w:rPr>
        <w:t xml:space="preserve">s. And just as the benefits of increased connectivity and more pervasive computing will continue to increase as technology advances, so too will the costs and risks we bear when this technology is maliciously compromised. It is a regrettable (and yet time-tested) paradox that our </w:t>
      </w:r>
      <w:r w:rsidRPr="00153805">
        <w:rPr>
          <w:rStyle w:val="StyleUnderline"/>
        </w:rPr>
        <w:t>digital systems have</w:t>
      </w:r>
      <w:r w:rsidRPr="00153805">
        <w:rPr>
          <w:sz w:val="16"/>
        </w:rPr>
        <w:t xml:space="preserve"> largely </w:t>
      </w:r>
      <w:r w:rsidRPr="00153805">
        <w:rPr>
          <w:rStyle w:val="StyleUnderline"/>
        </w:rPr>
        <w:t>become more vulnerable over time</w:t>
      </w:r>
      <w:r w:rsidRPr="00153805">
        <w:rPr>
          <w:sz w:val="16"/>
        </w:rPr>
        <w:t xml:space="preserve">, even as almost every other aspect of the technology has (often wildly) improved. New and more efficient communication technologies often have less intrinsic security than the systems they replaced, just as the latest computers and other devices regularly suffer from unexpected vulnerabilities that are exploited remotely by malicious attackers. </w:t>
      </w:r>
      <w:r w:rsidRPr="00153805">
        <w:rPr>
          <w:rStyle w:val="StyleUnderline"/>
        </w:rPr>
        <w:t>Largescale data breaches and similar security failures have so become commonplace</w:t>
      </w:r>
      <w:r w:rsidRPr="00153805">
        <w:rPr>
          <w:sz w:val="16"/>
        </w:rPr>
        <w:t xml:space="preserve"> that they now only make the news when their consequences are particularly dramatic. </w:t>
      </w:r>
      <w:r w:rsidRPr="00153805">
        <w:rPr>
          <w:rStyle w:val="StyleUnderline"/>
        </w:rPr>
        <w:t>Serious security failures are literally a daily occurrence</w:t>
      </w:r>
      <w:r w:rsidRPr="00153805">
        <w:rPr>
          <w:sz w:val="16"/>
        </w:rPr>
        <w:t xml:space="preserve">, and it is not an exaggeration to characterize this situation as an emerging national crisis. Modern digital systems are so vulnerable for a simple reason: computer science does not yet know how to build complex, large- scale software that has reliably correct behavior. This problem has been known, and has been a central focus of computing research, since the dawn of programmable computing. </w:t>
      </w:r>
      <w:r w:rsidRPr="00153805">
        <w:rPr>
          <w:rStyle w:val="StyleUnderline"/>
        </w:rPr>
        <w:t>As new technology allows us to build larger and more complex systems</w:t>
      </w:r>
      <w:r w:rsidRPr="00153805">
        <w:rPr>
          <w:sz w:val="16"/>
        </w:rPr>
        <w:t xml:space="preserve"> (and to connect them together over the Internet), </w:t>
      </w:r>
      <w:r w:rsidRPr="00153805">
        <w:rPr>
          <w:rStyle w:val="Emphasis"/>
        </w:rPr>
        <w:t>the problem of software correctness becomes exponentially more difficult</w:t>
      </w:r>
      <w:r w:rsidRPr="00153805">
        <w:rPr>
          <w:sz w:val="16"/>
        </w:rPr>
        <w:t xml:space="preserve">. As this insecure technology becomes more integrated into the systems and relationships upon which society depends, the consequences become increasingly dire. While </w:t>
      </w:r>
      <w:r w:rsidRPr="00153805">
        <w:rPr>
          <w:rStyle w:val="StyleUnderline"/>
        </w:rPr>
        <w:t>a</w:t>
      </w:r>
      <w:r w:rsidRPr="00153805">
        <w:rPr>
          <w:sz w:val="16"/>
        </w:rPr>
        <w:t xml:space="preserve"> general </w:t>
      </w:r>
      <w:r w:rsidRPr="00153805">
        <w:rPr>
          <w:rStyle w:val="StyleUnderline"/>
        </w:rPr>
        <w:t>solution to the problem</w:t>
      </w:r>
      <w:r w:rsidRPr="00153805">
        <w:rPr>
          <w:sz w:val="16"/>
        </w:rPr>
        <w:t xml:space="preserve"> of software reliability and correctness has eluded us (and will continue to do so absent some remarkable, unexpected breakthrough), there are two tried- and-true techniques that can, to some extent, ameliorate the inherent vulnerability of software-based systems. One </w:t>
      </w:r>
      <w:r w:rsidRPr="00153805">
        <w:rPr>
          <w:rStyle w:val="StyleUnderline"/>
        </w:rPr>
        <w:t xml:space="preserve">is the use of </w:t>
      </w:r>
      <w:r w:rsidRPr="00153805">
        <w:rPr>
          <w:rStyle w:val="Emphasis"/>
        </w:rPr>
        <w:t>encryption to protect data</w:t>
      </w:r>
      <w:r w:rsidRPr="00153805">
        <w:rPr>
          <w:rStyle w:val="StyleUnderline"/>
        </w:rPr>
        <w:t xml:space="preserve"> stored on or transmitted over insecure media</w:t>
      </w:r>
      <w:r w:rsidRPr="00153805">
        <w:rPr>
          <w:sz w:val="16"/>
        </w:rPr>
        <w:t>. The other is to design systems to be as simple as possible, with only those features needed to support the application. The aim is to minimize the ``attack surface`` that any software vulnerabilities would expose. Neither the use of encryption nor designing systems to be small and simple are perfect solutions to the software security problem. Even carefully designed, single-purpose software that encrypts data whenever possible can still harbor hidden, exploitable vulnerabilities, especially when it is connected to the Internet. For this reason, software systems must be exposed to continual (and resource intensive) scrutiny throughout their lifecycle to discover and fix flaws before attackers find and exploit them. But these approaches, imperfect and fragile as they might be, represent essentially the only proven defenses that we have.</w:t>
      </w:r>
    </w:p>
    <w:p w:rsidR="009819AC" w:rsidRDefault="009819AC" w:rsidP="009819AC"/>
    <w:p w:rsidR="009819AC" w:rsidRPr="00B32900" w:rsidRDefault="009819AC" w:rsidP="009819AC">
      <w:pPr>
        <w:pStyle w:val="Heading4"/>
        <w:rPr>
          <w:rFonts w:ascii="Georgia" w:hAnsi="Georgia"/>
        </w:rPr>
      </w:pPr>
      <w:r w:rsidRPr="00B32900">
        <w:rPr>
          <w:rFonts w:ascii="Georgia" w:hAnsi="Georgia"/>
        </w:rPr>
        <w:t xml:space="preserve">Experts flow aff- three warrants </w:t>
      </w:r>
    </w:p>
    <w:p w:rsidR="009819AC" w:rsidRPr="00B32900" w:rsidRDefault="009819AC" w:rsidP="009819AC">
      <w:pPr>
        <w:rPr>
          <w:rStyle w:val="Style13ptBold"/>
          <w:rFonts w:ascii="Georgia" w:hAnsi="Georgia"/>
        </w:rPr>
      </w:pPr>
      <w:r w:rsidRPr="00B32900">
        <w:rPr>
          <w:rFonts w:ascii="Georgia" w:hAnsi="Georgia"/>
          <w:b/>
        </w:rPr>
        <w:t xml:space="preserve">Abelson et al 15 </w:t>
      </w:r>
      <w:r w:rsidRPr="00B32900">
        <w:rPr>
          <w:rFonts w:ascii="Georgia" w:hAnsi="Georgia"/>
        </w:rPr>
        <w:t>–(Harold,  Professor of Electrical Engineering and Computer Science at MIT, a fellow of the IEEE, and a founding director of both Creative Commons and the Free Software Foundation</w:t>
      </w:r>
      <w:r w:rsidRPr="00B32900">
        <w:rPr>
          <w:rFonts w:ascii="Georgia" w:hAnsi="Georgia" w:cs="Arial"/>
          <w:color w:val="222222"/>
          <w:szCs w:val="20"/>
          <w:shd w:val="clear" w:color="auto" w:fill="FFFFFF"/>
        </w:rPr>
        <w:t>;</w:t>
      </w:r>
      <w:r w:rsidRPr="00B32900">
        <w:rPr>
          <w:rStyle w:val="Heading1Char"/>
          <w:rFonts w:ascii="Georgia" w:hAnsi="Georgia" w:cs="Arial"/>
          <w:color w:val="222222"/>
          <w:sz w:val="20"/>
          <w:szCs w:val="20"/>
          <w:shd w:val="clear" w:color="auto" w:fill="ADD8E6"/>
        </w:rPr>
        <w:t xml:space="preserve"> </w:t>
      </w:r>
      <w:r w:rsidRPr="00B32900">
        <w:rPr>
          <w:rStyle w:val="searchword"/>
          <w:rFonts w:ascii="Georgia" w:hAnsi="Georgia" w:cs="Arial"/>
          <w:color w:val="222222"/>
          <w:sz w:val="12"/>
          <w:szCs w:val="12"/>
          <w:shd w:val="clear" w:color="auto" w:fill="ADD8E6"/>
        </w:rPr>
        <w:t>Ross</w:t>
      </w:r>
      <w:r w:rsidRPr="00B32900">
        <w:rPr>
          <w:rStyle w:val="apple-converted-space"/>
          <w:rFonts w:ascii="Georgia" w:hAnsi="Georgia" w:cs="Arial"/>
          <w:color w:val="222222"/>
          <w:sz w:val="12"/>
          <w:szCs w:val="12"/>
          <w:shd w:val="clear" w:color="auto" w:fill="FFFFFF"/>
        </w:rPr>
        <w:t> </w:t>
      </w:r>
      <w:r w:rsidRPr="00B32900">
        <w:rPr>
          <w:rFonts w:ascii="Georgia" w:hAnsi="Georgia" w:cs="Arial"/>
          <w:color w:val="222222"/>
          <w:sz w:val="12"/>
          <w:szCs w:val="12"/>
          <w:shd w:val="clear" w:color="auto" w:fill="FFFFFF"/>
        </w:rPr>
        <w:t>John</w:t>
      </w:r>
      <w:r w:rsidRPr="00B32900">
        <w:rPr>
          <w:rStyle w:val="apple-converted-space"/>
          <w:rFonts w:ascii="Georgia" w:hAnsi="Georgia" w:cs="Arial"/>
          <w:color w:val="222222"/>
          <w:sz w:val="12"/>
          <w:szCs w:val="12"/>
          <w:shd w:val="clear" w:color="auto" w:fill="FFFFFF"/>
        </w:rPr>
        <w:t> </w:t>
      </w:r>
      <w:r w:rsidRPr="00B32900">
        <w:rPr>
          <w:rStyle w:val="searchword"/>
          <w:rFonts w:ascii="Georgia" w:hAnsi="Georgia" w:cs="Arial"/>
          <w:color w:val="222222"/>
          <w:sz w:val="12"/>
          <w:szCs w:val="12"/>
          <w:shd w:val="clear" w:color="auto" w:fill="ADD8E6"/>
        </w:rPr>
        <w:t>Anderson</w:t>
      </w:r>
      <w:r w:rsidRPr="00B32900">
        <w:rPr>
          <w:rFonts w:ascii="Georgia" w:hAnsi="Georgia" w:cs="Arial"/>
          <w:color w:val="222222"/>
          <w:sz w:val="12"/>
          <w:szCs w:val="12"/>
          <w:shd w:val="clear" w:color="auto" w:fill="FFFFFF"/>
        </w:rPr>
        <w:t xml:space="preserve">, FRS, FREng is a researcher, writer, and industry consultant in security engineering. He is Professor of security engineering at the Computer Laboratory, University of Cambridge; Steven Bellovin, Professor of Computer Science, Columbia University; Josh Benolah, cryptographer at Microsoft Research; </w:t>
      </w:r>
      <w:r w:rsidRPr="00B32900">
        <w:rPr>
          <w:rStyle w:val="apple-converted-space"/>
          <w:rFonts w:ascii="Georgia" w:hAnsi="Georgia" w:cs="Arial"/>
          <w:color w:val="222222"/>
          <w:sz w:val="12"/>
          <w:szCs w:val="12"/>
          <w:shd w:val="clear" w:color="auto" w:fill="FFFFFF"/>
        </w:rPr>
        <w:t> </w:t>
      </w:r>
      <w:r w:rsidRPr="00B32900">
        <w:rPr>
          <w:rFonts w:ascii="Georgia" w:hAnsi="Georgia" w:cs="Arial"/>
          <w:color w:val="222222"/>
          <w:sz w:val="12"/>
          <w:szCs w:val="12"/>
          <w:shd w:val="clear" w:color="auto" w:fill="FFFFFF"/>
        </w:rPr>
        <w:t>Associate Professor of Computer and Information Science at the University of Pennsylvania</w:t>
      </w:r>
      <w:r w:rsidRPr="00B32900">
        <w:rPr>
          <w:rFonts w:ascii="Georgia" w:hAnsi="Georgia" w:cs="Arial"/>
          <w:color w:val="222222"/>
          <w:szCs w:val="20"/>
          <w:shd w:val="clear" w:color="auto" w:fill="FFFFFF"/>
        </w:rPr>
        <w:t xml:space="preserve">; </w:t>
      </w:r>
      <w:r w:rsidRPr="00B32900">
        <w:rPr>
          <w:rFonts w:ascii="Georgia" w:hAnsi="Georgia" w:cs="Arial"/>
          <w:color w:val="222222"/>
          <w:sz w:val="12"/>
          <w:szCs w:val="12"/>
          <w:shd w:val="clear" w:color="auto" w:fill="FFFFFF"/>
        </w:rPr>
        <w:t>Whitfield Diffie, American cryptographer;</w:t>
      </w:r>
      <w:r w:rsidRPr="00B32900">
        <w:rPr>
          <w:rStyle w:val="Heading1Char"/>
          <w:rFonts w:ascii="Georgia" w:hAnsi="Georgia" w:cs="Arial"/>
          <w:color w:val="222222"/>
          <w:sz w:val="20"/>
          <w:szCs w:val="20"/>
          <w:shd w:val="clear" w:color="auto" w:fill="FFFFFF"/>
        </w:rPr>
        <w:t xml:space="preserve"> </w:t>
      </w:r>
      <w:r w:rsidRPr="00B32900">
        <w:rPr>
          <w:rFonts w:ascii="Georgia" w:hAnsi="Georgia" w:cs="Arial"/>
          <w:color w:val="222222"/>
          <w:sz w:val="12"/>
          <w:szCs w:val="12"/>
          <w:shd w:val="clear" w:color="auto" w:fill="FFFFFF"/>
        </w:rPr>
        <w:t xml:space="preserve">one of the founders of the Electronic Frontier Foundation, the Cypherpunks mailing list, and Cygnus Solutions; </w:t>
      </w:r>
      <w:r w:rsidRPr="00B32900">
        <w:rPr>
          <w:rStyle w:val="apple-converted-space"/>
          <w:rFonts w:ascii="Georgia" w:hAnsi="Georgia" w:cs="Arial"/>
          <w:color w:val="222222"/>
          <w:szCs w:val="20"/>
          <w:shd w:val="clear" w:color="auto" w:fill="FFFFFF"/>
        </w:rPr>
        <w:t> </w:t>
      </w:r>
      <w:r w:rsidRPr="00B32900">
        <w:rPr>
          <w:rFonts w:ascii="Georgia" w:hAnsi="Georgia" w:cs="Arial"/>
          <w:color w:val="222222"/>
          <w:sz w:val="12"/>
          <w:szCs w:val="12"/>
          <w:shd w:val="clear" w:color="auto" w:fill="FFFFFF"/>
        </w:rPr>
        <w:t>Assistant Research Professor of Computer Science at Johns Hopkins University;</w:t>
      </w:r>
      <w:r w:rsidRPr="00B32900">
        <w:rPr>
          <w:rStyle w:val="apple-converted-space"/>
          <w:rFonts w:ascii="Georgia" w:hAnsi="Georgia" w:cs="Arial"/>
          <w:color w:val="222222"/>
          <w:szCs w:val="20"/>
          <w:shd w:val="clear" w:color="auto" w:fill="FFFFFF"/>
        </w:rPr>
        <w:t> </w:t>
      </w:r>
      <w:r w:rsidRPr="00B32900">
        <w:rPr>
          <w:rFonts w:ascii="Georgia" w:hAnsi="Georgia" w:cs="Arial"/>
          <w:color w:val="222222"/>
          <w:sz w:val="12"/>
          <w:szCs w:val="12"/>
          <w:shd w:val="clear" w:color="auto" w:fill="FFFFFF"/>
        </w:rPr>
        <w:t>a computer-science researcher who has worked on the Multics operating system in the 1960s. He edits the RISKS Digest columns for ACM Software Engineering Notes and Communications of the ACM;</w:t>
      </w:r>
      <w:r w:rsidRPr="00B32900">
        <w:rPr>
          <w:rFonts w:ascii="Georgia" w:hAnsi="Georgia" w:cs="Arial"/>
          <w:color w:val="222222"/>
          <w:szCs w:val="20"/>
          <w:shd w:val="clear" w:color="auto" w:fill="FFFFFF"/>
        </w:rPr>
        <w:t xml:space="preserve"> </w:t>
      </w:r>
      <w:r w:rsidRPr="00B32900">
        <w:rPr>
          <w:rFonts w:ascii="Georgia" w:hAnsi="Georgia" w:cs="Arial"/>
          <w:color w:val="222222"/>
          <w:sz w:val="12"/>
          <w:szCs w:val="12"/>
          <w:shd w:val="clear" w:color="auto" w:fill="FFFFFF"/>
        </w:rPr>
        <w:t>American mathematician and engineer, and Professor of Social Science and Policy Studies at Worcester Polytechnic Institute;</w:t>
      </w:r>
      <w:r w:rsidRPr="00B32900">
        <w:rPr>
          <w:rStyle w:val="apple-converted-space"/>
          <w:rFonts w:ascii="Georgia" w:hAnsi="Georgia" w:cs="Arial"/>
          <w:color w:val="222222"/>
          <w:szCs w:val="20"/>
          <w:shd w:val="clear" w:color="auto" w:fill="FFFFFF"/>
        </w:rPr>
        <w:t> </w:t>
      </w:r>
      <w:r w:rsidRPr="00B32900">
        <w:rPr>
          <w:rFonts w:ascii="Georgia" w:hAnsi="Georgia" w:cs="Arial"/>
          <w:color w:val="222222"/>
          <w:sz w:val="12"/>
          <w:szCs w:val="12"/>
          <w:shd w:val="clear" w:color="auto" w:fill="FFFFFF"/>
        </w:rPr>
        <w:t>Vannevar Bush Professor at MIT's Department of Electrical Engineering and Computer Science and a member of MIT's Computer Science and Artificial Intelligence Laboratory;</w:t>
      </w:r>
      <w:r w:rsidRPr="00B32900">
        <w:rPr>
          <w:rFonts w:ascii="Georgia" w:hAnsi="Georgia" w:cs="Arial"/>
          <w:color w:val="333333"/>
          <w:shd w:val="clear" w:color="auto" w:fill="FFFFFF"/>
        </w:rPr>
        <w:t xml:space="preserve"> </w:t>
      </w:r>
      <w:r w:rsidRPr="00B32900">
        <w:rPr>
          <w:rFonts w:ascii="Georgia" w:hAnsi="Georgia" w:cs="Arial"/>
          <w:color w:val="333333"/>
          <w:sz w:val="12"/>
          <w:szCs w:val="12"/>
          <w:shd w:val="clear" w:color="auto" w:fill="FFFFFF"/>
        </w:rPr>
        <w:t>Enterprise Architect at Massachusetts Institute of Technology (MIT);</w:t>
      </w:r>
      <w:r w:rsidRPr="00B32900">
        <w:rPr>
          <w:rStyle w:val="Heading1Char"/>
          <w:rFonts w:ascii="Georgia" w:hAnsi="Georgia" w:cs="Arial"/>
          <w:color w:val="222222"/>
          <w:sz w:val="20"/>
          <w:szCs w:val="20"/>
          <w:shd w:val="clear" w:color="auto" w:fill="FFFFFF"/>
        </w:rPr>
        <w:t xml:space="preserve"> </w:t>
      </w:r>
      <w:r w:rsidRPr="00B32900">
        <w:rPr>
          <w:rStyle w:val="apple-converted-space"/>
          <w:rFonts w:ascii="Georgia" w:hAnsi="Georgia" w:cs="Arial"/>
          <w:color w:val="222222"/>
          <w:szCs w:val="20"/>
          <w:shd w:val="clear" w:color="auto" w:fill="FFFFFF"/>
        </w:rPr>
        <w:t> </w:t>
      </w:r>
      <w:r w:rsidRPr="00B32900">
        <w:rPr>
          <w:rFonts w:ascii="Georgia" w:hAnsi="Georgia" w:cs="Arial"/>
          <w:color w:val="222222"/>
          <w:sz w:val="12"/>
          <w:szCs w:val="12"/>
          <w:shd w:val="clear" w:color="auto" w:fill="FFFFFF"/>
        </w:rPr>
        <w:t>American cryptographer, computer security and privacy specialist, and writer; Michael Specter, staff writer at the at the New Yorker;</w:t>
      </w:r>
      <w:r w:rsidRPr="00B32900">
        <w:rPr>
          <w:rFonts w:ascii="Georgia" w:hAnsi="Georgia" w:cs="Arial"/>
          <w:color w:val="545454"/>
          <w:shd w:val="clear" w:color="auto" w:fill="FFFFFF"/>
        </w:rPr>
        <w:t xml:space="preserve"> </w:t>
      </w:r>
      <w:r w:rsidRPr="00B32900">
        <w:rPr>
          <w:rFonts w:ascii="Georgia" w:hAnsi="Georgia" w:cs="Arial"/>
          <w:color w:val="545454"/>
          <w:sz w:val="12"/>
          <w:szCs w:val="12"/>
          <w:shd w:val="clear" w:color="auto" w:fill="FFFFFF"/>
        </w:rPr>
        <w:t>Director of the MIT CSAIL Decentralized Information Group,</w:t>
      </w:r>
      <w:r w:rsidRPr="00B32900">
        <w:rPr>
          <w:rFonts w:ascii="Georgia" w:hAnsi="Georgia" w:cs="Arial"/>
          <w:color w:val="222222"/>
          <w:sz w:val="12"/>
          <w:szCs w:val="12"/>
          <w:shd w:val="clear" w:color="auto" w:fill="FFFFFF"/>
        </w:rPr>
        <w:t xml:space="preserve">  </w:t>
      </w:r>
      <w:r>
        <w:rPr>
          <w:rFonts w:ascii="Georgia" w:hAnsi="Georgia" w:cs="Arial"/>
          <w:color w:val="222222"/>
          <w:sz w:val="24"/>
          <w:szCs w:val="24"/>
          <w:shd w:val="clear" w:color="auto" w:fill="FFFFFF"/>
        </w:rPr>
        <w:t>“</w:t>
      </w:r>
      <w:r w:rsidRPr="00B32900">
        <w:rPr>
          <w:rFonts w:ascii="Georgia" w:hAnsi="Georgia"/>
          <w:sz w:val="24"/>
          <w:szCs w:val="24"/>
        </w:rPr>
        <w:t>Keys</w:t>
      </w:r>
      <w:r w:rsidRPr="00B32900">
        <w:rPr>
          <w:rFonts w:ascii="Georgia" w:hAnsi="Georgia"/>
        </w:rPr>
        <w:t xml:space="preserve"> Under Doormats: Mandating insecurity by requiring government access to all data and communications”,  MIT Computer Science and Artificial Intelligence Laboratory Technical Report)//MP</w:t>
      </w:r>
    </w:p>
    <w:p w:rsidR="009819AC" w:rsidRPr="00B32900" w:rsidRDefault="009819AC" w:rsidP="009819AC">
      <w:pPr>
        <w:rPr>
          <w:rFonts w:ascii="Georgia" w:hAnsi="Georgia"/>
          <w:sz w:val="14"/>
        </w:rPr>
      </w:pPr>
      <w:r w:rsidRPr="00512EEE">
        <w:rPr>
          <w:rFonts w:ascii="Georgia" w:hAnsi="Georgia"/>
          <w:sz w:val="14"/>
        </w:rPr>
        <w:t xml:space="preserve">As </w:t>
      </w:r>
      <w:r w:rsidRPr="00512EEE">
        <w:rPr>
          <w:rStyle w:val="StyleUnderline"/>
          <w:rFonts w:ascii="Georgia" w:hAnsi="Georgia"/>
        </w:rPr>
        <w:t>computer scientists</w:t>
      </w:r>
      <w:r w:rsidRPr="00512EEE">
        <w:rPr>
          <w:rFonts w:ascii="Georgia" w:hAnsi="Georgia"/>
          <w:sz w:val="14"/>
        </w:rPr>
        <w:t xml:space="preserve"> with extensive security and systems experience, we </w:t>
      </w:r>
      <w:r w:rsidRPr="00512EEE">
        <w:rPr>
          <w:rStyle w:val="StyleUnderline"/>
          <w:rFonts w:ascii="Georgia" w:hAnsi="Georgia"/>
        </w:rPr>
        <w:t>believe that law enforcement has failed to account for the risks inherent in exceptional access systems</w:t>
      </w:r>
      <w:r w:rsidRPr="00512EEE">
        <w:rPr>
          <w:rFonts w:ascii="Georgia" w:hAnsi="Georgia"/>
          <w:sz w:val="14"/>
        </w:rPr>
        <w:t xml:space="preserve">. Based on our considerable expertise in real-world applications, we know that </w:t>
      </w:r>
      <w:r w:rsidRPr="00512EEE">
        <w:rPr>
          <w:rStyle w:val="StyleUnderline"/>
          <w:rFonts w:ascii="Georgia" w:hAnsi="Georgia"/>
        </w:rPr>
        <w:t>such risks lurk in the technical details</w:t>
      </w:r>
      <w:r w:rsidRPr="00512EEE">
        <w:rPr>
          <w:rFonts w:ascii="Georgia" w:hAnsi="Georgia"/>
          <w:sz w:val="14"/>
        </w:rPr>
        <w:t xml:space="preserve">. In this report we examine whether it is technically and operationally feasible to </w:t>
      </w:r>
      <w:r w:rsidRPr="00512EEE">
        <w:rPr>
          <w:rFonts w:ascii="Georgia" w:hAnsi="Georgia"/>
          <w:sz w:val="14"/>
        </w:rPr>
        <w:lastRenderedPageBreak/>
        <w:t xml:space="preserve">meet law enforcement’s call for exceptional access without causing large-scale security vulnerabilities. We take no issue here with law enforcement’s desire to execute lawful surveillance orders when they meet the requirements of human rights and the rule of law. Our strong recommendation is that anyone proposing regulations should first present concrete technical requirements, which industry, academics, and the public can analyze for technical weaknesses and for hidden costs. Many of us worked together in 1997 in response to a similar but narrower and better defined proposal called the Clipper Chip [1]. The Clipper proposal sought to have all strong encryption systems retain a copy of keys necessary to decrypt information with a trusted third party who would turn over keys to law enforcement upon proper legal authorization. We found at that time that it was beyond the technical state of the art to build key escrow systems at scale. Governments kept pressing for key escrow, but Internet firms successfully resisted on the grounds of the enormous expense, the governance issues, and the risk. The Clipper Chip was eventually abandoned. A much more narrow set of law enforcement access requirements have been imposed, but only on regulated telecommunications systems. Still, in a small but troubling number of cases, weakness related to these requirements have emerged and been exploited by state actors and others. Those problems would have been worse had key escrow been widely deployed. And if all information applications had had to be designed and certified for exceptional access, it is doubtful that companies like Facebook and Twitter would even exist. Another important lesson from the 1990’s is that the decline in surveillance capacity predicted by law enforcement 20 years ago did not happen. Indeed, in 1992, the FBI’s Advanced Telephony Unit warned that within three years Title III wiretaps would be useless: no more than 40% would be intelligible and that in the worst case all might be rendered useless [2]. The world did not “go dark.” On the contrary, law enforcement has much better and more effective surveillance capabilities now than it did then. The goal of this report is to similarly analyze the newly proposed requirement of exceptional access to communications in today’s more complex, global information infrastructure. We find </w:t>
      </w:r>
      <w:r w:rsidRPr="00512EEE">
        <w:rPr>
          <w:rStyle w:val="StyleUnderline"/>
          <w:rFonts w:ascii="Georgia" w:hAnsi="Georgia"/>
        </w:rPr>
        <w:t>that it would pose far more grave security risks, imperil innovation, and raise thorny issues for human rights and international relations</w:t>
      </w:r>
      <w:r w:rsidRPr="00512EEE">
        <w:rPr>
          <w:rFonts w:ascii="Georgia" w:hAnsi="Georgia"/>
          <w:sz w:val="14"/>
        </w:rPr>
        <w:t xml:space="preserve">. </w:t>
      </w:r>
      <w:r w:rsidRPr="00512EEE">
        <w:rPr>
          <w:rStyle w:val="StyleUnderline"/>
          <w:rFonts w:ascii="Georgia" w:hAnsi="Georgia"/>
        </w:rPr>
        <w:t>There are three</w:t>
      </w:r>
      <w:r w:rsidRPr="00512EEE">
        <w:rPr>
          <w:rFonts w:ascii="Georgia" w:hAnsi="Georgia"/>
          <w:sz w:val="14"/>
        </w:rPr>
        <w:t xml:space="preserve"> general </w:t>
      </w:r>
      <w:r w:rsidRPr="00512EEE">
        <w:rPr>
          <w:rStyle w:val="StyleUnderline"/>
          <w:rFonts w:ascii="Georgia" w:hAnsi="Georgia"/>
        </w:rPr>
        <w:t>problems. First, providing exceptional access to communications would force a U-turn from the best practices now being deployed to make the Internet more secure</w:t>
      </w:r>
      <w:r w:rsidRPr="00512EEE">
        <w:rPr>
          <w:rFonts w:ascii="Georgia" w:hAnsi="Georgia"/>
          <w:sz w:val="14"/>
        </w:rPr>
        <w:t xml:space="preserve">. These practices include forward secrecy — where </w:t>
      </w:r>
      <w:r w:rsidRPr="00512EEE">
        <w:rPr>
          <w:rStyle w:val="StyleUnderline"/>
          <w:rFonts w:ascii="Georgia" w:hAnsi="Georgia"/>
        </w:rPr>
        <w:t>decryption keys are deleted immediately after use</w:t>
      </w:r>
      <w:r w:rsidRPr="00512EEE">
        <w:rPr>
          <w:rFonts w:ascii="Georgia" w:hAnsi="Georgia"/>
          <w:sz w:val="14"/>
        </w:rPr>
        <w:t xml:space="preserve">, </w:t>
      </w:r>
      <w:r w:rsidRPr="00512EEE">
        <w:rPr>
          <w:rStyle w:val="StyleUnderline"/>
          <w:rFonts w:ascii="Georgia" w:hAnsi="Georgia"/>
        </w:rPr>
        <w:t>so</w:t>
      </w:r>
      <w:r w:rsidRPr="00512EEE">
        <w:rPr>
          <w:rFonts w:ascii="Georgia" w:hAnsi="Georgia"/>
          <w:sz w:val="14"/>
        </w:rPr>
        <w:t xml:space="preserve"> that </w:t>
      </w:r>
      <w:r w:rsidRPr="00512EEE">
        <w:rPr>
          <w:rStyle w:val="StyleUnderline"/>
          <w:rFonts w:ascii="Georgia" w:hAnsi="Georgia"/>
        </w:rPr>
        <w:t>stealing the encryption key used by a communications server would not compromise earlier or later communications</w:t>
      </w:r>
      <w:r w:rsidRPr="00512EEE">
        <w:rPr>
          <w:rFonts w:ascii="Georgia" w:hAnsi="Georgia"/>
          <w:sz w:val="14"/>
        </w:rPr>
        <w:t xml:space="preserve">. A related technique, authenticated encryption, uses the same temporary key to guarantee confidentiality and to verify that the message has not been forged or tampered with. </w:t>
      </w:r>
      <w:r w:rsidRPr="00512EEE">
        <w:rPr>
          <w:rStyle w:val="StyleUnderline"/>
          <w:rFonts w:ascii="Georgia" w:hAnsi="Georgia"/>
        </w:rPr>
        <w:t>Second, building in exceptional access would substantially increase system complexity</w:t>
      </w:r>
      <w:r w:rsidRPr="00512EEE">
        <w:rPr>
          <w:rFonts w:ascii="Georgia" w:hAnsi="Georgia"/>
          <w:sz w:val="14"/>
        </w:rPr>
        <w:t xml:space="preserve">. </w:t>
      </w:r>
      <w:r w:rsidRPr="00512EEE">
        <w:rPr>
          <w:rStyle w:val="StyleUnderline"/>
          <w:rFonts w:ascii="Georgia" w:hAnsi="Georgia"/>
        </w:rPr>
        <w:t>Security researchers</w:t>
      </w:r>
      <w:r w:rsidRPr="00512EEE">
        <w:rPr>
          <w:rFonts w:ascii="Georgia" w:hAnsi="Georgia"/>
          <w:sz w:val="14"/>
        </w:rPr>
        <w:t xml:space="preserve"> inside and outside </w:t>
      </w:r>
      <w:r w:rsidRPr="00512EEE">
        <w:rPr>
          <w:rStyle w:val="StyleUnderline"/>
          <w:rFonts w:ascii="Georgia" w:hAnsi="Georgia"/>
        </w:rPr>
        <w:t>government agree that complexity is the enemy of security</w:t>
      </w:r>
      <w:r w:rsidRPr="00512EEE">
        <w:rPr>
          <w:rFonts w:ascii="Georgia" w:hAnsi="Georgia"/>
          <w:sz w:val="14"/>
        </w:rPr>
        <w:t xml:space="preserve"> — every new feature can interact with others to create vulnerabilities. </w:t>
      </w:r>
      <w:r w:rsidRPr="00512EEE">
        <w:rPr>
          <w:rStyle w:val="StyleUnderline"/>
          <w:rFonts w:ascii="Georgia" w:hAnsi="Georgia"/>
        </w:rPr>
        <w:t>To achieve</w:t>
      </w:r>
      <w:r w:rsidRPr="00512EEE">
        <w:rPr>
          <w:rFonts w:ascii="Georgia" w:hAnsi="Georgia"/>
          <w:sz w:val="14"/>
        </w:rPr>
        <w:t xml:space="preserve"> widespre</w:t>
      </w:r>
      <w:r w:rsidRPr="00512EEE">
        <w:rPr>
          <w:rStyle w:val="StyleUnderline"/>
          <w:rFonts w:ascii="Georgia" w:hAnsi="Georgia"/>
        </w:rPr>
        <w:t xml:space="preserve">ad exceptional access, new technology features would have to be deployed and tested with </w:t>
      </w:r>
      <w:r w:rsidRPr="00512EEE">
        <w:rPr>
          <w:rFonts w:ascii="Georgia" w:hAnsi="Georgia"/>
          <w:sz w:val="14"/>
        </w:rPr>
        <w:t xml:space="preserve">literally </w:t>
      </w:r>
      <w:r w:rsidRPr="00512EEE">
        <w:rPr>
          <w:rStyle w:val="StyleUnderline"/>
          <w:rFonts w:ascii="Georgia" w:hAnsi="Georgia"/>
        </w:rPr>
        <w:t>hundreds of thousands of developers</w:t>
      </w:r>
      <w:r w:rsidRPr="00512EEE">
        <w:rPr>
          <w:rFonts w:ascii="Georgia" w:hAnsi="Georgia"/>
          <w:sz w:val="14"/>
        </w:rPr>
        <w:t xml:space="preserve"> all </w:t>
      </w:r>
      <w:r w:rsidRPr="00512EEE">
        <w:rPr>
          <w:rStyle w:val="StyleUnderline"/>
          <w:rFonts w:ascii="Georgia" w:hAnsi="Georgia"/>
        </w:rPr>
        <w:t>around the world</w:t>
      </w:r>
      <w:r w:rsidRPr="00512EEE">
        <w:rPr>
          <w:rFonts w:ascii="Georgia" w:hAnsi="Georgia"/>
          <w:sz w:val="14"/>
        </w:rPr>
        <w:t xml:space="preserve">. This is a far more complex environment than the electronic surveillance now deployed in telecommunications and Internet access services, which tend to use similar technologies and are more likely to have the resources to manage vulnerabilities that may arise from new features. Features to permit law enforcement exceptional access across a wide range of Internet and mobile computing applications could be particularly problematic because their typical use would be surreptitious — making security testing difficult and less effective. </w:t>
      </w:r>
      <w:r w:rsidRPr="00512EEE">
        <w:rPr>
          <w:rStyle w:val="StyleUnderline"/>
          <w:rFonts w:ascii="Georgia" w:hAnsi="Georgia"/>
        </w:rPr>
        <w:t>Third, exceptional access would create</w:t>
      </w:r>
      <w:r w:rsidRPr="00512EEE">
        <w:rPr>
          <w:rFonts w:ascii="Georgia" w:hAnsi="Georgia"/>
          <w:sz w:val="14"/>
        </w:rPr>
        <w:t xml:space="preserve"> concentrated </w:t>
      </w:r>
      <w:r w:rsidRPr="00512EEE">
        <w:rPr>
          <w:rStyle w:val="StyleUnderline"/>
          <w:rFonts w:ascii="Georgia" w:hAnsi="Georgia"/>
        </w:rPr>
        <w:t xml:space="preserve">targets that </w:t>
      </w:r>
      <w:r w:rsidRPr="00512EEE">
        <w:rPr>
          <w:rFonts w:ascii="Georgia" w:hAnsi="Georgia"/>
          <w:sz w:val="14"/>
        </w:rPr>
        <w:t xml:space="preserve">could </w:t>
      </w:r>
      <w:r w:rsidRPr="00512EEE">
        <w:rPr>
          <w:rStyle w:val="StyleUnderline"/>
          <w:rFonts w:ascii="Georgia" w:hAnsi="Georgia"/>
        </w:rPr>
        <w:t>attract bad actors</w:t>
      </w:r>
      <w:r w:rsidRPr="00512EEE">
        <w:rPr>
          <w:rFonts w:ascii="Georgia" w:hAnsi="Georgia"/>
          <w:sz w:val="14"/>
        </w:rPr>
        <w:t xml:space="preserve">. Security credentials that unlock the data would have to be retained by the platform provider, law enforcement agencies, or some other trusted third party. </w:t>
      </w:r>
      <w:r w:rsidRPr="00512EEE">
        <w:rPr>
          <w:rStyle w:val="StyleUnderline"/>
          <w:rFonts w:ascii="Georgia" w:hAnsi="Georgia"/>
        </w:rPr>
        <w:t>If law enforcement’s keys guaranteed access to everything, an attacker who gained access to these keys would enjoy the same privilege.</w:t>
      </w:r>
      <w:r w:rsidRPr="00512EEE">
        <w:rPr>
          <w:rFonts w:ascii="Georgia" w:hAnsi="Georgia"/>
          <w:sz w:val="14"/>
        </w:rPr>
        <w:t xml:space="preserve"> Moreover, law enforcement’s stated need for rapid access to data would make it impractical to store keys offline or split keys among multiple keyholders, as security engineers would normally do with extremely high-value credentials. Recent attacks on the United States Government Office of Personnel Management (OPM) show how much harm can arise when many organizations rely on a single institution that itself has</w:t>
      </w:r>
      <w:r w:rsidRPr="00B32900">
        <w:rPr>
          <w:rFonts w:ascii="Georgia" w:hAnsi="Georgia"/>
          <w:sz w:val="14"/>
        </w:rPr>
        <w:t xml:space="preserve"> security vulnerabilities. In the case of OPM, numerous federal agencies lost sensitive data because OPM had insecure infrastructure. If service providers implement exceptional access requirements incorrectly, the security of all of their users will be at risk.</w:t>
      </w:r>
    </w:p>
    <w:p w:rsidR="009819AC" w:rsidRDefault="009819AC" w:rsidP="009819AC"/>
    <w:p w:rsidR="009819AC" w:rsidRDefault="009819AC" w:rsidP="009819AC">
      <w:pPr>
        <w:pStyle w:val="Heading4"/>
      </w:pPr>
      <w:r>
        <w:t>Opinion of top experts and empirics flow aff – encryption backdoors deck cybersecurity</w:t>
      </w:r>
    </w:p>
    <w:p w:rsidR="009819AC" w:rsidRPr="008F4136" w:rsidRDefault="009819AC" w:rsidP="009819AC">
      <w:r w:rsidRPr="00A94E6D">
        <w:rPr>
          <w:rStyle w:val="Style13ptBold"/>
        </w:rPr>
        <w:t>Yegulalp 7/7</w:t>
      </w:r>
      <w:r>
        <w:t xml:space="preserve">/15 &lt;Serdar Yegulalp, senior editor at InfoWorld, cites study written by top encryption experts,  “Encryption backdoors: A bad idea then, a bad idea now”, InfoWorld, </w:t>
      </w:r>
      <w:r w:rsidRPr="0098471E">
        <w:t>http://www.infoworld.com/article/2945033/encryption/encryption-backdoors-bad-idea-then-bad-idea-now-say-scientists.html</w:t>
      </w:r>
      <w:r>
        <w:t>&gt;//wx</w:t>
      </w:r>
    </w:p>
    <w:p w:rsidR="009819AC" w:rsidRDefault="009819AC" w:rsidP="009819AC">
      <w:pPr>
        <w:rPr>
          <w:sz w:val="16"/>
        </w:rPr>
      </w:pPr>
      <w:r w:rsidRPr="0098471E">
        <w:rPr>
          <w:rStyle w:val="StyleUnderline"/>
        </w:rPr>
        <w:t>Should governments</w:t>
      </w:r>
      <w:r w:rsidRPr="001B0178">
        <w:rPr>
          <w:sz w:val="16"/>
        </w:rPr>
        <w:t xml:space="preserve"> be allowed to k</w:t>
      </w:r>
      <w:r w:rsidRPr="0098471E">
        <w:rPr>
          <w:rStyle w:val="StyleUnderline"/>
        </w:rPr>
        <w:t>eep the keys to encryption backdoors?</w:t>
      </w:r>
      <w:r w:rsidRPr="001B0178">
        <w:rPr>
          <w:sz w:val="16"/>
        </w:rPr>
        <w:t xml:space="preserve"> The short answer, </w:t>
      </w:r>
      <w:r w:rsidRPr="0098471E">
        <w:rPr>
          <w:rStyle w:val="StyleUnderline"/>
        </w:rPr>
        <w:t>according to a group of computer scientists who helped created modern encryption, is</w:t>
      </w:r>
      <w:r w:rsidRPr="001B0178">
        <w:rPr>
          <w:sz w:val="16"/>
        </w:rPr>
        <w:t xml:space="preserve"> not only no, but </w:t>
      </w:r>
      <w:r w:rsidRPr="0098471E">
        <w:rPr>
          <w:rStyle w:val="Emphasis"/>
        </w:rPr>
        <w:t>resoundingly no, no, a thousand times no</w:t>
      </w:r>
      <w:r w:rsidRPr="0098471E">
        <w:rPr>
          <w:rStyle w:val="StyleUnderline"/>
        </w:rPr>
        <w:t>. Providing encryption backdoors</w:t>
      </w:r>
      <w:r w:rsidRPr="001B0178">
        <w:rPr>
          <w:sz w:val="16"/>
        </w:rPr>
        <w:t xml:space="preserve"> in any form </w:t>
      </w:r>
      <w:r w:rsidRPr="0098471E">
        <w:rPr>
          <w:rStyle w:val="StyleUnderline"/>
        </w:rPr>
        <w:t xml:space="preserve">weakens encryption across the board </w:t>
      </w:r>
      <w:r w:rsidRPr="001B0178">
        <w:rPr>
          <w:sz w:val="16"/>
        </w:rPr>
        <w:t xml:space="preserve">for everyone -- </w:t>
      </w:r>
      <w:r w:rsidRPr="0098471E">
        <w:rPr>
          <w:rStyle w:val="StyleUnderline"/>
        </w:rPr>
        <w:t>including the good guys</w:t>
      </w:r>
      <w:r w:rsidRPr="001B0178">
        <w:rPr>
          <w:sz w:val="16"/>
        </w:rPr>
        <w:t>, argue the authors of a new research paper released today. Keys under doormats In "</w:t>
      </w:r>
      <w:hyperlink r:id="rId70" w:tgtFrame="new" w:history="1">
        <w:r w:rsidRPr="001B0178">
          <w:rPr>
            <w:sz w:val="16"/>
          </w:rPr>
          <w:t>Keys Under Doormats: Mandating insecurity by requiring government access to all data and communications</w:t>
        </w:r>
      </w:hyperlink>
      <w:r w:rsidRPr="001B0178">
        <w:rPr>
          <w:sz w:val="16"/>
        </w:rPr>
        <w:t xml:space="preserve">," 14 </w:t>
      </w:r>
      <w:r w:rsidRPr="0098471E">
        <w:rPr>
          <w:rStyle w:val="StyleUnderline"/>
        </w:rPr>
        <w:t xml:space="preserve">computer scientists and encryption experts fiercely rebut the </w:t>
      </w:r>
      <w:r w:rsidRPr="001B0178">
        <w:rPr>
          <w:sz w:val="16"/>
        </w:rPr>
        <w:t>latest</w:t>
      </w:r>
      <w:r w:rsidRPr="0098471E">
        <w:rPr>
          <w:rStyle w:val="StyleUnderline"/>
        </w:rPr>
        <w:t xml:space="preserve"> attempts to make encrypted information </w:t>
      </w:r>
      <w:r w:rsidRPr="001B0178">
        <w:rPr>
          <w:sz w:val="16"/>
        </w:rPr>
        <w:t xml:space="preserve">more </w:t>
      </w:r>
      <w:r w:rsidRPr="0098471E">
        <w:rPr>
          <w:rStyle w:val="StyleUnderline"/>
        </w:rPr>
        <w:t>accessible to law enforcement</w:t>
      </w:r>
      <w:r w:rsidRPr="001B0178">
        <w:rPr>
          <w:sz w:val="16"/>
        </w:rPr>
        <w:t xml:space="preserve">. </w:t>
      </w:r>
      <w:r w:rsidRPr="0098471E">
        <w:rPr>
          <w:rStyle w:val="StyleUnderline"/>
        </w:rPr>
        <w:t xml:space="preserve">Among the paper's authors are pivotal names in </w:t>
      </w:r>
      <w:r w:rsidRPr="001B0178">
        <w:rPr>
          <w:sz w:val="16"/>
        </w:rPr>
        <w:t xml:space="preserve">their respective fields: MIT </w:t>
      </w:r>
      <w:r w:rsidRPr="0098471E">
        <w:rPr>
          <w:rStyle w:val="StyleUnderline"/>
        </w:rPr>
        <w:t>computer science</w:t>
      </w:r>
      <w:r w:rsidRPr="001B0178">
        <w:rPr>
          <w:sz w:val="16"/>
        </w:rPr>
        <w:t xml:space="preserve"> professor Harold Abelson; security researcher </w:t>
      </w:r>
      <w:hyperlink r:id="rId71" w:history="1">
        <w:r w:rsidRPr="001B0178">
          <w:rPr>
            <w:sz w:val="16"/>
          </w:rPr>
          <w:t>Bruce Schneier</w:t>
        </w:r>
      </w:hyperlink>
      <w:r w:rsidRPr="001B0178">
        <w:rPr>
          <w:sz w:val="16"/>
        </w:rPr>
        <w:t xml:space="preserve">; computer scientist </w:t>
      </w:r>
      <w:hyperlink r:id="rId72" w:history="1">
        <w:r w:rsidRPr="001B0178">
          <w:rPr>
            <w:sz w:val="16"/>
          </w:rPr>
          <w:t>Peter G. Neumann</w:t>
        </w:r>
      </w:hyperlink>
      <w:r w:rsidRPr="001B0178">
        <w:rPr>
          <w:sz w:val="16"/>
        </w:rPr>
        <w:t xml:space="preserve">; </w:t>
      </w:r>
      <w:hyperlink r:id="rId73" w:history="1">
        <w:r w:rsidRPr="001B0178">
          <w:rPr>
            <w:sz w:val="16"/>
          </w:rPr>
          <w:t>Ronald Rivest</w:t>
        </w:r>
      </w:hyperlink>
      <w:r w:rsidRPr="001B0178">
        <w:rPr>
          <w:sz w:val="16"/>
        </w:rPr>
        <w:t xml:space="preserve">, co-creator of the RSA encryption algorithm; and </w:t>
      </w:r>
      <w:hyperlink r:id="rId74" w:history="1">
        <w:r w:rsidRPr="001B0178">
          <w:rPr>
            <w:sz w:val="16"/>
          </w:rPr>
          <w:t>Whitfield Diffie</w:t>
        </w:r>
      </w:hyperlink>
      <w:r w:rsidRPr="001B0178">
        <w:rPr>
          <w:sz w:val="16"/>
        </w:rPr>
        <w:t xml:space="preserve">, one of the co-creators of public-key cryptography. So-called </w:t>
      </w:r>
      <w:r w:rsidRPr="00185DD7">
        <w:rPr>
          <w:rStyle w:val="StyleUnderline"/>
        </w:rPr>
        <w:t>key escrow schemes "force a U-turn from the best practices now being deployed to make the Internet more secur</w:t>
      </w:r>
      <w:r w:rsidRPr="001B0178">
        <w:rPr>
          <w:sz w:val="16"/>
        </w:rPr>
        <w:t>e;" make encryption systems more difficult to build and debug; and would create known weaknesses in encryption that would simply attract concentrated efforts to break them, according to the paper. "</w:t>
      </w:r>
      <w:r w:rsidRPr="00185DD7">
        <w:rPr>
          <w:rStyle w:val="StyleUnderline"/>
        </w:rPr>
        <w:t>If law enforcement's keys guaranteed access to everything, an attacker who gained access to these keys would enjoy the same privilege</w:t>
      </w:r>
      <w:r w:rsidRPr="001B0178">
        <w:rPr>
          <w:sz w:val="16"/>
        </w:rPr>
        <w:t xml:space="preserve">," the paper argues. Blasts from the past Government's previous efforts to weaken encryption -- both above- and below-board -- ended badly. </w:t>
      </w:r>
      <w:r w:rsidRPr="00185DD7">
        <w:rPr>
          <w:rStyle w:val="StyleUnderline"/>
        </w:rPr>
        <w:t xml:space="preserve">The </w:t>
      </w:r>
      <w:hyperlink r:id="rId75" w:tgtFrame="new" w:history="1">
        <w:r w:rsidRPr="00185DD7">
          <w:rPr>
            <w:rStyle w:val="StyleUnderline"/>
          </w:rPr>
          <w:t>Clipper chip</w:t>
        </w:r>
      </w:hyperlink>
      <w:r w:rsidRPr="00185DD7">
        <w:rPr>
          <w:rStyle w:val="StyleUnderline"/>
        </w:rPr>
        <w:t>, a key escrow system for voice communications created in the 1990s, met with strong resistance from both privacy advocates and cryptograph</w:t>
      </w:r>
      <w:r w:rsidRPr="001B0178">
        <w:rPr>
          <w:sz w:val="16"/>
        </w:rPr>
        <w:t xml:space="preserve">ers, with the latter demonstrating that the chip was demonstrably insecure on its own terms. In 2013, word surfaced that the </w:t>
      </w:r>
      <w:hyperlink r:id="rId76" w:history="1">
        <w:r w:rsidRPr="001B0178">
          <w:rPr>
            <w:sz w:val="16"/>
          </w:rPr>
          <w:t>NSA had subtly weakened NIST-supported encryption</w:t>
        </w:r>
      </w:hyperlink>
      <w:r w:rsidRPr="001B0178">
        <w:rPr>
          <w:sz w:val="16"/>
        </w:rPr>
        <w:t xml:space="preserve"> standards to make them more amenable to automated attack -- a strategy that would only serve the NSA as long as no one else knew of the weakness. Today's </w:t>
      </w:r>
      <w:hyperlink r:id="rId77" w:tgtFrame="new" w:history="1">
        <w:r w:rsidRPr="001B0178">
          <w:rPr>
            <w:sz w:val="16"/>
          </w:rPr>
          <w:t>renewed calls for law-enforcement access to encryption</w:t>
        </w:r>
      </w:hyperlink>
      <w:r w:rsidRPr="001B0178">
        <w:rPr>
          <w:sz w:val="16"/>
        </w:rPr>
        <w:t xml:space="preserve"> keys proffer the same arguments as earlier efforts -- mainly, that encryption enables criminals to evade law enforcement. However</w:t>
      </w:r>
      <w:r w:rsidRPr="001B0178">
        <w:rPr>
          <w:rStyle w:val="StyleUnderline"/>
        </w:rPr>
        <w:t>, the crucial question to ask about key escrow scheme</w:t>
      </w:r>
      <w:r w:rsidRPr="001B0178">
        <w:rPr>
          <w:sz w:val="16"/>
        </w:rPr>
        <w:t xml:space="preserve">s, the authors argue, </w:t>
      </w:r>
      <w:r w:rsidRPr="001B0178">
        <w:rPr>
          <w:rStyle w:val="StyleUnderline"/>
        </w:rPr>
        <w:t>is whether granting such access creates problems at least as large as the ones they claim to solve. The stakes involved in weakening encryption</w:t>
      </w:r>
      <w:r w:rsidRPr="001B0178">
        <w:rPr>
          <w:sz w:val="16"/>
        </w:rPr>
        <w:t xml:space="preserve"> today </w:t>
      </w:r>
      <w:r w:rsidRPr="001B0178">
        <w:rPr>
          <w:rStyle w:val="StyleUnderline"/>
        </w:rPr>
        <w:t>are far higher</w:t>
      </w:r>
      <w:r w:rsidRPr="001B0178">
        <w:rPr>
          <w:sz w:val="16"/>
        </w:rPr>
        <w:t xml:space="preserve"> than they were in the 1990s, the paper insists</w:t>
      </w:r>
      <w:r w:rsidRPr="001B0178">
        <w:rPr>
          <w:rStyle w:val="StyleUnderline"/>
        </w:rPr>
        <w:t>. Far more real-world infrastructure depends on encryption</w:t>
      </w:r>
      <w:r w:rsidRPr="001B0178">
        <w:rPr>
          <w:sz w:val="16"/>
        </w:rPr>
        <w:t xml:space="preserve"> than ever before, and switching those systems over to key-escrow encryption makes them more vulnerable to attackers. "</w:t>
      </w:r>
      <w:r w:rsidRPr="001B0178">
        <w:rPr>
          <w:rStyle w:val="StyleUnderline"/>
        </w:rPr>
        <w:t xml:space="preserve">Lawmakers should not risk the real economic, </w:t>
      </w:r>
      <w:r w:rsidRPr="001B0178">
        <w:rPr>
          <w:rStyle w:val="StyleUnderline"/>
        </w:rPr>
        <w:lastRenderedPageBreak/>
        <w:t>geopolitical, and strategic benefits of an open and secure Internet for law enforcement gains that are at best minor and tactical</w:t>
      </w:r>
      <w:r w:rsidRPr="001B0178">
        <w:rPr>
          <w:sz w:val="16"/>
        </w:rPr>
        <w:t>," the paper's authors write.</w:t>
      </w:r>
    </w:p>
    <w:p w:rsidR="009819AC" w:rsidRDefault="009819AC" w:rsidP="009819AC">
      <w:pPr>
        <w:rPr>
          <w:sz w:val="16"/>
        </w:rPr>
      </w:pPr>
    </w:p>
    <w:p w:rsidR="009819AC" w:rsidRDefault="009819AC" w:rsidP="009819AC">
      <w:pPr>
        <w:pStyle w:val="Heading4"/>
      </w:pPr>
      <w:r>
        <w:t>Backdoors deck US cybersecurity – most qualified authors agree</w:t>
      </w:r>
    </w:p>
    <w:p w:rsidR="009819AC" w:rsidRPr="00D00E59" w:rsidRDefault="009819AC" w:rsidP="009819AC">
      <w:pPr>
        <w:rPr>
          <w:rFonts w:ascii="Times" w:eastAsia="Times New Roman" w:hAnsi="Times" w:cs="Times New Roman"/>
          <w:szCs w:val="20"/>
        </w:rPr>
      </w:pPr>
      <w:r w:rsidRPr="00B025CA">
        <w:rPr>
          <w:rStyle w:val="Style13ptBold"/>
        </w:rPr>
        <w:t>Ableson et al 7/6</w:t>
      </w:r>
      <w:r>
        <w:t xml:space="preserve">/15 &lt;Harold, </w:t>
      </w:r>
      <w:r w:rsidRPr="00B025CA">
        <w:t>Professor of Electrical Engineering and Computer Science at MIT, a fellow of the IEEE, and a founding director of both Creative Commons and the Free Software Foundation</w:t>
      </w:r>
      <w:r>
        <w:t xml:space="preserve">, 7/16/15, “Computer Science and Artificial Intelligence Laboratory Technical Report”, MIT, p. 6-7, </w:t>
      </w:r>
      <w:r w:rsidRPr="00B025CA">
        <w:t>http://dspace.mit.edu/bitstream/handle/1721.1/97690/MIT-CSAIL-TR-2015-026.pdf?sequence=8</w:t>
      </w:r>
      <w:r>
        <w:t>&gt;//wx</w:t>
      </w:r>
    </w:p>
    <w:p w:rsidR="009819AC" w:rsidRPr="00EB52BF" w:rsidRDefault="009819AC" w:rsidP="009819AC">
      <w:pPr>
        <w:rPr>
          <w:rFonts w:ascii="Times" w:eastAsia="Times New Roman" w:hAnsi="Times" w:cs="Times New Roman"/>
          <w:szCs w:val="20"/>
        </w:rPr>
      </w:pPr>
      <w:r w:rsidRPr="00EB52BF">
        <w:t>We begin by reviewing the findings on the risks of key recovery/key escrow systems from a paper that many of us wrote almost 20 years ago[1]. Many of us came together then to 6</w:t>
      </w:r>
      <w:r>
        <w:t xml:space="preserve"> </w:t>
      </w:r>
      <w:r w:rsidRPr="00EB52BF">
        <w:t xml:space="preserve">examine the security risks of ensuring law enforcement access to encrypted information. We found that </w:t>
      </w:r>
      <w:r w:rsidRPr="00EB52BF">
        <w:rPr>
          <w:rStyle w:val="StyleUnderline"/>
        </w:rPr>
        <w:t xml:space="preserve">any key escrow system had basic requirements that placed substantial costs on end users, and </w:t>
      </w:r>
      <w:r w:rsidRPr="00EB52BF">
        <w:t xml:space="preserve">that </w:t>
      </w:r>
      <w:r w:rsidRPr="00EB52BF">
        <w:rPr>
          <w:rStyle w:val="StyleUnderline"/>
        </w:rPr>
        <w:t>these costs would have been too</w:t>
      </w:r>
      <w:r w:rsidRPr="00EB52BF">
        <w:t xml:space="preserve"> difficult and </w:t>
      </w:r>
      <w:r w:rsidRPr="00EB52BF">
        <w:rPr>
          <w:rStyle w:val="StyleUnderline"/>
        </w:rPr>
        <w:t>expensive to implement</w:t>
      </w:r>
      <w:r w:rsidRPr="00EB52BF">
        <w:t xml:space="preserve">. For law enforcement to have quick and reliable access to plaintext, </w:t>
      </w:r>
      <w:r w:rsidRPr="00EB52BF">
        <w:rPr>
          <w:rStyle w:val="StyleUnderline"/>
        </w:rPr>
        <w:t>every key escrow system required the existence of highly sensitive yet perennially available secret keys.</w:t>
      </w:r>
      <w:r w:rsidRPr="00EB52BF">
        <w:t xml:space="preserve"> </w:t>
      </w:r>
      <w:r w:rsidRPr="00EB52BF">
        <w:rPr>
          <w:rStyle w:val="StyleUnderline"/>
        </w:rPr>
        <w:t xml:space="preserve">This </w:t>
      </w:r>
      <w:r w:rsidRPr="00EB52BF">
        <w:t xml:space="preserve">requirement </w:t>
      </w:r>
      <w:r w:rsidRPr="00EB52BF">
        <w:rPr>
          <w:rStyle w:val="StyleUnderline"/>
        </w:rPr>
        <w:t xml:space="preserve">alone </w:t>
      </w:r>
      <w:r w:rsidRPr="00EB52BF">
        <w:t>inevitably l</w:t>
      </w:r>
      <w:r w:rsidRPr="00EB52BF">
        <w:rPr>
          <w:rStyle w:val="StyleUnderline"/>
        </w:rPr>
        <w:t>eads to an increased risk of exposure, inflated software complexity, and high economic costs</w:t>
      </w:r>
      <w:r w:rsidRPr="00EB52BF">
        <w:t xml:space="preserve">. </w:t>
      </w:r>
      <w:r w:rsidRPr="00EB52BF">
        <w:rPr>
          <w:rStyle w:val="StyleUnderline"/>
        </w:rPr>
        <w:t>The first downside is increased risk of a security incident</w:t>
      </w:r>
      <w:r w:rsidRPr="00EB52BF">
        <w:t xml:space="preserve">. An organization that holds an escrow key could have a malicious insider that abuses its power or leaks that organization’s key. Even assuming an honest agency, there is an issue of competence: </w:t>
      </w:r>
      <w:r w:rsidRPr="00EB52BF">
        <w:rPr>
          <w:rStyle w:val="StyleUnderline"/>
        </w:rPr>
        <w:t xml:space="preserve">cyberattacks on keyholders could </w:t>
      </w:r>
      <w:r w:rsidRPr="00226F2B">
        <w:rPr>
          <w:rStyle w:val="Emphasis"/>
        </w:rPr>
        <w:t>easily result in catastrophic loss</w:t>
      </w:r>
      <w:r w:rsidRPr="00EB52BF">
        <w:t xml:space="preserve">. The additional complexity of a key escrow system compounds these risks. At the time, all openly proposed key escrow solutions had major flaws that could be exploited; even normal encryption was difficult to implement well, and key escrow made things much harder. Another source of complexity was </w:t>
      </w:r>
      <w:r w:rsidRPr="00EB52BF">
        <w:rPr>
          <w:rStyle w:val="StyleUnderline"/>
        </w:rPr>
        <w:t>the scale of a universal key recovery system</w:t>
      </w:r>
      <w:r w:rsidRPr="00EB52BF">
        <w:t xml:space="preserve"> — the number of agents, products, and users involved </w:t>
      </w:r>
      <w:r w:rsidRPr="00EB52BF">
        <w:rPr>
          <w:rStyle w:val="StyleUnderline"/>
        </w:rPr>
        <w:t>would be immense,</w:t>
      </w:r>
      <w:r w:rsidRPr="00EB52BF">
        <w:t xml:space="preserve"> requiring an escrow system well beyond the technology of the time. Further, </w:t>
      </w:r>
      <w:r w:rsidRPr="00F66DCC">
        <w:rPr>
          <w:rStyle w:val="StyleUnderline"/>
        </w:rPr>
        <w:t>key escrow threatened to increase operational complexity</w:t>
      </w:r>
      <w:r w:rsidRPr="00EB52BF">
        <w:t xml:space="preserve">: a very large number of institutions would have to securely and safely negotiate targeting, authentication, validity, and information transfer for lawful information access. </w:t>
      </w:r>
      <w:r w:rsidRPr="00F66DCC">
        <w:rPr>
          <w:rStyle w:val="StyleUnderline"/>
        </w:rPr>
        <w:t>All of the above factors raise costs</w:t>
      </w:r>
      <w:r w:rsidRPr="00EB52BF">
        <w:t xml:space="preserve">. Risks of exposure, for instance, change the threat landscape for organizations, which must then worry about mistaken or fraudulent disclosures. </w:t>
      </w:r>
      <w:r w:rsidRPr="00F66DCC">
        <w:rPr>
          <w:rStyle w:val="StyleUnderline"/>
        </w:rPr>
        <w:t>The government would have increased bureaucracy to test and approve key recovery systems</w:t>
      </w:r>
      <w:r w:rsidRPr="00EB52BF">
        <w:t xml:space="preserve">. Software vendors would have to bear the burden of increased engineering costs. In 1997, we found that systems enabling exceptional access to keys would be inherently less secure, more expensive, and much more complex than those without. This result helped policymakers decide against mandated exceptional access. 1.3 What has changed and what remains the same since 1990s? It is impossible to operate the commercial Internet or other widely deployed global communications network with even modest security without the use of encryption. An extensive debate in the 1980s and 1990s about the role of encryption came to this conclusion once before. Today, </w:t>
      </w:r>
      <w:r w:rsidRPr="00F66DCC">
        <w:rPr>
          <w:rStyle w:val="StyleUnderline"/>
        </w:rPr>
        <w:t xml:space="preserve">the fundamental </w:t>
      </w:r>
      <w:r w:rsidRPr="00F66DCC">
        <w:t>technical</w:t>
      </w:r>
      <w:r w:rsidRPr="00F66DCC">
        <w:rPr>
          <w:rStyle w:val="StyleUnderline"/>
        </w:rPr>
        <w:t xml:space="preserve"> importance of strong cryptography and </w:t>
      </w:r>
      <w:r w:rsidRPr="00F66DCC">
        <w:t xml:space="preserve">the </w:t>
      </w:r>
      <w:r>
        <w:rPr>
          <w:rStyle w:val="StyleUnderline"/>
        </w:rPr>
        <w:t>dif</w:t>
      </w:r>
      <w:r w:rsidRPr="00F66DCC">
        <w:rPr>
          <w:rStyle w:val="StyleUnderline"/>
        </w:rPr>
        <w:t>ficulties inherent in limiting its use</w:t>
      </w:r>
      <w:r w:rsidRPr="00F66DCC">
        <w:t xml:space="preserve"> to meet law enforcement purposes </w:t>
      </w:r>
      <w:r w:rsidRPr="00F66DCC">
        <w:rPr>
          <w:rStyle w:val="StyleUnderline"/>
        </w:rPr>
        <w:t>remain the same</w:t>
      </w:r>
      <w:r w:rsidRPr="00EB52BF">
        <w:t>. What has changed is that the scale and scope of systems dependent on strong encryption are far greater, and our society is far more reliant on far-flung digital networks that are</w:t>
      </w:r>
      <w:r>
        <w:t xml:space="preserve"> under daily attack. </w:t>
      </w:r>
    </w:p>
    <w:p w:rsidR="009819AC" w:rsidRDefault="009819AC" w:rsidP="009819AC"/>
    <w:p w:rsidR="009819AC" w:rsidRDefault="009819AC" w:rsidP="009819AC">
      <w:pPr>
        <w:pStyle w:val="Heading4"/>
      </w:pPr>
      <w:r>
        <w:t>Encryption keys cause decreased protection against hackers</w:t>
      </w:r>
    </w:p>
    <w:p w:rsidR="009819AC" w:rsidRPr="005C2BB9" w:rsidRDefault="009819AC" w:rsidP="009819AC">
      <w:pPr>
        <w:tabs>
          <w:tab w:val="left" w:pos="2880"/>
        </w:tabs>
        <w:rPr>
          <w:rFonts w:ascii="Times" w:eastAsia="Times New Roman" w:hAnsi="Times" w:cs="Times New Roman"/>
          <w:szCs w:val="20"/>
        </w:rPr>
      </w:pPr>
      <w:r w:rsidRPr="005C2BB9">
        <w:rPr>
          <w:rStyle w:val="Style13ptBold"/>
        </w:rPr>
        <w:t>Rodriguez 7/7</w:t>
      </w:r>
      <w:r>
        <w:t xml:space="preserve">/15 </w:t>
      </w:r>
      <w:r w:rsidRPr="005C2BB9">
        <w:t>&lt;Salvador, Correspondent for the International Business Times, focused on covering Google, Apple, Yahoo and diversity within the tech industry, cites study by top cyberexperts, 7/7/15, “Cybersecurity Experts Recommend Against Encryption Backdoors For Government Agencies”, International Business Times, http://www.ibtimes.com/cybersecurity-experts-recommend-against-encryption-backdoors-government-agencies-1998670&gt;//wx</w:t>
      </w:r>
    </w:p>
    <w:p w:rsidR="009819AC" w:rsidRPr="005C2BB9" w:rsidRDefault="009819AC" w:rsidP="009819AC">
      <w:pPr>
        <w:rPr>
          <w:sz w:val="16"/>
        </w:rPr>
      </w:pPr>
      <w:r w:rsidRPr="005C2BB9">
        <w:rPr>
          <w:sz w:val="16"/>
        </w:rPr>
        <w:t xml:space="preserve">A group of the world's </w:t>
      </w:r>
      <w:r w:rsidRPr="008A7282">
        <w:rPr>
          <w:rStyle w:val="StyleUnderline"/>
        </w:rPr>
        <w:t>top cybersecurity experts recommend against</w:t>
      </w:r>
      <w:r w:rsidRPr="005C2BB9">
        <w:rPr>
          <w:sz w:val="16"/>
        </w:rPr>
        <w:t xml:space="preserve"> giving government agencies like the FBI and the </w:t>
      </w:r>
      <w:r w:rsidRPr="008A7282">
        <w:rPr>
          <w:rStyle w:val="StyleUnderline"/>
        </w:rPr>
        <w:t xml:space="preserve">National Security Agency backdoor access to the encrypted information </w:t>
      </w:r>
      <w:r w:rsidRPr="005C2BB9">
        <w:rPr>
          <w:sz w:val="16"/>
        </w:rPr>
        <w:t xml:space="preserve">stored by tech giants like Google and Facebook, saying </w:t>
      </w:r>
      <w:r w:rsidRPr="008A7282">
        <w:rPr>
          <w:rStyle w:val="StyleUnderline"/>
        </w:rPr>
        <w:t>it would put sensitive data at risk of being compromised by hackers</w:t>
      </w:r>
      <w:r w:rsidRPr="005C2BB9">
        <w:rPr>
          <w:sz w:val="16"/>
        </w:rPr>
        <w:t xml:space="preserve">. The experts took their stance in a paper issued this week prior to an upcoming Senate Judiciary Committee hearing where U.S. officials are scheduled to speak about why government agencies need access to this kind of data to defend national security and enforce the law. In the past year, </w:t>
      </w:r>
      <w:r w:rsidRPr="008A7282">
        <w:rPr>
          <w:rStyle w:val="StyleUnderline"/>
        </w:rPr>
        <w:t>law officials have faced off with</w:t>
      </w:r>
      <w:r w:rsidRPr="005C2BB9">
        <w:rPr>
          <w:sz w:val="16"/>
        </w:rPr>
        <w:t xml:space="preserve"> privacy advocates and </w:t>
      </w:r>
      <w:r w:rsidRPr="008A7282">
        <w:rPr>
          <w:rStyle w:val="StyleUnderline"/>
        </w:rPr>
        <w:t>tech companies hoping to gain</w:t>
      </w:r>
      <w:r w:rsidRPr="005C2BB9">
        <w:rPr>
          <w:sz w:val="16"/>
        </w:rPr>
        <w:t xml:space="preserve"> so-called exceptional </w:t>
      </w:r>
      <w:r w:rsidRPr="008A7282">
        <w:rPr>
          <w:rStyle w:val="StyleUnderline"/>
        </w:rPr>
        <w:t>access to their encrypted data</w:t>
      </w:r>
      <w:r w:rsidRPr="005C2BB9">
        <w:rPr>
          <w:sz w:val="16"/>
        </w:rPr>
        <w:t xml:space="preserve">. </w:t>
      </w:r>
      <w:r w:rsidRPr="008A7282">
        <w:rPr>
          <w:rStyle w:val="StyleUnderline"/>
        </w:rPr>
        <w:t xml:space="preserve">"These proposals are </w:t>
      </w:r>
      <w:r w:rsidRPr="005C2BB9">
        <w:rPr>
          <w:rStyle w:val="Emphasis"/>
        </w:rPr>
        <w:t>unworkable</w:t>
      </w:r>
      <w:r w:rsidRPr="008A7282">
        <w:rPr>
          <w:rStyle w:val="StyleUnderline"/>
        </w:rPr>
        <w:t xml:space="preserve"> in practice, raise enormous legal and ethical questions, and would undo progress on security </w:t>
      </w:r>
      <w:r w:rsidRPr="005C2BB9">
        <w:rPr>
          <w:sz w:val="16"/>
        </w:rPr>
        <w:t xml:space="preserve">at a time when Internet vulnerabilities are causing extreme economic harm," the experts said </w:t>
      </w:r>
      <w:hyperlink r:id="rId78" w:tgtFrame="_blank" w:history="1">
        <w:r w:rsidRPr="005C2BB9">
          <w:rPr>
            <w:sz w:val="16"/>
          </w:rPr>
          <w:t>in the paper</w:t>
        </w:r>
      </w:hyperlink>
      <w:r w:rsidRPr="005C2BB9">
        <w:rPr>
          <w:sz w:val="16"/>
        </w:rPr>
        <w:t xml:space="preserve">. "We find that </w:t>
      </w:r>
      <w:r w:rsidRPr="008A7282">
        <w:rPr>
          <w:rStyle w:val="StyleUnderline"/>
        </w:rPr>
        <w:t xml:space="preserve">it would pose far more </w:t>
      </w:r>
      <w:r w:rsidRPr="005C2BB9">
        <w:rPr>
          <w:rStyle w:val="Emphasis"/>
        </w:rPr>
        <w:t>grave security risks,</w:t>
      </w:r>
      <w:r w:rsidRPr="008A7282">
        <w:rPr>
          <w:rStyle w:val="StyleUnderline"/>
        </w:rPr>
        <w:t xml:space="preserve"> imperil innovation, and raise thorny issues for human rights and international relations</w:t>
      </w:r>
      <w:r w:rsidRPr="005C2BB9">
        <w:rPr>
          <w:sz w:val="16"/>
        </w:rPr>
        <w:t xml:space="preserve">." The cybersecurity experts argue that creating these backdoor keys would require tech companies to avoid using the best security practices, making the sensitive data they store for their users vulnerable to hackers. Additionally, creating these kinds of systems would require complex configurations, which typically create more loopholes that can be exploited by hackers. What's more, if agencies like the FBI or NSA were breached, </w:t>
      </w:r>
      <w:r w:rsidRPr="008A7282">
        <w:rPr>
          <w:rStyle w:val="StyleUnderline"/>
        </w:rPr>
        <w:t>those backdoor keys could be used by hackers to access the consumer data stored by tech companies</w:t>
      </w:r>
      <w:r w:rsidRPr="005C2BB9">
        <w:rPr>
          <w:sz w:val="16"/>
        </w:rPr>
        <w:t xml:space="preserve">. </w:t>
      </w:r>
      <w:r w:rsidRPr="008A7282">
        <w:rPr>
          <w:rStyle w:val="StyleUnderline"/>
        </w:rPr>
        <w:t xml:space="preserve">Those are now plausible scenarios following recent </w:t>
      </w:r>
      <w:hyperlink r:id="rId79" w:history="1">
        <w:r w:rsidRPr="008A7282">
          <w:rPr>
            <w:rStyle w:val="StyleUnderline"/>
          </w:rPr>
          <w:t>breaches into the systems</w:t>
        </w:r>
      </w:hyperlink>
      <w:r w:rsidRPr="008A7282">
        <w:rPr>
          <w:rStyle w:val="StyleUnderline"/>
        </w:rPr>
        <w:t xml:space="preserve"> of the U.S.</w:t>
      </w:r>
      <w:r w:rsidRPr="005C2BB9">
        <w:rPr>
          <w:sz w:val="16"/>
        </w:rPr>
        <w:t xml:space="preserve"> Office of Personnel Management and the </w:t>
      </w:r>
      <w:r w:rsidRPr="008A7282">
        <w:rPr>
          <w:rStyle w:val="StyleUnderline"/>
        </w:rPr>
        <w:t>Interior Department</w:t>
      </w:r>
      <w:r w:rsidRPr="005C2BB9">
        <w:rPr>
          <w:sz w:val="16"/>
        </w:rPr>
        <w:t>. Finally, giving backdoor access to agencies in the U.S. or the United Kingdom could set a bad precedent and lead countries like China and Russia to demand similar access from American companies that offer services within their borders, the security experts said. "</w:t>
      </w:r>
      <w:r w:rsidRPr="005C2BB9">
        <w:rPr>
          <w:rStyle w:val="StyleUnderline"/>
        </w:rPr>
        <w:t xml:space="preserve">Such access will open doors through which criminals and malicious nation-states can </w:t>
      </w:r>
      <w:r w:rsidRPr="005C2BB9">
        <w:rPr>
          <w:rStyle w:val="StyleUnderline"/>
        </w:rPr>
        <w:lastRenderedPageBreak/>
        <w:t>attack the very individuals law enforcement seeks to defend</w:t>
      </w:r>
      <w:r w:rsidRPr="005C2BB9">
        <w:rPr>
          <w:sz w:val="16"/>
        </w:rPr>
        <w:t xml:space="preserve">. The costs would be substantial, the damage to innovation severe, and the consequences to economic growth difficult to predict," the paper reads. </w:t>
      </w:r>
    </w:p>
    <w:p w:rsidR="009819AC" w:rsidRDefault="009819AC" w:rsidP="009819AC"/>
    <w:p w:rsidR="009819AC" w:rsidRDefault="009819AC" w:rsidP="009819AC">
      <w:pPr>
        <w:pStyle w:val="Heading4"/>
      </w:pPr>
      <w:r>
        <w:t>Eliminating NSA backdoors key to cybersecurity and national security – firewall protections</w:t>
      </w:r>
    </w:p>
    <w:p w:rsidR="009819AC" w:rsidRPr="0021455D" w:rsidRDefault="009819AC" w:rsidP="009819AC">
      <w:r w:rsidRPr="0021455D">
        <w:rPr>
          <w:b/>
        </w:rPr>
        <w:t xml:space="preserve">Center for Democracy and Technology </w:t>
      </w:r>
      <w:r>
        <w:t>11/10/</w:t>
      </w:r>
      <w:r>
        <w:rPr>
          <w:b/>
        </w:rPr>
        <w:t>14—</w:t>
      </w:r>
      <w:r>
        <w:t xml:space="preserve"> CDT is a non-profit organization that works to find solutions to pressing internet policy challenges. (CDT, “Issue brief: A “backdoor” to encryption for government surveillance”, Center for Democracy and Technology. https://d1ovv0c9tw0h0c.cloudfront.net/files/2014/11/issuebrief-backdoorencryption.pdf)//ET </w:t>
      </w:r>
    </w:p>
    <w:p w:rsidR="009819AC" w:rsidRPr="007A0439" w:rsidRDefault="009819AC" w:rsidP="009819AC">
      <w:pPr>
        <w:rPr>
          <w:sz w:val="16"/>
        </w:rPr>
      </w:pPr>
      <w:r w:rsidRPr="0021455D">
        <w:rPr>
          <w:rStyle w:val="StyleUnderline"/>
        </w:rPr>
        <w:t xml:space="preserve">Encrypting </w:t>
      </w:r>
      <w:r w:rsidRPr="007A0439">
        <w:rPr>
          <w:sz w:val="16"/>
        </w:rPr>
        <w:t xml:space="preserve">smartphones and other </w:t>
      </w:r>
      <w:r w:rsidRPr="0021455D">
        <w:rPr>
          <w:rStyle w:val="StyleUnderline"/>
        </w:rPr>
        <w:t>tech</w:t>
      </w:r>
      <w:r w:rsidRPr="007A0439">
        <w:rPr>
          <w:sz w:val="16"/>
        </w:rPr>
        <w:t xml:space="preserve"> products will </w:t>
      </w:r>
      <w:r w:rsidRPr="0021455D">
        <w:rPr>
          <w:rStyle w:val="StyleUnderline"/>
        </w:rPr>
        <w:t xml:space="preserve">help protect against malicious </w:t>
      </w:r>
      <w:r w:rsidRPr="00852B47">
        <w:rPr>
          <w:rStyle w:val="Emphasis"/>
        </w:rPr>
        <w:t>hacking</w:t>
      </w:r>
      <w:r w:rsidRPr="0021455D">
        <w:rPr>
          <w:rStyle w:val="StyleUnderline"/>
        </w:rPr>
        <w:t>,</w:t>
      </w:r>
      <w:r w:rsidRPr="007A0439">
        <w:rPr>
          <w:sz w:val="16"/>
        </w:rPr>
        <w:t xml:space="preserve"> identity </w:t>
      </w:r>
      <w:r w:rsidRPr="00852B47">
        <w:rPr>
          <w:rStyle w:val="Emphasis"/>
        </w:rPr>
        <w:t>theft</w:t>
      </w:r>
      <w:r w:rsidRPr="0021455D">
        <w:rPr>
          <w:rStyle w:val="StyleUnderline"/>
        </w:rPr>
        <w:t>,</w:t>
      </w:r>
      <w:r w:rsidRPr="007A0439">
        <w:rPr>
          <w:sz w:val="16"/>
        </w:rPr>
        <w:t xml:space="preserve"> phone theft, </w:t>
      </w:r>
      <w:r w:rsidRPr="0021455D">
        <w:rPr>
          <w:rStyle w:val="StyleUnderline"/>
        </w:rPr>
        <w:t xml:space="preserve">and other </w:t>
      </w:r>
      <w:r w:rsidRPr="00852B47">
        <w:rPr>
          <w:rStyle w:val="Emphasis"/>
        </w:rPr>
        <w:t>crimes</w:t>
      </w:r>
      <w:r w:rsidRPr="007A0439">
        <w:rPr>
          <w:sz w:val="16"/>
        </w:rPr>
        <w:t xml:space="preserve">. However, a </w:t>
      </w:r>
      <w:r w:rsidRPr="0021455D">
        <w:rPr>
          <w:rStyle w:val="StyleUnderline"/>
        </w:rPr>
        <w:t>government mandate requiring</w:t>
      </w:r>
      <w:r w:rsidRPr="007A0439">
        <w:rPr>
          <w:sz w:val="16"/>
        </w:rPr>
        <w:t xml:space="preserve"> companies to build </w:t>
      </w:r>
      <w:r w:rsidRPr="0021455D">
        <w:rPr>
          <w:rStyle w:val="StyleUnderline"/>
        </w:rPr>
        <w:t>a “backdoor” through encryption to facilitate surveillance</w:t>
      </w:r>
      <w:r w:rsidRPr="007A0439">
        <w:rPr>
          <w:sz w:val="16"/>
        </w:rPr>
        <w:t xml:space="preserve"> would </w:t>
      </w:r>
      <w:r w:rsidRPr="0021455D">
        <w:rPr>
          <w:rStyle w:val="StyleUnderline"/>
        </w:rPr>
        <w:t>put consumers at grave risk</w:t>
      </w:r>
      <w:r w:rsidRPr="007A0439">
        <w:rPr>
          <w:sz w:val="16"/>
        </w:rPr>
        <w:t xml:space="preserve"> and impose heavy costs on US businesses. The government can obtain information for investigations from other sources and may be able to compel an individual to decrypt information with a search warrant. What companies have done recently: </w:t>
      </w:r>
      <w:r w:rsidRPr="0021455D">
        <w:rPr>
          <w:rStyle w:val="StyleUnderline"/>
        </w:rPr>
        <w:t>Apple and Google</w:t>
      </w:r>
      <w:r w:rsidRPr="007A0439">
        <w:rPr>
          <w:sz w:val="16"/>
        </w:rPr>
        <w:t xml:space="preserve"> recently </w:t>
      </w:r>
      <w:r w:rsidRPr="0021455D">
        <w:rPr>
          <w:rStyle w:val="StyleUnderline"/>
        </w:rPr>
        <w:t xml:space="preserve">announced </w:t>
      </w:r>
      <w:r w:rsidRPr="007A0439">
        <w:rPr>
          <w:sz w:val="16"/>
        </w:rPr>
        <w:t xml:space="preserve">that their newer </w:t>
      </w:r>
      <w:r w:rsidRPr="0021455D">
        <w:rPr>
          <w:rStyle w:val="StyleUnderline"/>
        </w:rPr>
        <w:t>smartphones will be “encrypted by default.”</w:t>
      </w:r>
      <w:r w:rsidRPr="007A0439">
        <w:rPr>
          <w:sz w:val="16"/>
        </w:rPr>
        <w:t xml:space="preserve"> This means that all the data stored on the phone itself will be unreadable to anyone who accesses the phone without knowing the owner’s password or key to unlock the encryption. Weak encryption (or obvious passwords) can be broken by widely available cracking programs, but Apple and Google announced they will apply strong encryption to their devices. Prior to this announcement, many other companies and nonprofits have long offered products and services, including phones, secured by strong encryption to the public. The primary impact: The </w:t>
      </w:r>
      <w:r w:rsidRPr="007D7EEC">
        <w:rPr>
          <w:rStyle w:val="StyleUnderline"/>
        </w:rPr>
        <w:t>primary impact</w:t>
      </w:r>
      <w:r w:rsidRPr="007A0439">
        <w:rPr>
          <w:sz w:val="16"/>
        </w:rPr>
        <w:t xml:space="preserve"> of this change </w:t>
      </w:r>
      <w:r w:rsidRPr="007D7EEC">
        <w:rPr>
          <w:rStyle w:val="StyleUnderline"/>
        </w:rPr>
        <w:t>will be to increase security from cybercriminals</w:t>
      </w:r>
      <w:r w:rsidRPr="007A0439">
        <w:rPr>
          <w:sz w:val="16"/>
        </w:rPr>
        <w:t xml:space="preserve"> for regular smartphone users. </w:t>
      </w:r>
      <w:r w:rsidRPr="007D7EEC">
        <w:rPr>
          <w:rStyle w:val="StyleUnderline"/>
        </w:rPr>
        <w:t xml:space="preserve">Encryption </w:t>
      </w:r>
      <w:r w:rsidRPr="007A0439">
        <w:rPr>
          <w:sz w:val="16"/>
        </w:rPr>
        <w:t xml:space="preserve">by default </w:t>
      </w:r>
      <w:r w:rsidRPr="007D7EEC">
        <w:rPr>
          <w:rStyle w:val="StyleUnderline"/>
        </w:rPr>
        <w:t xml:space="preserve">ensures </w:t>
      </w:r>
      <w:r w:rsidRPr="007A0439">
        <w:rPr>
          <w:sz w:val="16"/>
        </w:rPr>
        <w:t xml:space="preserve">that if </w:t>
      </w:r>
      <w:r w:rsidRPr="007D7EEC">
        <w:rPr>
          <w:rStyle w:val="StyleUnderline"/>
        </w:rPr>
        <w:t>criminals</w:t>
      </w:r>
      <w:r w:rsidRPr="007A0439">
        <w:rPr>
          <w:sz w:val="16"/>
        </w:rPr>
        <w:t xml:space="preserve"> steal or attempt to hack into a phone, they </w:t>
      </w:r>
      <w:r w:rsidRPr="007D7EEC">
        <w:rPr>
          <w:rStyle w:val="StyleUnderline"/>
        </w:rPr>
        <w:t>will be unable to access</w:t>
      </w:r>
      <w:r w:rsidRPr="007A0439">
        <w:rPr>
          <w:sz w:val="16"/>
        </w:rPr>
        <w:t xml:space="preserve"> the owner’s sensitive </w:t>
      </w:r>
      <w:r w:rsidRPr="007D7EEC">
        <w:rPr>
          <w:rStyle w:val="StyleUnderline"/>
        </w:rPr>
        <w:t>data</w:t>
      </w:r>
      <w:r w:rsidRPr="007A0439">
        <w:rPr>
          <w:sz w:val="16"/>
        </w:rPr>
        <w:t xml:space="preserve"> stored </w:t>
      </w:r>
      <w:r w:rsidRPr="007D7EEC">
        <w:rPr>
          <w:rStyle w:val="StyleUnderline"/>
        </w:rPr>
        <w:t>on the device, such as credit card information</w:t>
      </w:r>
      <w:r w:rsidRPr="007A0439">
        <w:rPr>
          <w:sz w:val="16"/>
        </w:rPr>
        <w:t xml:space="preserve">, photos, emails, </w:t>
      </w:r>
      <w:r w:rsidRPr="007D7EEC">
        <w:rPr>
          <w:rStyle w:val="StyleUnderline"/>
        </w:rPr>
        <w:t>medical records</w:t>
      </w:r>
      <w:r w:rsidRPr="007A0439">
        <w:rPr>
          <w:sz w:val="16"/>
        </w:rPr>
        <w:t xml:space="preserve">, social media accounts, </w:t>
      </w:r>
      <w:r w:rsidRPr="007D7EEC">
        <w:rPr>
          <w:rStyle w:val="StyleUnderline"/>
        </w:rPr>
        <w:t>and more</w:t>
      </w:r>
      <w:r w:rsidRPr="007A0439">
        <w:rPr>
          <w:sz w:val="16"/>
        </w:rPr>
        <w:t xml:space="preserve">. Millions of American smartphone users are targets of identity theft, phone theft, and cybercrime, and the principle objective of securing smartphones with strong encryption is to protect against these problems. What the FBI wants: The FBI wants a “backdoor” into encrypted products – not just phones, but other communications services as well. In a recent speech, FBI Director Comey called for companies to build security flaws into their encrypted products so that the government can break through and wiretap consumers or seize data stored on their devices. Director Comey suggested that Congress should enact legislation to impose this requirement on “all communications service providers.” A backdoor for government surveillance: During his speech, Director Comey stated the FBI was not actually seeking a backdoor because he is proposing that companies intentionally build a means of breaking encryption for the purpose of government access into their products and services. However, this conflates a legal backdoor with a technical one: as a technical matter, creating a path through encryption to provide access that the user does not authorize is, by definition, a “backdoor” security vulnerability into the device. It is impossible to build encryption that can be circumvented without creating a technical backdoor. </w:t>
      </w:r>
      <w:r w:rsidRPr="007D7EEC">
        <w:rPr>
          <w:rStyle w:val="StyleUnderline"/>
        </w:rPr>
        <w:t>Backdoors create major problems</w:t>
      </w:r>
      <w:r w:rsidRPr="007A0439">
        <w:rPr>
          <w:sz w:val="16"/>
        </w:rPr>
        <w:t xml:space="preserve">: Backdoors </w:t>
      </w:r>
      <w:r w:rsidRPr="007D7EEC">
        <w:rPr>
          <w:rStyle w:val="StyleUnderline"/>
        </w:rPr>
        <w:t>severely weaken cybersecurity</w:t>
      </w:r>
      <w:r w:rsidRPr="007A0439">
        <w:rPr>
          <w:sz w:val="16"/>
        </w:rPr>
        <w:t xml:space="preserve">, leaving users exposed to malicious hacking and crime. A government-mandated security vulnerability in tech products would also be a huge burden on businesses and an obstacle to innovation. </w:t>
      </w:r>
      <w:r w:rsidRPr="007D7EEC">
        <w:rPr>
          <w:rStyle w:val="StyleUnderline"/>
        </w:rPr>
        <w:t>User security undermined</w:t>
      </w:r>
      <w:r w:rsidRPr="007A0439">
        <w:rPr>
          <w:sz w:val="16"/>
        </w:rPr>
        <w:t xml:space="preserve">: A fundamental problem with a backdoor is that there is </w:t>
      </w:r>
      <w:r w:rsidRPr="007D7EEC">
        <w:rPr>
          <w:rStyle w:val="StyleUnderline"/>
        </w:rPr>
        <w:t>no way to control who goes through it. If</w:t>
      </w:r>
      <w:r w:rsidRPr="007A0439">
        <w:rPr>
          <w:sz w:val="16"/>
        </w:rPr>
        <w:t xml:space="preserve"> the </w:t>
      </w:r>
      <w:r w:rsidRPr="007D7EEC">
        <w:rPr>
          <w:rStyle w:val="StyleUnderline"/>
        </w:rPr>
        <w:t>US government can exploit a backdoor security</w:t>
      </w:r>
      <w:r w:rsidRPr="007A0439">
        <w:rPr>
          <w:sz w:val="16"/>
        </w:rPr>
        <w:t xml:space="preserve"> vulnerability to access a consumer’s device</w:t>
      </w:r>
      <w:r w:rsidRPr="007D7EEC">
        <w:rPr>
          <w:rStyle w:val="StyleUnderline"/>
        </w:rPr>
        <w:t>, so will malicious hackers, identity thieves, and foreign governments.</w:t>
      </w:r>
      <w:r w:rsidRPr="007A0439">
        <w:rPr>
          <w:sz w:val="16"/>
        </w:rPr>
        <w:t xml:space="preserve"> </w:t>
      </w:r>
      <w:r w:rsidRPr="007D7EEC">
        <w:rPr>
          <w:rStyle w:val="StyleUnderline"/>
        </w:rPr>
        <w:t>This will devastate the security of</w:t>
      </w:r>
      <w:r w:rsidRPr="007A0439">
        <w:rPr>
          <w:sz w:val="16"/>
        </w:rPr>
        <w:t xml:space="preserve"> not just individual consumers around the world, but also the many </w:t>
      </w:r>
      <w:r w:rsidRPr="007D7EEC">
        <w:rPr>
          <w:rStyle w:val="StyleUnderline"/>
        </w:rPr>
        <w:t>businesses that use American commercial tech products</w:t>
      </w:r>
      <w:r w:rsidRPr="007A0439">
        <w:rPr>
          <w:sz w:val="16"/>
        </w:rPr>
        <w:t xml:space="preserve"> day-to-day. Ultimately, </w:t>
      </w:r>
      <w:r w:rsidRPr="007D7EEC">
        <w:rPr>
          <w:rStyle w:val="StyleUnderline"/>
        </w:rPr>
        <w:t xml:space="preserve">this </w:t>
      </w:r>
      <w:r w:rsidRPr="00852B47">
        <w:rPr>
          <w:rStyle w:val="Emphasis"/>
        </w:rPr>
        <w:t>mandate</w:t>
      </w:r>
      <w:r w:rsidRPr="007A0439">
        <w:rPr>
          <w:sz w:val="16"/>
        </w:rPr>
        <w:t xml:space="preserve"> would have the effect of actually </w:t>
      </w:r>
      <w:r w:rsidRPr="00852B47">
        <w:rPr>
          <w:rStyle w:val="Emphasis"/>
        </w:rPr>
        <w:t>enabling cybercrime</w:t>
      </w:r>
      <w:r w:rsidRPr="007D7EEC">
        <w:rPr>
          <w:rStyle w:val="StyleUnderline"/>
        </w:rPr>
        <w:t xml:space="preserve"> and </w:t>
      </w:r>
      <w:r w:rsidRPr="00852B47">
        <w:rPr>
          <w:rStyle w:val="Emphasis"/>
        </w:rPr>
        <w:t>undermining national security.</w:t>
      </w:r>
      <w:r>
        <w:rPr>
          <w:rStyle w:val="StyleUnderline"/>
        </w:rPr>
        <w:t xml:space="preserve"> </w:t>
      </w:r>
      <w:r w:rsidRPr="007A0439">
        <w:rPr>
          <w:sz w:val="16"/>
        </w:rPr>
        <w:t>US businesses harmed: Consumers outside of the US may be much less inclined to purchase American tech products that facilitate government surveillance. Consider, for example, the difficulty US companies would have selling smartphones or network servers in the EU that are built to enable easy access for the NSA. As a technical matter, it is difficult and expensive to both build a backdoor security vulnerability and then defend that vulnerability against unauthorized use. This burden would be heaviest on small businesses and innovators of new communications services, which may create a disincentive to encrypt their products and reduce the overall security of users.</w:t>
      </w:r>
    </w:p>
    <w:p w:rsidR="009819AC" w:rsidRDefault="009819AC" w:rsidP="009819AC"/>
    <w:p w:rsidR="009819AC" w:rsidRPr="00CA41A3" w:rsidRDefault="009819AC" w:rsidP="009819AC">
      <w:pPr>
        <w:pStyle w:val="Heading4"/>
      </w:pPr>
      <w:r w:rsidRPr="00CA41A3">
        <w:t xml:space="preserve">Backdoors results in more vulnerabilities and bad actors getting access.  </w:t>
      </w:r>
    </w:p>
    <w:p w:rsidR="009819AC" w:rsidRDefault="009819AC" w:rsidP="009819AC">
      <w:r w:rsidRPr="007D3270">
        <w:rPr>
          <w:rStyle w:val="Style13ptBold"/>
        </w:rPr>
        <w:t>Kassner</w:t>
      </w:r>
      <w:r>
        <w:rPr>
          <w:rStyle w:val="Style13ptBold"/>
        </w:rPr>
        <w:t xml:space="preserve"> </w:t>
      </w:r>
      <w:r w:rsidRPr="007D3270">
        <w:t>7/14</w:t>
      </w:r>
      <w:r>
        <w:rPr>
          <w:rStyle w:val="Style13ptBold"/>
        </w:rPr>
        <w:t xml:space="preserve">/15 </w:t>
      </w:r>
      <w:r>
        <w:rPr>
          <w:rStyle w:val="Style13ptBold"/>
          <w:b w:val="0"/>
          <w:sz w:val="20"/>
        </w:rPr>
        <w:t>- Micheal Kasner is fellow of ASM international and won the Oregon College of Engineering award, Cites many cybersecurity authors like Susan Landau and the people on the National Institute of Standards and Technology(</w:t>
      </w:r>
      <w:r w:rsidRPr="007D3270">
        <w:rPr>
          <w:rStyle w:val="Style13ptBold"/>
          <w:b w:val="0"/>
          <w:sz w:val="16"/>
          <w:szCs w:val="16"/>
        </w:rPr>
        <w:t xml:space="preserve">Micheal, </w:t>
      </w:r>
      <w:r w:rsidRPr="007D3270">
        <w:rPr>
          <w:sz w:val="16"/>
          <w:szCs w:val="16"/>
        </w:rPr>
        <w:t>Why government-mandated encryption backdoors are bad for US businesses, http://www.techrepublic.com/article/why-government-mandated-encryption-backdoors-are-bad-for-us-businesses/)//pk</w:t>
      </w:r>
    </w:p>
    <w:p w:rsidR="009819AC" w:rsidRDefault="009819AC" w:rsidP="009819AC">
      <w:pPr>
        <w:rPr>
          <w:rStyle w:val="StyleUnderline"/>
        </w:rPr>
      </w:pPr>
      <w:r w:rsidRPr="007D3270">
        <w:rPr>
          <w:sz w:val="16"/>
        </w:rPr>
        <w:t xml:space="preserve">The authors write: "Today we are again hearing calls for regulation to mandate the provision of exceptional access mechanisms. </w:t>
      </w:r>
      <w:r w:rsidRPr="006F67B3">
        <w:rPr>
          <w:rStyle w:val="StyleUnderline"/>
        </w:rPr>
        <w:t>In this report, a group of computer scientists and security experts</w:t>
      </w:r>
      <w:r w:rsidRPr="007D3270">
        <w:rPr>
          <w:rStyle w:val="StyleUnderline"/>
        </w:rPr>
        <w:t>,</w:t>
      </w:r>
      <w:r w:rsidRPr="006F67B3">
        <w:rPr>
          <w:rStyle w:val="StyleUnderline"/>
        </w:rPr>
        <w:t xml:space="preserve"> </w:t>
      </w:r>
      <w:r w:rsidRPr="007D3270">
        <w:rPr>
          <w:sz w:val="16"/>
        </w:rPr>
        <w:t xml:space="preserve">many of whom participated in a 1997 study of these same topics, </w:t>
      </w:r>
      <w:r w:rsidRPr="006F67B3">
        <w:rPr>
          <w:rStyle w:val="StyleUnderline"/>
        </w:rPr>
        <w:t>has convened to explore the likely effects of imposing extraordinary access mandates</w:t>
      </w:r>
      <w:r w:rsidRPr="007D3270">
        <w:rPr>
          <w:sz w:val="16"/>
        </w:rPr>
        <w:t>." Next, the coauthors issue a stern warning, "</w:t>
      </w:r>
      <w:r w:rsidRPr="006F67B3">
        <w:rPr>
          <w:rStyle w:val="StyleUnderline"/>
        </w:rPr>
        <w:t>We have found that the damage that could be caused by law enforcement exceptional access requirements would be even greater today than it would have been 20 years ago. In the wake of the growing economic and social cost of the fundamental insecurity of today's internet environment, any proposals that alter the security dynamics online should be approached with caution</w:t>
      </w:r>
      <w:r w:rsidRPr="007D3270">
        <w:rPr>
          <w:sz w:val="16"/>
        </w:rPr>
        <w:t xml:space="preserve">." The coauthors do not mince words, ending the paper's executive summary with, "Many of us worked together in 1997 in response to a similar but narrower and better defined proposal called the Clipper Chip." What are exceptional access mechanisms? The </w:t>
      </w:r>
      <w:r w:rsidRPr="006F67B3">
        <w:rPr>
          <w:rStyle w:val="StyleUnderline"/>
        </w:rPr>
        <w:t>term backdoor is normally used, but as academics will do, they chose a new one: exceptional access mechanisms</w:t>
      </w:r>
      <w:r w:rsidRPr="007D3270">
        <w:rPr>
          <w:sz w:val="16"/>
        </w:rPr>
        <w:t xml:space="preserve">. Susan Landau, professor of cybersecurity policy at Worcester Polytechnic Institute and one of the paper's authors, in this Lawfare Institute blog defines exceptional access mechanisms as, "Some form of technology that will enable government access to content even if the content is encrypted." Three problems with the government's request </w:t>
      </w:r>
      <w:r w:rsidRPr="006F67B3">
        <w:rPr>
          <w:rStyle w:val="StyleUnderline"/>
        </w:rPr>
        <w:t>The scientists state they analyzed the government's request for exceptional access to communications, and they feel there are three challenges.</w:t>
      </w:r>
      <w:r>
        <w:rPr>
          <w:rStyle w:val="StyleUnderline"/>
        </w:rPr>
        <w:t xml:space="preserve"> </w:t>
      </w:r>
      <w:r w:rsidRPr="007D3270">
        <w:rPr>
          <w:sz w:val="16"/>
        </w:rPr>
        <w:t xml:space="preserve">The first issue </w:t>
      </w:r>
      <w:r w:rsidRPr="006F67B3">
        <w:rPr>
          <w:rStyle w:val="StyleUnderline"/>
        </w:rPr>
        <w:t>is providing exceptional access to communications would negate many best practices now being deployed to make the internet more secure,</w:t>
      </w:r>
      <w:r w:rsidRPr="007D3270">
        <w:rPr>
          <w:sz w:val="16"/>
        </w:rPr>
        <w:t xml:space="preserve"> including forward secrecy, where decryption keys are deleted right after being used. The second issue is </w:t>
      </w:r>
      <w:r w:rsidRPr="006F67B3">
        <w:rPr>
          <w:rStyle w:val="StyleUnderline"/>
        </w:rPr>
        <w:t>adding exceptional access would increase the complexity of already complex security systems, which in turn increases the likelihood of vulnerabilities</w:t>
      </w:r>
      <w:r w:rsidRPr="007D3270">
        <w:rPr>
          <w:sz w:val="16"/>
        </w:rPr>
        <w:t>. The authors make the point, "</w:t>
      </w:r>
      <w:r w:rsidRPr="006F67B3">
        <w:rPr>
          <w:rStyle w:val="StyleUnderline"/>
        </w:rPr>
        <w:t xml:space="preserve">Features to </w:t>
      </w:r>
      <w:r w:rsidRPr="006F67B3">
        <w:rPr>
          <w:rStyle w:val="StyleUnderline"/>
        </w:rPr>
        <w:lastRenderedPageBreak/>
        <w:t>permit law enforcement exceptional access across a wide range of internet and mobile computing applications could be particularly problematic because their typical use would be surreptitious — making security testing difficult and less effective."</w:t>
      </w:r>
      <w:r>
        <w:rPr>
          <w:rStyle w:val="StyleUnderline"/>
        </w:rPr>
        <w:t xml:space="preserve"> </w:t>
      </w:r>
      <w:r w:rsidRPr="007D3270">
        <w:rPr>
          <w:sz w:val="16"/>
        </w:rPr>
        <w:t xml:space="preserve">The third issue is, just as databases of credit-card information interest digital criminals more so than the information from one individual's credit card, </w:t>
      </w:r>
      <w:r w:rsidRPr="006F67B3">
        <w:rPr>
          <w:rStyle w:val="StyleUnderline"/>
        </w:rPr>
        <w:t>exceptional access will allow bad actors to focus on fewer targets to get the same results.</w:t>
      </w:r>
      <w:r>
        <w:rPr>
          <w:rStyle w:val="StyleUnderline"/>
        </w:rPr>
        <w:t xml:space="preserve"> </w:t>
      </w:r>
      <w:r w:rsidRPr="007D3270">
        <w:rPr>
          <w:sz w:val="16"/>
        </w:rPr>
        <w:t>The third problem is especially troubling. "R</w:t>
      </w:r>
      <w:r w:rsidRPr="006F67B3">
        <w:rPr>
          <w:rStyle w:val="StyleUnderline"/>
        </w:rPr>
        <w:t>ecent attacks on the United States Government Office of Personnel Management (OPM) show how much harm can arise when many organizations rely on a single institution that itself has security vulnerabilities,</w:t>
      </w:r>
      <w:r w:rsidRPr="007D3270">
        <w:rPr>
          <w:sz w:val="16"/>
        </w:rPr>
        <w:t xml:space="preserve">" write the coauthors. "In the case of OPM, </w:t>
      </w:r>
      <w:r w:rsidRPr="006F67B3">
        <w:rPr>
          <w:rStyle w:val="StyleUnderline"/>
        </w:rPr>
        <w:t>numerous federal agencies lost sensitive data because OPM had insecure infrastructure.</w:t>
      </w:r>
      <w:r w:rsidRPr="007D3270">
        <w:rPr>
          <w:sz w:val="16"/>
        </w:rPr>
        <w:t xml:space="preserve"> If service providers implement exceptional access requirements incorrectly, the security of all of their users will be at risk." Cory Doctorow speaks to this in his book Information Doesn't Want to Be Free (page 126): </w:t>
      </w:r>
      <w:r w:rsidRPr="006F67B3">
        <w:rPr>
          <w:rStyle w:val="StyleUnderline"/>
        </w:rPr>
        <w:t>"If you weaken the world's computer security</w:t>
      </w:r>
      <w:r w:rsidRPr="007D3270">
        <w:rPr>
          <w:sz w:val="16"/>
        </w:rPr>
        <w:t xml:space="preserve"> — </w:t>
      </w:r>
      <w:r w:rsidRPr="006F67B3">
        <w:rPr>
          <w:rStyle w:val="StyleUnderline"/>
        </w:rPr>
        <w:t>the security of our planes and nuclear reactors</w:t>
      </w:r>
      <w:r w:rsidRPr="007D3270">
        <w:rPr>
          <w:sz w:val="16"/>
        </w:rPr>
        <w:t>, our artificial hearts and our thermostats, and, yes, our phones and our laptops, devices that are privy to our every secret — t</w:t>
      </w:r>
      <w:r w:rsidRPr="007D3270">
        <w:rPr>
          <w:rStyle w:val="StyleUnderline"/>
        </w:rPr>
        <w:t>hen no amount of gains in the War on Terror will balance out the costs we'll all pay in vulnerability to crooks, creeps, spooks, thugs, perverts, voyeurs, and anyone else who independently discovers these deliberate flaws and turns them against targets of opportunity."</w:t>
      </w:r>
    </w:p>
    <w:p w:rsidR="009819AC" w:rsidRDefault="009819AC" w:rsidP="009819AC"/>
    <w:p w:rsidR="009819AC" w:rsidRDefault="009819AC" w:rsidP="009819AC">
      <w:pPr>
        <w:pStyle w:val="Heading4"/>
      </w:pPr>
      <w:r>
        <w:t>Backdoor encryption is bad – hurts economic growth, innovation, cybersecurity, and political authority</w:t>
      </w:r>
    </w:p>
    <w:p w:rsidR="009819AC" w:rsidRPr="00811379" w:rsidRDefault="009819AC" w:rsidP="009819AC">
      <w:pPr>
        <w:rPr>
          <w:rStyle w:val="Style13ptBold"/>
          <w:b w:val="0"/>
          <w:sz w:val="22"/>
        </w:rPr>
      </w:pPr>
      <w:r>
        <w:rPr>
          <w:rStyle w:val="Style13ptBold"/>
        </w:rPr>
        <w:t xml:space="preserve">Page 15 – </w:t>
      </w:r>
      <w:r w:rsidRPr="00811379">
        <w:rPr>
          <w:rStyle w:val="Style13ptBold"/>
          <w:b w:val="0"/>
          <w:sz w:val="22"/>
        </w:rPr>
        <w:t>editor for the inquirer (Carly, “Crypto experts slam government encryption backdoor demands”, 7/8/15, http://www.theinquirer.net/inquirer/news/2416875/crypto-experts-slam-government-encryption-backdoor-demands)</w:t>
      </w:r>
    </w:p>
    <w:p w:rsidR="009819AC" w:rsidRDefault="009819AC" w:rsidP="009819AC">
      <w:r>
        <w:t xml:space="preserve">A GROUP OF CRYPTOGRAPHERS AND COMPUTER SCIENTISTS has blasted demands from US and British governments for backdoors to encryption systems, saying that it would cause a "major security risk". </w:t>
      </w:r>
      <w:r w:rsidRPr="00FB3254">
        <w:rPr>
          <w:rStyle w:val="StyleUnderline"/>
        </w:rPr>
        <w:t>The report from the Massachusetts Institute of Technology (MIT) Computer Science and Artificial Intelligence Lab criticises plans to allow law enforcement agencies unfettered access to encrypted data</w:t>
      </w:r>
      <w:r>
        <w:t xml:space="preserve">, following in the footsteps of Apple and Google. UK prime minister David Cameron, for example, said recently that services such as iMessage and WhatsApp should be banned if British intelligence services cannot access them, while the FBI has argued that access to encrypted communications is crucial in the fight against terrorism. MIT said in a 34-page paper, compiled by the likes of security expert Bruce Schneier and professor Ross Anderson from Cambridge University, that this is a bad idea and will create a major security risk. "Such access will open doors through which criminals and malicious nation states can attack the very individuals law enforcement seeks to defend,” the paper said. </w:t>
      </w:r>
      <w:r w:rsidRPr="00FB3254">
        <w:rPr>
          <w:rStyle w:val="StyleUnderline"/>
        </w:rPr>
        <w:t>"The costs would be substantial, the damage to innovation severe and the consequences to economic growth hard to predict. The costs to the developed countries’ soft power and to our moral authority would also be considerable." The paper noted that granting governments backdoors to encryption systems will also make them a more appealing target to hackers and increase the risk of data breache</w:t>
      </w:r>
      <w:r>
        <w:t xml:space="preserve">s. "Security credentials that unlock the data would have to be retained by the platform provider, law enforcement agencies, or some other trusted third party," it said. "If law enforcement's keys guaranteed access to everything, an attacker who gained access to these keys would enjoy the same privilege. </w:t>
      </w:r>
      <w:r w:rsidRPr="00FB3254">
        <w:rPr>
          <w:rStyle w:val="StyleUnderline"/>
        </w:rPr>
        <w:t>"Recent attacks on the US Government Office of Personnel Management show how much harm can arise when many organisations rely on a single institution that itself has security vulnerabilities</w:t>
      </w:r>
      <w:r>
        <w:t>."</w:t>
      </w:r>
    </w:p>
    <w:p w:rsidR="009819AC" w:rsidRDefault="009819AC" w:rsidP="009819AC"/>
    <w:p w:rsidR="009819AC" w:rsidRDefault="009819AC" w:rsidP="009819AC">
      <w:pPr>
        <w:pStyle w:val="Heading4"/>
      </w:pPr>
      <w:r>
        <w:t>Back door encryption creates vulnerabilities – leaves room for bad actors</w:t>
      </w:r>
    </w:p>
    <w:p w:rsidR="009819AC" w:rsidRPr="003550FE" w:rsidRDefault="009819AC" w:rsidP="009819AC">
      <w:pPr>
        <w:rPr>
          <w:b/>
          <w:bCs/>
          <w:sz w:val="26"/>
        </w:rPr>
      </w:pPr>
      <w:r>
        <w:rPr>
          <w:rStyle w:val="Style13ptBold"/>
        </w:rPr>
        <w:t xml:space="preserve">Kassner 15 – </w:t>
      </w:r>
      <w:r w:rsidRPr="003550FE">
        <w:rPr>
          <w:rStyle w:val="Style13ptBold"/>
          <w:b w:val="0"/>
          <w:sz w:val="22"/>
        </w:rPr>
        <w:t>Freelance writer and editing professional with 15 years of experience covering technology, science, and business.</w:t>
      </w:r>
      <w:r>
        <w:rPr>
          <w:rStyle w:val="Style13ptBold"/>
          <w:b w:val="0"/>
          <w:sz w:val="22"/>
        </w:rPr>
        <w:t xml:space="preserve"> (Michael, Why government-mandated encryption backdoors are bad for US businesses, 7/14/15, http://www.techrepublic.com/article/why-government-mandated-encryption-backdoors-are-bad-for-us-businesses/)</w:t>
      </w:r>
    </w:p>
    <w:p w:rsidR="009819AC" w:rsidRDefault="009819AC" w:rsidP="009819AC">
      <w:r>
        <w:t xml:space="preserve">The </w:t>
      </w:r>
      <w:r w:rsidRPr="00FB3254">
        <w:rPr>
          <w:rStyle w:val="StyleUnderline"/>
        </w:rPr>
        <w:t>scientists</w:t>
      </w:r>
      <w:r>
        <w:t xml:space="preserve"> state they </w:t>
      </w:r>
      <w:r w:rsidRPr="00FB3254">
        <w:rPr>
          <w:rStyle w:val="StyleUnderline"/>
        </w:rPr>
        <w:t>analyzed the government's request for exceptional access to communications, and they feel there are three challenges. The first issue is providing exceptional access to communications would negate many</w:t>
      </w:r>
      <w:r>
        <w:t xml:space="preserve"> best </w:t>
      </w:r>
      <w:r w:rsidRPr="00FB3254">
        <w:rPr>
          <w:rStyle w:val="StyleUnderline"/>
        </w:rPr>
        <w:t>practices</w:t>
      </w:r>
      <w:r>
        <w:t xml:space="preserve"> now </w:t>
      </w:r>
      <w:r w:rsidRPr="00FB3254">
        <w:rPr>
          <w:rStyle w:val="StyleUnderline"/>
        </w:rPr>
        <w:t xml:space="preserve">being deployed to make the internet more secure, </w:t>
      </w:r>
      <w:r>
        <w:t xml:space="preserve">including forward secrecy, where decryption keys are deleted right after being used. </w:t>
      </w:r>
      <w:r w:rsidRPr="00FB3254">
        <w:rPr>
          <w:rStyle w:val="StyleUnderline"/>
        </w:rPr>
        <w:t>The second issue is adding exceptional access would increase the complexity of already complex security systems, which in turn increases the likelihood of vulnerabilities</w:t>
      </w:r>
      <w:r>
        <w:t xml:space="preserve">. The authors make the point, "Features to permit law enforcement exceptional access across a wide range of internet and mobile computing applications could be particularly problematic because their typical use would be surreptitious — making security testing difficult and less effective." </w:t>
      </w:r>
      <w:r w:rsidRPr="00FB3254">
        <w:rPr>
          <w:rStyle w:val="StyleUnderline"/>
        </w:rPr>
        <w:t>The third issue is, just as databases of credit-card information interest digital criminals more so than the information from one individual's credit card, exceptional access will allow bad actors to focus on fewer targets to get the same results.</w:t>
      </w:r>
      <w:r>
        <w:t xml:space="preserve"> The third problem is especially troubling. "Recent attacks on the United States Government Office of Personnel Management (OPM) show how much harm can arise when many organizations rely on a single institution that itself has security vulnerabilities," write the coauthors. "In the case of OPM, numerous federal agencies lost sensitive data because OPM had insecure infrastructure. If service providers implement exceptional access requirements incorrectly, the security of all of their users will be at risk."</w:t>
      </w:r>
    </w:p>
    <w:p w:rsidR="009819AC" w:rsidRDefault="009819AC" w:rsidP="009819AC"/>
    <w:p w:rsidR="009819AC" w:rsidRDefault="009819AC" w:rsidP="009819AC">
      <w:pPr>
        <w:pStyle w:val="Heading4"/>
      </w:pPr>
      <w:r>
        <w:lastRenderedPageBreak/>
        <w:t>Backdoor encryption creates the greatest security risks now</w:t>
      </w:r>
    </w:p>
    <w:p w:rsidR="009819AC" w:rsidRPr="003550FE" w:rsidRDefault="009819AC" w:rsidP="009819AC">
      <w:pPr>
        <w:rPr>
          <w:b/>
          <w:bCs/>
          <w:sz w:val="26"/>
        </w:rPr>
      </w:pPr>
      <w:r>
        <w:rPr>
          <w:rStyle w:val="Style13ptBold"/>
        </w:rPr>
        <w:t xml:space="preserve">Kassner 15 – </w:t>
      </w:r>
      <w:r w:rsidRPr="003550FE">
        <w:rPr>
          <w:rStyle w:val="Style13ptBold"/>
          <w:b w:val="0"/>
          <w:sz w:val="22"/>
        </w:rPr>
        <w:t>Freelance writer and editing professional with 15 years of experience covering technology, science, and business.</w:t>
      </w:r>
      <w:r>
        <w:rPr>
          <w:rStyle w:val="Style13ptBold"/>
          <w:b w:val="0"/>
          <w:sz w:val="22"/>
        </w:rPr>
        <w:t xml:space="preserve"> (Michael, Why government-mandated encryption backdoors are bad for US businesses, 7/14/15, http://www.techrepublic.com/article/why-government-mandated-encryption-backdoors-are-bad-for-us-businesses/)</w:t>
      </w:r>
    </w:p>
    <w:p w:rsidR="009819AC" w:rsidRDefault="009819AC" w:rsidP="009819AC">
      <w:r w:rsidRPr="00FB3254">
        <w:rPr>
          <w:rStyle w:val="StyleUnderline"/>
        </w:rPr>
        <w:t>With a sense of déjà vu</w:t>
      </w:r>
      <w:r>
        <w:t xml:space="preserve">, the same group plus four new and also </w:t>
      </w:r>
      <w:r w:rsidRPr="00FB3254">
        <w:rPr>
          <w:rStyle w:val="StyleUnderline"/>
        </w:rPr>
        <w:t>highly-regarded computer scientists published a paper in July 2015 under the auspices of MIT's Computer Science and Artificial Intelligence Lab titled Keys Under Doormats</w:t>
      </w:r>
      <w:r>
        <w:t>: Mandating insecurity by requiring government access to all data and communications (PDF). The authors write: "Today we are again hearing calls for regulation to mandate the provision of exceptional access mechanisms. In this report, a group of computer scientists and security experts, many of whom participated in a 1997 study of these same topics, has convened to explore the likely effects of imposing extraordinary access mandates." Next</w:t>
      </w:r>
      <w:r w:rsidRPr="00FB3254">
        <w:rPr>
          <w:rStyle w:val="StyleUnderline"/>
        </w:rPr>
        <w:t>, the coauthors issue a stern warning, "We have found that the damage that could be caused by law enforcement exceptional access requirements would be even greater today than it would have been 20 years ago. In the wake of the growing economic and social cost of the fundamental insecurity of today's internet environment, any proposals that alter the security dynamics online should be approached with caution."</w:t>
      </w:r>
      <w:r>
        <w:t xml:space="preserve"> The coauthors do not mince words, ending the paper's executive summary with, "Many of us worked together in 1997 in response to a similar but narrower and better defined proposal called the Clipper Chip."</w:t>
      </w:r>
    </w:p>
    <w:p w:rsidR="009819AC" w:rsidRDefault="009819AC" w:rsidP="009819AC"/>
    <w:p w:rsidR="009819AC" w:rsidRDefault="009819AC" w:rsidP="009819AC">
      <w:pPr>
        <w:pStyle w:val="Heading4"/>
      </w:pPr>
      <w:r>
        <w:t>Encryption backdoors have critical infrastructure in a critically dangerous situation</w:t>
      </w:r>
    </w:p>
    <w:p w:rsidR="009819AC" w:rsidRDefault="009819AC" w:rsidP="009819AC">
      <w:r>
        <w:rPr>
          <w:b/>
        </w:rPr>
        <w:t>Perlroth, research of cyber security and top cybersecurity journalist of 2014, 7/7</w:t>
      </w:r>
      <w:r>
        <w:t>/15</w:t>
      </w:r>
    </w:p>
    <w:p w:rsidR="009819AC" w:rsidRPr="00730749" w:rsidRDefault="009819AC" w:rsidP="009819AC">
      <w:r>
        <w:t xml:space="preserve">(Nicole Perlroth, The New York Times business, national, and foreign news sections, </w:t>
      </w:r>
      <w:r w:rsidRPr="007961BC">
        <w:t>http://www.nytimes.com/2015/07/08/technology/code-specialists-oppose-us-and-british-government-access-to-encrypted-communication.html?_r=0</w:t>
      </w:r>
      <w:r>
        <w:t>)RL</w:t>
      </w:r>
    </w:p>
    <w:p w:rsidR="009819AC" w:rsidRPr="003702A0" w:rsidRDefault="009819AC" w:rsidP="009819AC">
      <w:pPr>
        <w:shd w:val="clear" w:color="auto" w:fill="FFFFFF"/>
        <w:spacing w:before="210"/>
        <w:rPr>
          <w:rFonts w:asciiTheme="minorHAnsi" w:eastAsia="Times New Roman" w:hAnsiTheme="minorHAnsi" w:cs="Times New Roman"/>
          <w:color w:val="000000"/>
          <w:sz w:val="16"/>
          <w:szCs w:val="16"/>
        </w:rPr>
      </w:pPr>
      <w:r w:rsidRPr="003702A0">
        <w:rPr>
          <w:rFonts w:asciiTheme="minorHAnsi" w:eastAsia="Times New Roman" w:hAnsiTheme="minorHAnsi" w:cs="Times New Roman"/>
          <w:color w:val="000000"/>
          <w:sz w:val="16"/>
          <w:szCs w:val="16"/>
        </w:rPr>
        <w:t xml:space="preserve">An elite group of security technologists has concluded that </w:t>
      </w:r>
      <w:r w:rsidRPr="003702A0">
        <w:rPr>
          <w:rStyle w:val="StyleUnderline"/>
        </w:rPr>
        <w:t>the American</w:t>
      </w:r>
      <w:r w:rsidRPr="003702A0">
        <w:rPr>
          <w:rFonts w:asciiTheme="minorHAnsi" w:eastAsia="Times New Roman" w:hAnsiTheme="minorHAnsi" w:cs="Times New Roman"/>
          <w:color w:val="000000"/>
          <w:sz w:val="16"/>
          <w:szCs w:val="16"/>
        </w:rPr>
        <w:t xml:space="preserve"> and British </w:t>
      </w:r>
      <w:r w:rsidRPr="003702A0">
        <w:rPr>
          <w:rStyle w:val="StyleUnderline"/>
        </w:rPr>
        <w:t>government</w:t>
      </w:r>
      <w:r w:rsidRPr="003702A0">
        <w:rPr>
          <w:rFonts w:asciiTheme="minorHAnsi" w:eastAsia="Times New Roman" w:hAnsiTheme="minorHAnsi" w:cs="Times New Roman"/>
          <w:color w:val="000000"/>
          <w:sz w:val="16"/>
          <w:szCs w:val="16"/>
        </w:rPr>
        <w:t xml:space="preserve">s </w:t>
      </w:r>
      <w:r w:rsidRPr="003702A0">
        <w:rPr>
          <w:rStyle w:val="StyleUnderline"/>
        </w:rPr>
        <w:t>cannot demand special access to encrypted communications without putting the world's most confidential data and critical</w:t>
      </w:r>
      <w:r>
        <w:rPr>
          <w:rStyle w:val="StyleUnderline"/>
        </w:rPr>
        <w:t xml:space="preserve"> </w:t>
      </w:r>
      <w:r w:rsidRPr="003702A0">
        <w:rPr>
          <w:rStyle w:val="StyleUnderline"/>
        </w:rPr>
        <w:t>infrastructure in danger</w:t>
      </w:r>
      <w:r w:rsidRPr="003702A0">
        <w:rPr>
          <w:rFonts w:asciiTheme="minorHAnsi" w:eastAsia="Times New Roman" w:hAnsiTheme="minorHAnsi" w:cs="Times New Roman"/>
          <w:color w:val="000000"/>
          <w:sz w:val="16"/>
          <w:szCs w:val="16"/>
        </w:rPr>
        <w:t xml:space="preserve">. A new paper from the group, made up of 14 of the world's pre-eminent cryptographers and computer scientists, is a formidable salvo in a skirmish between intelligence and law enforcement leaders, and technologists and privacy advocates. After Edward J. Snowden's revelations - with security breaches and awareness of nation-state surveillance at a record high and data moving online at breakneck speeds - </w:t>
      </w:r>
      <w:r w:rsidRPr="003702A0">
        <w:rPr>
          <w:rFonts w:asciiTheme="minorHAnsi" w:eastAsia="Times New Roman" w:hAnsiTheme="minorHAnsi" w:cs="Times New Roman"/>
          <w:b/>
          <w:bCs/>
          <w:color w:val="CC0033"/>
          <w:sz w:val="16"/>
          <w:szCs w:val="16"/>
        </w:rPr>
        <w:t>encryption</w:t>
      </w:r>
      <w:r w:rsidRPr="003702A0">
        <w:rPr>
          <w:rFonts w:asciiTheme="minorHAnsi" w:eastAsia="Times New Roman" w:hAnsiTheme="minorHAnsi" w:cs="Times New Roman"/>
          <w:color w:val="000000"/>
          <w:sz w:val="16"/>
          <w:szCs w:val="16"/>
        </w:rPr>
        <w:t xml:space="preserve"> has emerged as a major issue in the debate over privacy rights. That has put Silicon Valley at the center of a tug of war. Technology companies including Apple, Microsoft and Google have been moving to encrypt more of their corporate and customer data after learning that the United States National Security Agency and its counterparts were siphoning off digital communications and hacking into corporate data centers. Yet law enforcement and intelligence agency leaders argue that such efforts thwart their ability to monitor kidnappers, terrorists and other adversaries. In Britain, Prime Minister David Cameron threatened to ban encrypted messages altogether. In the United States, Adm. Michael S. Rogers, the director of the N.S.A., proposed that technology companies be required to create a digital key to unlock encrypted data, but to divide the key into pieces and secure it so that no one person or government agency could use it alone</w:t>
      </w:r>
      <w:r w:rsidRPr="00BC192E">
        <w:rPr>
          <w:rStyle w:val="StyleUnderline"/>
        </w:rPr>
        <w:t>. The encryption debate has left both sides bitterly divided and in fighting mode</w:t>
      </w:r>
      <w:r w:rsidRPr="003702A0">
        <w:rPr>
          <w:rFonts w:asciiTheme="minorHAnsi" w:eastAsia="Times New Roman" w:hAnsiTheme="minorHAnsi" w:cs="Times New Roman"/>
          <w:color w:val="000000"/>
          <w:sz w:val="16"/>
          <w:szCs w:val="16"/>
        </w:rPr>
        <w:t>. The group of cryptographers deliberately issued its report a day before James B. Comey Jr., the director of the Federal Bureau of Investigation, and Sally Quillian Yates, the deputy attorney general at the Justice Department, were scheduled to testify before the Senate Judiciary Committee on the concerns that they and other government agencies have that</w:t>
      </w:r>
      <w:r>
        <w:rPr>
          <w:rFonts w:asciiTheme="minorHAnsi" w:eastAsia="Times New Roman" w:hAnsiTheme="minorHAnsi" w:cs="Times New Roman"/>
          <w:color w:val="000000"/>
          <w:sz w:val="16"/>
          <w:szCs w:val="16"/>
        </w:rPr>
        <w:t xml:space="preserve"> </w:t>
      </w:r>
      <w:r w:rsidRPr="003702A0">
        <w:rPr>
          <w:rFonts w:asciiTheme="minorHAnsi" w:eastAsia="Times New Roman" w:hAnsiTheme="minorHAnsi" w:cs="Times New Roman"/>
          <w:b/>
          <w:bCs/>
          <w:color w:val="CC0033"/>
          <w:sz w:val="16"/>
          <w:szCs w:val="16"/>
        </w:rPr>
        <w:t>encryption</w:t>
      </w:r>
      <w:r w:rsidRPr="003702A0">
        <w:rPr>
          <w:rFonts w:asciiTheme="minorHAnsi" w:eastAsia="Times New Roman" w:hAnsiTheme="minorHAnsi" w:cs="Times New Roman"/>
          <w:color w:val="000000"/>
          <w:sz w:val="16"/>
          <w:szCs w:val="16"/>
        </w:rPr>
        <w:t xml:space="preserve"> technologies will prevent them from effectively doing their jobs. The new paper is the first in-depth technical analysis of government proposals by leading cryptographers and security thinkers, including Whitfield Diffie, a pioneer of public key cryptography, and Ronald L. Rivest, the ''R'' in the widely used RSA public cryptography algorithm. In the report, the group said </w:t>
      </w:r>
      <w:r w:rsidRPr="00BC192E">
        <w:rPr>
          <w:rStyle w:val="StyleUnderline"/>
        </w:rPr>
        <w:t>any effort to give the government ''exceptional access'' to encrypted communications was technically unfeasible and would leave confidential data and critical infrastructure like banks and the power grid at risk.</w:t>
      </w:r>
      <w:r w:rsidRPr="00BC192E">
        <w:t xml:space="preserve"> </w:t>
      </w:r>
      <w:r w:rsidRPr="00BC192E">
        <w:rPr>
          <w:rStyle w:val="StyleUnderline"/>
        </w:rPr>
        <w:t>Handing governments a key to encrypted communications would also require an extraordinary degree of trust</w:t>
      </w:r>
      <w:r w:rsidRPr="003702A0">
        <w:rPr>
          <w:rFonts w:asciiTheme="minorHAnsi" w:eastAsia="Times New Roman" w:hAnsiTheme="minorHAnsi" w:cs="Times New Roman"/>
          <w:color w:val="000000"/>
          <w:sz w:val="16"/>
          <w:szCs w:val="16"/>
        </w:rPr>
        <w:t xml:space="preserve">. </w:t>
      </w:r>
      <w:r w:rsidRPr="00BC192E">
        <w:rPr>
          <w:rStyle w:val="StyleUnderline"/>
        </w:rPr>
        <w:t>With government agency breaches now the norm</w:t>
      </w:r>
      <w:r w:rsidRPr="003702A0">
        <w:rPr>
          <w:rFonts w:asciiTheme="minorHAnsi" w:eastAsia="Times New Roman" w:hAnsiTheme="minorHAnsi" w:cs="Times New Roman"/>
          <w:color w:val="000000"/>
          <w:sz w:val="16"/>
          <w:szCs w:val="16"/>
        </w:rPr>
        <w:t xml:space="preserve"> - most recently at the United States Office of Personnel Management, the State Department and the White House - </w:t>
      </w:r>
      <w:r w:rsidRPr="00BC192E">
        <w:rPr>
          <w:rStyle w:val="StyleUnderline"/>
        </w:rPr>
        <w:t>the security specialists said that the authorities could not be trusted to keep such keys safe from hackers and criminals</w:t>
      </w:r>
      <w:r w:rsidRPr="003702A0">
        <w:rPr>
          <w:rFonts w:asciiTheme="minorHAnsi" w:eastAsia="Times New Roman" w:hAnsiTheme="minorHAnsi" w:cs="Times New Roman"/>
          <w:color w:val="000000"/>
          <w:sz w:val="16"/>
          <w:szCs w:val="16"/>
        </w:rPr>
        <w:t xml:space="preserve">. They added that </w:t>
      </w:r>
      <w:r w:rsidRPr="00BC192E">
        <w:rPr>
          <w:rStyle w:val="StyleUnderline"/>
        </w:rPr>
        <w:t>if the U</w:t>
      </w:r>
      <w:r w:rsidRPr="003702A0">
        <w:rPr>
          <w:rFonts w:asciiTheme="minorHAnsi" w:eastAsia="Times New Roman" w:hAnsiTheme="minorHAnsi" w:cs="Times New Roman"/>
          <w:color w:val="000000"/>
          <w:sz w:val="16"/>
          <w:szCs w:val="16"/>
        </w:rPr>
        <w:t>nited</w:t>
      </w:r>
      <w:r w:rsidRPr="00BC192E">
        <w:rPr>
          <w:rStyle w:val="StyleUnderline"/>
        </w:rPr>
        <w:t xml:space="preserve"> S</w:t>
      </w:r>
      <w:r w:rsidRPr="003702A0">
        <w:rPr>
          <w:rFonts w:asciiTheme="minorHAnsi" w:eastAsia="Times New Roman" w:hAnsiTheme="minorHAnsi" w:cs="Times New Roman"/>
          <w:color w:val="000000"/>
          <w:sz w:val="16"/>
          <w:szCs w:val="16"/>
        </w:rPr>
        <w:t xml:space="preserve">tates and Britain </w:t>
      </w:r>
      <w:r w:rsidRPr="00F5688E">
        <w:rPr>
          <w:rStyle w:val="StyleUnderline"/>
        </w:rPr>
        <w:t>mandated backdoor keys to communications, China and other governments in foreign markets would be spurred to do the same. ''Such access will open doors through which criminals and malicious nation-states can attack the very individuals law enforcement seeks to defend</w:t>
      </w:r>
      <w:r w:rsidRPr="003702A0">
        <w:rPr>
          <w:rFonts w:asciiTheme="minorHAnsi" w:eastAsia="Times New Roman" w:hAnsiTheme="minorHAnsi" w:cs="Times New Roman"/>
          <w:color w:val="000000"/>
          <w:sz w:val="16"/>
          <w:szCs w:val="16"/>
        </w:rPr>
        <w:t xml:space="preserve">,'' the report said. ''The costs would be substantial, the damage to innovation severe and the consequences to economic growth hard to predict. The costs to the developed countries' soft power and to our moral authority would also be considerable.'' A spokesman for the F.B.I. declined to comment ahead of Mr. Comey's appearance before the Senate Judiciary Committee hearings on Wednesday. Mr. Comey recently told CNN, ''Our job is to find needles in a nationwide haystack, needles that are increasingly invisible to us because of end-to-end </w:t>
      </w:r>
      <w:r w:rsidRPr="003702A0">
        <w:rPr>
          <w:rFonts w:asciiTheme="minorHAnsi" w:eastAsia="Times New Roman" w:hAnsiTheme="minorHAnsi" w:cs="Times New Roman"/>
          <w:b/>
          <w:bCs/>
          <w:color w:val="CC0033"/>
          <w:sz w:val="16"/>
          <w:szCs w:val="16"/>
        </w:rPr>
        <w:t>encryption</w:t>
      </w:r>
      <w:r w:rsidRPr="003702A0">
        <w:rPr>
          <w:rFonts w:asciiTheme="minorHAnsi" w:eastAsia="Times New Roman" w:hAnsiTheme="minorHAnsi" w:cs="Times New Roman"/>
          <w:color w:val="000000"/>
          <w:sz w:val="16"/>
          <w:szCs w:val="16"/>
        </w:rPr>
        <w:t xml:space="preserve">.'' A Justice Department official, who spoke on the condition of anonymity before the hearing, said that the agency supported strong </w:t>
      </w:r>
      <w:r w:rsidRPr="003702A0">
        <w:rPr>
          <w:rFonts w:asciiTheme="minorHAnsi" w:eastAsia="Times New Roman" w:hAnsiTheme="minorHAnsi" w:cs="Times New Roman"/>
          <w:b/>
          <w:bCs/>
          <w:color w:val="CC0033"/>
          <w:sz w:val="16"/>
          <w:szCs w:val="16"/>
        </w:rPr>
        <w:t>encryption</w:t>
      </w:r>
      <w:r w:rsidRPr="003702A0">
        <w:rPr>
          <w:rFonts w:asciiTheme="minorHAnsi" w:eastAsia="Times New Roman" w:hAnsiTheme="minorHAnsi" w:cs="Times New Roman"/>
          <w:color w:val="000000"/>
          <w:sz w:val="16"/>
          <w:szCs w:val="16"/>
        </w:rPr>
        <w:t xml:space="preserve">, but that certain uses of the technology - notably end-to-end </w:t>
      </w:r>
      <w:r w:rsidRPr="003702A0">
        <w:rPr>
          <w:rFonts w:asciiTheme="minorHAnsi" w:eastAsia="Times New Roman" w:hAnsiTheme="minorHAnsi" w:cs="Times New Roman"/>
          <w:b/>
          <w:bCs/>
          <w:color w:val="CC0033"/>
          <w:sz w:val="16"/>
          <w:szCs w:val="16"/>
        </w:rPr>
        <w:t>encryption</w:t>
      </w:r>
      <w:r w:rsidRPr="003702A0">
        <w:rPr>
          <w:rFonts w:asciiTheme="minorHAnsi" w:eastAsia="Times New Roman" w:hAnsiTheme="minorHAnsi" w:cs="Times New Roman"/>
          <w:color w:val="000000"/>
          <w:sz w:val="16"/>
          <w:szCs w:val="16"/>
        </w:rPr>
        <w:t xml:space="preserve"> that forces law enforcement to go directly to the target rather than to technology companies for passwords and communications - interfered with the government's wiretap authority and created public safety risks. Paul Kocher, the president of the Rambus Cryptography Research Division, who did not write the paper, said that it shifted the debate over </w:t>
      </w:r>
      <w:r w:rsidRPr="003702A0">
        <w:rPr>
          <w:rFonts w:asciiTheme="minorHAnsi" w:eastAsia="Times New Roman" w:hAnsiTheme="minorHAnsi" w:cs="Times New Roman"/>
          <w:b/>
          <w:bCs/>
          <w:color w:val="CC0033"/>
          <w:sz w:val="16"/>
          <w:szCs w:val="16"/>
        </w:rPr>
        <w:t>encryption</w:t>
      </w:r>
      <w:r w:rsidRPr="003702A0">
        <w:rPr>
          <w:rFonts w:asciiTheme="minorHAnsi" w:eastAsia="Times New Roman" w:hAnsiTheme="minorHAnsi" w:cs="Times New Roman"/>
          <w:color w:val="000000"/>
          <w:sz w:val="16"/>
          <w:szCs w:val="16"/>
        </w:rPr>
        <w:t xml:space="preserve"> from how much power intelligence agencies should have to the technological underpinnings of gaining special access to encrypted communications. The paper ''details multiple technological reasons why </w:t>
      </w:r>
      <w:r w:rsidRPr="00F5688E">
        <w:rPr>
          <w:rStyle w:val="StyleUnderline"/>
        </w:rPr>
        <w:t>mandatory government back doors are technically unworkable, and</w:t>
      </w:r>
      <w:r w:rsidRPr="003702A0">
        <w:rPr>
          <w:rFonts w:asciiTheme="minorHAnsi" w:eastAsia="Times New Roman" w:hAnsiTheme="minorHAnsi" w:cs="Times New Roman"/>
          <w:color w:val="000000"/>
          <w:sz w:val="16"/>
          <w:szCs w:val="16"/>
        </w:rPr>
        <w:t xml:space="preserve"> how </w:t>
      </w:r>
      <w:r w:rsidRPr="00F5688E">
        <w:rPr>
          <w:rStyle w:val="StyleUnderline"/>
        </w:rPr>
        <w:t>encryption regulations would be disastrous for computer security</w:t>
      </w:r>
      <w:r w:rsidRPr="003702A0">
        <w:rPr>
          <w:rFonts w:asciiTheme="minorHAnsi" w:eastAsia="Times New Roman" w:hAnsiTheme="minorHAnsi" w:cs="Times New Roman"/>
          <w:color w:val="000000"/>
          <w:sz w:val="16"/>
          <w:szCs w:val="16"/>
        </w:rPr>
        <w:t xml:space="preserve">,'' Mr. Kocher said. </w:t>
      </w:r>
      <w:r w:rsidRPr="00F5688E">
        <w:rPr>
          <w:rStyle w:val="StyleUnderline"/>
        </w:rPr>
        <w:t>''This report ought to put to rest any technical questions about 'Would this work?'''</w:t>
      </w:r>
      <w:r w:rsidRPr="003702A0">
        <w:rPr>
          <w:rFonts w:asciiTheme="minorHAnsi" w:eastAsia="Times New Roman" w:hAnsiTheme="minorHAnsi" w:cs="Times New Roman"/>
          <w:color w:val="000000"/>
          <w:sz w:val="16"/>
          <w:szCs w:val="16"/>
        </w:rPr>
        <w:t xml:space="preserve"> The group behind the report has previously fought proposals for </w:t>
      </w:r>
      <w:r w:rsidRPr="003702A0">
        <w:rPr>
          <w:rFonts w:asciiTheme="minorHAnsi" w:eastAsia="Times New Roman" w:hAnsiTheme="minorHAnsi" w:cs="Times New Roman"/>
          <w:b/>
          <w:bCs/>
          <w:color w:val="CC0033"/>
          <w:sz w:val="16"/>
          <w:szCs w:val="16"/>
        </w:rPr>
        <w:t>encryption</w:t>
      </w:r>
      <w:r w:rsidRPr="003702A0">
        <w:rPr>
          <w:rFonts w:asciiTheme="minorHAnsi" w:eastAsia="Times New Roman" w:hAnsiTheme="minorHAnsi" w:cs="Times New Roman"/>
          <w:color w:val="000000"/>
          <w:sz w:val="16"/>
          <w:szCs w:val="16"/>
        </w:rPr>
        <w:t xml:space="preserve"> access. In 1997, it analyzed the technical risks and </w:t>
      </w:r>
      <w:r w:rsidRPr="003702A0">
        <w:rPr>
          <w:rFonts w:asciiTheme="minorHAnsi" w:eastAsia="Times New Roman" w:hAnsiTheme="minorHAnsi" w:cs="Times New Roman"/>
          <w:color w:val="000000"/>
          <w:sz w:val="16"/>
          <w:szCs w:val="16"/>
        </w:rPr>
        <w:lastRenderedPageBreak/>
        <w:t xml:space="preserve">shortcomings of a proposal in the Clinton administration called the Clipper chip. Clipper would have poked a hole in cryptographic systems by requiring technology manufacturers to include a small hardware chip in their products that would have ensured that the government would always be able to unlock scrambled communications. The government abandoned the effort after an analysis by the group showed it would have been technically unworkable. The final blow was the discovery by Matt Blaze, then a 32-year-old computer scientist at AT&amp;T Bell Laboratories and one of the authors of the new paper, of a flaw in the system that would have allowed anyone with technical expertise to gain access to the key to Clipper-encrypted communications. Now the group has convened for the first time since 1997. ''The decisions for policy makers are going to shape the future of the global Internet and we want to make sure they get the technology analysis right,'' said Daniel J. Weitzner, head of the </w:t>
      </w:r>
      <w:r w:rsidRPr="003702A0">
        <w:rPr>
          <w:rFonts w:asciiTheme="minorHAnsi" w:eastAsia="Times New Roman" w:hAnsiTheme="minorHAnsi" w:cs="Times New Roman"/>
          <w:b/>
          <w:bCs/>
          <w:color w:val="CC0033"/>
          <w:sz w:val="16"/>
          <w:szCs w:val="16"/>
        </w:rPr>
        <w:t>Cybersecurity</w:t>
      </w:r>
      <w:r w:rsidRPr="003702A0">
        <w:rPr>
          <w:rFonts w:asciiTheme="minorHAnsi" w:eastAsia="Times New Roman" w:hAnsiTheme="minorHAnsi" w:cs="Times New Roman"/>
          <w:color w:val="000000"/>
          <w:sz w:val="16"/>
          <w:szCs w:val="16"/>
        </w:rPr>
        <w:t xml:space="preserve"> and Internet Policy Research Initiative at the Massachusetts Institute of Technology and a former deputy chief technology officer at the White House, who coordinated the latest report. In the paper, the authors emphasized that the stakes involved in </w:t>
      </w:r>
      <w:r w:rsidRPr="003702A0">
        <w:rPr>
          <w:rFonts w:asciiTheme="minorHAnsi" w:eastAsia="Times New Roman" w:hAnsiTheme="minorHAnsi" w:cs="Times New Roman"/>
          <w:b/>
          <w:bCs/>
          <w:color w:val="CC0033"/>
          <w:sz w:val="16"/>
          <w:szCs w:val="16"/>
        </w:rPr>
        <w:t>encryption</w:t>
      </w:r>
      <w:r w:rsidRPr="003702A0">
        <w:rPr>
          <w:rFonts w:asciiTheme="minorHAnsi" w:eastAsia="Times New Roman" w:hAnsiTheme="minorHAnsi" w:cs="Times New Roman"/>
          <w:color w:val="000000"/>
          <w:sz w:val="16"/>
          <w:szCs w:val="16"/>
        </w:rPr>
        <w:t xml:space="preserve"> are much higher now. In the 1990s, the Internet era was just beginning. Today, </w:t>
      </w:r>
      <w:r w:rsidRPr="00F5688E">
        <w:rPr>
          <w:rStyle w:val="StyleUnderline"/>
        </w:rPr>
        <w:t>the government's plans could affect the technology used to lock data from financial and medical institutions, and poke a hole in mobile devices and countless other critical systems that are moving rapidly online, including pipelines, nuclear facilities and the power grid.</w:t>
      </w:r>
      <w:r w:rsidRPr="003702A0">
        <w:rPr>
          <w:rFonts w:asciiTheme="minorHAnsi" w:eastAsia="Times New Roman" w:hAnsiTheme="minorHAnsi" w:cs="Times New Roman"/>
          <w:color w:val="000000"/>
          <w:sz w:val="16"/>
          <w:szCs w:val="16"/>
        </w:rPr>
        <w:t xml:space="preserve"> ''The problems now are much worse than they were in 1997,'' said Peter G. Neumann, a co-author of both the 1997 report and the new paper, who is a computer security pioneer at SRI International, the Silicon Valley research laboratory. ''</w:t>
      </w:r>
      <w:r w:rsidRPr="00F5688E">
        <w:rPr>
          <w:rStyle w:val="StyleUnderline"/>
        </w:rPr>
        <w:t>There are more vulnerabilities than ever, more ways to exploit them than ever, and</w:t>
      </w:r>
      <w:r w:rsidRPr="003702A0">
        <w:rPr>
          <w:rFonts w:asciiTheme="minorHAnsi" w:eastAsia="Times New Roman" w:hAnsiTheme="minorHAnsi" w:cs="Times New Roman"/>
          <w:color w:val="000000"/>
          <w:sz w:val="16"/>
          <w:szCs w:val="16"/>
        </w:rPr>
        <w:t xml:space="preserve"> now </w:t>
      </w:r>
      <w:r w:rsidRPr="00F5688E">
        <w:rPr>
          <w:rStyle w:val="StyleUnderline"/>
        </w:rPr>
        <w:t>the government wants to dumb everything down further.</w:t>
      </w:r>
      <w:r w:rsidRPr="003702A0">
        <w:rPr>
          <w:rFonts w:asciiTheme="minorHAnsi" w:eastAsia="Times New Roman" w:hAnsiTheme="minorHAnsi" w:cs="Times New Roman"/>
          <w:color w:val="000000"/>
          <w:sz w:val="16"/>
          <w:szCs w:val="16"/>
        </w:rPr>
        <w:t>'' ''The government's proposals for exceptional access are wrong in principle and unworkable in practice,'' said Ross Anderson, a professor of security engineering at the University of Cambridge and the paper's sole author in Britain. ''That is the message we are going to be hammering home again and again over the next few months as we oppose these proposals in your country and in ours.''</w:t>
      </w:r>
    </w:p>
    <w:p w:rsidR="009819AC" w:rsidRPr="00153805" w:rsidRDefault="009819AC" w:rsidP="009819AC"/>
    <w:p w:rsidR="009819AC" w:rsidRDefault="009819AC" w:rsidP="009819AC">
      <w:pPr>
        <w:pStyle w:val="Heading3"/>
      </w:pPr>
      <w:r>
        <w:lastRenderedPageBreak/>
        <w:t>--xt backdoors fail</w:t>
      </w:r>
    </w:p>
    <w:p w:rsidR="009819AC" w:rsidRDefault="009819AC" w:rsidP="009819AC"/>
    <w:p w:rsidR="009819AC" w:rsidRDefault="009819AC" w:rsidP="009819AC">
      <w:pPr>
        <w:pStyle w:val="Heading4"/>
      </w:pPr>
      <w:r>
        <w:t>Encryption backdoors are useless – lack of corporate co-op and structural barriers</w:t>
      </w:r>
    </w:p>
    <w:p w:rsidR="009819AC" w:rsidRPr="00E43D38" w:rsidRDefault="009819AC" w:rsidP="009819AC">
      <w:r w:rsidRPr="00E43D38">
        <w:rPr>
          <w:rStyle w:val="Style13ptBold"/>
        </w:rPr>
        <w:t>Lin 15</w:t>
      </w:r>
      <w:r>
        <w:t xml:space="preserve"> </w:t>
      </w:r>
      <w:r w:rsidRPr="00E43D38">
        <w:t xml:space="preserve">&lt;Herbert, Senior Research Scholar, Center for International Security and Cooperation Research Fellow, Hoover Institution </w:t>
      </w:r>
      <w:r>
        <w:t>Chief Scientist (Emeritus),</w:t>
      </w:r>
      <w:r w:rsidRPr="00E43D38">
        <w:t xml:space="preserve"> CSTB, National Academies, 7/8/2015, Testimony for the Senate Judicial Committee, http://www.judiciary.senate.gov/imo/media/doc/07-08-15%20Lin%20Testimony.pdf&gt;//wx</w:t>
      </w:r>
    </w:p>
    <w:p w:rsidR="009819AC" w:rsidRDefault="009819AC" w:rsidP="009819AC">
      <w:pPr>
        <w:rPr>
          <w:sz w:val="16"/>
        </w:rPr>
      </w:pPr>
      <w:r w:rsidRPr="00E43D38">
        <w:rPr>
          <w:sz w:val="16"/>
        </w:rPr>
        <w:t xml:space="preserve">First, </w:t>
      </w:r>
      <w:r w:rsidRPr="00FC102B">
        <w:rPr>
          <w:rStyle w:val="StyleUnderline"/>
        </w:rPr>
        <w:t>the US</w:t>
      </w:r>
      <w:r w:rsidRPr="00E43D38">
        <w:rPr>
          <w:sz w:val="16"/>
        </w:rPr>
        <w:t xml:space="preserve"> government h</w:t>
      </w:r>
      <w:r w:rsidRPr="00FC102B">
        <w:rPr>
          <w:rStyle w:val="StyleUnderline"/>
        </w:rPr>
        <w:t>as framed solutions to the “going dark” problem around the concept of NOBUS access to encrypted data. (NOBUS stands for “nobody but us” where “us” is the government</w:t>
      </w:r>
      <w:r w:rsidRPr="00E43D38">
        <w:rPr>
          <w:sz w:val="16"/>
        </w:rPr>
        <w:t xml:space="preserve">, a term first used publicly by Michael Hayden.) This approach has generated polarization around two positions. One side says NOBUS access inevitably weakens the security of a system and will eventually be compromised by a bad guy; the other side says it doesn’t weaken security and won’t be compromised. Neither side can prove its case, and we see a theological clash of absolutes. To get out of this box, let’s instead consider time scale. </w:t>
      </w:r>
      <w:r w:rsidRPr="00FC102B">
        <w:rPr>
          <w:rStyle w:val="StyleUnderline"/>
        </w:rPr>
        <w:t>If it takes a thousand years for a bad guy to figure out how to hack a NOBUS mechanism, that’s probably secure enough. If it takes him 30 seconds, using that mechanism is a dumb idea</w:t>
      </w:r>
      <w:r w:rsidRPr="00E43D38">
        <w:rPr>
          <w:sz w:val="16"/>
        </w:rPr>
        <w:t xml:space="preserve">. So somewhere between 30 seconds and a thousand years, the mechanism changes from being unworkable to being secure enough. How can we estimate the time the bad guy needs? We don’t understand very well today how to make these estimates for computer systems. But there are methodologies that are often used today to make such estimates for systems in other domains. For example, an approach called probabilistic risk analysis is often used in estimating the time before a nuclear reactor experiences a meltdown. Generally speaking, one estimates the probabilities of various </w:t>
      </w:r>
      <w:r w:rsidRPr="00E43D38">
        <w:rPr>
          <w:rFonts w:hint="eastAsia"/>
          <w:sz w:val="16"/>
        </w:rPr>
        <w:t>sequences of events that could lead to failure</w:t>
      </w:r>
      <w:r w:rsidRPr="00E43D38">
        <w:rPr>
          <w:rFonts w:hint="eastAsia"/>
          <w:sz w:val="16"/>
        </w:rPr>
        <w:t>‐‐</w:t>
      </w:r>
      <w:r w:rsidRPr="00E43D38">
        <w:rPr>
          <w:rFonts w:hint="eastAsia"/>
          <w:sz w:val="16"/>
        </w:rPr>
        <w:t xml:space="preserve"> what</w:t>
      </w:r>
      <w:r w:rsidRPr="00E43D38">
        <w:rPr>
          <w:rFonts w:hint="eastAsia"/>
          <w:sz w:val="16"/>
        </w:rPr>
        <w:t>’</w:t>
      </w:r>
      <w:r w:rsidRPr="00E43D38">
        <w:rPr>
          <w:rFonts w:hint="eastAsia"/>
          <w:sz w:val="16"/>
        </w:rPr>
        <w:t>s called fault and event tree analysis, and</w:t>
      </w:r>
      <w:r w:rsidRPr="00E43D38">
        <w:rPr>
          <w:sz w:val="16"/>
        </w:rPr>
        <w:t xml:space="preserve"> out of that comes an estimate that it will take 10,000 years or a million years. Opponents and proponents of nuclear power use different numbers to make their probability estimates, but at least they use the same methodology and they can identify where they disagree technically. That’s a better outcome than shouting at each other over a table saying “yes” or “no”. The most important thing about this approach is that it requires a specific reactor design and siting plan to analyze. Only when specifics are involved can one actually have a technical debate. Would a similar approach work in analyzing a proposed NOBUS mechanism? I think so, but I could be wrong. That’s why it’s a research problem—</w:t>
      </w:r>
      <w:r w:rsidRPr="00FC102B">
        <w:rPr>
          <w:rStyle w:val="StyleUnderline"/>
        </w:rPr>
        <w:t>we should assess whether such methodologies can be usefully applied to estimate how long it might take for a bad guy to hack any specific NOBUS mechanism.</w:t>
      </w:r>
      <w:r w:rsidRPr="00E43D38">
        <w:rPr>
          <w:sz w:val="16"/>
        </w:rPr>
        <w:t xml:space="preserve"> But </w:t>
      </w:r>
      <w:r w:rsidRPr="00FC102B">
        <w:rPr>
          <w:rStyle w:val="StyleUnderline"/>
        </w:rPr>
        <w:t>the government has not yet provided any specifics, arguing that private vendors should do it.</w:t>
      </w:r>
      <w:r w:rsidRPr="00E43D38">
        <w:rPr>
          <w:sz w:val="16"/>
        </w:rPr>
        <w:t xml:space="preserve"> </w:t>
      </w:r>
      <w:r w:rsidRPr="00FC102B">
        <w:rPr>
          <w:rStyle w:val="StyleUnderline"/>
        </w:rPr>
        <w:t>At the same time, the vendors won’t do it, because its customers aren’t demanding such features.</w:t>
      </w:r>
      <w:r w:rsidRPr="00E43D38">
        <w:rPr>
          <w:sz w:val="16"/>
        </w:rPr>
        <w:t xml:space="preserve"> Indeed, many </w:t>
      </w:r>
      <w:r w:rsidRPr="00FC102B">
        <w:rPr>
          <w:rStyle w:val="StyleUnderline"/>
        </w:rPr>
        <w:t>customers would see such features as a reason to avoid a given vendor.</w:t>
      </w:r>
      <w:r w:rsidRPr="00E43D38">
        <w:rPr>
          <w:sz w:val="16"/>
        </w:rPr>
        <w:t xml:space="preserve"> Without specifics, there will be no progress. I believe the government is afraid that any specific proposal will be subject to enormous criticism—and that’s true—but the government is the party that wants NOBUS access, and rather than running away from such criticism, it should embrace any resulting criticism as an opportunity to improve upon its initial designs. Exactly the same issues came up in the 1990s, only then the government did propose a specific mechanism. When the National Academies studied the problem then, it made a </w:t>
      </w:r>
      <w:r w:rsidRPr="00E43D38">
        <w:rPr>
          <w:rFonts w:hint="eastAsia"/>
          <w:sz w:val="16"/>
        </w:rPr>
        <w:t>recommendation that still makes sense today</w:t>
      </w:r>
      <w:r w:rsidRPr="00E43D38">
        <w:rPr>
          <w:rFonts w:hint="eastAsia"/>
          <w:sz w:val="16"/>
        </w:rPr>
        <w:t>—</w:t>
      </w:r>
      <w:r w:rsidRPr="00E43D38">
        <w:rPr>
          <w:rFonts w:hint="eastAsia"/>
          <w:sz w:val="16"/>
        </w:rPr>
        <w:t>a pre</w:t>
      </w:r>
      <w:r w:rsidRPr="00E43D38">
        <w:rPr>
          <w:rFonts w:hint="eastAsia"/>
          <w:sz w:val="16"/>
        </w:rPr>
        <w:t>‐</w:t>
      </w:r>
      <w:r w:rsidRPr="00E43D38">
        <w:rPr>
          <w:rFonts w:hint="eastAsia"/>
          <w:sz w:val="16"/>
        </w:rPr>
        <w:t>requisite for going down this path is for</w:t>
      </w:r>
      <w:r w:rsidRPr="00E43D38">
        <w:rPr>
          <w:sz w:val="16"/>
        </w:rPr>
        <w:t xml:space="preserve"> </w:t>
      </w:r>
      <w:r w:rsidRPr="00E43D38">
        <w:rPr>
          <w:rFonts w:hint="eastAsia"/>
          <w:sz w:val="16"/>
        </w:rPr>
        <w:t>the government to gain experience about how to properly operate a government</w:t>
      </w:r>
      <w:r w:rsidRPr="00E43D38">
        <w:rPr>
          <w:rFonts w:hint="eastAsia"/>
          <w:sz w:val="16"/>
        </w:rPr>
        <w:t>‐</w:t>
      </w:r>
      <w:r w:rsidRPr="00E43D38">
        <w:rPr>
          <w:rFonts w:hint="eastAsia"/>
          <w:sz w:val="16"/>
        </w:rPr>
        <w:t>only system</w:t>
      </w:r>
      <w:r w:rsidRPr="00E43D38">
        <w:rPr>
          <w:sz w:val="16"/>
        </w:rPr>
        <w:t xml:space="preserve"> allowing NOBUS access. Without such experience</w:t>
      </w:r>
      <w:r w:rsidRPr="00E43D38">
        <w:rPr>
          <w:rStyle w:val="StyleUnderline"/>
        </w:rPr>
        <w:t>, large scale deployment of any access mechanism across the entire nation is asking for trouble</w:t>
      </w:r>
      <w:r w:rsidRPr="00E43D38">
        <w:rPr>
          <w:sz w:val="16"/>
        </w:rPr>
        <w:t xml:space="preserve">. A final point is </w:t>
      </w:r>
      <w:r w:rsidRPr="00E43D38">
        <w:rPr>
          <w:rStyle w:val="StyleUnderline"/>
        </w:rPr>
        <w:t>asking the major vendors to provide NOBUS access is only the first step</w:t>
      </w:r>
      <w:r w:rsidRPr="00E43D38">
        <w:rPr>
          <w:sz w:val="16"/>
        </w:rPr>
        <w:t xml:space="preserve">, as </w:t>
      </w:r>
      <w:r w:rsidRPr="00E43D38">
        <w:rPr>
          <w:rFonts w:hint="eastAsia"/>
          <w:sz w:val="16"/>
        </w:rPr>
        <w:t>Director Comey implied in his comments regarding end</w:t>
      </w:r>
      <w:r w:rsidRPr="00E43D38">
        <w:rPr>
          <w:rFonts w:hint="eastAsia"/>
          <w:sz w:val="16"/>
        </w:rPr>
        <w:t>‐</w:t>
      </w:r>
      <w:r w:rsidRPr="00E43D38">
        <w:rPr>
          <w:rFonts w:hint="eastAsia"/>
          <w:sz w:val="16"/>
        </w:rPr>
        <w:t>to</w:t>
      </w:r>
      <w:r w:rsidRPr="00E43D38">
        <w:rPr>
          <w:rFonts w:hint="eastAsia"/>
          <w:sz w:val="16"/>
        </w:rPr>
        <w:t>‐</w:t>
      </w:r>
      <w:r w:rsidRPr="00E43D38">
        <w:rPr>
          <w:rFonts w:hint="eastAsia"/>
          <w:sz w:val="16"/>
        </w:rPr>
        <w:t>end encryption to CNN on June 18.</w:t>
      </w:r>
      <w:r w:rsidRPr="00E43D38">
        <w:rPr>
          <w:sz w:val="16"/>
        </w:rPr>
        <w:t xml:space="preserve"> </w:t>
      </w:r>
      <w:r w:rsidRPr="00E43D38">
        <w:rPr>
          <w:rStyle w:val="StyleUnderline"/>
        </w:rPr>
        <w:t>The next step is to impose access requirements on small app and open source developers</w:t>
      </w:r>
      <w:r w:rsidRPr="00E43D38">
        <w:rPr>
          <w:sz w:val="16"/>
        </w:rPr>
        <w:t xml:space="preserve">, because they can build apps that bypass NOBUS mechanisms built into the platforms. </w:t>
      </w:r>
      <w:r w:rsidRPr="00E43D38">
        <w:rPr>
          <w:rStyle w:val="StyleUnderline"/>
        </w:rPr>
        <w:t xml:space="preserve">And then you have to prevent people from bringing into the U.S. apps from abroad that don’t have NOBUS access, which means an Internet firewall </w:t>
      </w:r>
      <w:r w:rsidRPr="00E43D38">
        <w:rPr>
          <w:sz w:val="16"/>
        </w:rPr>
        <w:t xml:space="preserve">around the United States </w:t>
      </w:r>
      <w:r w:rsidRPr="00E43D38">
        <w:rPr>
          <w:rStyle w:val="StyleUnderline"/>
        </w:rPr>
        <w:t>that blocks such apps</w:t>
      </w:r>
      <w:r w:rsidRPr="00E43D38">
        <w:rPr>
          <w:sz w:val="16"/>
        </w:rPr>
        <w:t xml:space="preserve"> and border inspections </w:t>
      </w:r>
      <w:r w:rsidRPr="00E43D38">
        <w:rPr>
          <w:rStyle w:val="StyleUnderline"/>
        </w:rPr>
        <w:t xml:space="preserve">and import controls. </w:t>
      </w:r>
      <w:r w:rsidRPr="00E43D38">
        <w:rPr>
          <w:rStyle w:val="StyleUnderline"/>
        </w:rPr>
        <w:t></w:t>
      </w:r>
      <w:r w:rsidRPr="00E43D38">
        <w:rPr>
          <w:sz w:val="16"/>
        </w:rPr>
        <w:t xml:space="preserve"> Second, a partial alternative to NOBUS access is for law enforcement authorities to obtain legal authorization to take advantage of the vulnerabilities that already exist in all software. With proper legal authorization, law enforcement could hack the devices of bad guys to obtain unencrypted information when the bad guys themselves accessed it, and they do this to some extent today. </w:t>
      </w:r>
      <w:r w:rsidRPr="00E43D38">
        <w:rPr>
          <w:sz w:val="16"/>
        </w:rPr>
        <w:t xml:space="preserve"> Third, criminals are just like the rest of us in that they also forget passwords, and if they have </w:t>
      </w:r>
      <w:r w:rsidRPr="00E43D38">
        <w:rPr>
          <w:rFonts w:hint="eastAsia"/>
          <w:sz w:val="16"/>
        </w:rPr>
        <w:t>not saved them somewhere, certain crimes will not happen because the would</w:t>
      </w:r>
      <w:r w:rsidRPr="00E43D38">
        <w:rPr>
          <w:rFonts w:hint="eastAsia"/>
          <w:sz w:val="16"/>
        </w:rPr>
        <w:t>‐</w:t>
      </w:r>
      <w:r w:rsidRPr="00E43D38">
        <w:rPr>
          <w:rFonts w:hint="eastAsia"/>
          <w:sz w:val="16"/>
        </w:rPr>
        <w:t>be perpetrators</w:t>
      </w:r>
      <w:r w:rsidRPr="00E43D38">
        <w:rPr>
          <w:sz w:val="16"/>
        </w:rPr>
        <w:t xml:space="preserve"> will not be able to get the information needed to commit them. Remember also that data is often backed up to the cloud by default. So criminals will want mechanisms that enable them to retrieve inaccessible data, and if they do, that’s a way that law enforcement can gain access. I hope that these comments are helpful and I’m ready to answer questions. I ask that a number of relevant documents that support my testimony be entered into the record. These documents have already been provided to Committee staff.</w:t>
      </w:r>
    </w:p>
    <w:p w:rsidR="009819AC" w:rsidRPr="00E43D38" w:rsidRDefault="009819AC" w:rsidP="009819AC"/>
    <w:p w:rsidR="009819AC" w:rsidRDefault="009819AC" w:rsidP="009819AC">
      <w:pPr>
        <w:pStyle w:val="Heading4"/>
      </w:pPr>
      <w:r>
        <w:t>Backdoors compromise data security and US legitimacy</w:t>
      </w:r>
    </w:p>
    <w:p w:rsidR="009819AC" w:rsidRPr="00B412D7" w:rsidRDefault="009819AC" w:rsidP="009819AC">
      <w:pPr>
        <w:rPr>
          <w:bCs/>
        </w:rPr>
      </w:pPr>
      <w:r w:rsidRPr="002B1B6F">
        <w:rPr>
          <w:rStyle w:val="Heading4Char"/>
        </w:rPr>
        <w:t xml:space="preserve">Wyden 14 </w:t>
      </w:r>
      <w:r>
        <w:t xml:space="preserve">(Ron, Senior Senator of Oregon, Member of the </w:t>
      </w:r>
      <w:r w:rsidRPr="0006244F">
        <w:t>Congressional Internet Caucus</w:t>
      </w:r>
      <w:r>
        <w:t xml:space="preserve"> and </w:t>
      </w:r>
      <w:r w:rsidRPr="00524ADD">
        <w:t>United States Senate Select Committee on Intelligence</w:t>
      </w:r>
      <w:r>
        <w:t>, “With hackers running rampant, why would we poke holes in data security?”,</w:t>
      </w:r>
      <w:r w:rsidRPr="0006244F">
        <w:t xml:space="preserve"> </w:t>
      </w:r>
      <w:r>
        <w:t>12/14/14, http://www.latimes.com/opinion/op-ed/la-oe-1215-wyden-backdoor-for-cell-phones-20141215-story.html)ML</w:t>
      </w:r>
    </w:p>
    <w:p w:rsidR="009819AC" w:rsidRDefault="009819AC" w:rsidP="009819AC">
      <w:pPr>
        <w:rPr>
          <w:sz w:val="16"/>
        </w:rPr>
      </w:pPr>
      <w:r w:rsidRPr="00B412D7">
        <w:rPr>
          <w:sz w:val="16"/>
        </w:rPr>
        <w:t>“</w:t>
      </w:r>
      <w:r w:rsidRPr="004F051F">
        <w:rPr>
          <w:rStyle w:val="StyleUnderline"/>
        </w:rPr>
        <w:t>Hardly a week goes by without</w:t>
      </w:r>
      <w:r w:rsidRPr="00B412D7">
        <w:rPr>
          <w:sz w:val="16"/>
        </w:rPr>
        <w:t xml:space="preserve"> </w:t>
      </w:r>
      <w:r w:rsidRPr="004F051F">
        <w:rPr>
          <w:rStyle w:val="StyleUnderline"/>
        </w:rPr>
        <w:t>a</w:t>
      </w:r>
      <w:r w:rsidRPr="00B412D7">
        <w:rPr>
          <w:sz w:val="16"/>
        </w:rPr>
        <w:t xml:space="preserve"> new report of some </w:t>
      </w:r>
      <w:r w:rsidRPr="004F051F">
        <w:rPr>
          <w:rStyle w:val="StyleUnderline"/>
        </w:rPr>
        <w:t>massive data theft that has put financial information, trade secrets or government records in</w:t>
      </w:r>
      <w:r w:rsidRPr="00B412D7">
        <w:rPr>
          <w:sz w:val="16"/>
        </w:rPr>
        <w:t xml:space="preserve">to the </w:t>
      </w:r>
      <w:r w:rsidRPr="004F051F">
        <w:rPr>
          <w:rStyle w:val="StyleUnderline"/>
        </w:rPr>
        <w:t>hands of</w:t>
      </w:r>
      <w:r w:rsidRPr="00B412D7">
        <w:rPr>
          <w:sz w:val="16"/>
        </w:rPr>
        <w:t xml:space="preserve"> computer </w:t>
      </w:r>
      <w:r w:rsidRPr="004F051F">
        <w:rPr>
          <w:rStyle w:val="StyleUnderline"/>
        </w:rPr>
        <w:t>hackers</w:t>
      </w:r>
      <w:r w:rsidRPr="00B412D7">
        <w:rPr>
          <w:sz w:val="16"/>
        </w:rPr>
        <w:t xml:space="preserve">. The </w:t>
      </w:r>
      <w:r w:rsidRPr="004F051F">
        <w:rPr>
          <w:rStyle w:val="StyleUnderline"/>
        </w:rPr>
        <w:t>best defense against these attacks is clear: strong data encryption and more secure technology</w:t>
      </w:r>
      <w:r w:rsidRPr="00B412D7">
        <w:rPr>
          <w:sz w:val="16"/>
        </w:rPr>
        <w:t xml:space="preserve"> systems. The </w:t>
      </w:r>
      <w:r w:rsidRPr="004F051F">
        <w:rPr>
          <w:rStyle w:val="StyleUnderline"/>
        </w:rPr>
        <w:t>leaders of U.S. intelligence agencies hold a different view</w:t>
      </w:r>
      <w:r w:rsidRPr="00B412D7">
        <w:rPr>
          <w:sz w:val="16"/>
        </w:rPr>
        <w:t xml:space="preserve">. Most prominently, </w:t>
      </w:r>
      <w:r w:rsidRPr="004F051F">
        <w:rPr>
          <w:rStyle w:val="StyleUnderline"/>
        </w:rPr>
        <w:t>James Comey, the FBI director, is lobbying Congress to require that electronics manufacturers create intentional security holes — so-called back doors — that would enable the government to access data on every American's cellphone and computer, even if it is protected by encryption</w:t>
      </w:r>
      <w:r w:rsidRPr="00B412D7">
        <w:rPr>
          <w:sz w:val="16"/>
        </w:rPr>
        <w:t xml:space="preserve">. Unfortunately, </w:t>
      </w:r>
      <w:r w:rsidRPr="004F051F">
        <w:rPr>
          <w:rStyle w:val="StyleUnderline"/>
        </w:rPr>
        <w:t>there are no magic keys that can be used only by good guys for legitimate reasons</w:t>
      </w:r>
      <w:r w:rsidRPr="00B412D7">
        <w:rPr>
          <w:sz w:val="16"/>
        </w:rPr>
        <w:t xml:space="preserve">. There is </w:t>
      </w:r>
      <w:r w:rsidRPr="004F051F">
        <w:rPr>
          <w:rStyle w:val="StyleUnderline"/>
        </w:rPr>
        <w:t>only strong security or weak security</w:t>
      </w:r>
      <w:r w:rsidRPr="00B412D7">
        <w:rPr>
          <w:sz w:val="16"/>
        </w:rPr>
        <w:t xml:space="preserve">. Americans are demanding strong security for their personal data. </w:t>
      </w:r>
      <w:r w:rsidRPr="00B412D7">
        <w:rPr>
          <w:rStyle w:val="StyleUnderline"/>
        </w:rPr>
        <w:t>Comey and others are suggesting that security features shouldn't be too strong, because this could interfere with surveillance conducted for law enforcement or intelligence purposes. The problem with this logic is that building a back door into every cellphone, tablet, or laptop means deliberately creating weaknesses that hackers and foreign governments can exploit.</w:t>
      </w:r>
      <w:r w:rsidRPr="00B412D7">
        <w:rPr>
          <w:sz w:val="16"/>
        </w:rPr>
        <w:t xml:space="preserve"> </w:t>
      </w:r>
      <w:r w:rsidRPr="00B412D7">
        <w:rPr>
          <w:rStyle w:val="StyleUnderline"/>
        </w:rPr>
        <w:t>Mandating back doors</w:t>
      </w:r>
      <w:r w:rsidRPr="00B412D7">
        <w:rPr>
          <w:sz w:val="16"/>
        </w:rPr>
        <w:t xml:space="preserve"> also </w:t>
      </w:r>
      <w:r w:rsidRPr="00B412D7">
        <w:rPr>
          <w:rStyle w:val="StyleUnderline"/>
        </w:rPr>
        <w:t>removes</w:t>
      </w:r>
      <w:r w:rsidRPr="00B412D7">
        <w:rPr>
          <w:sz w:val="16"/>
        </w:rPr>
        <w:t xml:space="preserve"> the </w:t>
      </w:r>
      <w:r w:rsidRPr="00B412D7">
        <w:rPr>
          <w:rStyle w:val="StyleUnderline"/>
        </w:rPr>
        <w:t xml:space="preserve">incentive for </w:t>
      </w:r>
      <w:r w:rsidRPr="00B412D7">
        <w:rPr>
          <w:rStyle w:val="StyleUnderline"/>
        </w:rPr>
        <w:lastRenderedPageBreak/>
        <w:t>companies to develop more secure products</w:t>
      </w:r>
      <w:r w:rsidRPr="00B412D7">
        <w:rPr>
          <w:sz w:val="16"/>
        </w:rPr>
        <w:t xml:space="preserve"> at the time people need them most; if you're building a wall with a hole in it, how much are you going invest in locks and barbed wire? </w:t>
      </w:r>
      <w:r w:rsidRPr="00B412D7">
        <w:rPr>
          <w:rStyle w:val="StyleUnderline"/>
        </w:rPr>
        <w:t>What these officials are proposing would be bad for personal data security and bad for business</w:t>
      </w:r>
      <w:r w:rsidRPr="00B412D7">
        <w:rPr>
          <w:sz w:val="16"/>
        </w:rPr>
        <w:t xml:space="preserve"> and must be opposed by Congress. In Silicon Valley several weeks ago I convened a roundtable of executives from America's most innovative tech companies. They made it clear that </w:t>
      </w:r>
      <w:r w:rsidRPr="00B412D7">
        <w:rPr>
          <w:rStyle w:val="StyleUnderline"/>
        </w:rPr>
        <w:t>widespread availability of data encryption technology is what consumers are demanding</w:t>
      </w:r>
      <w:r w:rsidRPr="00B412D7">
        <w:rPr>
          <w:sz w:val="16"/>
        </w:rPr>
        <w:t xml:space="preserve">. It is also </w:t>
      </w:r>
      <w:r w:rsidRPr="00B412D7">
        <w:rPr>
          <w:rStyle w:val="StyleUnderline"/>
        </w:rPr>
        <w:t>good public policy</w:t>
      </w:r>
      <w:r w:rsidRPr="00B412D7">
        <w:rPr>
          <w:sz w:val="16"/>
        </w:rPr>
        <w:t xml:space="preserve">. For years, </w:t>
      </w:r>
      <w:r w:rsidRPr="00B412D7">
        <w:rPr>
          <w:rStyle w:val="StyleUnderline"/>
        </w:rPr>
        <w:t>officials of intelligence agencies</w:t>
      </w:r>
      <w:r w:rsidRPr="00B412D7">
        <w:rPr>
          <w:sz w:val="16"/>
        </w:rPr>
        <w:t xml:space="preserve"> like the NSA, as well as the Department of Justice</w:t>
      </w:r>
      <w:r w:rsidRPr="00B412D7">
        <w:rPr>
          <w:rStyle w:val="StyleUnderline"/>
        </w:rPr>
        <w:t>, made misleading and outright inaccurate statements to Congress about data surveillance programs — not once, but repeatedly for over a decade</w:t>
      </w:r>
      <w:r w:rsidRPr="00B412D7">
        <w:rPr>
          <w:sz w:val="16"/>
        </w:rPr>
        <w:t xml:space="preserve">. </w:t>
      </w:r>
      <w:r w:rsidRPr="00B412D7">
        <w:rPr>
          <w:rStyle w:val="StyleUnderline"/>
        </w:rPr>
        <w:t>These agencies spied on huge numbers of law-abiding Americans, and their dragnet surveillance of Americans' data did not make our country safer</w:t>
      </w:r>
      <w:r w:rsidRPr="00B412D7">
        <w:rPr>
          <w:sz w:val="16"/>
        </w:rPr>
        <w:t xml:space="preserve">. Most </w:t>
      </w:r>
      <w:r w:rsidRPr="00B412D7">
        <w:rPr>
          <w:rStyle w:val="StyleUnderline"/>
        </w:rPr>
        <w:t>Americans</w:t>
      </w:r>
      <w:r w:rsidRPr="00B412D7">
        <w:rPr>
          <w:sz w:val="16"/>
        </w:rPr>
        <w:t xml:space="preserve"> accept that there are times their government needs to rely on clandestine methods of intelligence gathering to protect national security and ensure public safety. But they also expect government agencies and officials to operate within the boundaries of the law, and they now </w:t>
      </w:r>
      <w:r w:rsidRPr="00B412D7">
        <w:rPr>
          <w:rStyle w:val="StyleUnderline"/>
        </w:rPr>
        <w:t>know how egregiously intelligence agencies abused their trust</w:t>
      </w:r>
      <w:r w:rsidRPr="00B412D7">
        <w:rPr>
          <w:sz w:val="16"/>
        </w:rPr>
        <w:t xml:space="preserve">. </w:t>
      </w:r>
      <w:r w:rsidRPr="00B412D7">
        <w:rPr>
          <w:rStyle w:val="StyleUnderline"/>
        </w:rPr>
        <w:t>This breach of trust is also hurting U.S. technology companies</w:t>
      </w:r>
      <w:r w:rsidRPr="00B412D7">
        <w:rPr>
          <w:sz w:val="16"/>
        </w:rPr>
        <w:t xml:space="preserve">' bottom line, particularly </w:t>
      </w:r>
      <w:r w:rsidRPr="00B412D7">
        <w:rPr>
          <w:rStyle w:val="StyleUnderline"/>
        </w:rPr>
        <w:t>when trying to sell services and devices in foreign markets</w:t>
      </w:r>
      <w:r w:rsidRPr="00B412D7">
        <w:rPr>
          <w:sz w:val="16"/>
        </w:rPr>
        <w:t xml:space="preserve">. The president's own surveillance review group noted that concern about U.S. surveillance policies “can directly reduce the market share of U.S. companies.” One industry estimate suggests that lost market share will cost just the U.S. cloud computing sector $21 billion to $35 billion over the next three years. </w:t>
      </w:r>
      <w:r w:rsidRPr="00B412D7">
        <w:rPr>
          <w:rStyle w:val="StyleUnderline"/>
        </w:rPr>
        <w:t>Tech firms are</w:t>
      </w:r>
      <w:r w:rsidRPr="00B412D7">
        <w:rPr>
          <w:sz w:val="16"/>
        </w:rPr>
        <w:t xml:space="preserve"> now </w:t>
      </w:r>
      <w:r w:rsidRPr="00B412D7">
        <w:rPr>
          <w:rStyle w:val="StyleUnderline"/>
        </w:rPr>
        <w:t>investing heavily in new systems, including encryption, to protect consumers from cyber attacks and rebuild the trust of their customers</w:t>
      </w:r>
      <w:r w:rsidRPr="00B412D7">
        <w:rPr>
          <w:sz w:val="16"/>
        </w:rPr>
        <w:t xml:space="preserve">. As one participant at my roundtable put it, “I'd be shocked if anyone in the industry takes the foot off the pedal in terms of building security and encryption into their products.” </w:t>
      </w:r>
    </w:p>
    <w:p w:rsidR="009819AC" w:rsidRPr="00B412D7" w:rsidRDefault="009819AC" w:rsidP="009819AC"/>
    <w:p w:rsidR="009819AC" w:rsidRPr="00B412D7" w:rsidRDefault="009819AC" w:rsidP="009819AC">
      <w:pPr>
        <w:pStyle w:val="Heading4"/>
      </w:pPr>
      <w:r>
        <w:t>Prefer empirics – Greece and China prove</w:t>
      </w:r>
    </w:p>
    <w:p w:rsidR="009819AC" w:rsidRPr="00B412D7" w:rsidRDefault="009819AC" w:rsidP="009819AC">
      <w:pPr>
        <w:rPr>
          <w:bCs/>
        </w:rPr>
      </w:pPr>
      <w:r w:rsidRPr="002B1B6F">
        <w:rPr>
          <w:rStyle w:val="Heading4Char"/>
        </w:rPr>
        <w:t xml:space="preserve">Wyden 14 </w:t>
      </w:r>
      <w:r>
        <w:t xml:space="preserve">(Ron, Senior Senator of Oregon, Member of the </w:t>
      </w:r>
      <w:r w:rsidRPr="0006244F">
        <w:t>Congressional Internet Caucus</w:t>
      </w:r>
      <w:r>
        <w:t xml:space="preserve"> and </w:t>
      </w:r>
      <w:r w:rsidRPr="00524ADD">
        <w:t>United States Senate Select Committee on Intelligence</w:t>
      </w:r>
      <w:r>
        <w:t>, “With hackers running rampant, why would we poke holes in data security?”,</w:t>
      </w:r>
      <w:r w:rsidRPr="0006244F">
        <w:t xml:space="preserve"> </w:t>
      </w:r>
      <w:r>
        <w:t>12/14/14, http://www.latimes.com/opinion/op-ed/la-oe-1215-wyden-backdoor-for-cell-phones-20141215-story.html)ML</w:t>
      </w:r>
    </w:p>
    <w:p w:rsidR="009819AC" w:rsidRDefault="009819AC" w:rsidP="009819AC">
      <w:pPr>
        <w:rPr>
          <w:sz w:val="16"/>
        </w:rPr>
      </w:pPr>
      <w:r w:rsidRPr="00B412D7">
        <w:rPr>
          <w:sz w:val="16"/>
        </w:rPr>
        <w:t xml:space="preserve">Tech firms are now investing heavily in new systems, including encryption, to protect consumers from cyber attacks and rebuild the trust of their customers. As one participant at my roundtable put it, “I'd be shocked if anyone in the industry takes the foot off the pedal in terms of building security and encryption into their products.” </w:t>
      </w:r>
      <w:r w:rsidRPr="00B412D7">
        <w:rPr>
          <w:rStyle w:val="StyleUnderline"/>
        </w:rPr>
        <w:t>Built-in back doors have been tried elsewhere with disastrous results. In 2005, for example, Greece discovered that dozens of its senior government officials' phones had been under surveillance for nearly a year.</w:t>
      </w:r>
      <w:r w:rsidRPr="00B412D7">
        <w:rPr>
          <w:sz w:val="16"/>
        </w:rPr>
        <w:t xml:space="preserve"> The eavesdropper was never identified, but the </w:t>
      </w:r>
      <w:r w:rsidRPr="00B412D7">
        <w:rPr>
          <w:rStyle w:val="StyleUnderline"/>
        </w:rPr>
        <w:t>vulnerability was clear</w:t>
      </w:r>
      <w:r w:rsidRPr="00B412D7">
        <w:rPr>
          <w:sz w:val="16"/>
        </w:rPr>
        <w:t xml:space="preserve">: built-in wiretapping features intended to be accessible only to government agencies following a legal process. </w:t>
      </w:r>
      <w:r w:rsidRPr="00B412D7">
        <w:rPr>
          <w:rStyle w:val="StyleUnderline"/>
        </w:rPr>
        <w:t>Chinese hackers have proved how aggressively they will exploit any security vulnerability</w:t>
      </w:r>
      <w:r w:rsidRPr="00B412D7">
        <w:rPr>
          <w:sz w:val="16"/>
        </w:rPr>
        <w:t xml:space="preserve">. A </w:t>
      </w:r>
      <w:r w:rsidRPr="00B412D7">
        <w:rPr>
          <w:rStyle w:val="StyleUnderline"/>
        </w:rPr>
        <w:t>report</w:t>
      </w:r>
      <w:r w:rsidRPr="00B412D7">
        <w:rPr>
          <w:sz w:val="16"/>
        </w:rPr>
        <w:t xml:space="preserve"> last year </w:t>
      </w:r>
      <w:r w:rsidRPr="00B412D7">
        <w:rPr>
          <w:rStyle w:val="StyleUnderline"/>
        </w:rPr>
        <w:t>by a leading cyber security company identified more than 100 intrusions in U.S. networks from a single cyber espionage unit in Shanghai</w:t>
      </w:r>
      <w:r w:rsidRPr="00B412D7">
        <w:rPr>
          <w:sz w:val="16"/>
        </w:rPr>
        <w:t xml:space="preserve">. As another tech company leader told me, “Why would we leave a back door lying around?” </w:t>
      </w:r>
    </w:p>
    <w:p w:rsidR="009819AC" w:rsidRDefault="009819AC" w:rsidP="009819AC"/>
    <w:p w:rsidR="009819AC" w:rsidRPr="00CC06F4" w:rsidRDefault="009819AC" w:rsidP="009819AC">
      <w:pPr>
        <w:pStyle w:val="Heading4"/>
        <w:rPr>
          <w:rFonts w:ascii="Georgia" w:hAnsi="Georgia"/>
        </w:rPr>
      </w:pPr>
      <w:r w:rsidRPr="00CC06F4">
        <w:rPr>
          <w:rFonts w:ascii="Georgia" w:hAnsi="Georgia"/>
        </w:rPr>
        <w:t>Encryption backdoors leave vulnerabilities – bad actors</w:t>
      </w:r>
    </w:p>
    <w:p w:rsidR="009819AC" w:rsidRPr="00CC06F4" w:rsidRDefault="009819AC" w:rsidP="009819AC">
      <w:pPr>
        <w:rPr>
          <w:rFonts w:ascii="Georgia" w:hAnsi="Georgia"/>
          <w:sz w:val="18"/>
          <w:szCs w:val="18"/>
        </w:rPr>
      </w:pPr>
      <w:r w:rsidRPr="00CC06F4">
        <w:rPr>
          <w:rFonts w:ascii="Georgia" w:hAnsi="Georgia"/>
          <w:b/>
          <w:bCs/>
        </w:rPr>
        <w:t>Chaffetz 15</w:t>
      </w:r>
      <w:r w:rsidRPr="00CC06F4">
        <w:rPr>
          <w:rFonts w:ascii="Georgia" w:hAnsi="Georgia"/>
          <w:sz w:val="24"/>
          <w:szCs w:val="24"/>
        </w:rPr>
        <w:t xml:space="preserve"> - </w:t>
      </w:r>
      <w:r w:rsidRPr="00CC06F4">
        <w:rPr>
          <w:rFonts w:ascii="Georgia" w:hAnsi="Georgia"/>
          <w:sz w:val="18"/>
          <w:szCs w:val="18"/>
        </w:rPr>
        <w:t xml:space="preserve">the U.S. Representative for Utah's 3rd congressional district, first elected in 2008. He is a member of the Republican Party. (“Encryption Technology and Potential U.S Policy Responses”, Jason E. Chaffetz, April 29, 2015, Opening Statement: Committee on Oversight and Government Reform, </w:t>
      </w:r>
      <w:hyperlink r:id="rId80" w:history="1">
        <w:r w:rsidRPr="00CC06F4">
          <w:rPr>
            <w:rStyle w:val="Hyperlink"/>
            <w:rFonts w:ascii="Georgia" w:hAnsi="Georgia"/>
            <w:sz w:val="18"/>
            <w:szCs w:val="18"/>
          </w:rPr>
          <w:t>https://oversight.house.gov/hearing/encryption-technology-and-potential-u-s-policy-responses/)//chiragjain</w:t>
        </w:r>
      </w:hyperlink>
    </w:p>
    <w:p w:rsidR="009819AC" w:rsidRDefault="009819AC" w:rsidP="009819AC">
      <w:pPr>
        <w:rPr>
          <w:rFonts w:ascii="Georgia" w:hAnsi="Georgia"/>
          <w:sz w:val="16"/>
          <w:szCs w:val="24"/>
        </w:rPr>
      </w:pPr>
      <w:r w:rsidRPr="00CC06F4">
        <w:rPr>
          <w:rFonts w:ascii="Georgia" w:hAnsi="Georgia"/>
          <w:sz w:val="16"/>
          <w:szCs w:val="24"/>
        </w:rPr>
        <w:t xml:space="preserve">I thank the Chairman and I appreciate your passion and this topic. It affects literally every American. It affects people all across the world. </w:t>
      </w:r>
      <w:r w:rsidRPr="00CC06F4">
        <w:rPr>
          <w:rStyle w:val="StyleUnderline"/>
          <w:rFonts w:ascii="Georgia" w:hAnsi="Georgia"/>
        </w:rPr>
        <w:t xml:space="preserve">I think one of the great questions that will be posed to our society </w:t>
      </w:r>
      <w:r w:rsidRPr="00CC06F4">
        <w:rPr>
          <w:rFonts w:ascii="Georgia" w:hAnsi="Georgia"/>
          <w:sz w:val="16"/>
          <w:szCs w:val="24"/>
        </w:rPr>
        <w:t xml:space="preserve">– and certainly our country as a whole – </w:t>
      </w:r>
      <w:r w:rsidRPr="00CC06F4">
        <w:rPr>
          <w:rStyle w:val="StyleUnderline"/>
          <w:rFonts w:ascii="Georgia" w:hAnsi="Georgia"/>
        </w:rPr>
        <w:t>is how to find the right balance between personal privacy and national security.</w:t>
      </w:r>
      <w:r w:rsidRPr="00CC06F4">
        <w:rPr>
          <w:rFonts w:ascii="Georgia" w:hAnsi="Georgia"/>
          <w:sz w:val="16"/>
          <w:szCs w:val="24"/>
        </w:rPr>
        <w:t xml:space="preserve"> I for one am not willing to give up every bit of privacy in the name of security. So how do we find that right balance? It’s not easy to find. </w:t>
      </w:r>
      <w:r w:rsidRPr="00CC06F4">
        <w:rPr>
          <w:rStyle w:val="StyleUnderline"/>
          <w:rFonts w:ascii="Georgia" w:hAnsi="Georgia"/>
        </w:rPr>
        <w:t>In response to the recent moves by Apple and Google</w:t>
      </w:r>
      <w:r w:rsidRPr="00CC06F4">
        <w:rPr>
          <w:rFonts w:ascii="Georgia" w:hAnsi="Georgia"/>
          <w:sz w:val="16"/>
          <w:szCs w:val="24"/>
        </w:rPr>
        <w:t xml:space="preserve"> mentioned by Chairman Hurd, </w:t>
      </w:r>
      <w:r w:rsidRPr="00CC06F4">
        <w:rPr>
          <w:rStyle w:val="StyleUnderline"/>
          <w:rFonts w:ascii="Georgia" w:hAnsi="Georgia"/>
        </w:rPr>
        <w:t>FBI Director Comey recommended, “a regulatory or legislative fix</w:t>
      </w:r>
      <w:r w:rsidRPr="00CC06F4">
        <w:rPr>
          <w:rFonts w:ascii="Georgia" w:hAnsi="Georgia"/>
          <w:sz w:val="16"/>
          <w:szCs w:val="24"/>
        </w:rPr>
        <w:t xml:space="preserve">,” which would force companies to manufacture their mobile devices in such a way that law enforcement can access the data on those devices with a warrant or court order. </w:t>
      </w:r>
      <w:r w:rsidRPr="00CC06F4">
        <w:rPr>
          <w:rStyle w:val="StyleUnderline"/>
          <w:rFonts w:ascii="Georgia" w:hAnsi="Georgia"/>
        </w:rPr>
        <w:t>I have at least three general concerns with Director Comey’s proposal</w:t>
      </w:r>
      <w:r w:rsidRPr="00CC06F4">
        <w:rPr>
          <w:rFonts w:ascii="Georgia" w:hAnsi="Georgia"/>
          <w:sz w:val="16"/>
          <w:szCs w:val="24"/>
        </w:rPr>
        <w:t xml:space="preserve"> as I understand it. </w:t>
      </w:r>
      <w:r w:rsidRPr="00CC06F4">
        <w:rPr>
          <w:rStyle w:val="StyleUnderline"/>
          <w:rFonts w:ascii="Georgia" w:hAnsi="Georgia"/>
        </w:rPr>
        <w:t>First, it’s impossible to build a backdoor only for the good guys… you think, just the good guys can get this</w:t>
      </w:r>
      <w:r w:rsidRPr="00CC06F4">
        <w:rPr>
          <w:rFonts w:ascii="Georgia" w:hAnsi="Georgia"/>
          <w:sz w:val="16"/>
          <w:szCs w:val="24"/>
        </w:rPr>
        <w:t xml:space="preserve">. If somebody at the Genius Bar can figure it out so can the </w:t>
      </w:r>
      <w:r w:rsidRPr="00CC06F4">
        <w:rPr>
          <w:rStyle w:val="StyleUnderline"/>
          <w:rFonts w:ascii="Georgia" w:hAnsi="Georgia"/>
        </w:rPr>
        <w:t>nefarious folks in a van down by the river [can figure it out]</w:t>
      </w:r>
      <w:r w:rsidRPr="00CC06F4">
        <w:rPr>
          <w:rFonts w:ascii="Georgia" w:hAnsi="Georgia"/>
          <w:sz w:val="16"/>
          <w:szCs w:val="24"/>
        </w:rPr>
        <w:t>. As Alex Stamos, Yahoo!’s chief information security officer, recently explained: “</w:t>
      </w:r>
      <w:r w:rsidRPr="00CC06F4">
        <w:rPr>
          <w:rStyle w:val="StyleUnderline"/>
          <w:rFonts w:ascii="Georgia" w:hAnsi="Georgia"/>
        </w:rPr>
        <w:t>All of the best public cryptographers in the world would agree that you can’t really build backdoors in crypto.</w:t>
      </w:r>
      <w:r w:rsidRPr="00CC06F4">
        <w:rPr>
          <w:rFonts w:ascii="Georgia" w:hAnsi="Georgia"/>
          <w:sz w:val="16"/>
          <w:szCs w:val="24"/>
        </w:rPr>
        <w:t xml:space="preserve"> That it’s like drilling a hole in the windshield.” The </w:t>
      </w:r>
      <w:r w:rsidRPr="00CC06F4">
        <w:rPr>
          <w:rStyle w:val="StyleUnderline"/>
          <w:rFonts w:ascii="Georgia" w:hAnsi="Georgia"/>
        </w:rPr>
        <w:t>Commerce Department’s National Institute of Standards and Technologies’ chief cyber-­</w:t>
      </w:r>
      <w:r w:rsidRPr="00CC06F4">
        <w:rPr>
          <w:rStyle w:val="StyleUnderline"/>
          <w:rFonts w:ascii="Cambria Math" w:hAnsi="Cambria Math" w:cs="Cambria Math"/>
        </w:rPr>
        <w:t>‐</w:t>
      </w:r>
      <w:r w:rsidRPr="00CC06F4">
        <w:rPr>
          <w:rStyle w:val="StyleUnderline"/>
          <w:rFonts w:ascii="Georgia" w:hAnsi="Georgia"/>
        </w:rPr>
        <w:t xml:space="preserve"> security adviser agreed, saying, </w:t>
      </w:r>
      <w:r w:rsidRPr="00CC06F4">
        <w:rPr>
          <w:rStyle w:val="StyleUnderline"/>
          <w:rFonts w:ascii="Georgia" w:hAnsi="Georgia" w:cs="Georgia"/>
        </w:rPr>
        <w:t>“</w:t>
      </w:r>
      <w:r w:rsidRPr="00CC06F4">
        <w:rPr>
          <w:rStyle w:val="StyleUnderline"/>
          <w:rFonts w:ascii="Georgia" w:hAnsi="Georgia"/>
        </w:rPr>
        <w:t>There</w:t>
      </w:r>
      <w:r w:rsidRPr="00CC06F4">
        <w:rPr>
          <w:rStyle w:val="StyleUnderline"/>
          <w:rFonts w:ascii="Georgia" w:hAnsi="Georgia" w:cs="Georgia"/>
        </w:rPr>
        <w:t>’</w:t>
      </w:r>
      <w:r w:rsidRPr="00CC06F4">
        <w:rPr>
          <w:rStyle w:val="StyleUnderline"/>
          <w:rFonts w:ascii="Georgia" w:hAnsi="Georgia"/>
        </w:rPr>
        <w:t>s no way to do this where you don</w:t>
      </w:r>
      <w:r w:rsidRPr="00CC06F4">
        <w:rPr>
          <w:rStyle w:val="StyleUnderline"/>
          <w:rFonts w:ascii="Georgia" w:hAnsi="Georgia" w:cs="Georgia"/>
        </w:rPr>
        <w:t>’</w:t>
      </w:r>
      <w:r w:rsidRPr="00CC06F4">
        <w:rPr>
          <w:rStyle w:val="StyleUnderline"/>
          <w:rFonts w:ascii="Georgia" w:hAnsi="Georgia"/>
        </w:rPr>
        <w:t>t have unintentional vulnerability.</w:t>
      </w:r>
      <w:r w:rsidRPr="00CC06F4">
        <w:rPr>
          <w:rStyle w:val="StyleUnderline"/>
          <w:rFonts w:ascii="Georgia" w:hAnsi="Georgia" w:cs="Georgia"/>
        </w:rPr>
        <w:t>”</w:t>
      </w:r>
      <w:r w:rsidRPr="00CC06F4">
        <w:rPr>
          <w:rStyle w:val="StyleUnderline"/>
          <w:rFonts w:ascii="Georgia" w:hAnsi="Georgia"/>
        </w:rPr>
        <w:t xml:space="preserve"> I worry about those unintentional vulnerabilities. </w:t>
      </w:r>
      <w:r w:rsidRPr="00CC06F4">
        <w:rPr>
          <w:rFonts w:ascii="Georgia" w:hAnsi="Georgia"/>
          <w:sz w:val="16"/>
          <w:szCs w:val="24"/>
        </w:rPr>
        <w:t>We have a wide variety of experts on the panel today to help us examine some of the potential economic, privacy, security, and geopolitical consequences of introducing a vulnerability into the system.</w:t>
      </w:r>
    </w:p>
    <w:p w:rsidR="009819AC" w:rsidRPr="00CC06F4" w:rsidRDefault="009819AC" w:rsidP="009819AC"/>
    <w:p w:rsidR="009819AC" w:rsidRPr="00CC06F4" w:rsidRDefault="009819AC" w:rsidP="009819AC">
      <w:pPr>
        <w:pStyle w:val="Heading4"/>
        <w:rPr>
          <w:rFonts w:ascii="Georgia" w:hAnsi="Georgia"/>
        </w:rPr>
      </w:pPr>
      <w:r w:rsidRPr="00CC06F4">
        <w:rPr>
          <w:rFonts w:ascii="Georgia" w:hAnsi="Georgia"/>
        </w:rPr>
        <w:t xml:space="preserve">We live in the golden age of surveillance yet the backdoors remain vulnerable – others exploit it </w:t>
      </w:r>
    </w:p>
    <w:p w:rsidR="009819AC" w:rsidRPr="00CC06F4" w:rsidRDefault="009819AC" w:rsidP="009819AC">
      <w:pPr>
        <w:rPr>
          <w:rFonts w:ascii="Georgia" w:hAnsi="Georgia"/>
          <w:sz w:val="18"/>
          <w:szCs w:val="18"/>
        </w:rPr>
      </w:pPr>
      <w:r w:rsidRPr="00CC06F4">
        <w:rPr>
          <w:rFonts w:ascii="Georgia" w:hAnsi="Georgia"/>
          <w:b/>
          <w:bCs/>
        </w:rPr>
        <w:t>Chaffetz 15</w:t>
      </w:r>
      <w:r w:rsidRPr="00CC06F4">
        <w:rPr>
          <w:rFonts w:ascii="Georgia" w:hAnsi="Georgia"/>
          <w:sz w:val="24"/>
          <w:szCs w:val="24"/>
        </w:rPr>
        <w:t xml:space="preserve"> - </w:t>
      </w:r>
      <w:r w:rsidRPr="00CC06F4">
        <w:rPr>
          <w:rFonts w:ascii="Georgia" w:hAnsi="Georgia"/>
          <w:sz w:val="18"/>
          <w:szCs w:val="18"/>
        </w:rPr>
        <w:t xml:space="preserve">the U.S. Representative for Utah's 3rd congressional district, first elected in 2008. He is a member of the Republican Party. (“Encryption Technology and Potential U.S Policy Responses”, Jason E. Chaffetz, April 29, 2015, Opening Statement: Committee on Oversight and Government Reform, </w:t>
      </w:r>
      <w:hyperlink r:id="rId81" w:history="1">
        <w:r w:rsidRPr="00CC06F4">
          <w:rPr>
            <w:rStyle w:val="Hyperlink"/>
            <w:rFonts w:ascii="Georgia" w:hAnsi="Georgia"/>
            <w:sz w:val="18"/>
            <w:szCs w:val="18"/>
          </w:rPr>
          <w:t>https://oversight.house.gov/hearing/encryption-technology-and-potential-u-s-policy-responses/)//chiragjain</w:t>
        </w:r>
      </w:hyperlink>
    </w:p>
    <w:p w:rsidR="009819AC" w:rsidRPr="00CC06F4" w:rsidRDefault="009819AC" w:rsidP="009819AC">
      <w:pPr>
        <w:rPr>
          <w:rStyle w:val="StyleUnderline"/>
          <w:rFonts w:ascii="Georgia" w:hAnsi="Georgia"/>
        </w:rPr>
      </w:pPr>
      <w:r w:rsidRPr="00CC06F4">
        <w:rPr>
          <w:rFonts w:ascii="Georgia" w:hAnsi="Georgia"/>
          <w:sz w:val="16"/>
          <w:szCs w:val="24"/>
        </w:rPr>
        <w:lastRenderedPageBreak/>
        <w:t xml:space="preserve">Second, </w:t>
      </w:r>
      <w:r w:rsidRPr="00CC06F4">
        <w:rPr>
          <w:rStyle w:val="StyleUnderline"/>
          <w:rFonts w:ascii="Georgia" w:hAnsi="Georgia"/>
        </w:rPr>
        <w:t>we already live in what some experts have referred to as “the golden age of surveillance” for law enforcement. Federal, state, and local law enforcement have never had more tools at their disposal to help detect, prevent, and prosecute crime</w:t>
      </w:r>
      <w:r w:rsidRPr="00CC06F4">
        <w:rPr>
          <w:rFonts w:ascii="Georgia" w:hAnsi="Georgia"/>
          <w:sz w:val="16"/>
          <w:szCs w:val="24"/>
        </w:rPr>
        <w:t xml:space="preserve">. It seems we hear every day there is a new and often startling story about the U.S. government’s ability to track its own citizens. I recognize </w:t>
      </w:r>
      <w:r w:rsidRPr="00CC06F4">
        <w:rPr>
          <w:rStyle w:val="StyleUnderline"/>
          <w:rFonts w:ascii="Georgia" w:hAnsi="Georgia"/>
        </w:rPr>
        <w:t>technology can be a double-­</w:t>
      </w:r>
      <w:r w:rsidRPr="00CC06F4">
        <w:rPr>
          <w:rStyle w:val="StyleUnderline"/>
          <w:rFonts w:ascii="Cambria Math" w:hAnsi="Cambria Math" w:cs="Cambria Math"/>
        </w:rPr>
        <w:t>‐</w:t>
      </w:r>
      <w:r w:rsidRPr="00CC06F4">
        <w:rPr>
          <w:rStyle w:val="StyleUnderline"/>
          <w:rFonts w:ascii="Georgia" w:hAnsi="Georgia"/>
        </w:rPr>
        <w:t xml:space="preserve">edged sword and may pose challenges for law enforcement as well, </w:t>
      </w:r>
      <w:r w:rsidRPr="00CC06F4">
        <w:rPr>
          <w:rFonts w:ascii="Georgia" w:hAnsi="Georgia"/>
          <w:sz w:val="16"/>
          <w:szCs w:val="24"/>
        </w:rPr>
        <w:t xml:space="preserve">but we are certainly not going dark, and in many ways have never been brighter. Third, </w:t>
      </w:r>
      <w:r w:rsidRPr="00CC06F4">
        <w:rPr>
          <w:rStyle w:val="StyleUnderline"/>
          <w:rFonts w:ascii="Georgia" w:hAnsi="Georgia"/>
        </w:rPr>
        <w:t>strong encryption prevents crime and is a part of the economy.</w:t>
      </w:r>
      <w:r w:rsidRPr="00CC06F4">
        <w:rPr>
          <w:rFonts w:ascii="Georgia" w:hAnsi="Georgia"/>
          <w:sz w:val="16"/>
          <w:szCs w:val="24"/>
        </w:rPr>
        <w:t xml:space="preserve"> People keep their lives on their mobile phones. A typical mobile phone might hold a person’s pictures, contacts, communications, finances, schedule, and much more personal information – in addition to my Words with Friends which is critical to my daily sanity. </w:t>
      </w:r>
      <w:r w:rsidRPr="00CC06F4">
        <w:rPr>
          <w:rStyle w:val="StyleUnderline"/>
          <w:rFonts w:ascii="Georgia" w:hAnsi="Georgia"/>
        </w:rPr>
        <w:t>If your phone is lost or stolen you want to know your information is protected. Encryption does that.</w:t>
      </w:r>
      <w:r w:rsidRPr="00CC06F4">
        <w:rPr>
          <w:rFonts w:ascii="Georgia" w:hAnsi="Georgia"/>
          <w:sz w:val="16"/>
          <w:szCs w:val="24"/>
        </w:rPr>
        <w:t xml:space="preserve"> There is a reason the </w:t>
      </w:r>
      <w:r w:rsidRPr="00CC06F4">
        <w:rPr>
          <w:rStyle w:val="StyleUnderline"/>
          <w:rFonts w:ascii="Georgia" w:hAnsi="Georgia"/>
        </w:rPr>
        <w:t>world’s largest technology companies are increasingly developing stronger</w:t>
      </w:r>
      <w:r w:rsidRPr="00CC06F4">
        <w:rPr>
          <w:rFonts w:ascii="Georgia" w:hAnsi="Georgia"/>
          <w:sz w:val="16"/>
          <w:szCs w:val="24"/>
        </w:rPr>
        <w:t xml:space="preserve"> and more user-­</w:t>
      </w:r>
      <w:r w:rsidRPr="00CC06F4">
        <w:rPr>
          <w:rFonts w:ascii="Cambria Math" w:hAnsi="Cambria Math" w:cs="Cambria Math"/>
          <w:sz w:val="16"/>
          <w:szCs w:val="24"/>
        </w:rPr>
        <w:t>‐</w:t>
      </w:r>
      <w:r w:rsidRPr="00CC06F4">
        <w:rPr>
          <w:rFonts w:ascii="Georgia" w:hAnsi="Georgia"/>
          <w:sz w:val="16"/>
          <w:szCs w:val="24"/>
        </w:rPr>
        <w:t xml:space="preserve">friendly </w:t>
      </w:r>
      <w:r w:rsidRPr="00CC06F4">
        <w:rPr>
          <w:rStyle w:val="StyleUnderline"/>
          <w:rFonts w:ascii="Georgia" w:hAnsi="Georgia"/>
        </w:rPr>
        <w:t>encryption techniques. It’s not because they are anti-­</w:t>
      </w:r>
      <w:r w:rsidRPr="00CC06F4">
        <w:rPr>
          <w:rStyle w:val="StyleUnderline"/>
          <w:rFonts w:ascii="Cambria Math" w:hAnsi="Cambria Math" w:cs="Cambria Math"/>
        </w:rPr>
        <w:t>‐</w:t>
      </w:r>
      <w:r w:rsidRPr="00CC06F4">
        <w:rPr>
          <w:rStyle w:val="StyleUnderline"/>
          <w:rFonts w:ascii="Georgia" w:hAnsi="Georgia"/>
        </w:rPr>
        <w:t>law enforcement. On the contrary, it’s because sophisticated cyber hacks are near daily events.</w:t>
      </w:r>
      <w:r w:rsidRPr="00CC06F4">
        <w:rPr>
          <w:rFonts w:ascii="Georgia" w:hAnsi="Georgia"/>
          <w:sz w:val="16"/>
          <w:szCs w:val="24"/>
        </w:rPr>
        <w:t xml:space="preserve"> No one is immune from digital snooping -­</w:t>
      </w:r>
      <w:r w:rsidRPr="00CC06F4">
        <w:rPr>
          <w:rFonts w:ascii="Cambria Math" w:hAnsi="Cambria Math" w:cs="Cambria Math"/>
          <w:sz w:val="16"/>
          <w:szCs w:val="24"/>
        </w:rPr>
        <w:t>‐</w:t>
      </w:r>
      <w:r w:rsidRPr="00CC06F4">
        <w:rPr>
          <w:rFonts w:ascii="Georgia" w:hAnsi="Georgia"/>
          <w:sz w:val="16"/>
          <w:szCs w:val="24"/>
        </w:rPr>
        <w:t xml:space="preserve"> from the White House to corporate America to private citizens. The opportunities brought to us by modern technology are nearly limitless – but not if the system is compromised. </w:t>
      </w:r>
      <w:r w:rsidRPr="00CC06F4">
        <w:rPr>
          <w:rStyle w:val="StyleUnderline"/>
          <w:rFonts w:ascii="Georgia" w:hAnsi="Georgia"/>
        </w:rPr>
        <w:t xml:space="preserve">Strong encryption helps ensure data is secure and allows companies and individuals to operate with confidence and trust. </w:t>
      </w:r>
      <w:r w:rsidRPr="00CC06F4">
        <w:rPr>
          <w:rFonts w:ascii="Georgia" w:hAnsi="Georgia"/>
          <w:sz w:val="16"/>
          <w:szCs w:val="24"/>
        </w:rPr>
        <w:t xml:space="preserve">I look forward to hearing from our witnesses today. We have choices to make. Do we allow the 99 percent of Americans who are good, honest, decent, hardworking and patriotic people to have encrypted phones? Or do we need to leave a backdoor open and create vulnerability for all of them? </w:t>
      </w:r>
      <w:r w:rsidRPr="00CC06F4">
        <w:rPr>
          <w:rStyle w:val="StyleUnderline"/>
          <w:rFonts w:ascii="Georgia" w:hAnsi="Georgia"/>
        </w:rPr>
        <w:t xml:space="preserve">Because vulnerability is all or nothing folks. It’s not just a little bit. It’s not just for the good guys. And that’s why we are having this hearing today. </w:t>
      </w:r>
    </w:p>
    <w:p w:rsidR="009819AC" w:rsidRPr="00CC06F4" w:rsidRDefault="009819AC" w:rsidP="009819AC">
      <w:pPr>
        <w:rPr>
          <w:rFonts w:ascii="Georgia" w:hAnsi="Georgia"/>
          <w:sz w:val="24"/>
          <w:szCs w:val="24"/>
        </w:rPr>
      </w:pPr>
      <w:r w:rsidRPr="00CC06F4">
        <w:rPr>
          <w:rFonts w:ascii="Georgia" w:hAnsi="Georgia"/>
          <w:sz w:val="24"/>
          <w:szCs w:val="24"/>
        </w:rPr>
        <w:t xml:space="preserve">  </w:t>
      </w:r>
    </w:p>
    <w:p w:rsidR="009819AC" w:rsidRDefault="009819AC" w:rsidP="009819AC">
      <w:pPr>
        <w:pStyle w:val="Heading4"/>
        <w:rPr>
          <w:rStyle w:val="StyleUnderline"/>
          <w:sz w:val="24"/>
          <w:szCs w:val="24"/>
          <w:u w:val="none"/>
        </w:rPr>
      </w:pPr>
      <w:r w:rsidRPr="008F4E2E">
        <w:rPr>
          <w:rStyle w:val="StyleUnderline"/>
          <w:sz w:val="24"/>
          <w:szCs w:val="24"/>
          <w:u w:val="none"/>
        </w:rPr>
        <w:t>Backdoor access causes system weaknesses – Global expert consensus</w:t>
      </w:r>
    </w:p>
    <w:p w:rsidR="009819AC" w:rsidRPr="00F70199" w:rsidRDefault="009819AC" w:rsidP="009819AC">
      <w:pPr>
        <w:pStyle w:val="CiteSpacing"/>
      </w:pPr>
      <w:r w:rsidRPr="00F70199">
        <w:t xml:space="preserve">Trevor </w:t>
      </w:r>
      <w:r w:rsidRPr="00F70199">
        <w:rPr>
          <w:rStyle w:val="Style13ptBold"/>
        </w:rPr>
        <w:t>Timm ’15</w:t>
      </w:r>
      <w:r w:rsidRPr="00F70199">
        <w:t xml:space="preserve"> </w:t>
      </w:r>
      <w:r>
        <w:t>(</w:t>
      </w:r>
      <w:r w:rsidRPr="00F70199">
        <w:t>Guardian US columnist and executive director of the Freedom of the Press Foundation</w:t>
      </w:r>
      <w:r>
        <w:t xml:space="preserve">, </w:t>
      </w:r>
      <w:r w:rsidRPr="00F70199">
        <w:t>http://www.theguardian.com/commentisfree/2015/mar/04/backdoors-encryption-china-apple-google-nsa</w:t>
      </w:r>
      <w:r>
        <w:t>)CK</w:t>
      </w:r>
    </w:p>
    <w:p w:rsidR="009819AC" w:rsidRPr="008F4E2E" w:rsidRDefault="009819AC" w:rsidP="009819AC">
      <w:pPr>
        <w:rPr>
          <w:rStyle w:val="StyleUnderline"/>
        </w:rPr>
      </w:pPr>
      <w:r w:rsidRPr="00F70199">
        <w:t xml:space="preserve">As Yahoo’s top security executive Alex Stamos told NSA director Mike Rogers in a public confrontation last week, </w:t>
      </w:r>
      <w:r w:rsidRPr="00F70199">
        <w:rPr>
          <w:rStyle w:val="StyleUnderline"/>
        </w:rPr>
        <w:t>building backdoors into encryption is like “</w:t>
      </w:r>
      <w:r w:rsidRPr="00F70199">
        <w:rPr>
          <w:rStyle w:val="Emphasis"/>
        </w:rPr>
        <w:t>drilling a hole</w:t>
      </w:r>
      <w:r w:rsidRPr="00F70199">
        <w:rPr>
          <w:rStyle w:val="StyleUnderline"/>
        </w:rPr>
        <w:t xml:space="preserve"> into a windshield.” Even if it’s technically possible to produce the flaw - and we, for some reason, trust the US government never to abuse it - other countries will inevitably demand access for themselves.</w:t>
      </w:r>
      <w:r w:rsidRPr="00F70199">
        <w:t xml:space="preserve"> </w:t>
      </w:r>
      <w:r w:rsidRPr="00F70199">
        <w:rPr>
          <w:rStyle w:val="StyleUnderline"/>
        </w:rPr>
        <w:t>Companies will no longer be in a position to say no, and even if they did, intelligence services would find the backdoor unilaterally - or just steal the keys outright</w:t>
      </w:r>
      <w:r w:rsidRPr="00F70199">
        <w:t>. For an example on how this works, look no further than last week’s Snowden revelation that the UK’s intelligence service and the NSA stole the encryption keys for millions of Sim cards used by many of the world’s most popular cell phone providers. It’s happened many times before too. Security expert Bruce Schneier has documented with numerous examples, “</w:t>
      </w:r>
      <w:r w:rsidRPr="00F70199">
        <w:rPr>
          <w:rStyle w:val="StyleUnderline"/>
        </w:rPr>
        <w:t>Back-door access built for the good guys is routinely used by the bad guys</w:t>
      </w:r>
      <w:r w:rsidRPr="00F70199">
        <w:t xml:space="preserve">.” Stamos repeatedly (and commendably) pushed the NSA director for an answer on what happens when China or Russia also demand backdoors from tech companies, but Rogers didn’t have an answer prepared at all. He just kept repeating “I think we can work through this”. </w:t>
      </w:r>
      <w:r w:rsidRPr="00F70199">
        <w:rPr>
          <w:rStyle w:val="StyleUnderline"/>
        </w:rPr>
        <w:t>As Stamos insinuated, maybe Rogers should ask his own staff why we actually can’t work through this, because virtually every technologist agrees backdoors just cannot be secure in practice.</w:t>
      </w:r>
    </w:p>
    <w:p w:rsidR="009819AC" w:rsidRDefault="009819AC" w:rsidP="009819AC"/>
    <w:p w:rsidR="009819AC" w:rsidRDefault="009819AC" w:rsidP="009819AC">
      <w:pPr>
        <w:pStyle w:val="Heading4"/>
      </w:pPr>
      <w:r>
        <w:t>Backdoors cause security concerns and attacks- anyone can get access</w:t>
      </w:r>
    </w:p>
    <w:p w:rsidR="009819AC" w:rsidRPr="00C6715E" w:rsidRDefault="009819AC" w:rsidP="009819AC">
      <w:r w:rsidRPr="00191A1E">
        <w:rPr>
          <w:rStyle w:val="Style13ptBold"/>
        </w:rPr>
        <w:t xml:space="preserve">Gold </w:t>
      </w:r>
      <w:r>
        <w:t>9/15/</w:t>
      </w:r>
      <w:r w:rsidRPr="00191A1E">
        <w:rPr>
          <w:rStyle w:val="Style13ptBold"/>
        </w:rPr>
        <w:t>2014</w:t>
      </w:r>
      <w:r>
        <w:t>, Staff Writer for Engineering and Technology Magazine (Steve Gold, Engineering and Technology Magazine, Volume 9 Edition 9 “</w:t>
      </w:r>
      <w:r w:rsidRPr="00191A1E">
        <w:t>Communications device cyber-security: 'backdoors'</w:t>
      </w:r>
      <w:r>
        <w:t xml:space="preserve">” </w:t>
      </w:r>
      <w:r w:rsidRPr="00C6715E">
        <w:t>http://eandt.theiet.org/magazine/2014/09/backdoors-to-the-future.cfm</w:t>
      </w:r>
      <w:r>
        <w:t>)NF</w:t>
      </w:r>
    </w:p>
    <w:p w:rsidR="009819AC" w:rsidRDefault="009819AC" w:rsidP="009819AC">
      <w:pPr>
        <w:rPr>
          <w:rFonts w:ascii="Arial" w:hAnsi="Arial" w:cs="Arial"/>
          <w:color w:val="000000"/>
          <w:u w:val="single"/>
        </w:rPr>
      </w:pPr>
      <w:r w:rsidRPr="00C6715E">
        <w:rPr>
          <w:rFonts w:ascii="Arial" w:hAnsi="Arial" w:cs="Arial"/>
          <w:color w:val="000000"/>
          <w:sz w:val="16"/>
        </w:rPr>
        <w:t xml:space="preserve">On the mobile front, phone operator Three launched the UK's first 3G network with an array of battery-hungry handsets – mainly from Chinese manufacturer Huawei – in 2003, but it took until the late 2000s before the first dedicated 3G modems and USB sticks (aka '3G dongles') appeared to kick-start in earnest the world of mobile data communications for mass consumption. </w:t>
      </w:r>
      <w:r w:rsidRPr="00C6715E">
        <w:rPr>
          <w:rFonts w:ascii="Arial" w:hAnsi="Arial" w:cs="Arial"/>
          <w:color w:val="000000"/>
          <w:u w:val="single"/>
        </w:rPr>
        <w:t xml:space="preserve">Security had always been an issue. Rumours of 'backdoors' in 3G modems had been bouncing around in information security circles for years </w:t>
      </w:r>
      <w:r w:rsidRPr="00C6715E">
        <w:rPr>
          <w:rFonts w:ascii="Arial" w:hAnsi="Arial" w:cs="Arial"/>
          <w:color w:val="000000"/>
          <w:sz w:val="16"/>
        </w:rPr>
        <w:t xml:space="preserve">before a revealing presentation at Black Hat Europe 2013 raised more general awareness of the possibility </w:t>
      </w:r>
      <w:r w:rsidRPr="00C6715E">
        <w:rPr>
          <w:rFonts w:ascii="Arial" w:hAnsi="Arial" w:cs="Arial"/>
          <w:color w:val="000000"/>
          <w:u w:val="single"/>
        </w:rPr>
        <w:t>and, for many, confirmed the topic as a legitimate cause for concern</w:t>
      </w:r>
      <w:r w:rsidRPr="00C6715E">
        <w:rPr>
          <w:rFonts w:ascii="Arial" w:hAnsi="Arial" w:cs="Arial"/>
          <w:color w:val="000000"/>
          <w:sz w:val="16"/>
        </w:rPr>
        <w:t xml:space="preserve">. </w:t>
      </w:r>
      <w:r w:rsidRPr="00C6715E">
        <w:rPr>
          <w:rFonts w:ascii="Arial" w:hAnsi="Arial" w:cs="Arial"/>
          <w:color w:val="000000"/>
          <w:u w:val="single"/>
        </w:rPr>
        <w:t>Nikita Tarakanov</w:t>
      </w:r>
      <w:r w:rsidRPr="00C6715E">
        <w:rPr>
          <w:rFonts w:ascii="Arial" w:hAnsi="Arial" w:cs="Arial"/>
          <w:color w:val="000000"/>
          <w:sz w:val="16"/>
        </w:rPr>
        <w:t xml:space="preserve">, an independent IT researcher from Russia, presented a paper entitled 'From China with Love' – co-written with fellow industry colleague Oleg Kupreev – which detailed some startling 'features' of a wide range of Huawei cellular broadband dongles. Tarakanov </w:t>
      </w:r>
      <w:r w:rsidRPr="00C6715E">
        <w:rPr>
          <w:rFonts w:ascii="Arial" w:hAnsi="Arial" w:cs="Arial"/>
          <w:color w:val="000000"/>
          <w:u w:val="single"/>
        </w:rPr>
        <w:t xml:space="preserve">explained that, in the preceding 12 months or so, he and Kupreev had been researching so-called 'backdoors' </w:t>
      </w:r>
      <w:r w:rsidRPr="00C6715E">
        <w:rPr>
          <w:rFonts w:ascii="Arial" w:hAnsi="Arial" w:cs="Arial"/>
          <w:color w:val="000000"/>
          <w:sz w:val="16"/>
        </w:rPr>
        <w:t xml:space="preserve">into the company's 3G dongles and – even though Huawei is a major supplier of mobile broadband dongles, and there are dozens of models available in different markets around the world – </w:t>
      </w:r>
      <w:r w:rsidRPr="00C6715E">
        <w:rPr>
          <w:rFonts w:ascii="Arial" w:hAnsi="Arial" w:cs="Arial"/>
          <w:color w:val="000000"/>
          <w:u w:val="single"/>
        </w:rPr>
        <w:t>they are mostly based around a single chassis. This chassis, the researcher said, has a number of 'vulnerabilities'</w:t>
      </w:r>
      <w:r w:rsidRPr="00C6715E">
        <w:rPr>
          <w:rFonts w:ascii="Arial" w:hAnsi="Arial" w:cs="Arial"/>
          <w:color w:val="000000"/>
          <w:sz w:val="16"/>
        </w:rPr>
        <w:t xml:space="preserve"> (or 'features', depending on who you talk to and what they're willing to divulge) </w:t>
      </w:r>
      <w:r w:rsidRPr="00C6715E">
        <w:rPr>
          <w:rFonts w:ascii="Arial" w:hAnsi="Arial" w:cs="Arial"/>
          <w:color w:val="000000"/>
          <w:u w:val="single"/>
        </w:rPr>
        <w:t xml:space="preserve">that allow all manner of remote feeds and access to the device. Because of this, Tarakanov reckons that a typical Huawei USB modem can be used for a number of security attack vectors. These include: a flash memory attack on the host computer, DNS (Domain Name </w:t>
      </w:r>
      <w:r w:rsidRPr="00C6715E">
        <w:rPr>
          <w:rFonts w:ascii="Arial" w:hAnsi="Arial" w:cs="Arial"/>
          <w:color w:val="000000"/>
          <w:u w:val="single"/>
        </w:rPr>
        <w:lastRenderedPageBreak/>
        <w:t xml:space="preserve">System) poisoning, auto-update poisoning, rogue XML re-configuration and Wi-Fi auto-connect-based attacks using a pre-set approach to compromising the modem itself. </w:t>
      </w:r>
    </w:p>
    <w:p w:rsidR="009819AC" w:rsidRDefault="009819AC" w:rsidP="009819AC">
      <w:pPr>
        <w:pStyle w:val="Heading4"/>
      </w:pPr>
      <w:r>
        <w:t>Backdoors are open for anyone to attack- no “magic key” for government</w:t>
      </w:r>
    </w:p>
    <w:p w:rsidR="009819AC" w:rsidRPr="00C6715E" w:rsidRDefault="009819AC" w:rsidP="009819AC">
      <w:r>
        <w:t xml:space="preserve"> </w:t>
      </w:r>
      <w:r w:rsidRPr="00191A1E">
        <w:rPr>
          <w:rStyle w:val="Style13ptBold"/>
        </w:rPr>
        <w:t xml:space="preserve">Wyden, Senator of the United States </w:t>
      </w:r>
      <w:r>
        <w:t>12/14/</w:t>
      </w:r>
      <w:r w:rsidRPr="00191A1E">
        <w:rPr>
          <w:rStyle w:val="Style13ptBold"/>
        </w:rPr>
        <w:t>2014</w:t>
      </w:r>
      <w:r>
        <w:t xml:space="preserve"> (Ron Wyden, senior United States Senator for Oregon since 1996, Previous member of the United States House of Representatives from 1981 to 1996, Juris Doctor degree from the University of Oregon School of Law. Los Angeles Times Newspaper, “With hackers running rampant, why would we poke holes in data security?” </w:t>
      </w:r>
      <w:r w:rsidRPr="00C6715E">
        <w:t>http://www.latimes.com/opinion/op-ed/la-oe-1215-wyden-backdoor-for-cell-phones-20141215-story.html</w:t>
      </w:r>
      <w:r>
        <w:t>)NF</w:t>
      </w:r>
    </w:p>
    <w:p w:rsidR="009819AC" w:rsidRDefault="009819AC" w:rsidP="009819AC">
      <w:pPr>
        <w:rPr>
          <w:rFonts w:ascii="Helvetica" w:eastAsia="Times New Roman" w:hAnsi="Helvetica" w:cs="Times New Roman"/>
          <w:color w:val="3F3F3F"/>
          <w:u w:val="single"/>
        </w:rPr>
      </w:pPr>
      <w:r w:rsidRPr="00C6715E">
        <w:rPr>
          <w:rFonts w:ascii="Georgia" w:eastAsia="Times New Roman" w:hAnsi="Georgia" w:cs="Times New Roman"/>
          <w:color w:val="333333"/>
          <w:sz w:val="16"/>
        </w:rPr>
        <w:t>The leaders of U.S. intelligence agencies hold a different view. Most prominently, James Comey</w:t>
      </w:r>
      <w:r w:rsidRPr="00C6715E">
        <w:rPr>
          <w:rFonts w:ascii="Georgia" w:eastAsia="Times New Roman" w:hAnsi="Georgia" w:cs="Times New Roman"/>
          <w:color w:val="333333"/>
          <w:u w:val="single"/>
        </w:rPr>
        <w:t xml:space="preserve">, the FBI director, is lobbying Congress to require that electronics manufacturers create intentional </w:t>
      </w:r>
      <w:r w:rsidRPr="00C6715E">
        <w:rPr>
          <w:rFonts w:ascii="Georgia" w:eastAsia="Times New Roman" w:hAnsi="Georgia" w:cs="Times New Roman"/>
          <w:color w:val="333333"/>
          <w:sz w:val="16"/>
        </w:rPr>
        <w:t xml:space="preserve">security holes — so-called </w:t>
      </w:r>
      <w:r w:rsidRPr="00C6715E">
        <w:rPr>
          <w:rFonts w:ascii="Georgia" w:eastAsia="Times New Roman" w:hAnsi="Georgia" w:cs="Times New Roman"/>
          <w:color w:val="333333"/>
          <w:u w:val="single"/>
        </w:rPr>
        <w:t>back doors</w:t>
      </w:r>
      <w:r w:rsidRPr="00C6715E">
        <w:rPr>
          <w:rFonts w:ascii="Georgia" w:eastAsia="Times New Roman" w:hAnsi="Georgia" w:cs="Times New Roman"/>
          <w:color w:val="333333"/>
          <w:sz w:val="16"/>
        </w:rPr>
        <w:t xml:space="preserve"> — </w:t>
      </w:r>
      <w:r w:rsidRPr="00C6715E">
        <w:rPr>
          <w:rFonts w:ascii="Georgia" w:eastAsia="Times New Roman" w:hAnsi="Georgia" w:cs="Times New Roman"/>
          <w:color w:val="333333"/>
          <w:u w:val="single"/>
        </w:rPr>
        <w:t>that would enable the government to access data on every American's cellphone and computer, even if it is protected by encryption</w:t>
      </w:r>
      <w:r w:rsidRPr="00C6715E">
        <w:rPr>
          <w:rFonts w:ascii="Georgia" w:eastAsia="Times New Roman" w:hAnsi="Georgia" w:cs="Times New Roman"/>
          <w:color w:val="333333"/>
          <w:sz w:val="16"/>
        </w:rPr>
        <w:t xml:space="preserve">. </w:t>
      </w:r>
      <w:hyperlink r:id="rId82" w:history="1">
        <w:r w:rsidRPr="00C6715E">
          <w:rPr>
            <w:rFonts w:ascii="Times New Roman" w:eastAsia="Times New Roman" w:hAnsi="Times New Roman" w:cs="Times New Roman"/>
            <w:color w:val="000000"/>
            <w:sz w:val="16"/>
          </w:rPr>
          <w:t>In attack on encryption, FBI director ignores those who need protection</w:t>
        </w:r>
      </w:hyperlink>
      <w:r w:rsidRPr="00C6715E">
        <w:rPr>
          <w:rFonts w:ascii="Times New Roman" w:eastAsia="Times New Roman" w:hAnsi="Times New Roman" w:cs="Times New Roman"/>
          <w:sz w:val="16"/>
        </w:rPr>
        <w:t xml:space="preserve"> </w:t>
      </w:r>
      <w:r w:rsidRPr="00C6715E">
        <w:rPr>
          <w:rFonts w:ascii="Georgia" w:eastAsia="Times New Roman" w:hAnsi="Georgia" w:cs="Times New Roman"/>
          <w:color w:val="333333"/>
          <w:sz w:val="16"/>
        </w:rPr>
        <w:t xml:space="preserve">Unfortunately, </w:t>
      </w:r>
      <w:r w:rsidRPr="00C6715E">
        <w:rPr>
          <w:rFonts w:ascii="Georgia" w:eastAsia="Times New Roman" w:hAnsi="Georgia" w:cs="Times New Roman"/>
          <w:color w:val="333333"/>
          <w:u w:val="single"/>
        </w:rPr>
        <w:t xml:space="preserve">there are no magic keys that can be used only by good guys for legitimate reasons. There is only strong security or weak security. </w:t>
      </w:r>
      <w:r w:rsidRPr="00C6715E">
        <w:rPr>
          <w:rFonts w:ascii="Georgia" w:eastAsia="Times New Roman" w:hAnsi="Georgia" w:cs="Times New Roman"/>
          <w:color w:val="333333"/>
          <w:sz w:val="16"/>
        </w:rPr>
        <w:t xml:space="preserve">Americans are demanding strong security for their personal data. </w:t>
      </w:r>
      <w:r w:rsidRPr="00C6715E">
        <w:rPr>
          <w:rFonts w:ascii="Georgia" w:eastAsia="Times New Roman" w:hAnsi="Georgia" w:cs="Times New Roman"/>
          <w:color w:val="333333"/>
          <w:u w:val="single"/>
        </w:rPr>
        <w:t>Comey and others are suggesting that security features shouldn't be too strong, because this could interfere with surveillance conducted for law enforcement or intelligence purposes.</w:t>
      </w:r>
      <w:r w:rsidRPr="00C6715E">
        <w:rPr>
          <w:rFonts w:ascii="Georgia" w:eastAsia="Times New Roman" w:hAnsi="Georgia" w:cs="Times New Roman"/>
          <w:color w:val="333333"/>
          <w:sz w:val="16"/>
        </w:rPr>
        <w:t xml:space="preserve"> The </w:t>
      </w:r>
      <w:r w:rsidRPr="00C6715E">
        <w:rPr>
          <w:rFonts w:ascii="Georgia" w:eastAsia="Times New Roman" w:hAnsi="Georgia" w:cs="Times New Roman"/>
          <w:color w:val="333333"/>
          <w:u w:val="single"/>
        </w:rPr>
        <w:t xml:space="preserve">problem </w:t>
      </w:r>
      <w:r w:rsidRPr="00C6715E">
        <w:rPr>
          <w:rFonts w:ascii="Georgia" w:eastAsia="Times New Roman" w:hAnsi="Georgia" w:cs="Times New Roman"/>
          <w:color w:val="333333"/>
          <w:sz w:val="16"/>
        </w:rPr>
        <w:t xml:space="preserve">with this logic </w:t>
      </w:r>
      <w:r w:rsidRPr="00C6715E">
        <w:rPr>
          <w:rFonts w:ascii="Georgia" w:eastAsia="Times New Roman" w:hAnsi="Georgia" w:cs="Times New Roman"/>
          <w:color w:val="333333"/>
          <w:u w:val="single"/>
        </w:rPr>
        <w:t xml:space="preserve">is that building a back door into every cellphone, tablet, or laptop means deliberately creating weaknesses that hackers and foreign governments can exploit. </w:t>
      </w:r>
      <w:r w:rsidRPr="00C6715E">
        <w:rPr>
          <w:rFonts w:ascii="Georgia" w:eastAsia="Times New Roman" w:hAnsi="Georgia" w:cs="Times New Roman"/>
          <w:color w:val="333333"/>
          <w:sz w:val="16"/>
        </w:rPr>
        <w:t xml:space="preserve">Mandating back doors also removes the incentive for companies to develop more secure products at the time people need them most; if you're building a wall with a hole in it, how much are you going invest in locks and barbed wire? </w:t>
      </w:r>
      <w:r w:rsidRPr="00C6715E">
        <w:rPr>
          <w:rFonts w:ascii="Georgia" w:eastAsia="Times New Roman" w:hAnsi="Georgia" w:cs="Times New Roman"/>
          <w:color w:val="333333"/>
          <w:u w:val="single"/>
        </w:rPr>
        <w:t>What these officials are proposing</w:t>
      </w:r>
      <w:r w:rsidRPr="00C6715E">
        <w:rPr>
          <w:rFonts w:ascii="Georgia" w:eastAsia="Times New Roman" w:hAnsi="Georgia" w:cs="Times New Roman"/>
          <w:color w:val="333333"/>
          <w:sz w:val="16"/>
        </w:rPr>
        <w:t xml:space="preserve"> would be bad for personal data security and bad for business and </w:t>
      </w:r>
      <w:r w:rsidRPr="00C6715E">
        <w:rPr>
          <w:rFonts w:ascii="Georgia" w:eastAsia="Times New Roman" w:hAnsi="Georgia" w:cs="Times New Roman"/>
          <w:color w:val="333333"/>
          <w:u w:val="single"/>
        </w:rPr>
        <w:t>must be opposed by Congress</w:t>
      </w:r>
      <w:r w:rsidRPr="00C6715E">
        <w:rPr>
          <w:rFonts w:ascii="Georgia" w:eastAsia="Times New Roman" w:hAnsi="Georgia" w:cs="Times New Roman"/>
          <w:color w:val="333333"/>
          <w:sz w:val="16"/>
        </w:rPr>
        <w:t xml:space="preserve">. In Silicon Valley several weeks ago I convened a roundtable of executives from America's most innovative tech companies. They made it clear that </w:t>
      </w:r>
      <w:r w:rsidRPr="00C6715E">
        <w:rPr>
          <w:rFonts w:ascii="Georgia" w:eastAsia="Times New Roman" w:hAnsi="Georgia" w:cs="Times New Roman"/>
          <w:color w:val="333333"/>
          <w:u w:val="single"/>
        </w:rPr>
        <w:t xml:space="preserve">widespread availability of data encryption technology is what consumers are demanding. </w:t>
      </w:r>
      <w:r w:rsidRPr="00C6715E">
        <w:rPr>
          <w:rFonts w:ascii="Times New Roman" w:eastAsia="Times New Roman" w:hAnsi="Times New Roman" w:cs="Times New Roman"/>
          <w:u w:val="single"/>
        </w:rPr>
        <w:t>Unfortunately, there are no magic keys that can be used only by good guys for legitimate reasons. There is only strong security or weak security.</w:t>
      </w:r>
      <w:r w:rsidRPr="00C6715E">
        <w:rPr>
          <w:rFonts w:ascii="Arial" w:eastAsia="Times New Roman" w:hAnsi="Arial" w:cs="Arial"/>
          <w:color w:val="999999"/>
          <w:u w:val="single"/>
        </w:rPr>
        <w:t>-</w:t>
      </w:r>
      <w:r w:rsidRPr="00C6715E">
        <w:rPr>
          <w:rFonts w:ascii="Arial" w:eastAsia="Times New Roman" w:hAnsi="Arial" w:cs="Arial"/>
          <w:color w:val="999999"/>
          <w:sz w:val="16"/>
        </w:rPr>
        <w:t xml:space="preserve"> </w:t>
      </w:r>
      <w:r w:rsidRPr="00C6715E">
        <w:rPr>
          <w:rFonts w:ascii="Georgia" w:eastAsia="Times New Roman" w:hAnsi="Georgia" w:cs="Times New Roman"/>
          <w:color w:val="333333"/>
          <w:sz w:val="16"/>
        </w:rPr>
        <w:t>It is also good public policy. For years, officials of intelligence agencies like the NSA, as well as the Department of Justice, made misleading and outright inaccurate statements to Congress about data surveillance programs — not once, but repeatedly for over a decade. These agencies spied on huge numbers of law-abiding Americans, and their dragnet surveillance of Americans' data did not make our country safer. Most Americans accept that there are times their government needs to rely on clandestine methods of intelligence gathering to protect national security and ensure public safety. But they also expect government agencies and officials to operate within the boundaries of the law, and they now know how egregiously intelligence agencies abused their trust. This breach of trust is also hurting U.S. technology companies' bottom line, particularly when trying to sell services and devices in foreign markets. The president's own surveillance review group noted that concern about U.S. surveillance policies “can directly reduce the market share of U.S. companies.” One industry estimate suggests that lost market share will cost just the U.S. cloud computing sector $21 billion to $35 billion over the next three years</w:t>
      </w:r>
      <w:r w:rsidRPr="00C6715E">
        <w:rPr>
          <w:rFonts w:ascii="Georgia" w:eastAsia="Times New Roman" w:hAnsi="Georgia" w:cs="Times New Roman"/>
          <w:color w:val="333333"/>
          <w:u w:val="single"/>
        </w:rPr>
        <w:t xml:space="preserve">. Tech firms are now investing heavily in new systems, including encryption, to protect consumers from cyber attacks </w:t>
      </w:r>
      <w:r w:rsidRPr="00C6715E">
        <w:rPr>
          <w:rFonts w:ascii="Georgia" w:eastAsia="Times New Roman" w:hAnsi="Georgia" w:cs="Times New Roman"/>
          <w:color w:val="333333"/>
          <w:sz w:val="16"/>
        </w:rPr>
        <w:t xml:space="preserve">and rebuild the trust of their customers. </w:t>
      </w:r>
      <w:r w:rsidRPr="00C6715E">
        <w:rPr>
          <w:rFonts w:ascii="Georgia" w:eastAsia="Times New Roman" w:hAnsi="Georgia" w:cs="Times New Roman"/>
          <w:color w:val="333333"/>
          <w:u w:val="single"/>
        </w:rPr>
        <w:t>As one participant at my roundtable put it, “I'd be shocked if anyone in the industry takes the foot off the pedal in terms of building security and encryption into their products.”</w:t>
      </w:r>
      <w:r w:rsidRPr="00C6715E">
        <w:rPr>
          <w:rFonts w:ascii="Georgia" w:eastAsia="Times New Roman" w:hAnsi="Georgia" w:cs="Times New Roman"/>
          <w:color w:val="333333"/>
          <w:sz w:val="16"/>
        </w:rPr>
        <w:t xml:space="preserve"> </w:t>
      </w:r>
      <w:hyperlink r:id="rId83" w:history="1">
        <w:r w:rsidRPr="00C6715E">
          <w:rPr>
            <w:rFonts w:ascii="Times New Roman" w:eastAsia="Times New Roman" w:hAnsi="Times New Roman" w:cs="Times New Roman"/>
            <w:color w:val="000000"/>
            <w:u w:val="single"/>
          </w:rPr>
          <w:t>Was Apple's FairPlay worse for the record labels than for consumers?</w:t>
        </w:r>
      </w:hyperlink>
      <w:r w:rsidRPr="00C6715E">
        <w:rPr>
          <w:rFonts w:ascii="Times New Roman" w:eastAsia="Times New Roman" w:hAnsi="Times New Roman" w:cs="Times New Roman"/>
          <w:u w:val="single"/>
        </w:rPr>
        <w:t xml:space="preserve"> </w:t>
      </w:r>
      <w:r w:rsidRPr="00C6715E">
        <w:rPr>
          <w:rFonts w:ascii="Georgia" w:eastAsia="Times New Roman" w:hAnsi="Georgia" w:cs="Times New Roman"/>
          <w:color w:val="333333"/>
          <w:u w:val="single"/>
        </w:rPr>
        <w:t>Built-in back doors have been tried elsewhere with disastrous results.</w:t>
      </w:r>
      <w:r w:rsidRPr="00C6715E">
        <w:rPr>
          <w:rFonts w:ascii="Georgia" w:eastAsia="Times New Roman" w:hAnsi="Georgia" w:cs="Times New Roman"/>
          <w:color w:val="333333"/>
          <w:sz w:val="16"/>
        </w:rPr>
        <w:t xml:space="preserve"> In 2005, for example, Greece discovered that dozens of its senior government officials' phones had been under surveillance for nearly a year. The eavesdropper was never identified, but the vulnerability was clear: built-in wiretapping features intended to be accessible only to government agencies following a legal process. </w:t>
      </w:r>
      <w:r w:rsidRPr="00C6715E">
        <w:rPr>
          <w:rFonts w:ascii="Georgia" w:eastAsia="Times New Roman" w:hAnsi="Georgia" w:cs="Times New Roman"/>
          <w:color w:val="333333"/>
          <w:u w:val="single"/>
        </w:rPr>
        <w:t>Chinese hackers have proved how aggressively they will exploit any security vulnerability. A report last year by a leading cyber security company identified more than 100 intrusions in U.S. networks from a single cyber espionage unit in Shanghai. As another tech company leader told me, “Why would we leave a back door lying around?”</w:t>
      </w:r>
      <w:r w:rsidRPr="00C6715E">
        <w:rPr>
          <w:rFonts w:ascii="Georgia" w:eastAsia="Times New Roman" w:hAnsi="Georgia" w:cs="Times New Roman"/>
          <w:color w:val="333333"/>
          <w:sz w:val="16"/>
        </w:rPr>
        <w:t xml:space="preserve"> </w:t>
      </w:r>
      <w:r w:rsidRPr="00FB4E17">
        <w:rPr>
          <w:rFonts w:ascii="Helvetica" w:eastAsia="Times New Roman" w:hAnsi="Helvetica" w:cs="Times New Roman"/>
          <w:color w:val="3F3F3F"/>
          <w:u w:val="single"/>
        </w:rPr>
        <w:t xml:space="preserve"> </w:t>
      </w:r>
    </w:p>
    <w:p w:rsidR="009819AC" w:rsidRDefault="009819AC" w:rsidP="009819AC">
      <w:pPr>
        <w:pStyle w:val="Heading4"/>
        <w:rPr>
          <w:rFonts w:eastAsia="Times New Roman"/>
        </w:rPr>
      </w:pPr>
      <w:r>
        <w:rPr>
          <w:rFonts w:eastAsia="Times New Roman"/>
        </w:rPr>
        <w:t>Backdoors don’t know the difference between FBI and hackers- extremely vulnerable to attacks</w:t>
      </w:r>
    </w:p>
    <w:p w:rsidR="009819AC" w:rsidRPr="00D056E2" w:rsidRDefault="009819AC" w:rsidP="009819AC">
      <w:r w:rsidRPr="00191A1E">
        <w:rPr>
          <w:rStyle w:val="Style13ptBold"/>
        </w:rPr>
        <w:t>Geller</w:t>
      </w:r>
      <w:r>
        <w:t xml:space="preserve"> 7/10/</w:t>
      </w:r>
      <w:r w:rsidRPr="00191A1E">
        <w:rPr>
          <w:rStyle w:val="Style13ptBold"/>
        </w:rPr>
        <w:t>2015</w:t>
      </w:r>
      <w:r>
        <w:t xml:space="preserve">, (Eric Geller, Editor overseeing Daily Dot’s morning shift and staff writer, awarded the P.F. Kluge Collegian Prize, Socrates Award for Academic Inquiry, English Achievement Award, Journalism Achievement Award, Highly educated in the American political system and Public Policy process, the Daily Dot “The Rise of the new Crypto War” </w:t>
      </w:r>
      <w:r w:rsidRPr="00D056E2">
        <w:t>http://www.dailydot.com/politics/encryption-crypto-war-james-comey-fbi-privacy/</w:t>
      </w:r>
      <w:r>
        <w:t>)NF</w:t>
      </w:r>
    </w:p>
    <w:p w:rsidR="009819AC" w:rsidRDefault="009819AC" w:rsidP="009819AC">
      <w:pPr>
        <w:rPr>
          <w:rFonts w:ascii="Georgia" w:eastAsia="Times New Roman" w:hAnsi="Georgia" w:cs="Times New Roman"/>
          <w:u w:val="single"/>
        </w:rPr>
      </w:pPr>
      <w:r w:rsidRPr="00D056E2">
        <w:rPr>
          <w:rFonts w:ascii="Georgia" w:eastAsia="Times New Roman" w:hAnsi="Georgia" w:cs="Times New Roman"/>
          <w:sz w:val="16"/>
        </w:rPr>
        <w:t>The starting point for any analysis of backdoor security is the indisputable fact that a backdoor is a new entry point into a secured system</w:t>
      </w:r>
      <w:r w:rsidRPr="00D056E2">
        <w:rPr>
          <w:rFonts w:ascii="Georgia" w:eastAsia="Times New Roman" w:hAnsi="Georgia" w:cs="Times New Roman"/>
          <w:u w:val="single"/>
        </w:rPr>
        <w:t>. Adding a backdoor</w:t>
      </w:r>
      <w:r w:rsidRPr="00D056E2">
        <w:rPr>
          <w:rFonts w:ascii="Georgia" w:eastAsia="Times New Roman" w:hAnsi="Georgia" w:cs="Times New Roman"/>
          <w:sz w:val="16"/>
        </w:rPr>
        <w:t xml:space="preserve">, Heninger said, </w:t>
      </w:r>
      <w:r w:rsidRPr="00D056E2">
        <w:rPr>
          <w:rFonts w:ascii="Georgia" w:eastAsia="Times New Roman" w:hAnsi="Georgia" w:cs="Times New Roman"/>
          <w:u w:val="single"/>
        </w:rPr>
        <w:t>“increases the attack surface of the system.” Foreign governments and cybercriminals are constantly studying the encrypted systems of banks and email providers, looking for any weak point.</w:t>
      </w:r>
      <w:r w:rsidRPr="00D056E2">
        <w:rPr>
          <w:rFonts w:ascii="Georgia" w:eastAsia="Times New Roman" w:hAnsi="Georgia" w:cs="Times New Roman"/>
          <w:sz w:val="16"/>
        </w:rPr>
        <w:t xml:space="preserve"> By virtue of its very existence, </w:t>
      </w:r>
      <w:r w:rsidRPr="00D056E2">
        <w:rPr>
          <w:rFonts w:ascii="Georgia" w:eastAsia="Times New Roman" w:hAnsi="Georgia" w:cs="Times New Roman"/>
          <w:u w:val="single"/>
        </w:rPr>
        <w:t>a backdoor increases their options</w:t>
      </w:r>
      <w:r w:rsidRPr="00D056E2">
        <w:rPr>
          <w:rFonts w:ascii="Georgia" w:eastAsia="Times New Roman" w:hAnsi="Georgia" w:cs="Times New Roman"/>
          <w:sz w:val="16"/>
        </w:rPr>
        <w:t xml:space="preserve">. What worries researchers and tech companies the most about a backdoor is the fact that </w:t>
      </w:r>
      <w:r w:rsidRPr="00D056E2">
        <w:rPr>
          <w:rFonts w:ascii="Georgia" w:eastAsia="Times New Roman" w:hAnsi="Georgia" w:cs="Times New Roman"/>
          <w:u w:val="single"/>
        </w:rPr>
        <w:t>it adds a vulnerability to a system that the system’s operator cannot fully manage</w:t>
      </w:r>
      <w:r w:rsidRPr="00D056E2">
        <w:rPr>
          <w:rFonts w:ascii="Georgia" w:eastAsia="Times New Roman" w:hAnsi="Georgia" w:cs="Times New Roman"/>
          <w:sz w:val="16"/>
        </w:rPr>
        <w:t xml:space="preserve">. When companies implement their own encryption, they scrutinize every aspect of it to ensure that it functions properly. They monitor attempted breaches and respond accordingly. They can fully evaluate their encryption because it is theirs and theirs alone. </w:t>
      </w:r>
      <w:r w:rsidRPr="00D056E2">
        <w:rPr>
          <w:rFonts w:ascii="Georgia" w:eastAsia="Times New Roman" w:hAnsi="Georgia" w:cs="Times New Roman"/>
          <w:u w:val="single"/>
        </w:rPr>
        <w:t>A backdoor robs companies of that total control and awareness</w:t>
      </w:r>
      <w:r w:rsidRPr="00D056E2">
        <w:rPr>
          <w:rFonts w:ascii="Georgia" w:eastAsia="Times New Roman" w:hAnsi="Georgia" w:cs="Times New Roman"/>
          <w:sz w:val="16"/>
        </w:rPr>
        <w:t xml:space="preserve">. It is not just that a backdoor is another way into a system; it is that </w:t>
      </w:r>
      <w:r w:rsidRPr="00D056E2">
        <w:rPr>
          <w:rFonts w:ascii="Georgia" w:eastAsia="Times New Roman" w:hAnsi="Georgia" w:cs="Times New Roman"/>
          <w:u w:val="single"/>
        </w:rPr>
        <w:t>a backdoor is a way into a system that cannot be guarded by the system’s operators.</w:t>
      </w:r>
      <w:r w:rsidRPr="00D056E2">
        <w:rPr>
          <w:rFonts w:ascii="Georgia" w:eastAsia="Times New Roman" w:hAnsi="Georgia" w:cs="Times New Roman"/>
          <w:sz w:val="16"/>
        </w:rPr>
        <w:t xml:space="preserve"> “You have this backdoor out there that’s run by other people who aren’t telling you what kind of security measures they’re taking, what kinds of protections they have,” said Schoen. “If you think that there’s some precaution that they </w:t>
      </w:r>
      <w:r w:rsidRPr="00D056E2">
        <w:rPr>
          <w:rFonts w:ascii="Georgia" w:eastAsia="Times New Roman" w:hAnsi="Georgia" w:cs="Times New Roman"/>
          <w:sz w:val="16"/>
        </w:rPr>
        <w:lastRenderedPageBreak/>
        <w:t xml:space="preserve">ought to be using, you have no ability to get them to take that precaution.” Imagine that you own a home with locks on all your doors made by a trusted, respected company. Then the </w:t>
      </w:r>
      <w:hyperlink r:id="rId84" w:tgtFrame="_self" w:history="1">
        <w:r w:rsidRPr="00D056E2">
          <w:rPr>
            <w:rFonts w:ascii="Georgia" w:eastAsia="Times New Roman" w:hAnsi="Georgia" w:cs="Times New Roman"/>
            <w:sz w:val="16"/>
          </w:rPr>
          <w:t>police</w:t>
        </w:r>
      </w:hyperlink>
      <w:r w:rsidRPr="00D056E2">
        <w:rPr>
          <w:rFonts w:ascii="Georgia" w:eastAsia="Times New Roman" w:hAnsi="Georgia" w:cs="Times New Roman"/>
          <w:sz w:val="16"/>
        </w:rPr>
        <w:t xml:space="preserve"> ask you to add a new door to your house, protected by a lock whose key you don’t have. The police say they are the only ones with the key, but they won’t tell you how they’re guarding that key, and they have a history of </w:t>
      </w:r>
      <w:hyperlink r:id="rId85" w:tgtFrame="_self" w:history="1">
        <w:r w:rsidRPr="00D056E2">
          <w:rPr>
            <w:rFonts w:ascii="Georgia" w:eastAsia="Times New Roman" w:hAnsi="Georgia" w:cs="Times New Roman"/>
            <w:sz w:val="16"/>
          </w:rPr>
          <w:t>being hacked and losing sensitive data</w:t>
        </w:r>
      </w:hyperlink>
      <w:r w:rsidRPr="00D056E2">
        <w:rPr>
          <w:rFonts w:ascii="Georgia" w:eastAsia="Times New Roman" w:hAnsi="Georgia" w:cs="Times New Roman"/>
          <w:sz w:val="16"/>
        </w:rPr>
        <w:t xml:space="preserve">. They won’t even promise to tell you if someone steals their key. Would you agree to add that door? “You have this </w:t>
      </w:r>
      <w:r w:rsidRPr="00D056E2">
        <w:rPr>
          <w:rFonts w:ascii="Georgia" w:eastAsia="Times New Roman" w:hAnsi="Georgia" w:cs="Times New Roman"/>
          <w:u w:val="single"/>
        </w:rPr>
        <w:t>whole set of security risks about the people who administer the backdoor, and their security and their security measures and their defenses against attacks</w:t>
      </w:r>
      <w:r w:rsidRPr="00D056E2">
        <w:rPr>
          <w:rFonts w:ascii="Georgia" w:eastAsia="Times New Roman" w:hAnsi="Georgia" w:cs="Times New Roman"/>
          <w:sz w:val="16"/>
        </w:rPr>
        <w:t xml:space="preserve">,” Schoen said. Backdoor opponents love pointing out that, </w:t>
      </w:r>
      <w:hyperlink r:id="rId86" w:tgtFrame="_self" w:history="1">
        <w:r w:rsidRPr="00D056E2">
          <w:rPr>
            <w:rFonts w:ascii="Georgia" w:eastAsia="Times New Roman" w:hAnsi="Georgia" w:cs="Times New Roman"/>
            <w:sz w:val="16"/>
          </w:rPr>
          <w:t>in the words of</w:t>
        </w:r>
      </w:hyperlink>
      <w:r w:rsidRPr="00D056E2">
        <w:rPr>
          <w:rFonts w:ascii="Georgia" w:eastAsia="Times New Roman" w:hAnsi="Georgia" w:cs="Times New Roman"/>
          <w:sz w:val="16"/>
        </w:rPr>
        <w:t xml:space="preserve"> Sen. </w:t>
      </w:r>
      <w:hyperlink r:id="rId87" w:tgtFrame="_self" w:history="1">
        <w:r w:rsidRPr="00D056E2">
          <w:rPr>
            <w:rFonts w:ascii="Georgia" w:eastAsia="Times New Roman" w:hAnsi="Georgia" w:cs="Times New Roman"/>
            <w:sz w:val="16"/>
          </w:rPr>
          <w:t>Ron Wyden</w:t>
        </w:r>
      </w:hyperlink>
      <w:r w:rsidRPr="00D056E2">
        <w:rPr>
          <w:rFonts w:ascii="Georgia" w:eastAsia="Times New Roman" w:hAnsi="Georgia" w:cs="Times New Roman"/>
          <w:sz w:val="16"/>
        </w:rPr>
        <w:t xml:space="preserve"> (D-Ore.), </w:t>
      </w:r>
      <w:r w:rsidRPr="00D056E2">
        <w:rPr>
          <w:rFonts w:ascii="Georgia" w:eastAsia="Times New Roman" w:hAnsi="Georgia" w:cs="Times New Roman"/>
          <w:u w:val="single"/>
        </w:rPr>
        <w:t xml:space="preserve">“There’s no such thing as a magic door that can only be used by the good people for worthwhile reasons.” Nearly every security expert interviewed for this story stressed the fact that backdoors have no way of distinguishing between lawful and unlawful uses of their secret access. “A vulnerability is a vulnerability,” Tien said. “It doesn’t know whether you’re the FBI or </w:t>
      </w:r>
      <w:hyperlink r:id="rId88" w:tgtFrame="_self" w:history="1">
        <w:r w:rsidRPr="00D056E2">
          <w:rPr>
            <w:rFonts w:ascii="Georgia" w:eastAsia="Times New Roman" w:hAnsi="Georgia" w:cs="Times New Roman"/>
            <w:u w:val="single"/>
          </w:rPr>
          <w:t>China</w:t>
        </w:r>
      </w:hyperlink>
      <w:r w:rsidRPr="00D056E2">
        <w:rPr>
          <w:rFonts w:ascii="Georgia" w:eastAsia="Times New Roman" w:hAnsi="Georgia" w:cs="Times New Roman"/>
          <w:u w:val="single"/>
        </w:rPr>
        <w:t>.” China</w:t>
      </w:r>
      <w:r w:rsidRPr="00D056E2">
        <w:rPr>
          <w:rFonts w:ascii="Georgia" w:eastAsia="Times New Roman" w:hAnsi="Georgia" w:cs="Times New Roman"/>
          <w:sz w:val="16"/>
        </w:rPr>
        <w:t xml:space="preserve">, a major state sponsor of </w:t>
      </w:r>
      <w:hyperlink r:id="rId89" w:tgtFrame="_self" w:history="1">
        <w:r w:rsidRPr="00D056E2">
          <w:rPr>
            <w:rFonts w:ascii="Georgia" w:eastAsia="Times New Roman" w:hAnsi="Georgia" w:cs="Times New Roman"/>
            <w:sz w:val="16"/>
          </w:rPr>
          <w:t>cyberattacks</w:t>
        </w:r>
      </w:hyperlink>
      <w:r w:rsidRPr="00D056E2">
        <w:rPr>
          <w:rFonts w:ascii="Georgia" w:eastAsia="Times New Roman" w:hAnsi="Georgia" w:cs="Times New Roman"/>
          <w:sz w:val="16"/>
        </w:rPr>
        <w:t xml:space="preserve">, </w:t>
      </w:r>
      <w:hyperlink r:id="rId90" w:tgtFrame="_blank" w:history="1">
        <w:r w:rsidRPr="00D056E2">
          <w:rPr>
            <w:rFonts w:ascii="Georgia" w:eastAsia="Times New Roman" w:hAnsi="Georgia" w:cs="Times New Roman"/>
            <w:u w:val="single"/>
          </w:rPr>
          <w:t>allegedly used a government backdoor</w:t>
        </w:r>
      </w:hyperlink>
      <w:r w:rsidRPr="00D056E2">
        <w:rPr>
          <w:rFonts w:ascii="Georgia" w:eastAsia="Times New Roman" w:hAnsi="Georgia" w:cs="Times New Roman"/>
          <w:u w:val="single"/>
        </w:rPr>
        <w:t xml:space="preserve"> in Gmail to hack the email provider</w:t>
      </w:r>
      <w:r w:rsidRPr="00D056E2">
        <w:rPr>
          <w:rFonts w:ascii="Georgia" w:eastAsia="Times New Roman" w:hAnsi="Georgia" w:cs="Times New Roman"/>
          <w:sz w:val="16"/>
        </w:rPr>
        <w:t xml:space="preserve"> in January 2010. Confirmed backdoor exploits extend beyond state actors. In 2007, a government backdoor in the Greek wireless carrier Vodafone-Panafon </w:t>
      </w:r>
      <w:hyperlink r:id="rId91" w:tgtFrame="_blank" w:history="1">
        <w:r w:rsidRPr="00D056E2">
          <w:rPr>
            <w:rFonts w:ascii="Georgia" w:eastAsia="Times New Roman" w:hAnsi="Georgia" w:cs="Times New Roman"/>
            <w:sz w:val="16"/>
          </w:rPr>
          <w:t>allowed hackers to steal the data</w:t>
        </w:r>
      </w:hyperlink>
      <w:r w:rsidRPr="00D056E2">
        <w:rPr>
          <w:rFonts w:ascii="Georgia" w:eastAsia="Times New Roman" w:hAnsi="Georgia" w:cs="Times New Roman"/>
          <w:sz w:val="16"/>
        </w:rPr>
        <w:t xml:space="preserve"> of Athens’ mayor and more than 100 Greek and international officials. And in 2006, the Italian government began investigating </w:t>
      </w:r>
      <w:hyperlink r:id="rId92" w:tgtFrame="_blank" w:history="1">
        <w:r w:rsidRPr="00D056E2">
          <w:rPr>
            <w:rFonts w:ascii="Georgia" w:eastAsia="Times New Roman" w:hAnsi="Georgia" w:cs="Times New Roman"/>
            <w:sz w:val="16"/>
          </w:rPr>
          <w:t>a “spy ring” hidden inside Telecom Italia</w:t>
        </w:r>
      </w:hyperlink>
      <w:r w:rsidRPr="00D056E2">
        <w:rPr>
          <w:rFonts w:ascii="Georgia" w:eastAsia="Times New Roman" w:hAnsi="Georgia" w:cs="Times New Roman"/>
          <w:sz w:val="16"/>
        </w:rPr>
        <w:t xml:space="preserve"> that “taped the phone conversations of politicians, industrialists, and even footballers.” Hall described the Greek and Italian incidents as cases where “dormant wiretapping functionality that was essentially a backdoor was activated.” Security researchers repeatedly pointed to the technical lessons learned from the most famous hardware backdoor ever proposed: the so-called “</w:t>
      </w:r>
      <w:hyperlink r:id="rId93" w:tgtFrame="_blank" w:history="1">
        <w:r w:rsidRPr="00D056E2">
          <w:rPr>
            <w:rFonts w:ascii="Georgia" w:eastAsia="Times New Roman" w:hAnsi="Georgia" w:cs="Times New Roman"/>
            <w:sz w:val="16"/>
          </w:rPr>
          <w:t>Clipper chip</w:t>
        </w:r>
      </w:hyperlink>
      <w:r w:rsidRPr="00D056E2">
        <w:rPr>
          <w:rFonts w:ascii="Georgia" w:eastAsia="Times New Roman" w:hAnsi="Georgia" w:cs="Times New Roman"/>
          <w:sz w:val="16"/>
        </w:rPr>
        <w:t xml:space="preserve">.” The NSA developed the chip, which used an encryption scheme called Skipjack, to be a one-size-fits-all backdoor module that could be inserted into computers, phones, and other devices. Each Clipper-chipped device would carry a unique encryption key that the government could access with a warrant. But in 1994, a year after the NSA proposed the chip, a cryptography expert named Matt Blaze published </w:t>
      </w:r>
      <w:hyperlink r:id="rId94" w:tgtFrame="_blank" w:history="1">
        <w:r w:rsidRPr="00D056E2">
          <w:rPr>
            <w:rFonts w:ascii="Georgia" w:eastAsia="Times New Roman" w:hAnsi="Georgia" w:cs="Times New Roman"/>
            <w:sz w:val="16"/>
          </w:rPr>
          <w:t>a paper</w:t>
        </w:r>
      </w:hyperlink>
      <w:r w:rsidRPr="00D056E2">
        <w:rPr>
          <w:rFonts w:ascii="Georgia" w:eastAsia="Times New Roman" w:hAnsi="Georgia" w:cs="Times New Roman"/>
          <w:sz w:val="16"/>
        </w:rPr>
        <w:t xml:space="preserve"> laying bare the Skipjack algorithm’s many security flaws. The government abandoned the chip two years later, and its cryptographic design now serves as a textbook example of the dangers posed by poorly configured backdoors. Jake Laperruque, a fellow on privacy, surveillance, and security at CDT, said that </w:t>
      </w:r>
      <w:r w:rsidRPr="00D056E2">
        <w:rPr>
          <w:rFonts w:ascii="Georgia" w:eastAsia="Times New Roman" w:hAnsi="Georgia" w:cs="Times New Roman"/>
          <w:u w:val="single"/>
        </w:rPr>
        <w:t xml:space="preserve">a government-only backdoor was simply “not technologically feasible.” </w:t>
      </w:r>
      <w:r w:rsidRPr="00D056E2">
        <w:rPr>
          <w:rFonts w:ascii="Georgia" w:eastAsia="Times New Roman" w:hAnsi="Georgia" w:cs="Times New Roman"/>
          <w:sz w:val="16"/>
        </w:rPr>
        <w:t xml:space="preserve">He offered a timely pop-culture analogy: </w:t>
      </w:r>
      <w:r w:rsidRPr="00D056E2">
        <w:rPr>
          <w:rFonts w:ascii="Georgia" w:eastAsia="Times New Roman" w:hAnsi="Georgia" w:cs="Times New Roman"/>
          <w:i/>
          <w:iCs/>
          <w:sz w:val="16"/>
        </w:rPr>
        <w:t xml:space="preserve">The </w:t>
      </w:r>
      <w:hyperlink r:id="rId95" w:tgtFrame="_self" w:history="1">
        <w:r w:rsidRPr="00D056E2">
          <w:rPr>
            <w:rFonts w:ascii="Georgia" w:eastAsia="Times New Roman" w:hAnsi="Georgia" w:cs="Times New Roman"/>
            <w:i/>
            <w:iCs/>
            <w:sz w:val="16"/>
          </w:rPr>
          <w:t>Avengers</w:t>
        </w:r>
      </w:hyperlink>
      <w:r w:rsidRPr="00D056E2">
        <w:rPr>
          <w:rFonts w:ascii="Georgia" w:eastAsia="Times New Roman" w:hAnsi="Georgia" w:cs="Times New Roman"/>
          <w:sz w:val="16"/>
        </w:rPr>
        <w:t xml:space="preserve">: </w:t>
      </w:r>
      <w:hyperlink r:id="rId96" w:tgtFrame="_self" w:history="1">
        <w:r w:rsidRPr="00D056E2">
          <w:rPr>
            <w:rFonts w:ascii="Georgia" w:eastAsia="Times New Roman" w:hAnsi="Georgia" w:cs="Times New Roman"/>
            <w:i/>
            <w:iCs/>
            <w:sz w:val="16"/>
          </w:rPr>
          <w:t>Age of Ultron</w:t>
        </w:r>
      </w:hyperlink>
      <w:r w:rsidRPr="00D056E2">
        <w:rPr>
          <w:rFonts w:ascii="Georgia" w:eastAsia="Times New Roman" w:hAnsi="Georgia" w:cs="Times New Roman"/>
          <w:sz w:val="16"/>
        </w:rPr>
        <w:t>. “The FBI</w:t>
      </w:r>
      <w:r w:rsidRPr="00D056E2">
        <w:rPr>
          <w:rFonts w:ascii="Georgia" w:eastAsia="Times New Roman" w:hAnsi="Georgia" w:cs="Times New Roman"/>
          <w:u w:val="single"/>
        </w:rPr>
        <w:t>, what they’re basically asking for is a Thor’s hammer that only a good guy can pick up.” By setting up a system in which it can access a backdoor, the government turns itself into a huge target for foreign governments and other malicious actors.</w:t>
      </w:r>
      <w:r w:rsidRPr="00D056E2">
        <w:rPr>
          <w:rFonts w:ascii="Georgia" w:eastAsia="Times New Roman" w:hAnsi="Georgia" w:cs="Times New Roman"/>
          <w:sz w:val="16"/>
        </w:rPr>
        <w:t xml:space="preserve"> </w:t>
      </w:r>
      <w:r w:rsidRPr="00D056E2">
        <w:rPr>
          <w:rFonts w:ascii="Georgia" w:eastAsia="Times New Roman" w:hAnsi="Georgia" w:cs="Times New Roman"/>
          <w:u w:val="single"/>
        </w:rPr>
        <w:t>Backdoors would be concerning</w:t>
      </w:r>
      <w:r w:rsidRPr="00D056E2">
        <w:rPr>
          <w:rFonts w:ascii="Georgia" w:eastAsia="Times New Roman" w:hAnsi="Georgia" w:cs="Times New Roman"/>
          <w:sz w:val="16"/>
        </w:rPr>
        <w:t xml:space="preserve"> enough from a civil-liberties perspective if they truly were limited to lawful use by the government. But the </w:t>
      </w:r>
      <w:r w:rsidRPr="00D056E2">
        <w:rPr>
          <w:rFonts w:ascii="Georgia" w:eastAsia="Times New Roman" w:hAnsi="Georgia" w:cs="Times New Roman"/>
          <w:u w:val="single"/>
        </w:rPr>
        <w:t xml:space="preserve">government’s own security vulnerabilities, laid bare by years of </w:t>
      </w:r>
      <w:hyperlink r:id="rId97" w:tgtFrame="_self" w:history="1">
        <w:r w:rsidRPr="00D056E2">
          <w:rPr>
            <w:rFonts w:ascii="Georgia" w:eastAsia="Times New Roman" w:hAnsi="Georgia" w:cs="Times New Roman"/>
            <w:u w:val="single"/>
          </w:rPr>
          <w:t>cyberattacks</w:t>
        </w:r>
      </w:hyperlink>
      <w:r w:rsidRPr="00D056E2">
        <w:rPr>
          <w:rFonts w:ascii="Georgia" w:eastAsia="Times New Roman" w:hAnsi="Georgia" w:cs="Times New Roman"/>
          <w:u w:val="single"/>
        </w:rPr>
        <w:t xml:space="preserve"> and leaks, show that even a well-intentioned FBI couldn’t prevent a backdoor from being exploited. “All an attacker has to do is to obtain the master key and they can now compromise everything,”</w:t>
      </w:r>
      <w:r w:rsidRPr="00D056E2">
        <w:rPr>
          <w:rFonts w:ascii="Georgia" w:eastAsia="Times New Roman" w:hAnsi="Georgia" w:cs="Times New Roman"/>
          <w:sz w:val="16"/>
        </w:rPr>
        <w:t xml:space="preserve"> Nicolas Christin, assistant research professor in electrical and computer engineering at Carnegie Mellon University, told the Daily Dot via email. “It doesn't matter if you split the master key in half—determined attackers will look for both halves.” Because key-escrow systems are triggered by the authorities inserting their piece of a key into a backdoor, exploitation would be as simple as acquiring that key. As Heninger put it, referring to the Snowden leaks, “We have some examples of how the government hasn’t been doing such a good job of keeping that information secret.” “</w:t>
      </w:r>
      <w:r w:rsidRPr="00D056E2">
        <w:rPr>
          <w:rFonts w:ascii="Georgia" w:eastAsia="Times New Roman" w:hAnsi="Georgia" w:cs="Times New Roman"/>
          <w:u w:val="single"/>
        </w:rPr>
        <w:t xml:space="preserve">A single master key that can decrypt every single message sent by anybody in America to anybody else in America … becomes an incredible target, both for theft and also for abuse,” </w:t>
      </w:r>
      <w:r w:rsidRPr="00D056E2">
        <w:rPr>
          <w:rFonts w:ascii="Georgia" w:eastAsia="Times New Roman" w:hAnsi="Georgia" w:cs="Times New Roman"/>
          <w:sz w:val="16"/>
        </w:rPr>
        <w:t xml:space="preserve">said </w:t>
      </w:r>
      <w:hyperlink r:id="rId98" w:tgtFrame="_blank" w:history="1">
        <w:r w:rsidRPr="00D056E2">
          <w:rPr>
            <w:rFonts w:ascii="Georgia" w:eastAsia="Times New Roman" w:hAnsi="Georgia" w:cs="Times New Roman"/>
            <w:sz w:val="16"/>
          </w:rPr>
          <w:t>Matthew Green</w:t>
        </w:r>
      </w:hyperlink>
      <w:r w:rsidRPr="00D056E2">
        <w:rPr>
          <w:rFonts w:ascii="Georgia" w:eastAsia="Times New Roman" w:hAnsi="Georgia" w:cs="Times New Roman"/>
          <w:sz w:val="16"/>
        </w:rPr>
        <w:t xml:space="preserve">, assistant research professor at the Johns Hopkins Information Security Institute. On March 17, 2011, </w:t>
      </w:r>
      <w:r w:rsidRPr="00D056E2">
        <w:rPr>
          <w:rFonts w:ascii="Georgia" w:eastAsia="Times New Roman" w:hAnsi="Georgia" w:cs="Times New Roman"/>
          <w:u w:val="single"/>
        </w:rPr>
        <w:t>RSA Data Security</w:t>
      </w:r>
      <w:r w:rsidRPr="00D056E2">
        <w:rPr>
          <w:rFonts w:ascii="Georgia" w:eastAsia="Times New Roman" w:hAnsi="Georgia" w:cs="Times New Roman"/>
          <w:sz w:val="16"/>
        </w:rPr>
        <w:t xml:space="preserve">, one of the oldest and most trusted security companies, </w:t>
      </w:r>
      <w:hyperlink r:id="rId99" w:tgtFrame="_blank" w:history="1">
        <w:r w:rsidRPr="00D056E2">
          <w:rPr>
            <w:rFonts w:ascii="Georgia" w:eastAsia="Times New Roman" w:hAnsi="Georgia" w:cs="Times New Roman"/>
            <w:sz w:val="16"/>
          </w:rPr>
          <w:t>announced</w:t>
        </w:r>
      </w:hyperlink>
      <w:r w:rsidRPr="00D056E2">
        <w:rPr>
          <w:rFonts w:ascii="Georgia" w:eastAsia="Times New Roman" w:hAnsi="Georgia" w:cs="Times New Roman"/>
          <w:sz w:val="16"/>
        </w:rPr>
        <w:t xml:space="preserve"> that it </w:t>
      </w:r>
      <w:r w:rsidRPr="00D056E2">
        <w:rPr>
          <w:rFonts w:ascii="Georgia" w:eastAsia="Times New Roman" w:hAnsi="Georgia" w:cs="Times New Roman"/>
          <w:u w:val="single"/>
        </w:rPr>
        <w:t>had been the victim of “an extremely sophisticated cyberattack.” Hackers had stolen the master keys to the company’s SecurID authentication devices</w:t>
      </w:r>
      <w:r w:rsidRPr="00D056E2">
        <w:rPr>
          <w:rFonts w:ascii="Georgia" w:eastAsia="Times New Roman" w:hAnsi="Georgia" w:cs="Times New Roman"/>
          <w:sz w:val="16"/>
        </w:rPr>
        <w:t xml:space="preserve">, which the world’s largest companies used to add a second layer of security to employee logins. A few months later, Lockheed Martin, a major U.S. defense contractor, announced that </w:t>
      </w:r>
      <w:hyperlink r:id="rId100" w:tgtFrame="_blank" w:history="1">
        <w:r w:rsidRPr="00D056E2">
          <w:rPr>
            <w:rFonts w:ascii="Georgia" w:eastAsia="Times New Roman" w:hAnsi="Georgia" w:cs="Times New Roman"/>
            <w:sz w:val="16"/>
          </w:rPr>
          <w:t>hackers had stolen military secrets</w:t>
        </w:r>
      </w:hyperlink>
      <w:r w:rsidRPr="00D056E2">
        <w:rPr>
          <w:rFonts w:ascii="Georgia" w:eastAsia="Times New Roman" w:hAnsi="Georgia" w:cs="Times New Roman"/>
          <w:sz w:val="16"/>
        </w:rPr>
        <w:t xml:space="preserve"> from it by exploiting the SecurID system. </w:t>
      </w:r>
      <w:r w:rsidRPr="00D056E2">
        <w:rPr>
          <w:rFonts w:ascii="Georgia" w:eastAsia="Times New Roman" w:hAnsi="Georgia" w:cs="Times New Roman"/>
          <w:u w:val="single"/>
        </w:rPr>
        <w:t xml:space="preserve">“Even sophisticated security companies who have been building systems to protect military secrets have not managed to keep their keys from getting hacked,” Green said of the RSA hack. “And [a backdoor master] key would be a million times more sensitive than that.” </w:t>
      </w:r>
    </w:p>
    <w:p w:rsidR="009819AC" w:rsidRDefault="009819AC" w:rsidP="009819AC"/>
    <w:p w:rsidR="009819AC" w:rsidRDefault="009819AC" w:rsidP="009819AC">
      <w:pPr>
        <w:pStyle w:val="Heading4"/>
      </w:pPr>
      <w:r>
        <w:t xml:space="preserve">NSA’s required “backdoors” let attackers in—Sony attack proves </w:t>
      </w:r>
    </w:p>
    <w:p w:rsidR="009819AC" w:rsidRPr="002A20FD" w:rsidRDefault="009819AC" w:rsidP="009819AC">
      <w:r w:rsidRPr="00F57C45">
        <w:rPr>
          <w:rStyle w:val="Style13ptBold"/>
        </w:rPr>
        <w:t>Cole 2014</w:t>
      </w:r>
      <w:r>
        <w:t xml:space="preserve"> (</w:t>
      </w:r>
      <w:r w:rsidRPr="002A20FD">
        <w:rPr>
          <w:sz w:val="16"/>
          <w:szCs w:val="16"/>
        </w:rPr>
        <w:t>Juan Cole, American academic and commentator, Richard P. Mitchell Collegiate Professor of History at the University of Michigan, appeared on ABC nightly news, Nightline, the Today Show, Countdown with Keith Olbermann, Rachel Maddow, the Colbert Report, and Democracy Now, has a regular column at Truthdig, Awarded a prestigious National Endowment for the Humanities grant for research on Shiite Muslim thought and history 12/23/14, Informed Comment “Is the NSA Responsible for N. Korea’s Hack of Sony Pictures?” http://www.juancole.com/2014/12/responsible-koreas-pictures.html</w:t>
      </w:r>
      <w:r>
        <w:t>)</w:t>
      </w:r>
    </w:p>
    <w:p w:rsidR="009819AC" w:rsidRDefault="009819AC" w:rsidP="009819AC">
      <w:pPr>
        <w:rPr>
          <w:rFonts w:ascii="Arial" w:eastAsia="Times New Roman" w:hAnsi="Arial" w:cs="Arial"/>
          <w:color w:val="242424"/>
          <w:sz w:val="16"/>
          <w:szCs w:val="23"/>
        </w:rPr>
      </w:pPr>
      <w:r w:rsidRPr="008C25E3">
        <w:rPr>
          <w:rFonts w:ascii="Arial" w:eastAsia="Times New Roman" w:hAnsi="Arial" w:cs="Arial"/>
          <w:color w:val="242424"/>
          <w:sz w:val="16"/>
          <w:szCs w:val="21"/>
        </w:rPr>
        <w:t xml:space="preserve">In all the discussions of what is alleged to </w:t>
      </w:r>
      <w:r w:rsidRPr="008C25E3">
        <w:rPr>
          <w:rFonts w:ascii="Arial" w:eastAsia="Times New Roman" w:hAnsi="Arial" w:cs="Arial"/>
          <w:color w:val="242424"/>
          <w:sz w:val="21"/>
          <w:szCs w:val="21"/>
          <w:u w:val="single"/>
        </w:rPr>
        <w:t>be North Korea’s horrible cyber-vandalism against Sony Pictures</w:t>
      </w:r>
      <w:r w:rsidRPr="008C25E3">
        <w:rPr>
          <w:rFonts w:ascii="Arial" w:eastAsia="Times New Roman" w:hAnsi="Arial" w:cs="Arial"/>
          <w:color w:val="242424"/>
          <w:sz w:val="16"/>
          <w:szCs w:val="21"/>
        </w:rPr>
        <w:t xml:space="preserve">, I haven’t seen anyone bring up a </w:t>
      </w:r>
      <w:r w:rsidRPr="008C25E3">
        <w:rPr>
          <w:rFonts w:ascii="Arial" w:eastAsia="Times New Roman" w:hAnsi="Arial" w:cs="Arial"/>
          <w:color w:val="242424"/>
          <w:sz w:val="21"/>
          <w:szCs w:val="21"/>
          <w:u w:val="single"/>
        </w:rPr>
        <w:t>key issue</w:t>
      </w:r>
      <w:r w:rsidRPr="008C25E3">
        <w:rPr>
          <w:rFonts w:ascii="Arial" w:eastAsia="Times New Roman" w:hAnsi="Arial" w:cs="Arial"/>
          <w:color w:val="242424"/>
          <w:sz w:val="16"/>
          <w:szCs w:val="21"/>
        </w:rPr>
        <w:t xml:space="preserve">: The </w:t>
      </w:r>
      <w:r w:rsidRPr="008C25E3">
        <w:rPr>
          <w:rFonts w:ascii="Arial" w:eastAsia="Times New Roman" w:hAnsi="Arial" w:cs="Arial"/>
          <w:color w:val="242424"/>
          <w:sz w:val="21"/>
          <w:szCs w:val="21"/>
          <w:u w:val="single"/>
        </w:rPr>
        <w:t>N</w:t>
      </w:r>
      <w:r w:rsidRPr="008C25E3">
        <w:rPr>
          <w:rFonts w:ascii="Arial" w:eastAsia="Times New Roman" w:hAnsi="Arial" w:cs="Arial"/>
          <w:color w:val="242424"/>
          <w:sz w:val="16"/>
          <w:szCs w:val="21"/>
        </w:rPr>
        <w:t xml:space="preserve">ational </w:t>
      </w:r>
      <w:r w:rsidRPr="008C25E3">
        <w:rPr>
          <w:rFonts w:ascii="Arial" w:eastAsia="Times New Roman" w:hAnsi="Arial" w:cs="Arial"/>
          <w:color w:val="242424"/>
          <w:sz w:val="21"/>
          <w:szCs w:val="21"/>
          <w:u w:val="single"/>
        </w:rPr>
        <w:t>S</w:t>
      </w:r>
      <w:r w:rsidRPr="008C25E3">
        <w:rPr>
          <w:rFonts w:ascii="Arial" w:eastAsia="Times New Roman" w:hAnsi="Arial" w:cs="Arial"/>
          <w:color w:val="242424"/>
          <w:sz w:val="16"/>
          <w:szCs w:val="21"/>
        </w:rPr>
        <w:t xml:space="preserve">ecurity </w:t>
      </w:r>
      <w:r w:rsidRPr="008C25E3">
        <w:rPr>
          <w:rFonts w:ascii="Arial" w:eastAsia="Times New Roman" w:hAnsi="Arial" w:cs="Arial"/>
          <w:color w:val="242424"/>
          <w:sz w:val="21"/>
          <w:szCs w:val="21"/>
          <w:u w:val="single"/>
        </w:rPr>
        <w:t>A</w:t>
      </w:r>
      <w:r w:rsidRPr="008C25E3">
        <w:rPr>
          <w:rFonts w:ascii="Arial" w:eastAsia="Times New Roman" w:hAnsi="Arial" w:cs="Arial"/>
          <w:color w:val="242424"/>
          <w:sz w:val="16"/>
          <w:szCs w:val="21"/>
        </w:rPr>
        <w:t xml:space="preserve">gency </w:t>
      </w:r>
      <w:r w:rsidRPr="008C25E3">
        <w:rPr>
          <w:rFonts w:ascii="Arial" w:eastAsia="Times New Roman" w:hAnsi="Arial" w:cs="Arial"/>
          <w:color w:val="242424"/>
          <w:sz w:val="21"/>
          <w:szCs w:val="21"/>
          <w:u w:val="single"/>
        </w:rPr>
        <w:t>has been</w:t>
      </w:r>
      <w:r w:rsidRPr="008C25E3">
        <w:rPr>
          <w:rFonts w:ascii="Arial" w:eastAsia="Times New Roman" w:hAnsi="Arial" w:cs="Arial"/>
          <w:color w:val="242424"/>
          <w:sz w:val="16"/>
          <w:szCs w:val="21"/>
        </w:rPr>
        <w:t xml:space="preserve"> for two decades </w:t>
      </w:r>
      <w:r w:rsidRPr="008C25E3">
        <w:rPr>
          <w:rFonts w:ascii="Arial" w:eastAsia="Times New Roman" w:hAnsi="Arial" w:cs="Arial"/>
          <w:color w:val="242424"/>
          <w:sz w:val="21"/>
          <w:szCs w:val="21"/>
          <w:u w:val="single"/>
        </w:rPr>
        <w:t>a powerful</w:t>
      </w:r>
      <w:r w:rsidRPr="008C25E3">
        <w:rPr>
          <w:rFonts w:ascii="Arial" w:eastAsia="Times New Roman" w:hAnsi="Arial" w:cs="Arial"/>
          <w:color w:val="242424"/>
          <w:sz w:val="16"/>
          <w:szCs w:val="21"/>
        </w:rPr>
        <w:t xml:space="preserve"> behind-the-scenes </w:t>
      </w:r>
      <w:r w:rsidRPr="008C25E3">
        <w:rPr>
          <w:rFonts w:ascii="Arial" w:eastAsia="Times New Roman" w:hAnsi="Arial" w:cs="Arial"/>
          <w:color w:val="242424"/>
          <w:sz w:val="21"/>
          <w:szCs w:val="21"/>
          <w:u w:val="single"/>
        </w:rPr>
        <w:t>lobby for weak internet encryption and privacy protocols</w:t>
      </w:r>
      <w:r w:rsidRPr="008C25E3">
        <w:rPr>
          <w:rFonts w:ascii="Arial" w:eastAsia="Times New Roman" w:hAnsi="Arial" w:cs="Arial"/>
          <w:color w:val="242424"/>
          <w:sz w:val="16"/>
          <w:szCs w:val="21"/>
        </w:rPr>
        <w:t>.</w:t>
      </w:r>
      <w:r w:rsidRPr="000871FA">
        <w:rPr>
          <w:rFonts w:ascii="Arial" w:eastAsia="Times New Roman" w:hAnsi="Arial" w:cs="Arial"/>
          <w:color w:val="242424"/>
          <w:sz w:val="16"/>
          <w:szCs w:val="21"/>
        </w:rPr>
        <w:t xml:space="preserve"> </w:t>
      </w:r>
      <w:r w:rsidRPr="008C25E3">
        <w:rPr>
          <w:rFonts w:ascii="Arial" w:eastAsia="Times New Roman" w:hAnsi="Arial" w:cs="Arial"/>
          <w:color w:val="242424"/>
          <w:sz w:val="16"/>
          <w:szCs w:val="21"/>
        </w:rPr>
        <w:t xml:space="preserve">I don’t know enough of the details of how Sony was hacked to be able to prove that specific weaknesses derived from the NSA anti-privacy lobbying and bribing. But it is certainly the case </w:t>
      </w:r>
      <w:r w:rsidRPr="008C25E3">
        <w:rPr>
          <w:rFonts w:ascii="Arial" w:eastAsia="Times New Roman" w:hAnsi="Arial" w:cs="Arial"/>
          <w:color w:val="242424"/>
          <w:sz w:val="21"/>
          <w:szCs w:val="21"/>
          <w:u w:val="single"/>
        </w:rPr>
        <w:t>that the US government is implicated in exposing millions of consumers to such invasions of privacy</w:t>
      </w:r>
      <w:r w:rsidRPr="008C25E3">
        <w:rPr>
          <w:rFonts w:ascii="Arial" w:eastAsia="Times New Roman" w:hAnsi="Arial" w:cs="Arial"/>
          <w:color w:val="242424"/>
          <w:sz w:val="16"/>
          <w:szCs w:val="21"/>
        </w:rPr>
        <w:t>.</w:t>
      </w:r>
      <w:r w:rsidRPr="000871FA">
        <w:rPr>
          <w:rFonts w:ascii="Arial" w:eastAsia="Times New Roman" w:hAnsi="Arial" w:cs="Arial"/>
          <w:color w:val="242424"/>
          <w:sz w:val="16"/>
          <w:szCs w:val="21"/>
        </w:rPr>
        <w:t xml:space="preserve"> </w:t>
      </w:r>
      <w:r w:rsidRPr="008C25E3">
        <w:rPr>
          <w:rFonts w:ascii="Arial" w:eastAsia="Times New Roman" w:hAnsi="Arial" w:cs="Arial"/>
          <w:color w:val="242424"/>
          <w:sz w:val="16"/>
          <w:szCs w:val="21"/>
        </w:rPr>
        <w:t>Just this year,</w:t>
      </w:r>
      <w:r w:rsidRPr="000871FA">
        <w:rPr>
          <w:rFonts w:ascii="Arial" w:eastAsia="Times New Roman" w:hAnsi="Arial" w:cs="Arial"/>
          <w:color w:val="242424"/>
          <w:sz w:val="16"/>
          <w:szCs w:val="21"/>
        </w:rPr>
        <w:t xml:space="preserve"> </w:t>
      </w:r>
      <w:hyperlink r:id="rId101" w:history="1">
        <w:r w:rsidRPr="000871FA">
          <w:rPr>
            <w:rFonts w:ascii="inherit" w:eastAsia="Times New Roman" w:hAnsi="inherit" w:cs="Arial"/>
            <w:color w:val="1F3163"/>
            <w:sz w:val="16"/>
            <w:szCs w:val="21"/>
            <w:bdr w:val="none" w:sz="0" w:space="0" w:color="auto" w:frame="1"/>
          </w:rPr>
          <w:t>I wrote of a Reuters story</w:t>
        </w:r>
      </w:hyperlink>
      <w:r w:rsidRPr="008C25E3">
        <w:rPr>
          <w:rFonts w:ascii="Arial" w:eastAsia="Times New Roman" w:hAnsi="Arial" w:cs="Arial"/>
          <w:color w:val="242424"/>
          <w:sz w:val="16"/>
          <w:szCs w:val="21"/>
        </w:rPr>
        <w:t>:</w:t>
      </w:r>
      <w:r w:rsidRPr="000871FA">
        <w:rPr>
          <w:rFonts w:ascii="Arial" w:eastAsia="Times New Roman" w:hAnsi="Arial" w:cs="Arial"/>
          <w:color w:val="242424"/>
          <w:sz w:val="16"/>
          <w:szCs w:val="21"/>
        </w:rPr>
        <w:t xml:space="preserve"> </w:t>
      </w:r>
      <w:r w:rsidRPr="008C25E3">
        <w:rPr>
          <w:rFonts w:ascii="inherit" w:eastAsia="Times New Roman" w:hAnsi="inherit" w:cs="Arial"/>
          <w:color w:val="242424"/>
          <w:sz w:val="16"/>
          <w:szCs w:val="21"/>
        </w:rPr>
        <w:t>“</w:t>
      </w:r>
      <w:hyperlink r:id="rId102" w:history="1">
        <w:r w:rsidRPr="000871FA">
          <w:rPr>
            <w:rFonts w:ascii="inherit" w:eastAsia="Times New Roman" w:hAnsi="inherit" w:cs="Arial"/>
            <w:color w:val="1F3163"/>
            <w:sz w:val="16"/>
            <w:szCs w:val="21"/>
            <w:bdr w:val="none" w:sz="0" w:space="0" w:color="auto" w:frame="1"/>
          </w:rPr>
          <w:t xml:space="preserve"> Reuters gets the scoop:</w:t>
        </w:r>
      </w:hyperlink>
      <w:r w:rsidRPr="000871FA">
        <w:rPr>
          <w:rFonts w:ascii="inherit" w:eastAsia="Times New Roman" w:hAnsi="inherit" w:cs="Arial"/>
          <w:color w:val="242424"/>
          <w:sz w:val="16"/>
          <w:szCs w:val="21"/>
        </w:rPr>
        <w:t xml:space="preserve"> </w:t>
      </w:r>
      <w:r w:rsidRPr="008C25E3">
        <w:rPr>
          <w:rFonts w:ascii="inherit" w:eastAsia="Times New Roman" w:hAnsi="inherit" w:cs="Arial"/>
          <w:color w:val="242424"/>
          <w:sz w:val="16"/>
          <w:szCs w:val="21"/>
        </w:rPr>
        <w:t xml:space="preserve">the </w:t>
      </w:r>
      <w:r w:rsidRPr="008C25E3">
        <w:rPr>
          <w:rFonts w:ascii="inherit" w:eastAsia="Times New Roman" w:hAnsi="inherit" w:cs="Arial"/>
          <w:color w:val="242424"/>
          <w:sz w:val="21"/>
          <w:szCs w:val="21"/>
          <w:u w:val="single"/>
        </w:rPr>
        <w:t>N</w:t>
      </w:r>
      <w:r w:rsidRPr="008C25E3">
        <w:rPr>
          <w:rFonts w:ascii="inherit" w:eastAsia="Times New Roman" w:hAnsi="inherit" w:cs="Arial"/>
          <w:color w:val="242424"/>
          <w:sz w:val="16"/>
          <w:szCs w:val="21"/>
        </w:rPr>
        <w:t xml:space="preserve">ational </w:t>
      </w:r>
      <w:r w:rsidRPr="008C25E3">
        <w:rPr>
          <w:rFonts w:ascii="inherit" w:eastAsia="Times New Roman" w:hAnsi="inherit" w:cs="Arial"/>
          <w:color w:val="242424"/>
          <w:sz w:val="21"/>
          <w:szCs w:val="21"/>
          <w:u w:val="single"/>
        </w:rPr>
        <w:t>S</w:t>
      </w:r>
      <w:r w:rsidRPr="008C25E3">
        <w:rPr>
          <w:rFonts w:ascii="inherit" w:eastAsia="Times New Roman" w:hAnsi="inherit" w:cs="Arial"/>
          <w:color w:val="242424"/>
          <w:sz w:val="16"/>
          <w:szCs w:val="21"/>
        </w:rPr>
        <w:t xml:space="preserve">ecurity </w:t>
      </w:r>
      <w:r w:rsidRPr="008C25E3">
        <w:rPr>
          <w:rFonts w:ascii="inherit" w:eastAsia="Times New Roman" w:hAnsi="inherit" w:cs="Arial"/>
          <w:color w:val="242424"/>
          <w:sz w:val="21"/>
          <w:szCs w:val="21"/>
          <w:u w:val="single"/>
        </w:rPr>
        <w:t>A</w:t>
      </w:r>
      <w:r w:rsidRPr="008C25E3">
        <w:rPr>
          <w:rFonts w:ascii="inherit" w:eastAsia="Times New Roman" w:hAnsi="inherit" w:cs="Arial"/>
          <w:color w:val="242424"/>
          <w:sz w:val="16"/>
          <w:szCs w:val="21"/>
        </w:rPr>
        <w:t xml:space="preserve">gency </w:t>
      </w:r>
      <w:r w:rsidRPr="008C25E3">
        <w:rPr>
          <w:rFonts w:ascii="inherit" w:eastAsia="Times New Roman" w:hAnsi="inherit" w:cs="Arial"/>
          <w:color w:val="242424"/>
          <w:sz w:val="21"/>
          <w:szCs w:val="21"/>
          <w:u w:val="single"/>
        </w:rPr>
        <w:t>gave</w:t>
      </w:r>
      <w:r w:rsidRPr="008C25E3">
        <w:rPr>
          <w:rFonts w:ascii="inherit" w:eastAsia="Times New Roman" w:hAnsi="inherit" w:cs="Arial"/>
          <w:color w:val="242424"/>
          <w:sz w:val="16"/>
          <w:szCs w:val="21"/>
        </w:rPr>
        <w:t xml:space="preserve"> internet security firm </w:t>
      </w:r>
      <w:r w:rsidRPr="008C25E3">
        <w:rPr>
          <w:rFonts w:ascii="inherit" w:eastAsia="Times New Roman" w:hAnsi="inherit" w:cs="Arial"/>
          <w:color w:val="242424"/>
          <w:sz w:val="21"/>
          <w:szCs w:val="21"/>
          <w:u w:val="single"/>
        </w:rPr>
        <w:t>RSA</w:t>
      </w:r>
      <w:r w:rsidRPr="008C25E3">
        <w:rPr>
          <w:rFonts w:ascii="inherit" w:eastAsia="Times New Roman" w:hAnsi="inherit" w:cs="Arial"/>
          <w:color w:val="242424"/>
          <w:sz w:val="16"/>
          <w:szCs w:val="21"/>
        </w:rPr>
        <w:t xml:space="preserve"> some </w:t>
      </w:r>
      <w:r w:rsidRPr="008C25E3">
        <w:rPr>
          <w:rFonts w:ascii="inherit" w:eastAsia="Times New Roman" w:hAnsi="inherit" w:cs="Arial"/>
          <w:color w:val="242424"/>
          <w:sz w:val="21"/>
          <w:szCs w:val="21"/>
          <w:u w:val="single"/>
        </w:rPr>
        <w:t>$10 million to use an NSA encryption formula in its BSafe software</w:t>
      </w:r>
      <w:r w:rsidRPr="008C25E3">
        <w:rPr>
          <w:rFonts w:ascii="inherit" w:eastAsia="Times New Roman" w:hAnsi="inherit" w:cs="Arial"/>
          <w:color w:val="242424"/>
          <w:sz w:val="16"/>
          <w:szCs w:val="21"/>
        </w:rPr>
        <w:t>. RSA is now a subsidiary of the EMC corporation, and they have urged customers not to use BSafe since the revelations by Edward Snowden made clear that the NSA’s formula in fact allowed the agency access to all the information supposedly encrypted with it.</w:t>
      </w:r>
      <w:r w:rsidRPr="000871FA">
        <w:rPr>
          <w:rFonts w:ascii="inherit" w:eastAsia="Times New Roman" w:hAnsi="inherit" w:cs="Arial"/>
          <w:color w:val="242424"/>
          <w:sz w:val="16"/>
          <w:szCs w:val="21"/>
        </w:rPr>
        <w:t xml:space="preserve"> </w:t>
      </w:r>
      <w:r w:rsidRPr="008C25E3">
        <w:rPr>
          <w:rFonts w:ascii="inherit" w:eastAsia="Times New Roman" w:hAnsi="inherit" w:cs="Arial"/>
          <w:color w:val="242424"/>
          <w:sz w:val="16"/>
          <w:szCs w:val="21"/>
        </w:rPr>
        <w:t xml:space="preserve">This story should be a huge scandal, but I fear it won’t be. </w:t>
      </w:r>
      <w:r w:rsidRPr="008C25E3">
        <w:rPr>
          <w:rFonts w:ascii="inherit" w:eastAsia="Times New Roman" w:hAnsi="inherit" w:cs="Arial"/>
          <w:color w:val="242424"/>
          <w:sz w:val="21"/>
          <w:szCs w:val="21"/>
          <w:u w:val="single"/>
        </w:rPr>
        <w:t xml:space="preserve">This is like the FDA paying a pharmaceutical company to carry a drug that does not work and could </w:t>
      </w:r>
      <w:r w:rsidRPr="008C25E3">
        <w:rPr>
          <w:rFonts w:ascii="inherit" w:eastAsia="Times New Roman" w:hAnsi="inherit" w:cs="Arial"/>
          <w:color w:val="242424"/>
          <w:sz w:val="21"/>
          <w:szCs w:val="21"/>
          <w:u w:val="single"/>
        </w:rPr>
        <w:lastRenderedPageBreak/>
        <w:t>therefore leave patients open to dying from an untreated illness after taking medication they are assured will cure it</w:t>
      </w:r>
      <w:r w:rsidRPr="008C25E3">
        <w:rPr>
          <w:rFonts w:ascii="inherit" w:eastAsia="Times New Roman" w:hAnsi="inherit" w:cs="Arial"/>
          <w:color w:val="242424"/>
          <w:sz w:val="16"/>
          <w:szCs w:val="21"/>
        </w:rPr>
        <w:t xml:space="preserve">. </w:t>
      </w:r>
      <w:r w:rsidRPr="008C25E3">
        <w:rPr>
          <w:rFonts w:ascii="inherit" w:eastAsia="Times New Roman" w:hAnsi="inherit" w:cs="Arial"/>
          <w:color w:val="242424"/>
          <w:sz w:val="21"/>
          <w:szCs w:val="21"/>
          <w:u w:val="single"/>
        </w:rPr>
        <w:t>If the NSA could exploit weaknesses in the encryption formula, so could hackers</w:t>
      </w:r>
      <w:r w:rsidRPr="008C25E3">
        <w:rPr>
          <w:rFonts w:ascii="inherit" w:eastAsia="Times New Roman" w:hAnsi="inherit" w:cs="Arial"/>
          <w:color w:val="242424"/>
          <w:sz w:val="16"/>
          <w:szCs w:val="21"/>
        </w:rPr>
        <w:t>. The NSA subverted the will of millions of customers around the world who used RSA software precisely in a quest to be safe from the prying eyes of government officials and other peeping Toms.</w:t>
      </w:r>
      <w:r w:rsidRPr="000871FA">
        <w:rPr>
          <w:rFonts w:ascii="inherit" w:eastAsia="Times New Roman" w:hAnsi="inherit" w:cs="Arial"/>
          <w:color w:val="242424"/>
          <w:sz w:val="16"/>
          <w:szCs w:val="21"/>
        </w:rPr>
        <w:t xml:space="preserve"> </w:t>
      </w:r>
      <w:r w:rsidRPr="008C25E3">
        <w:rPr>
          <w:rFonts w:ascii="inherit" w:eastAsia="Times New Roman" w:hAnsi="inherit" w:cs="Arial"/>
          <w:color w:val="242424"/>
          <w:sz w:val="16"/>
          <w:szCs w:val="21"/>
        </w:rPr>
        <w:t xml:space="preserve">Moreover, the </w:t>
      </w:r>
      <w:r w:rsidRPr="008C25E3">
        <w:rPr>
          <w:rFonts w:ascii="inherit" w:eastAsia="Times New Roman" w:hAnsi="inherit" w:cs="Arial"/>
          <w:color w:val="242424"/>
          <w:sz w:val="21"/>
          <w:szCs w:val="21"/>
          <w:u w:val="single"/>
        </w:rPr>
        <w:t>$10 million</w:t>
      </w:r>
      <w:r w:rsidRPr="008C25E3">
        <w:rPr>
          <w:rFonts w:ascii="inherit" w:eastAsia="Times New Roman" w:hAnsi="inherit" w:cs="Arial"/>
          <w:color w:val="242424"/>
          <w:sz w:val="16"/>
          <w:szCs w:val="21"/>
        </w:rPr>
        <w:t xml:space="preserve"> has to be seen as </w:t>
      </w:r>
      <w:r w:rsidRPr="008C25E3">
        <w:rPr>
          <w:rFonts w:ascii="inherit" w:eastAsia="Times New Roman" w:hAnsi="inherit" w:cs="Arial"/>
          <w:color w:val="242424"/>
          <w:sz w:val="21"/>
          <w:szCs w:val="21"/>
          <w:u w:val="single"/>
        </w:rPr>
        <w:t>a bribe</w:t>
      </w:r>
      <w:r w:rsidRPr="008C25E3">
        <w:rPr>
          <w:rFonts w:ascii="inherit" w:eastAsia="Times New Roman" w:hAnsi="inherit" w:cs="Arial"/>
          <w:color w:val="242424"/>
          <w:sz w:val="16"/>
          <w:szCs w:val="21"/>
        </w:rPr>
        <w:t xml:space="preserve"> (it was a third of that RSA’s income that year). </w:t>
      </w:r>
      <w:r w:rsidRPr="008C25E3">
        <w:rPr>
          <w:rFonts w:ascii="inherit" w:eastAsia="Times New Roman" w:hAnsi="inherit" w:cs="Arial"/>
          <w:color w:val="242424"/>
          <w:sz w:val="21"/>
          <w:szCs w:val="21"/>
          <w:u w:val="single"/>
        </w:rPr>
        <w:t>Isn’t it illegal for government officials to bribe private companies?</w:t>
      </w:r>
      <w:r w:rsidRPr="008C25E3">
        <w:rPr>
          <w:rFonts w:ascii="inherit" w:eastAsia="Times New Roman" w:hAnsi="inherit" w:cs="Arial"/>
          <w:color w:val="242424"/>
          <w:sz w:val="16"/>
          <w:szCs w:val="21"/>
        </w:rPr>
        <w:t xml:space="preserve"> Isn’t it moreover illegal for intelligence officials to give out money like candy to a private company in order to spy on Americans on American soil?</w:t>
      </w:r>
      <w:r w:rsidRPr="000871FA">
        <w:rPr>
          <w:rFonts w:ascii="inherit" w:eastAsia="Times New Roman" w:hAnsi="inherit" w:cs="Arial"/>
          <w:color w:val="242424"/>
          <w:sz w:val="16"/>
          <w:szCs w:val="21"/>
        </w:rPr>
        <w:t xml:space="preserve"> </w:t>
      </w:r>
      <w:r w:rsidRPr="008C25E3">
        <w:rPr>
          <w:rFonts w:ascii="inherit" w:eastAsia="Times New Roman" w:hAnsi="inherit" w:cs="Arial"/>
          <w:color w:val="242424"/>
          <w:sz w:val="16"/>
          <w:szCs w:val="21"/>
        </w:rPr>
        <w:t>I’d like to know what NSA official or officials were involved in this sting operation on the American people. I’d like to know if Barack Obama knew about it. I’d like to know if the corporate officials who accepted the “contract” with these strings attached knew they were screwing us all over.</w:t>
      </w:r>
      <w:r w:rsidRPr="000871FA">
        <w:rPr>
          <w:rFonts w:ascii="inherit" w:eastAsia="Times New Roman" w:hAnsi="inherit" w:cs="Arial"/>
          <w:color w:val="242424"/>
          <w:sz w:val="16"/>
          <w:szCs w:val="21"/>
        </w:rPr>
        <w:t xml:space="preserve"> </w:t>
      </w:r>
      <w:r w:rsidRPr="008C25E3">
        <w:rPr>
          <w:rFonts w:ascii="inherit" w:eastAsia="Times New Roman" w:hAnsi="inherit" w:cs="Arial"/>
          <w:color w:val="242424"/>
          <w:sz w:val="16"/>
          <w:szCs w:val="21"/>
        </w:rPr>
        <w:t>This Reuters story</w:t>
      </w:r>
      <w:r w:rsidRPr="000871FA">
        <w:rPr>
          <w:rFonts w:ascii="inherit" w:eastAsia="Times New Roman" w:hAnsi="inherit" w:cs="Arial"/>
          <w:color w:val="242424"/>
          <w:sz w:val="16"/>
          <w:szCs w:val="21"/>
        </w:rPr>
        <w:t xml:space="preserve"> </w:t>
      </w:r>
      <w:r w:rsidRPr="008C25E3">
        <w:rPr>
          <w:rFonts w:ascii="inherit" w:eastAsia="Times New Roman" w:hAnsi="inherit" w:cs="Arial"/>
          <w:bCs/>
          <w:iCs/>
          <w:color w:val="242424"/>
          <w:sz w:val="16"/>
          <w:szCs w:val="21"/>
          <w:bdr w:val="none" w:sz="0" w:space="0" w:color="auto" w:frame="1"/>
        </w:rPr>
        <w:t>makes sense of the allegation emerging from the Snowden leaks three months ago that the NSA had spent $250 million on keeping access to encrypted data by working with firms that provided encryption services.</w:t>
      </w:r>
      <w:r w:rsidRPr="000871FA">
        <w:rPr>
          <w:rFonts w:ascii="inherit" w:eastAsia="Times New Roman" w:hAnsi="inherit" w:cs="Arial"/>
          <w:color w:val="242424"/>
          <w:sz w:val="16"/>
          <w:szCs w:val="21"/>
        </w:rPr>
        <w:t xml:space="preserve"> </w:t>
      </w:r>
      <w:r w:rsidRPr="008C25E3">
        <w:rPr>
          <w:rFonts w:ascii="inherit" w:eastAsia="Times New Roman" w:hAnsi="inherit" w:cs="Arial"/>
          <w:color w:val="242424"/>
          <w:sz w:val="16"/>
          <w:szCs w:val="21"/>
        </w:rPr>
        <w:t xml:space="preserve">Presumably </w:t>
      </w:r>
      <w:r w:rsidRPr="008C25E3">
        <w:rPr>
          <w:rFonts w:ascii="inherit" w:eastAsia="Times New Roman" w:hAnsi="inherit" w:cs="Arial"/>
          <w:color w:val="242424"/>
          <w:sz w:val="21"/>
          <w:szCs w:val="21"/>
          <w:u w:val="single"/>
        </w:rPr>
        <w:t>they have just been ensuring that no one’s encryption formula actually shields things from them</w:t>
      </w:r>
      <w:r w:rsidRPr="008C25E3">
        <w:rPr>
          <w:rFonts w:ascii="inherit" w:eastAsia="Times New Roman" w:hAnsi="inherit" w:cs="Arial"/>
          <w:color w:val="242424"/>
          <w:sz w:val="16"/>
          <w:szCs w:val="21"/>
        </w:rPr>
        <w:t>.</w:t>
      </w:r>
      <w:r w:rsidRPr="000871FA">
        <w:rPr>
          <w:rFonts w:ascii="inherit" w:eastAsia="Times New Roman" w:hAnsi="inherit" w:cs="Arial"/>
          <w:color w:val="242424"/>
          <w:sz w:val="16"/>
          <w:szCs w:val="21"/>
        </w:rPr>
        <w:t xml:space="preserve"> </w:t>
      </w:r>
      <w:r w:rsidRPr="008C25E3">
        <w:rPr>
          <w:rFonts w:ascii="inherit" w:eastAsia="Times New Roman" w:hAnsi="inherit" w:cs="Arial"/>
          <w:color w:val="242424"/>
          <w:sz w:val="16"/>
          <w:szCs w:val="21"/>
        </w:rPr>
        <w:t xml:space="preserve">Increasingly, </w:t>
      </w:r>
      <w:r w:rsidRPr="008C25E3">
        <w:rPr>
          <w:rFonts w:ascii="inherit" w:eastAsia="Times New Roman" w:hAnsi="inherit" w:cs="Arial"/>
          <w:color w:val="242424"/>
          <w:sz w:val="21"/>
          <w:szCs w:val="21"/>
          <w:u w:val="single"/>
        </w:rPr>
        <w:t>firms and governments abroad would be crazy to buy encryption products from American companies</w:t>
      </w:r>
      <w:r w:rsidRPr="008C25E3">
        <w:rPr>
          <w:rFonts w:ascii="inherit" w:eastAsia="Times New Roman" w:hAnsi="inherit" w:cs="Arial"/>
          <w:color w:val="242424"/>
          <w:sz w:val="16"/>
          <w:szCs w:val="21"/>
        </w:rPr>
        <w:t>. Likewise, getting cloud services from US corporations is a way to ensure that the US government can steal your trade secrets.”</w:t>
      </w:r>
      <w:r w:rsidRPr="000871FA">
        <w:rPr>
          <w:rFonts w:ascii="inherit" w:eastAsia="Times New Roman" w:hAnsi="inherit" w:cs="Arial"/>
          <w:color w:val="242424"/>
          <w:sz w:val="16"/>
          <w:szCs w:val="21"/>
        </w:rPr>
        <w:t xml:space="preserve"> </w:t>
      </w:r>
      <w:r w:rsidRPr="008C25E3">
        <w:rPr>
          <w:rFonts w:ascii="Arial" w:eastAsia="Times New Roman" w:hAnsi="Arial" w:cs="Arial"/>
          <w:color w:val="242424"/>
          <w:sz w:val="16"/>
          <w:szCs w:val="23"/>
        </w:rPr>
        <w:t>And here is</w:t>
      </w:r>
      <w:r w:rsidRPr="000871FA">
        <w:rPr>
          <w:rFonts w:ascii="Arial" w:eastAsia="Times New Roman" w:hAnsi="Arial" w:cs="Arial"/>
          <w:color w:val="242424"/>
          <w:sz w:val="16"/>
          <w:szCs w:val="23"/>
        </w:rPr>
        <w:t xml:space="preserve"> </w:t>
      </w:r>
      <w:hyperlink r:id="rId103" w:history="1">
        <w:r w:rsidRPr="000871FA">
          <w:rPr>
            <w:rFonts w:ascii="inherit" w:eastAsia="Times New Roman" w:hAnsi="inherit" w:cs="Arial"/>
            <w:color w:val="1F3163"/>
            <w:sz w:val="16"/>
            <w:szCs w:val="23"/>
            <w:bdr w:val="none" w:sz="0" w:space="0" w:color="auto" w:frame="1"/>
          </w:rPr>
          <w:t>Pratap Chatterjee</w:t>
        </w:r>
      </w:hyperlink>
      <w:r w:rsidRPr="008C25E3">
        <w:rPr>
          <w:rFonts w:ascii="Arial" w:eastAsia="Times New Roman" w:hAnsi="Arial" w:cs="Arial"/>
          <w:color w:val="242424"/>
          <w:sz w:val="16"/>
          <w:szCs w:val="23"/>
        </w:rPr>
        <w:t>:</w:t>
      </w:r>
      <w:r w:rsidRPr="000871FA">
        <w:rPr>
          <w:rFonts w:ascii="Arial" w:eastAsia="Times New Roman" w:hAnsi="Arial" w:cs="Arial"/>
          <w:color w:val="242424"/>
          <w:sz w:val="16"/>
          <w:szCs w:val="23"/>
        </w:rPr>
        <w:t xml:space="preserve"> </w:t>
      </w:r>
      <w:r w:rsidRPr="008C25E3">
        <w:rPr>
          <w:rFonts w:ascii="inherit" w:eastAsia="Times New Roman" w:hAnsi="inherit" w:cs="Arial"/>
          <w:color w:val="242424"/>
          <w:sz w:val="16"/>
          <w:szCs w:val="21"/>
        </w:rPr>
        <w:t>“There are three broad ways that these software companies collaborate with the state: a National Security Agency program called “Bullrun” through which that agency is alleged to pay off developers like RSA, a software security firm, to build “backdoors” into our computers; the use of “bounty hunters” like Endgame and Vupen that find exploitable flaws in existing software like Microsoft Office and our smartphones; and finally the use of data brokers like Millennial Media to harvest personal data on everybody on the Internet, especially when they go shopping or play games like Angry Birds, Farmville, or Call of Duty.”</w:t>
      </w:r>
      <w:r w:rsidRPr="000871FA">
        <w:rPr>
          <w:rFonts w:ascii="inherit" w:eastAsia="Times New Roman" w:hAnsi="inherit" w:cs="Arial"/>
          <w:color w:val="242424"/>
          <w:sz w:val="16"/>
          <w:szCs w:val="21"/>
        </w:rPr>
        <w:t xml:space="preserve"> </w:t>
      </w:r>
      <w:r w:rsidRPr="008C25E3">
        <w:rPr>
          <w:rFonts w:ascii="Arial" w:eastAsia="Times New Roman" w:hAnsi="Arial" w:cs="Arial"/>
          <w:color w:val="242424"/>
          <w:sz w:val="16"/>
          <w:szCs w:val="23"/>
        </w:rPr>
        <w:t>ProPublica has also been</w:t>
      </w:r>
      <w:r w:rsidRPr="000871FA">
        <w:rPr>
          <w:rFonts w:ascii="Arial" w:eastAsia="Times New Roman" w:hAnsi="Arial" w:cs="Arial"/>
          <w:color w:val="242424"/>
          <w:sz w:val="16"/>
          <w:szCs w:val="23"/>
        </w:rPr>
        <w:t xml:space="preserve"> </w:t>
      </w:r>
      <w:hyperlink r:id="rId104" w:history="1">
        <w:r w:rsidRPr="000871FA">
          <w:rPr>
            <w:rFonts w:ascii="inherit" w:eastAsia="Times New Roman" w:hAnsi="inherit" w:cs="Arial"/>
            <w:color w:val="1F3163"/>
            <w:sz w:val="23"/>
            <w:szCs w:val="23"/>
            <w:u w:val="single"/>
            <w:bdr w:val="none" w:sz="0" w:space="0" w:color="auto" w:frame="1"/>
          </w:rPr>
          <w:t>reporting on how the NSA systematically and determinedly more or less broke the internet</w:t>
        </w:r>
      </w:hyperlink>
      <w:r w:rsidRPr="000871FA">
        <w:rPr>
          <w:rFonts w:ascii="Arial" w:eastAsia="Times New Roman" w:hAnsi="Arial" w:cs="Arial"/>
          <w:color w:val="242424"/>
          <w:sz w:val="23"/>
          <w:szCs w:val="23"/>
          <w:u w:val="single"/>
        </w:rPr>
        <w:t xml:space="preserve"> </w:t>
      </w:r>
      <w:r w:rsidRPr="008C25E3">
        <w:rPr>
          <w:rFonts w:ascii="Arial" w:eastAsia="Times New Roman" w:hAnsi="Arial" w:cs="Arial"/>
          <w:color w:val="242424"/>
          <w:sz w:val="23"/>
          <w:szCs w:val="23"/>
          <w:u w:val="single"/>
        </w:rPr>
        <w:t>with regard to privacy</w:t>
      </w:r>
      <w:r w:rsidRPr="008C25E3">
        <w:rPr>
          <w:rFonts w:ascii="Arial" w:eastAsia="Times New Roman" w:hAnsi="Arial" w:cs="Arial"/>
          <w:color w:val="242424"/>
          <w:sz w:val="16"/>
          <w:szCs w:val="23"/>
        </w:rPr>
        <w:t>. Hollywood executives are going back to faxing things instead of emailing them, and that might be a good idea for everyone.</w:t>
      </w:r>
      <w:r w:rsidRPr="000871FA">
        <w:rPr>
          <w:rFonts w:ascii="Arial" w:eastAsia="Times New Roman" w:hAnsi="Arial" w:cs="Arial"/>
          <w:color w:val="242424"/>
          <w:sz w:val="16"/>
          <w:szCs w:val="23"/>
        </w:rPr>
        <w:t xml:space="preserve"> </w:t>
      </w:r>
      <w:r w:rsidRPr="008C25E3">
        <w:rPr>
          <w:rFonts w:ascii="Arial" w:eastAsia="Times New Roman" w:hAnsi="Arial" w:cs="Arial"/>
          <w:color w:val="242424"/>
          <w:sz w:val="16"/>
          <w:szCs w:val="23"/>
        </w:rPr>
        <w:t xml:space="preserve">So </w:t>
      </w:r>
      <w:r w:rsidRPr="008C25E3">
        <w:rPr>
          <w:rFonts w:ascii="Arial" w:eastAsia="Times New Roman" w:hAnsi="Arial" w:cs="Arial"/>
          <w:color w:val="242424"/>
          <w:sz w:val="23"/>
          <w:szCs w:val="23"/>
          <w:u w:val="single"/>
        </w:rPr>
        <w:t>when Barack Obama urges Sony executives to stand firm, and when Sen. Lindsey Graham (R-SC) rattles sabers at North Korea, we should remember that this “act of war,”</w:t>
      </w:r>
      <w:r w:rsidRPr="008C25E3">
        <w:rPr>
          <w:rFonts w:ascii="Arial" w:eastAsia="Times New Roman" w:hAnsi="Arial" w:cs="Arial"/>
          <w:color w:val="242424"/>
          <w:sz w:val="16"/>
          <w:szCs w:val="23"/>
        </w:rPr>
        <w:t xml:space="preserve"> as some term Pyongyang’s hacking of Sony, </w:t>
      </w:r>
      <w:r w:rsidRPr="008C25E3">
        <w:rPr>
          <w:rFonts w:ascii="Arial" w:eastAsia="Times New Roman" w:hAnsi="Arial" w:cs="Arial"/>
          <w:color w:val="242424"/>
          <w:sz w:val="23"/>
          <w:szCs w:val="23"/>
          <w:u w:val="single"/>
        </w:rPr>
        <w:t>was probably made possible by the baleful effect on the internet of… the US government, because it wants to be able to do to whoever it pleases what North Korea just allegedly did to Sony</w:t>
      </w:r>
      <w:r w:rsidRPr="008C25E3">
        <w:rPr>
          <w:rFonts w:ascii="Arial" w:eastAsia="Times New Roman" w:hAnsi="Arial" w:cs="Arial"/>
          <w:color w:val="242424"/>
          <w:sz w:val="16"/>
          <w:szCs w:val="23"/>
        </w:rPr>
        <w:t>.</w:t>
      </w:r>
      <w:r w:rsidRPr="000871FA">
        <w:rPr>
          <w:rFonts w:ascii="Arial" w:eastAsia="Times New Roman" w:hAnsi="Arial" w:cs="Arial"/>
          <w:color w:val="242424"/>
          <w:sz w:val="16"/>
          <w:szCs w:val="23"/>
        </w:rPr>
        <w:t xml:space="preserve"> </w:t>
      </w:r>
      <w:r w:rsidRPr="008C25E3">
        <w:rPr>
          <w:rFonts w:ascii="Arial" w:eastAsia="Times New Roman" w:hAnsi="Arial" w:cs="Arial"/>
          <w:color w:val="242424"/>
          <w:sz w:val="16"/>
          <w:szCs w:val="23"/>
        </w:rPr>
        <w:t>—-</w:t>
      </w:r>
      <w:r w:rsidRPr="000871FA">
        <w:rPr>
          <w:rFonts w:ascii="Arial" w:eastAsia="Times New Roman" w:hAnsi="Arial" w:cs="Arial"/>
          <w:color w:val="242424"/>
          <w:sz w:val="16"/>
          <w:szCs w:val="23"/>
        </w:rPr>
        <w:t xml:space="preserve"> </w:t>
      </w:r>
    </w:p>
    <w:p w:rsidR="009819AC" w:rsidRDefault="009819AC" w:rsidP="009819AC"/>
    <w:p w:rsidR="009819AC" w:rsidRDefault="009819AC" w:rsidP="009819AC">
      <w:pPr>
        <w:pStyle w:val="Heading3"/>
      </w:pPr>
      <w:r>
        <w:lastRenderedPageBreak/>
        <w:t>--a2 alt cause</w:t>
      </w:r>
    </w:p>
    <w:p w:rsidR="009819AC" w:rsidRDefault="009819AC" w:rsidP="009819AC"/>
    <w:p w:rsidR="009819AC" w:rsidRDefault="009819AC" w:rsidP="009819AC">
      <w:pPr>
        <w:pStyle w:val="Heading4"/>
        <w:rPr>
          <w:shd w:val="clear" w:color="auto" w:fill="FFFFFF"/>
        </w:rPr>
      </w:pPr>
      <w:r>
        <w:rPr>
          <w:shd w:val="clear" w:color="auto" w:fill="FFFFFF"/>
        </w:rPr>
        <w:t>The threat of cyberattacks is causing business to ramp up cybersecurity -&gt; the only thing hindering them is the government</w:t>
      </w:r>
    </w:p>
    <w:p w:rsidR="009819AC" w:rsidRDefault="009819AC" w:rsidP="009819AC">
      <w:r>
        <w:rPr>
          <w:b/>
        </w:rPr>
        <w:t>Chuna, a reporter from BDO USA, 3/4/</w:t>
      </w:r>
      <w:r>
        <w:t>15</w:t>
      </w:r>
    </w:p>
    <w:p w:rsidR="009819AC" w:rsidRPr="00AE4E95" w:rsidRDefault="009819AC" w:rsidP="009819AC">
      <w:pPr>
        <w:rPr>
          <w:rFonts w:asciiTheme="minorHAnsi" w:hAnsiTheme="minorHAnsi"/>
          <w:sz w:val="16"/>
          <w:szCs w:val="16"/>
        </w:rPr>
      </w:pPr>
      <w:r w:rsidRPr="00AE4E95">
        <w:rPr>
          <w:rFonts w:asciiTheme="minorHAnsi" w:hAnsiTheme="minorHAnsi"/>
          <w:sz w:val="16"/>
          <w:szCs w:val="16"/>
        </w:rPr>
        <w:t xml:space="preserve">(Amanda Chun, </w:t>
      </w:r>
      <w:r w:rsidRPr="00AE4E95">
        <w:rPr>
          <w:rFonts w:asciiTheme="minorHAnsi" w:hAnsiTheme="minorHAnsi"/>
          <w:color w:val="333333"/>
          <w:sz w:val="16"/>
          <w:szCs w:val="16"/>
          <w:shd w:val="clear" w:color="auto" w:fill="FFFFFF"/>
        </w:rPr>
        <w:t>These findings are from the eighth annual 2015 BDO Technology Outlook Survey, a national telephone survey conducted by Market Measurement, Inc., an independent market research consulting firm, whose executive interviewers spoke directly to 100 chief financial officers at leading technology companies throughout the United States</w:t>
      </w:r>
      <w:r w:rsidRPr="00AE4E95">
        <w:rPr>
          <w:rFonts w:asciiTheme="minorHAnsi" w:hAnsiTheme="minorHAnsi"/>
          <w:sz w:val="16"/>
          <w:szCs w:val="16"/>
        </w:rPr>
        <w:t xml:space="preserve"> </w:t>
      </w:r>
      <w:r w:rsidRPr="00AE4E95">
        <w:rPr>
          <w:rFonts w:asciiTheme="minorHAnsi" w:hAnsiTheme="minorHAnsi"/>
          <w:color w:val="333333"/>
          <w:sz w:val="16"/>
          <w:szCs w:val="16"/>
          <w:shd w:val="clear" w:color="auto" w:fill="FFFFFF"/>
        </w:rPr>
        <w:t>https://www.bdo.com/news/2015-march/tech-cfos-counter-cybersecurity-threats)//RL</w:t>
      </w:r>
    </w:p>
    <w:p w:rsidR="009819AC" w:rsidRDefault="009819AC" w:rsidP="009819AC">
      <w:pPr>
        <w:rPr>
          <w:rFonts w:asciiTheme="minorHAnsi" w:hAnsiTheme="minorHAnsi"/>
          <w:color w:val="333333"/>
          <w:sz w:val="16"/>
          <w:shd w:val="clear" w:color="auto" w:fill="FFFFFF"/>
        </w:rPr>
      </w:pPr>
      <w:r w:rsidRPr="0027686B">
        <w:rPr>
          <w:rStyle w:val="StyleUnderline"/>
        </w:rPr>
        <w:t>In the last year many</w:t>
      </w:r>
      <w:r w:rsidRPr="00AE4E95">
        <w:rPr>
          <w:rFonts w:asciiTheme="minorHAnsi" w:hAnsiTheme="minorHAnsi"/>
          <w:color w:val="333333"/>
          <w:sz w:val="16"/>
          <w:shd w:val="clear" w:color="auto" w:fill="FFFFFF"/>
        </w:rPr>
        <w:t xml:space="preserve"> well-known </w:t>
      </w:r>
      <w:r w:rsidRPr="0027686B">
        <w:rPr>
          <w:rStyle w:val="StyleUnderline"/>
        </w:rPr>
        <w:t>organizations</w:t>
      </w:r>
      <w:r w:rsidRPr="00AE4E95">
        <w:rPr>
          <w:rFonts w:asciiTheme="minorHAnsi" w:hAnsiTheme="minorHAnsi"/>
          <w:color w:val="333333"/>
          <w:sz w:val="16"/>
          <w:shd w:val="clear" w:color="auto" w:fill="FFFFFF"/>
        </w:rPr>
        <w:t xml:space="preserve"> </w:t>
      </w:r>
      <w:r w:rsidRPr="0027686B">
        <w:rPr>
          <w:rStyle w:val="StyleUnderline"/>
        </w:rPr>
        <w:t>had</w:t>
      </w:r>
      <w:r w:rsidRPr="00AE4E95">
        <w:rPr>
          <w:rFonts w:asciiTheme="minorHAnsi" w:hAnsiTheme="minorHAnsi"/>
          <w:color w:val="333333"/>
          <w:sz w:val="16"/>
          <w:shd w:val="clear" w:color="auto" w:fill="FFFFFF"/>
        </w:rPr>
        <w:t xml:space="preserve"> to deal with </w:t>
      </w:r>
      <w:r w:rsidRPr="0027686B">
        <w:rPr>
          <w:rStyle w:val="StyleUnderline"/>
        </w:rPr>
        <w:t>cyberattacks</w:t>
      </w:r>
      <w:r w:rsidRPr="00AE4E95">
        <w:rPr>
          <w:rFonts w:asciiTheme="minorHAnsi" w:hAnsiTheme="minorHAnsi"/>
          <w:color w:val="333333"/>
          <w:sz w:val="16"/>
          <w:shd w:val="clear" w:color="auto" w:fill="FFFFFF"/>
        </w:rPr>
        <w:t xml:space="preserve"> </w:t>
      </w:r>
      <w:r w:rsidRPr="0027686B">
        <w:rPr>
          <w:rStyle w:val="StyleUnderline"/>
        </w:rPr>
        <w:t>and</w:t>
      </w:r>
      <w:r w:rsidRPr="00AE4E95">
        <w:rPr>
          <w:rFonts w:asciiTheme="minorHAnsi" w:hAnsiTheme="minorHAnsi"/>
          <w:color w:val="333333"/>
          <w:sz w:val="16"/>
          <w:shd w:val="clear" w:color="auto" w:fill="FFFFFF"/>
        </w:rPr>
        <w:t xml:space="preserve"> </w:t>
      </w:r>
      <w:r w:rsidRPr="0027686B">
        <w:rPr>
          <w:rStyle w:val="StyleUnderline"/>
        </w:rPr>
        <w:t>other</w:t>
      </w:r>
      <w:r w:rsidRPr="00AE4E95">
        <w:rPr>
          <w:rFonts w:asciiTheme="minorHAnsi" w:hAnsiTheme="minorHAnsi"/>
          <w:color w:val="333333"/>
          <w:sz w:val="16"/>
          <w:shd w:val="clear" w:color="auto" w:fill="FFFFFF"/>
        </w:rPr>
        <w:t xml:space="preserve"> data </w:t>
      </w:r>
      <w:r w:rsidRPr="0027686B">
        <w:rPr>
          <w:rStyle w:val="StyleUnderline"/>
        </w:rPr>
        <w:t>security issues</w:t>
      </w:r>
      <w:r w:rsidRPr="00AE4E95">
        <w:rPr>
          <w:rFonts w:asciiTheme="minorHAnsi" w:hAnsiTheme="minorHAnsi"/>
          <w:color w:val="333333"/>
          <w:sz w:val="16"/>
          <w:shd w:val="clear" w:color="auto" w:fill="FFFFFF"/>
        </w:rPr>
        <w:t xml:space="preserve">, leaving many executives concerned about their own IT infrastructures and contingency plans. According to BDO USA, LLP's annual survey </w:t>
      </w:r>
      <w:r w:rsidRPr="0027686B">
        <w:rPr>
          <w:rStyle w:val="StyleUnderline"/>
        </w:rPr>
        <w:t>of 100 U.S. technology CFOs, 67 percent have increased their spending on cybersecurity measures during the past year</w:t>
      </w:r>
      <w:r w:rsidRPr="00AE4E95">
        <w:rPr>
          <w:rFonts w:asciiTheme="minorHAnsi" w:hAnsiTheme="minorHAnsi"/>
          <w:color w:val="333333"/>
          <w:sz w:val="16"/>
          <w:shd w:val="clear" w:color="auto" w:fill="FFFFFF"/>
        </w:rPr>
        <w:t xml:space="preserve">. Of those who have taken action, </w:t>
      </w:r>
      <w:r w:rsidRPr="0027686B">
        <w:rPr>
          <w:rStyle w:val="StyleUnderline"/>
        </w:rPr>
        <w:t xml:space="preserve">a vast </w:t>
      </w:r>
      <w:r w:rsidRPr="00AE4E95">
        <w:rPr>
          <w:sz w:val="16"/>
        </w:rPr>
        <w:t xml:space="preserve">majority </w:t>
      </w:r>
      <w:r w:rsidRPr="0027686B">
        <w:rPr>
          <w:rStyle w:val="StyleUnderline"/>
        </w:rPr>
        <w:t>(90</w:t>
      </w:r>
      <w:r w:rsidRPr="00AE4E95">
        <w:rPr>
          <w:rFonts w:asciiTheme="minorHAnsi" w:hAnsiTheme="minorHAnsi"/>
          <w:color w:val="333333"/>
          <w:sz w:val="16"/>
          <w:shd w:val="clear" w:color="auto" w:fill="FFFFFF"/>
        </w:rPr>
        <w:t xml:space="preserve"> </w:t>
      </w:r>
      <w:r w:rsidRPr="0027686B">
        <w:rPr>
          <w:rStyle w:val="StyleUnderline"/>
        </w:rPr>
        <w:t>percent</w:t>
      </w:r>
      <w:r w:rsidRPr="00AE4E95">
        <w:rPr>
          <w:rFonts w:asciiTheme="minorHAnsi" w:hAnsiTheme="minorHAnsi"/>
          <w:color w:val="333333"/>
          <w:sz w:val="16"/>
          <w:shd w:val="clear" w:color="auto" w:fill="FFFFFF"/>
        </w:rPr>
        <w:t xml:space="preserve">) has </w:t>
      </w:r>
      <w:r w:rsidRPr="0027686B">
        <w:rPr>
          <w:rStyle w:val="StyleUnderline"/>
        </w:rPr>
        <w:t>implemented new software security tools</w:t>
      </w:r>
      <w:r w:rsidRPr="00AE4E95">
        <w:rPr>
          <w:rFonts w:asciiTheme="minorHAnsi" w:hAnsiTheme="minorHAnsi"/>
          <w:color w:val="333333"/>
          <w:sz w:val="16"/>
          <w:shd w:val="clear" w:color="auto" w:fill="FFFFFF"/>
        </w:rPr>
        <w:t xml:space="preserve">, </w:t>
      </w:r>
      <w:r w:rsidRPr="0027686B">
        <w:rPr>
          <w:rStyle w:val="StyleUnderline"/>
        </w:rPr>
        <w:t>72 percent</w:t>
      </w:r>
      <w:r w:rsidRPr="00AE4E95">
        <w:rPr>
          <w:rFonts w:asciiTheme="minorHAnsi" w:hAnsiTheme="minorHAnsi"/>
          <w:color w:val="333333"/>
          <w:sz w:val="16"/>
          <w:shd w:val="clear" w:color="auto" w:fill="FFFFFF"/>
        </w:rPr>
        <w:t xml:space="preserve"> </w:t>
      </w:r>
      <w:r w:rsidRPr="0027686B">
        <w:rPr>
          <w:rStyle w:val="StyleUnderline"/>
        </w:rPr>
        <w:t>created a</w:t>
      </w:r>
      <w:r w:rsidRPr="00AE4E95">
        <w:rPr>
          <w:rFonts w:asciiTheme="minorHAnsi" w:hAnsiTheme="minorHAnsi"/>
          <w:color w:val="333333"/>
          <w:sz w:val="16"/>
          <w:shd w:val="clear" w:color="auto" w:fill="FFFFFF"/>
        </w:rPr>
        <w:t xml:space="preserve"> formal </w:t>
      </w:r>
      <w:r w:rsidRPr="0027686B">
        <w:rPr>
          <w:rStyle w:val="StyleUnderline"/>
        </w:rPr>
        <w:t>response plan for security breaches</w:t>
      </w:r>
      <w:r w:rsidRPr="00AE4E95">
        <w:rPr>
          <w:rFonts w:asciiTheme="minorHAnsi" w:hAnsiTheme="minorHAnsi"/>
          <w:color w:val="333333"/>
          <w:sz w:val="16"/>
          <w:shd w:val="clear" w:color="auto" w:fill="FFFFFF"/>
        </w:rPr>
        <w:t xml:space="preserve">, </w:t>
      </w:r>
      <w:r w:rsidRPr="0027686B">
        <w:rPr>
          <w:rStyle w:val="StyleUnderline"/>
        </w:rPr>
        <w:t>48 percent</w:t>
      </w:r>
      <w:r w:rsidRPr="00AE4E95">
        <w:rPr>
          <w:rFonts w:asciiTheme="minorHAnsi" w:hAnsiTheme="minorHAnsi"/>
          <w:color w:val="333333"/>
          <w:sz w:val="16"/>
          <w:shd w:val="clear" w:color="auto" w:fill="FFFFFF"/>
        </w:rPr>
        <w:t xml:space="preserve"> </w:t>
      </w:r>
      <w:r w:rsidRPr="0027686B">
        <w:rPr>
          <w:rStyle w:val="StyleUnderline"/>
        </w:rPr>
        <w:t>turned</w:t>
      </w:r>
      <w:r w:rsidRPr="00AE4E95">
        <w:rPr>
          <w:rFonts w:asciiTheme="minorHAnsi" w:hAnsiTheme="minorHAnsi"/>
          <w:color w:val="333333"/>
          <w:sz w:val="16"/>
          <w:shd w:val="clear" w:color="auto" w:fill="FFFFFF"/>
        </w:rPr>
        <w:t xml:space="preserve"> </w:t>
      </w:r>
      <w:r w:rsidRPr="0027686B">
        <w:rPr>
          <w:rStyle w:val="StyleUnderline"/>
        </w:rPr>
        <w:t>to</w:t>
      </w:r>
      <w:r w:rsidRPr="00AE4E95">
        <w:rPr>
          <w:rFonts w:asciiTheme="minorHAnsi" w:hAnsiTheme="minorHAnsi"/>
          <w:color w:val="333333"/>
          <w:sz w:val="16"/>
          <w:shd w:val="clear" w:color="auto" w:fill="FFFFFF"/>
        </w:rPr>
        <w:t xml:space="preserve"> </w:t>
      </w:r>
      <w:r w:rsidRPr="0027686B">
        <w:rPr>
          <w:rStyle w:val="StyleUnderline"/>
        </w:rPr>
        <w:t>a</w:t>
      </w:r>
      <w:r w:rsidRPr="00AE4E95">
        <w:rPr>
          <w:rFonts w:asciiTheme="minorHAnsi" w:hAnsiTheme="minorHAnsi"/>
          <w:color w:val="333333"/>
          <w:sz w:val="16"/>
          <w:shd w:val="clear" w:color="auto" w:fill="FFFFFF"/>
        </w:rPr>
        <w:t xml:space="preserve">n external </w:t>
      </w:r>
      <w:r w:rsidRPr="0027686B">
        <w:rPr>
          <w:rStyle w:val="StyleUnderline"/>
        </w:rPr>
        <w:t>security consultant</w:t>
      </w:r>
      <w:r w:rsidRPr="00AE4E95">
        <w:rPr>
          <w:rFonts w:asciiTheme="minorHAnsi" w:hAnsiTheme="minorHAnsi"/>
          <w:color w:val="333333"/>
          <w:sz w:val="16"/>
          <w:shd w:val="clear" w:color="auto" w:fill="FFFFFF"/>
        </w:rPr>
        <w:t xml:space="preserve"> </w:t>
      </w:r>
      <w:r w:rsidRPr="0027686B">
        <w:rPr>
          <w:rStyle w:val="StyleUnderline"/>
        </w:rPr>
        <w:t>and</w:t>
      </w:r>
      <w:r w:rsidRPr="00AE4E95">
        <w:rPr>
          <w:rFonts w:asciiTheme="minorHAnsi" w:hAnsiTheme="minorHAnsi"/>
          <w:color w:val="333333"/>
          <w:sz w:val="16"/>
          <w:shd w:val="clear" w:color="auto" w:fill="FFFFFF"/>
        </w:rPr>
        <w:t xml:space="preserve"> </w:t>
      </w:r>
      <w:r w:rsidRPr="0027686B">
        <w:rPr>
          <w:rStyle w:val="StyleUnderline"/>
        </w:rPr>
        <w:t>30 percent</w:t>
      </w:r>
      <w:r w:rsidRPr="00AE4E95">
        <w:rPr>
          <w:rFonts w:asciiTheme="minorHAnsi" w:hAnsiTheme="minorHAnsi"/>
          <w:color w:val="333333"/>
          <w:sz w:val="16"/>
          <w:shd w:val="clear" w:color="auto" w:fill="FFFFFF"/>
        </w:rPr>
        <w:t xml:space="preserve"> </w:t>
      </w:r>
      <w:r w:rsidRPr="0027686B">
        <w:rPr>
          <w:rStyle w:val="StyleUnderline"/>
        </w:rPr>
        <w:t>hired a chief security officer</w:t>
      </w:r>
      <w:r w:rsidRPr="00AE4E95">
        <w:rPr>
          <w:rFonts w:asciiTheme="minorHAnsi" w:hAnsiTheme="minorHAnsi"/>
          <w:color w:val="333333"/>
          <w:sz w:val="16"/>
          <w:shd w:val="clear" w:color="auto" w:fill="FFFFFF"/>
        </w:rPr>
        <w:t xml:space="preserve">. On the heels of recent security risks, companies are also on edge when it comes to protecting their intellectual property (IP). Forty-seven percent say foreign IP infringements has had the greatest impact on their IP security, followed by changes in patent law (24 percent) and patent trolls (20 percent).   </w:t>
      </w:r>
      <w:r w:rsidRPr="0027686B">
        <w:rPr>
          <w:rStyle w:val="StyleUnderline"/>
        </w:rPr>
        <w:t>Online security challenges</w:t>
      </w:r>
      <w:r w:rsidRPr="00AE4E95">
        <w:rPr>
          <w:rFonts w:asciiTheme="minorHAnsi" w:hAnsiTheme="minorHAnsi"/>
          <w:color w:val="333333"/>
          <w:sz w:val="16"/>
          <w:shd w:val="clear" w:color="auto" w:fill="FFFFFF"/>
        </w:rPr>
        <w:t xml:space="preserve"> could </w:t>
      </w:r>
      <w:r w:rsidRPr="0027686B">
        <w:rPr>
          <w:rStyle w:val="StyleUnderline"/>
        </w:rPr>
        <w:t>also stem</w:t>
      </w:r>
      <w:r w:rsidRPr="00AE4E95">
        <w:rPr>
          <w:rFonts w:asciiTheme="minorHAnsi" w:hAnsiTheme="minorHAnsi"/>
          <w:color w:val="333333"/>
          <w:sz w:val="16"/>
          <w:shd w:val="clear" w:color="auto" w:fill="FFFFFF"/>
        </w:rPr>
        <w:t xml:space="preserve"> </w:t>
      </w:r>
      <w:r w:rsidRPr="0027686B">
        <w:rPr>
          <w:rStyle w:val="StyleUnderline"/>
        </w:rPr>
        <w:t>from geopolitical issues</w:t>
      </w:r>
      <w:r w:rsidRPr="00AE4E95">
        <w:rPr>
          <w:rFonts w:asciiTheme="minorHAnsi" w:hAnsiTheme="minorHAnsi"/>
          <w:color w:val="333333"/>
          <w:sz w:val="16"/>
          <w:shd w:val="clear" w:color="auto" w:fill="FFFFFF"/>
        </w:rPr>
        <w:t xml:space="preserve"> as countries, including the U.S., are prioritizing cybersecurity efforts to combat potential domestic and foreign hacking. In fact, </w:t>
      </w:r>
      <w:r w:rsidRPr="0027686B">
        <w:rPr>
          <w:rStyle w:val="StyleUnderline"/>
        </w:rPr>
        <w:t>14 percent of CFOs believe global political issues will be the leading barrier to industry growth in 2015.</w:t>
      </w:r>
      <w:r w:rsidRPr="00AE4E95">
        <w:rPr>
          <w:rFonts w:asciiTheme="minorHAnsi" w:hAnsiTheme="minorHAnsi"/>
          <w:color w:val="333333"/>
          <w:sz w:val="16"/>
          <w:shd w:val="clear" w:color="auto" w:fill="FFFFFF"/>
        </w:rPr>
        <w:t xml:space="preserve"> Recent cyberattacks have even grabbed the attention of the White House with President Obama proposing a budget that would increase cybersecurity spending to $14 billion.   "The threat assessments of likely cyberthreats from unknown entities is causing the tech industry to be on high alert," said Aftab Jamil, partner and leader of the Technology and Life Sciences Practice at BDO USA, LLP. "In addition to navigating every day business challenges—both domestically and internationally, managing operations and maintaining compliance with regulatory requirements, U.S. </w:t>
      </w:r>
      <w:r w:rsidRPr="0027686B">
        <w:rPr>
          <w:rStyle w:val="StyleUnderline"/>
        </w:rPr>
        <w:t>companies will also need to</w:t>
      </w:r>
      <w:r w:rsidRPr="00AE4E95">
        <w:rPr>
          <w:rFonts w:asciiTheme="minorHAnsi" w:hAnsiTheme="minorHAnsi"/>
          <w:color w:val="333333"/>
          <w:sz w:val="16"/>
          <w:shd w:val="clear" w:color="auto" w:fill="FFFFFF"/>
        </w:rPr>
        <w:t xml:space="preserve"> implement or </w:t>
      </w:r>
      <w:r w:rsidRPr="0027686B">
        <w:rPr>
          <w:rStyle w:val="StyleUnderline"/>
        </w:rPr>
        <w:t>enhance their data privacy initiatives to mitigate any risks or vulnerabilities</w:t>
      </w:r>
      <w:r w:rsidRPr="00AE4E95">
        <w:rPr>
          <w:rFonts w:asciiTheme="minorHAnsi" w:hAnsiTheme="minorHAnsi"/>
          <w:color w:val="333333"/>
          <w:sz w:val="16"/>
          <w:shd w:val="clear" w:color="auto" w:fill="FFFFFF"/>
        </w:rPr>
        <w:t xml:space="preserve"> </w:t>
      </w:r>
      <w:r w:rsidRPr="0027686B">
        <w:rPr>
          <w:rStyle w:val="StyleUnderline"/>
        </w:rPr>
        <w:t>to their IT infrastructures</w:t>
      </w:r>
      <w:r w:rsidRPr="00AE4E95">
        <w:rPr>
          <w:rFonts w:asciiTheme="minorHAnsi" w:hAnsiTheme="minorHAnsi"/>
          <w:color w:val="333333"/>
          <w:sz w:val="16"/>
          <w:shd w:val="clear" w:color="auto" w:fill="FFFFFF"/>
        </w:rPr>
        <w:t xml:space="preserve">, particularly with cyber capabilities evolving at rapid speed."     </w:t>
      </w:r>
    </w:p>
    <w:p w:rsidR="009819AC" w:rsidRPr="005217F5" w:rsidRDefault="009819AC" w:rsidP="009819AC"/>
    <w:p w:rsidR="009819AC" w:rsidRDefault="009819AC" w:rsidP="009819AC">
      <w:pPr>
        <w:pStyle w:val="Heading3"/>
      </w:pPr>
      <w:r>
        <w:lastRenderedPageBreak/>
        <w:t>--a2 unlikely</w:t>
      </w:r>
    </w:p>
    <w:p w:rsidR="009819AC" w:rsidRDefault="009819AC" w:rsidP="009819AC"/>
    <w:p w:rsidR="009819AC" w:rsidRPr="001247D4" w:rsidRDefault="009819AC" w:rsidP="009819AC">
      <w:pPr>
        <w:pStyle w:val="Heading4"/>
        <w:rPr>
          <w:rFonts w:ascii="Georgia" w:hAnsi="Georgia"/>
        </w:rPr>
      </w:pPr>
      <w:r w:rsidRPr="001247D4">
        <w:rPr>
          <w:rFonts w:ascii="Georgia" w:hAnsi="Georgia"/>
        </w:rPr>
        <w:t>Encryption backdoors undermine cybersecurity</w:t>
      </w:r>
    </w:p>
    <w:p w:rsidR="009819AC" w:rsidRPr="00CD4177" w:rsidRDefault="009819AC" w:rsidP="009819AC">
      <w:pPr>
        <w:rPr>
          <w:rFonts w:ascii="Georgia" w:hAnsi="Georgia"/>
          <w:sz w:val="14"/>
          <w:szCs w:val="14"/>
        </w:rPr>
      </w:pPr>
      <w:r w:rsidRPr="001247D4">
        <w:rPr>
          <w:rFonts w:ascii="Georgia" w:hAnsi="Georgia"/>
          <w:b/>
          <w:bCs/>
        </w:rPr>
        <w:t xml:space="preserve">Sasso </w:t>
      </w:r>
      <w:r w:rsidRPr="001247D4">
        <w:rPr>
          <w:rFonts w:ascii="Georgia" w:hAnsi="Georgia"/>
        </w:rPr>
        <w:t>4/29/</w:t>
      </w:r>
      <w:r w:rsidRPr="001247D4">
        <w:rPr>
          <w:rFonts w:ascii="Georgia" w:hAnsi="Georgia"/>
          <w:b/>
          <w:bCs/>
        </w:rPr>
        <w:t>14:</w:t>
      </w:r>
      <w:r w:rsidRPr="001247D4">
        <w:rPr>
          <w:rFonts w:ascii="Georgia" w:hAnsi="Georgia"/>
          <w:sz w:val="14"/>
          <w:szCs w:val="14"/>
        </w:rPr>
        <w:t xml:space="preserve"> </w:t>
      </w:r>
      <w:r w:rsidRPr="001247D4">
        <w:rPr>
          <w:rFonts w:ascii="Georgia" w:hAnsi="Georgia"/>
          <w:sz w:val="16"/>
          <w:szCs w:val="16"/>
        </w:rPr>
        <w:t xml:space="preserve">Technology Correspondent for </w:t>
      </w:r>
      <w:r w:rsidRPr="001247D4">
        <w:rPr>
          <w:rFonts w:ascii="Georgia" w:hAnsi="Georgia"/>
          <w:i/>
          <w:iCs/>
          <w:sz w:val="16"/>
          <w:szCs w:val="16"/>
        </w:rPr>
        <w:t xml:space="preserve">The National Journal, </w:t>
      </w:r>
      <w:r w:rsidRPr="001247D4">
        <w:rPr>
          <w:rFonts w:ascii="Georgia" w:hAnsi="Georgia"/>
          <w:sz w:val="16"/>
          <w:szCs w:val="16"/>
        </w:rPr>
        <w:t xml:space="preserve">Covered tech for </w:t>
      </w:r>
      <w:r w:rsidRPr="001247D4">
        <w:rPr>
          <w:rFonts w:ascii="Georgia" w:hAnsi="Georgia"/>
          <w:i/>
          <w:iCs/>
          <w:sz w:val="16"/>
          <w:szCs w:val="16"/>
        </w:rPr>
        <w:t>The Hill</w:t>
      </w:r>
      <w:r w:rsidRPr="001247D4">
        <w:rPr>
          <w:rFonts w:ascii="Georgia" w:hAnsi="Georgia"/>
          <w:sz w:val="16"/>
          <w:szCs w:val="16"/>
        </w:rPr>
        <w:t>, researcher and writer for Almanac of American Politics 2012, Graduated from Claremont McKenna College – BA in government. (“The NSA Isn't Just Spying on Us, It's Also Undermining Internet Security”, Brendan Sasso, The National Journal, April 29, 2014, http://www.nationaljournal.com/daily/the-nsa-isn-t-just-spying-on-us-it-s-also-undermining-internet-security-</w:t>
      </w:r>
      <w:r w:rsidRPr="00CD4177">
        <w:rPr>
          <w:rFonts w:ascii="Georgia" w:hAnsi="Georgia"/>
          <w:sz w:val="16"/>
          <w:szCs w:val="16"/>
        </w:rPr>
        <w:t>20140429)//chiragjain</w:t>
      </w:r>
    </w:p>
    <w:p w:rsidR="009819AC" w:rsidRPr="001247D4" w:rsidRDefault="009819AC" w:rsidP="009819AC">
      <w:pPr>
        <w:pStyle w:val="NormalWeb"/>
        <w:spacing w:before="225" w:beforeAutospacing="0" w:after="225" w:afterAutospacing="0"/>
        <w:textAlignment w:val="baseline"/>
        <w:rPr>
          <w:rFonts w:ascii="Georgia" w:hAnsi="Georgia" w:cs="Helvetica"/>
          <w:color w:val="000000"/>
          <w:sz w:val="16"/>
          <w:szCs w:val="22"/>
        </w:rPr>
      </w:pPr>
      <w:r w:rsidRPr="00CD4177">
        <w:rPr>
          <w:rStyle w:val="StyleUnderline"/>
          <w:rFonts w:ascii="Georgia" w:hAnsi="Georgia"/>
        </w:rPr>
        <w:t xml:space="preserve">Bolstering the nation’s </w:t>
      </w:r>
      <w:r w:rsidRPr="00CD4177">
        <w:rPr>
          <w:rStyle w:val="Emphasis"/>
          <w:rFonts w:ascii="Georgia" w:hAnsi="Georgia"/>
        </w:rPr>
        <w:t>defenses against hackers</w:t>
      </w:r>
      <w:r w:rsidRPr="00CD4177">
        <w:rPr>
          <w:rStyle w:val="StyleUnderline"/>
          <w:rFonts w:ascii="Georgia" w:hAnsi="Georgia"/>
        </w:rPr>
        <w:t xml:space="preserve"> has been</w:t>
      </w:r>
      <w:r w:rsidRPr="00CD4177">
        <w:rPr>
          <w:rFonts w:ascii="Georgia" w:hAnsi="Georgia" w:cs="Helvetica"/>
          <w:sz w:val="16"/>
          <w:szCs w:val="22"/>
        </w:rPr>
        <w:t xml:space="preserve"> one of the </w:t>
      </w:r>
      <w:r w:rsidRPr="00CD4177">
        <w:rPr>
          <w:rStyle w:val="StyleUnderline"/>
          <w:rFonts w:ascii="Georgia" w:hAnsi="Georgia"/>
        </w:rPr>
        <w:t>Obama administration’s top goals</w:t>
      </w:r>
      <w:r w:rsidRPr="00CD4177">
        <w:rPr>
          <w:rFonts w:ascii="Georgia" w:hAnsi="Georgia" w:cs="Helvetica"/>
          <w:sz w:val="16"/>
          <w:szCs w:val="22"/>
        </w:rPr>
        <w:t xml:space="preserve">. </w:t>
      </w:r>
      <w:r w:rsidRPr="00CD4177">
        <w:rPr>
          <w:rStyle w:val="StyleUnderline"/>
          <w:rFonts w:ascii="Georgia" w:hAnsi="Georgia"/>
        </w:rPr>
        <w:t>Officials</w:t>
      </w:r>
      <w:r w:rsidRPr="00CD4177">
        <w:rPr>
          <w:rFonts w:ascii="Georgia" w:hAnsi="Georgia" w:cs="Helvetica"/>
          <w:sz w:val="16"/>
          <w:szCs w:val="22"/>
        </w:rPr>
        <w:t xml:space="preserve"> have </w:t>
      </w:r>
      <w:r w:rsidRPr="00CD4177">
        <w:rPr>
          <w:rStyle w:val="StyleUnderline"/>
          <w:rFonts w:ascii="Georgia" w:hAnsi="Georgia"/>
        </w:rPr>
        <w:t xml:space="preserve">warned for years that a sophisticated cyberattack could </w:t>
      </w:r>
      <w:r w:rsidRPr="00CD4177">
        <w:rPr>
          <w:rStyle w:val="Emphasis"/>
          <w:rFonts w:ascii="Georgia" w:hAnsi="Georgia"/>
        </w:rPr>
        <w:t>cripple critical infrastructure</w:t>
      </w:r>
      <w:r w:rsidRPr="00CD4177">
        <w:rPr>
          <w:rStyle w:val="StyleUnderline"/>
          <w:rFonts w:ascii="Georgia" w:hAnsi="Georgia"/>
        </w:rPr>
        <w:t xml:space="preserve"> or allow thieves to make off with the financial information of millions </w:t>
      </w:r>
      <w:r w:rsidRPr="00CD4177">
        <w:rPr>
          <w:rFonts w:ascii="Georgia" w:hAnsi="Georgia" w:cs="Helvetica"/>
          <w:sz w:val="16"/>
          <w:szCs w:val="22"/>
        </w:rPr>
        <w:t xml:space="preserve">of Americans. President </w:t>
      </w:r>
      <w:r w:rsidRPr="00CD4177">
        <w:rPr>
          <w:rStyle w:val="StyleUnderline"/>
          <w:rFonts w:ascii="Georgia" w:hAnsi="Georgia"/>
        </w:rPr>
        <w:t xml:space="preserve">Obama pushed Congress to enact cybersecurity legislation, </w:t>
      </w:r>
      <w:r w:rsidRPr="00CD4177">
        <w:rPr>
          <w:rFonts w:ascii="Georgia" w:hAnsi="Georgia" w:cs="Helvetica"/>
          <w:sz w:val="16"/>
          <w:szCs w:val="22"/>
        </w:rPr>
        <w:t xml:space="preserve">and when it didn’t, </w:t>
      </w:r>
      <w:r w:rsidRPr="00CD4177">
        <w:rPr>
          <w:rStyle w:val="StyleUnderline"/>
          <w:rFonts w:ascii="Georgia" w:hAnsi="Georgia"/>
        </w:rPr>
        <w:t>he issued his own executive order</w:t>
      </w:r>
      <w:r w:rsidRPr="00CD4177">
        <w:rPr>
          <w:rFonts w:ascii="Georgia" w:hAnsi="Georgia" w:cs="Helvetica"/>
          <w:sz w:val="16"/>
          <w:szCs w:val="22"/>
        </w:rPr>
        <w:t xml:space="preserve"> in 2013. “</w:t>
      </w:r>
      <w:r w:rsidRPr="00CD4177">
        <w:rPr>
          <w:rStyle w:val="StyleUnderline"/>
          <w:rFonts w:ascii="Georgia" w:hAnsi="Georgia"/>
        </w:rPr>
        <w:t xml:space="preserve">The cyber threat to our nation is one of the </w:t>
      </w:r>
      <w:r w:rsidRPr="00CD4177">
        <w:rPr>
          <w:rStyle w:val="Emphasis"/>
          <w:rFonts w:ascii="Georgia" w:hAnsi="Georgia"/>
        </w:rPr>
        <w:t>most serious economic and national security</w:t>
      </w:r>
      <w:r w:rsidRPr="00CD4177">
        <w:rPr>
          <w:rStyle w:val="StyleUnderline"/>
          <w:rFonts w:ascii="Georgia" w:hAnsi="Georgia"/>
        </w:rPr>
        <w:t xml:space="preserve"> challenges we face</w:t>
      </w:r>
      <w:r w:rsidRPr="00CD4177">
        <w:rPr>
          <w:rFonts w:ascii="Georgia" w:hAnsi="Georgia" w:cs="Helvetica"/>
          <w:sz w:val="16"/>
          <w:szCs w:val="22"/>
        </w:rPr>
        <w:t>,” Obama wrote in a 2012</w:t>
      </w:r>
      <w:r w:rsidRPr="00CD4177">
        <w:rPr>
          <w:rStyle w:val="apple-converted-space"/>
          <w:rFonts w:ascii="Georgia" w:eastAsiaTheme="majorEastAsia" w:hAnsi="Georgia" w:cs="Helvetica"/>
          <w:sz w:val="16"/>
          <w:szCs w:val="22"/>
        </w:rPr>
        <w:t xml:space="preserve"> </w:t>
      </w:r>
      <w:hyperlink r:id="rId105" w:tgtFrame="_blank" w:history="1">
        <w:r w:rsidRPr="00CD4177">
          <w:rPr>
            <w:rStyle w:val="Hyperlink"/>
            <w:rFonts w:ascii="Georgia" w:eastAsiaTheme="majorEastAsia" w:hAnsi="Georgia" w:cs="Helvetica"/>
            <w:sz w:val="16"/>
            <w:szCs w:val="22"/>
          </w:rPr>
          <w:t>op-ed</w:t>
        </w:r>
      </w:hyperlink>
      <w:r w:rsidRPr="00CD4177">
        <w:rPr>
          <w:rStyle w:val="apple-converted-space"/>
          <w:rFonts w:ascii="Georgia" w:eastAsiaTheme="majorEastAsia" w:hAnsi="Georgia" w:cs="Helvetica"/>
          <w:sz w:val="16"/>
          <w:szCs w:val="22"/>
        </w:rPr>
        <w:t xml:space="preserve"> </w:t>
      </w:r>
      <w:r w:rsidRPr="00CD4177">
        <w:rPr>
          <w:rFonts w:ascii="Georgia" w:hAnsi="Georgia" w:cs="Helvetica"/>
          <w:sz w:val="16"/>
          <w:szCs w:val="22"/>
        </w:rPr>
        <w:t>in</w:t>
      </w:r>
      <w:r w:rsidRPr="00CD4177">
        <w:rPr>
          <w:rStyle w:val="apple-converted-space"/>
          <w:rFonts w:ascii="Georgia" w:eastAsiaTheme="majorEastAsia" w:hAnsi="Georgia" w:cs="Helvetica"/>
          <w:sz w:val="16"/>
          <w:szCs w:val="22"/>
        </w:rPr>
        <w:t xml:space="preserve"> </w:t>
      </w:r>
      <w:r w:rsidRPr="00CD4177">
        <w:rPr>
          <w:rStyle w:val="Emphasis"/>
          <w:rFonts w:ascii="Georgia" w:hAnsi="Georgia" w:cs="Helvetica"/>
          <w:b w:val="0"/>
          <w:bCs/>
          <w:sz w:val="16"/>
          <w:szCs w:val="22"/>
          <w:u w:val="none"/>
          <w:bdr w:val="none" w:sz="0" w:space="0" w:color="auto" w:frame="1"/>
        </w:rPr>
        <w:t>The Wall Street Journal</w:t>
      </w:r>
      <w:r w:rsidRPr="00CD4177">
        <w:rPr>
          <w:rFonts w:ascii="Georgia" w:hAnsi="Georgia" w:cs="Helvetica"/>
          <w:b/>
          <w:bCs/>
          <w:sz w:val="16"/>
          <w:szCs w:val="22"/>
        </w:rPr>
        <w:t>.</w:t>
      </w:r>
      <w:r w:rsidRPr="00CD4177">
        <w:rPr>
          <w:rFonts w:ascii="Georgia" w:hAnsi="Georgia" w:cs="Helvetica"/>
          <w:sz w:val="16"/>
          <w:szCs w:val="22"/>
        </w:rPr>
        <w:t xml:space="preserve"> But critics argue that </w:t>
      </w:r>
      <w:r w:rsidRPr="00CD4177">
        <w:rPr>
          <w:rStyle w:val="StyleUnderline"/>
          <w:rFonts w:ascii="Georgia" w:hAnsi="Georgia"/>
        </w:rPr>
        <w:t xml:space="preserve">the National Security Agency </w:t>
      </w:r>
      <w:r w:rsidRPr="00CD4177">
        <w:rPr>
          <w:rFonts w:ascii="Georgia" w:hAnsi="Georgia" w:cs="Helvetica"/>
          <w:sz w:val="16"/>
          <w:szCs w:val="22"/>
        </w:rPr>
        <w:t xml:space="preserve">has actually </w:t>
      </w:r>
      <w:r w:rsidRPr="00CD4177">
        <w:rPr>
          <w:rStyle w:val="Emphasis"/>
          <w:rFonts w:ascii="Georgia" w:hAnsi="Georgia"/>
        </w:rPr>
        <w:t>undermined cybersecurity</w:t>
      </w:r>
      <w:r w:rsidRPr="00CD4177">
        <w:rPr>
          <w:rStyle w:val="StyleUnderline"/>
          <w:rFonts w:ascii="Georgia" w:hAnsi="Georgia"/>
        </w:rPr>
        <w:t xml:space="preserve"> and made the U</w:t>
      </w:r>
      <w:r w:rsidRPr="00CD4177">
        <w:rPr>
          <w:rFonts w:ascii="Georgia" w:hAnsi="Georgia" w:cs="Helvetica"/>
          <w:sz w:val="16"/>
          <w:szCs w:val="22"/>
        </w:rPr>
        <w:t xml:space="preserve">nited </w:t>
      </w:r>
      <w:r w:rsidRPr="00CD4177">
        <w:rPr>
          <w:rStyle w:val="StyleUnderline"/>
          <w:rFonts w:ascii="Georgia" w:hAnsi="Georgia"/>
        </w:rPr>
        <w:t>S</w:t>
      </w:r>
      <w:r w:rsidRPr="00CD4177">
        <w:rPr>
          <w:rFonts w:ascii="Georgia" w:hAnsi="Georgia" w:cs="Helvetica"/>
          <w:sz w:val="16"/>
          <w:szCs w:val="22"/>
        </w:rPr>
        <w:t xml:space="preserve">tates </w:t>
      </w:r>
      <w:r w:rsidRPr="00CD4177">
        <w:rPr>
          <w:rStyle w:val="StyleUnderline"/>
          <w:rFonts w:ascii="Georgia" w:hAnsi="Georgia"/>
        </w:rPr>
        <w:t>more vulnerable to hackers.</w:t>
      </w:r>
      <w:r w:rsidRPr="00CD4177">
        <w:rPr>
          <w:rFonts w:ascii="Georgia" w:hAnsi="Georgia" w:cs="Helvetica"/>
          <w:sz w:val="16"/>
          <w:szCs w:val="22"/>
        </w:rPr>
        <w:t xml:space="preserve"> "</w:t>
      </w:r>
      <w:r w:rsidRPr="00CD4177">
        <w:rPr>
          <w:rStyle w:val="StyleUnderline"/>
          <w:rFonts w:ascii="Georgia" w:hAnsi="Georgia"/>
        </w:rPr>
        <w:t>Surveillance at the scale they want requires insecurity</w:t>
      </w:r>
      <w:r w:rsidRPr="00CD4177">
        <w:rPr>
          <w:rFonts w:ascii="Georgia" w:hAnsi="Georgia" w:cs="Helvetica"/>
          <w:sz w:val="16"/>
          <w:szCs w:val="22"/>
        </w:rPr>
        <w:t xml:space="preserve">." At its core, the problem is the NSA’s dual mission. On one hand, the agency is tasked with securing U.S. networks and information. On the other hand, the agency must gather intelligence on foreign threats to national security. </w:t>
      </w:r>
      <w:r w:rsidRPr="00CD4177">
        <w:rPr>
          <w:rStyle w:val="StyleUnderline"/>
          <w:rFonts w:ascii="Georgia" w:hAnsi="Georgia"/>
        </w:rPr>
        <w:t>Collecting intelligence often means hacking encrypted communications.</w:t>
      </w:r>
      <w:r w:rsidRPr="00CD4177">
        <w:rPr>
          <w:rFonts w:ascii="Georgia" w:hAnsi="Georgia" w:cs="Helvetica"/>
          <w:sz w:val="16"/>
          <w:szCs w:val="22"/>
        </w:rPr>
        <w:t xml:space="preserve"> That’s nothing new for the NSA; the agency traces its roots back to code-breakers deciphering Nazi messages during World War II. So in many ways, strong Internet security actually makes the NSA’s job harder. “This is an administration tha4t is a vigorous defender of surveillance,” said Christopher Soghoian, the head technologist for the American Civil Liberties Union. </w:t>
      </w:r>
      <w:r w:rsidRPr="00CD4177">
        <w:rPr>
          <w:rStyle w:val="StyleUnderline"/>
          <w:rFonts w:ascii="Georgia" w:hAnsi="Georgia"/>
        </w:rPr>
        <w:t>“Surveillance at the scale they want requires insecurity.”</w:t>
      </w:r>
      <w:r w:rsidRPr="00CD4177">
        <w:rPr>
          <w:rFonts w:ascii="Georgia" w:hAnsi="Georgia" w:cs="Helvetica"/>
          <w:sz w:val="16"/>
          <w:szCs w:val="22"/>
        </w:rPr>
        <w:t xml:space="preserve"> The leaks from Edward</w:t>
      </w:r>
      <w:r w:rsidRPr="00CD4177">
        <w:rPr>
          <w:rStyle w:val="StyleUnderline"/>
          <w:rFonts w:ascii="Georgia" w:hAnsi="Georgia"/>
        </w:rPr>
        <w:t xml:space="preserve"> Snowden</w:t>
      </w:r>
      <w:r w:rsidRPr="00CD4177">
        <w:rPr>
          <w:rFonts w:ascii="Georgia" w:hAnsi="Georgia" w:cs="Helvetica"/>
          <w:sz w:val="16"/>
          <w:szCs w:val="22"/>
        </w:rPr>
        <w:t xml:space="preserve"> have </w:t>
      </w:r>
      <w:r w:rsidRPr="00CD4177">
        <w:rPr>
          <w:rStyle w:val="StyleUnderline"/>
          <w:rFonts w:ascii="Georgia" w:hAnsi="Georgia"/>
        </w:rPr>
        <w:t xml:space="preserve">revealed a variety of efforts by </w:t>
      </w:r>
      <w:r w:rsidRPr="00CD4177">
        <w:rPr>
          <w:rStyle w:val="Emphasis"/>
          <w:rFonts w:ascii="Georgia" w:hAnsi="Georgia"/>
        </w:rPr>
        <w:t>the NSA to weaken cybersecurity</w:t>
      </w:r>
      <w:r w:rsidRPr="00CD4177">
        <w:rPr>
          <w:rFonts w:ascii="Georgia" w:hAnsi="Georgia" w:cs="Helvetica"/>
          <w:sz w:val="16"/>
          <w:szCs w:val="22"/>
        </w:rPr>
        <w:t xml:space="preserve"> and hack into networks. Critics say </w:t>
      </w:r>
      <w:r w:rsidRPr="00CD4177">
        <w:rPr>
          <w:rStyle w:val="StyleUnderline"/>
          <w:rFonts w:ascii="Georgia" w:hAnsi="Georgia"/>
        </w:rPr>
        <w:t>those programs</w:t>
      </w:r>
      <w:r w:rsidRPr="00CD4177">
        <w:rPr>
          <w:rFonts w:ascii="Georgia" w:hAnsi="Georgia" w:cs="Helvetica"/>
          <w:sz w:val="16"/>
          <w:szCs w:val="22"/>
        </w:rPr>
        <w:t xml:space="preserve">, while helping NSA spying, </w:t>
      </w:r>
      <w:r w:rsidRPr="00CD4177">
        <w:rPr>
          <w:rStyle w:val="StyleUnderline"/>
          <w:rFonts w:ascii="Georgia" w:hAnsi="Georgia"/>
        </w:rPr>
        <w:t>have made U.S. networks less secure</w:t>
      </w:r>
      <w:r w:rsidRPr="00CD4177">
        <w:rPr>
          <w:rFonts w:ascii="Georgia" w:hAnsi="Georgia" w:cs="Helvetica"/>
          <w:sz w:val="16"/>
          <w:szCs w:val="22"/>
        </w:rPr>
        <w:t xml:space="preserve">. According to the leaked documents, the </w:t>
      </w:r>
      <w:r w:rsidRPr="00CD4177">
        <w:rPr>
          <w:rStyle w:val="StyleUnderline"/>
          <w:rFonts w:ascii="Georgia" w:hAnsi="Georgia"/>
        </w:rPr>
        <w:t xml:space="preserve">NSA inserted a so-called back door into at least one encryption standard </w:t>
      </w:r>
      <w:r w:rsidRPr="00CD4177">
        <w:rPr>
          <w:rFonts w:ascii="Georgia" w:hAnsi="Georgia" w:cs="Helvetica"/>
          <w:sz w:val="16"/>
          <w:szCs w:val="22"/>
        </w:rPr>
        <w:t xml:space="preserve">that was </w:t>
      </w:r>
      <w:r w:rsidRPr="00CD4177">
        <w:rPr>
          <w:rStyle w:val="StyleUnderline"/>
          <w:rFonts w:ascii="Georgia" w:hAnsi="Georgia"/>
        </w:rPr>
        <w:t>developed by the National Institute of Standards and Technology</w:t>
      </w:r>
      <w:r w:rsidRPr="00CD4177">
        <w:rPr>
          <w:rFonts w:ascii="Georgia" w:hAnsi="Georgia" w:cs="Helvetica"/>
          <w:sz w:val="16"/>
          <w:szCs w:val="22"/>
        </w:rPr>
        <w:t xml:space="preserve">. The </w:t>
      </w:r>
      <w:r w:rsidRPr="00CD4177">
        <w:rPr>
          <w:rStyle w:val="StyleUnderline"/>
          <w:rFonts w:ascii="Georgia" w:hAnsi="Georgia"/>
        </w:rPr>
        <w:t>NSA could use that</w:t>
      </w:r>
      <w:r w:rsidRPr="00CD4177">
        <w:rPr>
          <w:rFonts w:ascii="Georgia" w:hAnsi="Georgia" w:cs="Helvetica"/>
          <w:sz w:val="16"/>
          <w:szCs w:val="22"/>
        </w:rPr>
        <w:t xml:space="preserve"> back door </w:t>
      </w:r>
      <w:r w:rsidRPr="00CD4177">
        <w:rPr>
          <w:rStyle w:val="StyleUnderline"/>
          <w:rFonts w:ascii="Georgia" w:hAnsi="Georgia"/>
        </w:rPr>
        <w:t xml:space="preserve">to spy on suspected terrorists, but the vulnerability was also available to any other hacker </w:t>
      </w:r>
      <w:r w:rsidRPr="00CD4177">
        <w:rPr>
          <w:rFonts w:ascii="Georgia" w:hAnsi="Georgia" w:cs="Helvetica"/>
          <w:sz w:val="16"/>
          <w:szCs w:val="22"/>
        </w:rPr>
        <w:t>who discovered it.</w:t>
      </w:r>
    </w:p>
    <w:p w:rsidR="009819AC" w:rsidRDefault="009819AC" w:rsidP="009819AC">
      <w:pPr>
        <w:pStyle w:val="Heading4"/>
        <w:rPr>
          <w:rFonts w:eastAsia="Times New Roman"/>
          <w:shd w:val="clear" w:color="auto" w:fill="FFFFFF"/>
        </w:rPr>
      </w:pPr>
      <w:r>
        <w:rPr>
          <w:rFonts w:eastAsia="Times New Roman"/>
          <w:shd w:val="clear" w:color="auto" w:fill="FFFFFF"/>
        </w:rPr>
        <w:t xml:space="preserve">Attacks are empirical and increasing – energy infrastructure is particularly vulnerable </w:t>
      </w:r>
    </w:p>
    <w:p w:rsidR="009819AC" w:rsidRDefault="009819AC" w:rsidP="009819AC">
      <w:pPr>
        <w:pStyle w:val="Heading4"/>
        <w:rPr>
          <w:rFonts w:eastAsia="Times New Roman"/>
          <w:b w:val="0"/>
          <w:shd w:val="clear" w:color="auto" w:fill="FFFFFF"/>
        </w:rPr>
      </w:pPr>
      <w:r>
        <w:rPr>
          <w:rFonts w:eastAsia="Times New Roman"/>
          <w:shd w:val="clear" w:color="auto" w:fill="FFFFFF"/>
        </w:rPr>
        <w:t>Gilmour, energy and politics researcher, 4/27</w:t>
      </w:r>
      <w:r>
        <w:rPr>
          <w:rFonts w:eastAsia="Times New Roman"/>
          <w:b w:val="0"/>
          <w:shd w:val="clear" w:color="auto" w:fill="FFFFFF"/>
        </w:rPr>
        <w:t>/15</w:t>
      </w:r>
    </w:p>
    <w:p w:rsidR="009819AC" w:rsidRPr="00AF33E7" w:rsidRDefault="009819AC" w:rsidP="009819AC">
      <w:r>
        <w:t>(Jared Gilmour, Christian Science Monitor,</w:t>
      </w:r>
      <w:r w:rsidRPr="00AF33E7">
        <w:t xml:space="preserve"> http://www.csmonitor.com/Environment/Energy/2015/0427/Climate-change-cyberattacks-are-growing-threats-to-grid-says-US-energy-chief</w:t>
      </w:r>
      <w:r>
        <w:t>)RL</w:t>
      </w:r>
    </w:p>
    <w:p w:rsidR="009819AC" w:rsidRPr="00CC6C87" w:rsidRDefault="009819AC" w:rsidP="009819AC">
      <w:pPr>
        <w:rPr>
          <w:sz w:val="16"/>
        </w:rPr>
      </w:pPr>
      <w:r w:rsidRPr="00CE2849">
        <w:rPr>
          <w:rStyle w:val="StyleUnderline"/>
        </w:rPr>
        <w:t>US energy infrastructure</w:t>
      </w:r>
      <w:r w:rsidRPr="00CC6C87">
        <w:rPr>
          <w:sz w:val="16"/>
        </w:rPr>
        <w:t xml:space="preserve"> </w:t>
      </w:r>
      <w:r w:rsidRPr="00CE2849">
        <w:rPr>
          <w:rStyle w:val="StyleUnderline"/>
        </w:rPr>
        <w:t>is vast, aging, and in need of an overhaul</w:t>
      </w:r>
      <w:r w:rsidRPr="00CC6C87">
        <w:rPr>
          <w:sz w:val="16"/>
        </w:rPr>
        <w:t xml:space="preserve">, Energy Secretary Ernest Moniz says, and </w:t>
      </w:r>
      <w:r w:rsidRPr="00CE2849">
        <w:rPr>
          <w:rStyle w:val="StyleUnderline"/>
        </w:rPr>
        <w:t>the biggest challenges are</w:t>
      </w:r>
      <w:r w:rsidRPr="00CC6C87">
        <w:rPr>
          <w:sz w:val="16"/>
        </w:rPr>
        <w:t xml:space="preserve"> the most unpredictable: </w:t>
      </w:r>
      <w:r w:rsidRPr="00CE2849">
        <w:rPr>
          <w:rStyle w:val="StyleUnderline"/>
        </w:rPr>
        <w:t>climate change and cyberattacks</w:t>
      </w:r>
      <w:r w:rsidRPr="00CC6C87">
        <w:rPr>
          <w:sz w:val="16"/>
        </w:rPr>
        <w:t xml:space="preserve">. Staggering in size, the US energy system includes 2.6 million miles of pipeline and 6.3 million miles of electrical distribution lines. There are 414 natural gas storage facilities and 330 ports handling crude and petroleum products, plus 140,000 miles of railway carrying crude and more from well to refinery - and that's only a small sample of the transmission, distribution, and storage systems that power the US. But </w:t>
      </w:r>
      <w:r w:rsidRPr="00CE2849">
        <w:rPr>
          <w:rStyle w:val="StyleUnderline"/>
        </w:rPr>
        <w:t>all of that infrastructure is vulnerable to growing threats</w:t>
      </w:r>
      <w:r w:rsidRPr="00CC6C87">
        <w:rPr>
          <w:sz w:val="16"/>
        </w:rPr>
        <w:t>, Sec. Moniz said Monday at a Monitor-hosted breakfast for reporters in Washington. "I'm not going to single out one [threat] because we've got to address them all," Moniz said. But looking ahead, he added, "I think</w:t>
      </w:r>
      <w:r w:rsidRPr="00CE2849">
        <w:rPr>
          <w:rStyle w:val="StyleUnderline"/>
        </w:rPr>
        <w:t xml:space="preserve"> the two that almost certainly will increase in risk level are cyber and extreme weather</w:t>
      </w:r>
      <w:r w:rsidRPr="00CC6C87">
        <w:rPr>
          <w:sz w:val="16"/>
        </w:rPr>
        <w:t xml:space="preserve">" made worse by climate change. Last week, Moniz rolled out his department's Quadrennial Energy Review (QER), identifying weaknesses in US energy infrastructure - from inadequate natural gas distribution pipelines to an outdated electric systems. </w:t>
      </w:r>
      <w:r w:rsidRPr="00CE2849">
        <w:rPr>
          <w:rStyle w:val="StyleUnderline"/>
        </w:rPr>
        <w:t>The electric grid,</w:t>
      </w:r>
      <w:r w:rsidRPr="00CC6C87">
        <w:rPr>
          <w:sz w:val="16"/>
        </w:rPr>
        <w:t xml:space="preserve"> the report found</w:t>
      </w:r>
      <w:r w:rsidRPr="00CE2849">
        <w:rPr>
          <w:rStyle w:val="StyleUnderline"/>
        </w:rPr>
        <w:t>, is especially vulnerable.</w:t>
      </w:r>
      <w:r w:rsidRPr="00CC6C87">
        <w:rPr>
          <w:sz w:val="16"/>
        </w:rPr>
        <w:t xml:space="preserve"> "</w:t>
      </w:r>
      <w:r w:rsidRPr="00CE2849">
        <w:rPr>
          <w:rStyle w:val="StyleUnderline"/>
        </w:rPr>
        <w:t>Threats</w:t>
      </w:r>
      <w:r w:rsidRPr="00CC6C87">
        <w:rPr>
          <w:sz w:val="16"/>
        </w:rPr>
        <w:t xml:space="preserve"> </w:t>
      </w:r>
      <w:r w:rsidRPr="00CE2849">
        <w:rPr>
          <w:rStyle w:val="StyleUnderline"/>
        </w:rPr>
        <w:t>to the grid</w:t>
      </w:r>
      <w:r w:rsidRPr="00CC6C87">
        <w:rPr>
          <w:sz w:val="16"/>
        </w:rPr>
        <w:t xml:space="preserve"> - </w:t>
      </w:r>
      <w:r w:rsidRPr="00CE2849">
        <w:rPr>
          <w:rStyle w:val="StyleUnderline"/>
        </w:rPr>
        <w:t>ranging from</w:t>
      </w:r>
      <w:r w:rsidRPr="00CC6C87">
        <w:rPr>
          <w:sz w:val="16"/>
        </w:rPr>
        <w:t xml:space="preserve"> geomagnetic storms that can knock out crucial transformers; to </w:t>
      </w:r>
      <w:r w:rsidRPr="00CE2849">
        <w:rPr>
          <w:rStyle w:val="StyleUnderline"/>
        </w:rPr>
        <w:t>terrorist attacks on transmission lines and substations</w:t>
      </w:r>
      <w:r w:rsidRPr="00CC6C87">
        <w:rPr>
          <w:sz w:val="16"/>
        </w:rPr>
        <w:t xml:space="preserve">; </w:t>
      </w:r>
      <w:r w:rsidRPr="00CE2849">
        <w:rPr>
          <w:rStyle w:val="StyleUnderline"/>
        </w:rPr>
        <w:t>to</w:t>
      </w:r>
      <w:r w:rsidRPr="00CC6C87">
        <w:rPr>
          <w:sz w:val="16"/>
        </w:rPr>
        <w:t xml:space="preserve"> more flooding, faster sea-level rise, and increasingly </w:t>
      </w:r>
      <w:r w:rsidRPr="00CE2849">
        <w:rPr>
          <w:rStyle w:val="StyleUnderline"/>
        </w:rPr>
        <w:t>powerful storms</w:t>
      </w:r>
      <w:r w:rsidRPr="00CC6C87">
        <w:rPr>
          <w:sz w:val="16"/>
        </w:rPr>
        <w:t xml:space="preserve"> from global climate change - </w:t>
      </w:r>
      <w:r w:rsidRPr="00CE2849">
        <w:rPr>
          <w:rStyle w:val="StyleUnderline"/>
        </w:rPr>
        <w:t>have been growing even as society's dependence on the grid has increased</w:t>
      </w:r>
      <w:r w:rsidRPr="00CC6C87">
        <w:rPr>
          <w:sz w:val="16"/>
        </w:rPr>
        <w:t xml:space="preserve">," according to the report. Among its recommendations for modernizing US energy infrastructure - most of which would require appropriations from the GOP-controlled Congress - the QER requested $3.5 billion to update the electric grid, $2.5 billion to improve distribution of natural gas, and at least $1.5 billion to shore up the Strategic Petroleum Reserve, an emergency stockpile of oil. The question is whether the Obama administration and Republicans in Congress can agree on which energy projects to pursue and how to fund them. Some observers are hopeful that compromise is possible, particularly in light of bipartisan deals in recent weeks that brought a Medicare "doc fix," the confirmation of Attorney General Loretta Lynch, and an anti-human-trafficking bill across the finish line. "There is momentum and serious commitment to get some energy legislation out of Congress, and you're hearing it from all the leadership," says Margot Anderson, executive director of the energy project at the Bipartisan Policy Center, a Washington think tank, in an interview Friday. "I think the QER can provide some new ideas, and can be incorporated into what leadership is already talking about." The GOP response to the Obama administration's QER last week suggested compromise between Republicans on Capitol Hill and the Democratic administration was possible - at least on some issues. "While we share our differences with this administration regarding energy policy, when it comes to the transmission, storage, and distribution of our resources, we can all agree that targeted changes to our laws and policies are necessary," Rep. Fred Upton (R) of Michigan and Rep. Ed Whitfield (R) of Kentucky, two top energy lawmakers, said last week in a joint statement. What's unclear is how the Republican caucus will react to energy spending related to climate change. Many Republicans in Congress have rejected the idea that humans are causing climate change, or that the government should take regulatory action to reduce emissions. Moniz urged immediate </w:t>
      </w:r>
      <w:r w:rsidRPr="00CC6C87">
        <w:rPr>
          <w:sz w:val="16"/>
        </w:rPr>
        <w:lastRenderedPageBreak/>
        <w:t xml:space="preserve">action on climate change at Monday's breakfast, and noted that the QER is a part of President Obama's Climate Action Plan. "It's time to stop debating what's not debatable," he said of global warming, referencing the broad scientific consensus that climate change is happening and is human-generated. Climate change is a threat to energy infrastructure because planetary warming exacerbates high-intensity storms, makes water scarce, and alters weather patterns - all of which can put unexpected strain on the US grid and can stress other critical infrastructure. Moniz said he was hopeful that efforts to curb climate change would stall warming, diminishing the threat extreme weather poses in the future. At the same time, though, </w:t>
      </w:r>
      <w:r w:rsidRPr="00CE2849">
        <w:rPr>
          <w:rStyle w:val="StyleUnderline"/>
        </w:rPr>
        <w:t>the grid is under attack from cyber threats both domestically and around the world</w:t>
      </w:r>
      <w:r w:rsidRPr="00CC6C87">
        <w:rPr>
          <w:sz w:val="16"/>
        </w:rPr>
        <w:t xml:space="preserve">. Moniz emphasized that </w:t>
      </w:r>
      <w:r w:rsidRPr="00CE2849">
        <w:rPr>
          <w:rStyle w:val="StyleUnderline"/>
        </w:rPr>
        <w:t>the energy sector needs to adapt to ever-changing cyber threats, so that the industry can "stay ahead of the bad guys."</w:t>
      </w:r>
      <w:r w:rsidRPr="00CC6C87">
        <w:rPr>
          <w:sz w:val="16"/>
        </w:rPr>
        <w:t xml:space="preserve"> As the Monitor reported in December, </w:t>
      </w:r>
      <w:r w:rsidRPr="00CE2849">
        <w:rPr>
          <w:rStyle w:val="StyleUnderline"/>
        </w:rPr>
        <w:t>critical infrastructure in the US is already under attack from hackers, and the grid would be a prime target in cyberwar.</w:t>
      </w:r>
      <w:r w:rsidRPr="00CC6C87">
        <w:rPr>
          <w:sz w:val="16"/>
        </w:rPr>
        <w:t xml:space="preserve"> </w:t>
      </w:r>
      <w:r w:rsidRPr="00CE2849">
        <w:rPr>
          <w:rStyle w:val="StyleUnderline"/>
        </w:rPr>
        <w:t>"The electric industry, in reality, has done an inadequate job of securing the electric system</w:t>
      </w:r>
      <w:r w:rsidRPr="00CC6C87">
        <w:rPr>
          <w:sz w:val="16"/>
        </w:rPr>
        <w:t xml:space="preserve">," </w:t>
      </w:r>
      <w:r w:rsidRPr="00CE2849">
        <w:rPr>
          <w:rStyle w:val="StyleUnderline"/>
        </w:rPr>
        <w:t>Joe Weiss, a leading expert on electric grid security, told the Monitor</w:t>
      </w:r>
      <w:r w:rsidRPr="00CC6C87">
        <w:rPr>
          <w:sz w:val="16"/>
        </w:rPr>
        <w:t xml:space="preserve">. "Is cyber a household word in the electric sector? Yes. </w:t>
      </w:r>
      <w:r w:rsidRPr="00CE2849">
        <w:rPr>
          <w:rStyle w:val="StyleUnderline"/>
        </w:rPr>
        <w:t>Are they trying to address cyber vulnerabilities in ways that will make sure all systems are secure? No</w:t>
      </w:r>
      <w:r w:rsidRPr="00CC6C87">
        <w:rPr>
          <w:sz w:val="16"/>
        </w:rPr>
        <w:t>." "So far we have not had any major actual disruption of our energy infrastructure, but it ain't for lack of people trying," Moniz said.</w:t>
      </w:r>
    </w:p>
    <w:p w:rsidR="009819AC" w:rsidRDefault="009819AC" w:rsidP="009819AC">
      <w:pPr>
        <w:pStyle w:val="Heading4"/>
      </w:pPr>
      <w:r w:rsidRPr="00CB2E12">
        <w:rPr>
          <w:rStyle w:val="StyleUnderline"/>
        </w:rPr>
        <w:br/>
      </w:r>
      <w:r>
        <w:t>More susceptible to attacks now more than ever- OPM breach proves</w:t>
      </w:r>
    </w:p>
    <w:p w:rsidR="009819AC" w:rsidRPr="00D40187" w:rsidRDefault="009819AC" w:rsidP="009819AC">
      <w:r w:rsidRPr="00D41D46">
        <w:rPr>
          <w:rStyle w:val="Style13ptBold"/>
        </w:rPr>
        <w:t>Johnson 15</w:t>
      </w:r>
      <w:r>
        <w:t xml:space="preserve"> (Steve Johnson, graduate from Auburn, reporter for WHNT news, WHNT news “O.P.M. data breach affects thousands of workers in north Alabama” 7/22/15 </w:t>
      </w:r>
      <w:r w:rsidRPr="00D40187">
        <w:t>http://whnt.com/2015/07/22/o-p-m-data-breach-affects-thousands-of-workers-in-north-alabama/</w:t>
      </w:r>
      <w:r>
        <w:t>)</w:t>
      </w:r>
    </w:p>
    <w:p w:rsidR="009819AC" w:rsidRDefault="009819AC" w:rsidP="009819AC">
      <w:pPr>
        <w:shd w:val="clear" w:color="auto" w:fill="FFFFFF"/>
        <w:spacing w:after="360"/>
        <w:rPr>
          <w:rFonts w:ascii="lato" w:eastAsia="Times New Roman" w:hAnsi="lato" w:cs="Times New Roman"/>
          <w:color w:val="212121"/>
          <w:sz w:val="16"/>
          <w:szCs w:val="30"/>
        </w:rPr>
      </w:pPr>
      <w:r w:rsidRPr="00D40187">
        <w:rPr>
          <w:rFonts w:ascii="lato" w:eastAsia="Times New Roman" w:hAnsi="lato" w:cs="Times New Roman"/>
          <w:color w:val="212121"/>
          <w:sz w:val="16"/>
        </w:rPr>
        <w:t>REDSTONE ARSENAL, Ala. – On any given weekday, some 40,000 people go to work at Redstone Arsenal. It’s a safe bet that most of them have had their personal information stolen. The same goes for contractors, and even families. “It’s scary,” says Luereen Phillips. Luereen is an Internet Technology Specialist at Redstone’s Aviation and Missile Command. It’s her job to answer the questions from fellow workers, and to even reassure them. But Luereen has her own questions, too. “What happened? What’s the breakdown? There are rules, there are policies all the way up to Congress level that mandate certain things have to happen, and they didn’t happen,” said Luereen. The right things didn’t happen at the Office of Personnel Management</w:t>
      </w:r>
      <w:r w:rsidRPr="00D40187">
        <w:rPr>
          <w:rFonts w:ascii="lato" w:eastAsia="Times New Roman" w:hAnsi="lato" w:cs="Times New Roman"/>
          <w:color w:val="212121"/>
        </w:rPr>
        <w:t xml:space="preserve">. </w:t>
      </w:r>
      <w:hyperlink r:id="rId106" w:tgtFrame="_blank" w:history="1">
        <w:r w:rsidRPr="00D40187">
          <w:rPr>
            <w:rFonts w:ascii="lato" w:eastAsia="Times New Roman" w:hAnsi="lato" w:cs="Times New Roman"/>
            <w:color w:val="00A4E2"/>
            <w:u w:val="single"/>
          </w:rPr>
          <w:t>OPM’s website</w:t>
        </w:r>
      </w:hyperlink>
      <w:r w:rsidRPr="00D40187">
        <w:rPr>
          <w:rFonts w:ascii="lato" w:eastAsia="Times New Roman" w:hAnsi="lato" w:cs="Times New Roman"/>
          <w:color w:val="212121"/>
          <w:u w:val="single"/>
        </w:rPr>
        <w:t xml:space="preserve"> is covered</w:t>
      </w:r>
      <w:r w:rsidRPr="00D40187">
        <w:rPr>
          <w:rFonts w:ascii="lato" w:eastAsia="Times New Roman" w:hAnsi="lato" w:cs="Times New Roman"/>
          <w:color w:val="212121"/>
          <w:sz w:val="16"/>
          <w:u w:val="single"/>
        </w:rPr>
        <w:t xml:space="preserve"> </w:t>
      </w:r>
      <w:r w:rsidRPr="00D40187">
        <w:rPr>
          <w:rFonts w:ascii="lato" w:eastAsia="Times New Roman" w:hAnsi="lato" w:cs="Times New Roman"/>
          <w:color w:val="212121"/>
          <w:u w:val="single"/>
        </w:rPr>
        <w:t>with information about the data breach, calling it two separate but related incidents.</w:t>
      </w:r>
      <w:r w:rsidRPr="00D40187">
        <w:rPr>
          <w:rFonts w:ascii="lato" w:eastAsia="Times New Roman" w:hAnsi="lato" w:cs="Times New Roman"/>
          <w:color w:val="212121"/>
          <w:sz w:val="16"/>
        </w:rPr>
        <w:t xml:space="preserve"> However it’s described, </w:t>
      </w:r>
      <w:r w:rsidRPr="00D40187">
        <w:rPr>
          <w:rFonts w:ascii="lato" w:eastAsia="Times New Roman" w:hAnsi="lato" w:cs="Times New Roman"/>
          <w:color w:val="212121"/>
          <w:u w:val="single"/>
        </w:rPr>
        <w:t>it involves the personal information from more than 21 million Americans</w:t>
      </w:r>
      <w:r w:rsidRPr="00D40187">
        <w:rPr>
          <w:rFonts w:ascii="lato" w:eastAsia="Times New Roman" w:hAnsi="lato" w:cs="Times New Roman"/>
          <w:color w:val="212121"/>
          <w:sz w:val="16"/>
        </w:rPr>
        <w:t xml:space="preserve">. The </w:t>
      </w:r>
      <w:r w:rsidRPr="00D40187">
        <w:rPr>
          <w:rFonts w:ascii="lato" w:eastAsia="Times New Roman" w:hAnsi="lato" w:cs="Times New Roman"/>
          <w:color w:val="212121"/>
          <w:u w:val="single"/>
        </w:rPr>
        <w:t>most serious data stolen was that contained on security clearance forms that are required for many types of government work. Everything from Social Security numbers, to information on family and friends is included on the forms</w:t>
      </w:r>
      <w:r w:rsidRPr="00D40187">
        <w:rPr>
          <w:rFonts w:ascii="lato" w:eastAsia="Times New Roman" w:hAnsi="lato" w:cs="Times New Roman"/>
          <w:color w:val="212121"/>
          <w:sz w:val="16"/>
        </w:rPr>
        <w:t>. People like retired Army test pilot Pablo Herrera say they’re angry. “I am, because I was under the impression… I was under the belief that we were better than that, that our security was better than that,” said Pablo, who hasn’t been notified yet that his information was part of the breach. Retired Lt. General Jim Link, a former Commander for AMCOM at Redstone, is also waiting on his notification. General Link’s information was compromised because of a security clearance form filled out as a defense contractor in 2005. “</w:t>
      </w:r>
      <w:r w:rsidRPr="00D40187">
        <w:rPr>
          <w:rFonts w:ascii="lato" w:eastAsia="Times New Roman" w:hAnsi="lato" w:cs="Times New Roman"/>
          <w:color w:val="212121"/>
          <w:u w:val="single"/>
        </w:rPr>
        <w:t>When we federal employees give all the information they ask for, with that comes trust. Trust that it’s going to be protected, and when it’s not protected, we do feel violated,” s</w:t>
      </w:r>
      <w:r w:rsidRPr="00D40187">
        <w:rPr>
          <w:rFonts w:ascii="lato" w:eastAsia="Times New Roman" w:hAnsi="lato" w:cs="Times New Roman"/>
          <w:color w:val="212121"/>
          <w:sz w:val="16"/>
        </w:rPr>
        <w:t xml:space="preserve">ays General Link. The General believes what many other people believe. </w:t>
      </w:r>
      <w:r w:rsidRPr="00D40187">
        <w:rPr>
          <w:rFonts w:ascii="lato" w:eastAsia="Times New Roman" w:hAnsi="lato" w:cs="Times New Roman"/>
          <w:color w:val="212121"/>
          <w:u w:val="single"/>
        </w:rPr>
        <w:t>The OPM database was hacked by China’s government.</w:t>
      </w:r>
      <w:r w:rsidRPr="00D40187">
        <w:rPr>
          <w:rFonts w:ascii="lato" w:eastAsia="Times New Roman" w:hAnsi="lato" w:cs="Times New Roman"/>
          <w:color w:val="212121"/>
          <w:sz w:val="16"/>
        </w:rPr>
        <w:t xml:space="preserve"> “You know, I don’t think in this particular instance it’s trying to steal identity for financial gain. I think </w:t>
      </w:r>
      <w:r w:rsidRPr="00D40187">
        <w:rPr>
          <w:rFonts w:ascii="lato" w:eastAsia="Times New Roman" w:hAnsi="lato" w:cs="Times New Roman"/>
          <w:color w:val="212121"/>
          <w:u w:val="single"/>
        </w:rPr>
        <w:t>it’s more espionage</w:t>
      </w:r>
      <w:r w:rsidRPr="00D40187">
        <w:rPr>
          <w:rFonts w:ascii="lato" w:eastAsia="Times New Roman" w:hAnsi="lato" w:cs="Times New Roman"/>
          <w:color w:val="212121"/>
          <w:sz w:val="16"/>
        </w:rPr>
        <w:t>,” said General Link. The Office of Personnel Management makes no claim on who might be to blame for the hack, but there is a recommendation for those affected to sign up for credit monitoring. That’s the sort of data theft people understand. “</w:t>
      </w:r>
      <w:r w:rsidRPr="00D40187">
        <w:rPr>
          <w:rFonts w:ascii="lato" w:eastAsia="Times New Roman" w:hAnsi="lato" w:cs="Times New Roman"/>
          <w:color w:val="212121"/>
          <w:u w:val="single"/>
        </w:rPr>
        <w:t>I am concerned that I’m going to look at my bank account one day, and there won’t be any money there, or somebody is going to try and steal my identity</w:t>
      </w:r>
      <w:r w:rsidRPr="00D40187">
        <w:rPr>
          <w:rFonts w:ascii="lato" w:eastAsia="Times New Roman" w:hAnsi="lato" w:cs="Times New Roman"/>
          <w:color w:val="212121"/>
          <w:sz w:val="16"/>
        </w:rPr>
        <w:t xml:space="preserve">… do some things that are going to affect me for a long time,” said AMCOM worker Lucinda Edwards. OPM recommends a service that covers everything from credit monitoring, to a Social Security number trace. Unfortunately, you have to also do your own monitoring. “You’ve got to look at your bank accounts, even your medical records because somebody could be using your information to go to the doctor, or in case of a crime, give them your information instead of theirs,” says Luereen Phillips. </w:t>
      </w:r>
      <w:r w:rsidRPr="00D40187">
        <w:rPr>
          <w:rFonts w:ascii="lato" w:eastAsia="Times New Roman" w:hAnsi="lato" w:cs="Times New Roman"/>
          <w:color w:val="212121"/>
          <w:u w:val="single"/>
        </w:rPr>
        <w:t>Millions of Americans now have this worry, which is likely to last for years</w:t>
      </w:r>
      <w:r w:rsidRPr="00D40187">
        <w:rPr>
          <w:rFonts w:ascii="lato" w:eastAsia="Times New Roman" w:hAnsi="lato" w:cs="Times New Roman"/>
          <w:color w:val="212121"/>
          <w:sz w:val="16"/>
        </w:rPr>
        <w:t xml:space="preserve">. They know about the hack, and they know their identity has been stolen. They just don’t know who did it or why. There is a thought they do share, though. “Somebody needs to be accountable,” said Lucinda Edwards. </w:t>
      </w:r>
      <w:hyperlink r:id="rId107" w:tgtFrame="_blank" w:history="1">
        <w:r w:rsidRPr="00D40187">
          <w:rPr>
            <w:rFonts w:ascii="lato" w:eastAsia="Times New Roman" w:hAnsi="lato" w:cs="Times New Roman"/>
            <w:color w:val="00A4E2"/>
            <w:sz w:val="16"/>
          </w:rPr>
          <w:t>Katherine Archuleta resigned under pressure</w:t>
        </w:r>
      </w:hyperlink>
      <w:r w:rsidRPr="00D40187">
        <w:rPr>
          <w:rFonts w:ascii="lato" w:eastAsia="Times New Roman" w:hAnsi="lato" w:cs="Times New Roman"/>
          <w:color w:val="212121"/>
          <w:sz w:val="16"/>
        </w:rPr>
        <w:t xml:space="preserve"> from her job as head of the Office of Personnel Management. Unfortunately, that doesn’t change the breach, or the fact that the affected workers will have this as part of their lives for years to come. For more information about the data hack, and recommendations on action you can take, visit </w:t>
      </w:r>
      <w:hyperlink r:id="rId108" w:tgtFrame="_blank" w:history="1">
        <w:r w:rsidRPr="00D40187">
          <w:rPr>
            <w:rFonts w:ascii="lato" w:eastAsia="Times New Roman" w:hAnsi="lato" w:cs="Times New Roman"/>
            <w:color w:val="006C95"/>
            <w:u w:val="single"/>
          </w:rPr>
          <w:t>opm.gov/cybersecurity</w:t>
        </w:r>
      </w:hyperlink>
      <w:r w:rsidRPr="00D40187">
        <w:rPr>
          <w:rFonts w:ascii="lato" w:eastAsia="Times New Roman" w:hAnsi="lato" w:cs="Times New Roman"/>
          <w:color w:val="212121"/>
          <w:sz w:val="16"/>
          <w:szCs w:val="30"/>
        </w:rPr>
        <w:t>.</w:t>
      </w:r>
    </w:p>
    <w:p w:rsidR="009819AC" w:rsidRDefault="009819AC" w:rsidP="009819AC">
      <w:pPr>
        <w:pStyle w:val="Heading4"/>
        <w:rPr>
          <w:rFonts w:eastAsia="Times New Roman"/>
        </w:rPr>
      </w:pPr>
      <w:r>
        <w:rPr>
          <w:rFonts w:eastAsia="Times New Roman"/>
        </w:rPr>
        <w:t>PLCs cause the grid to be easily vulnerable to cyber attacks and airgaps fail – Stuxnet proves</w:t>
      </w:r>
    </w:p>
    <w:p w:rsidR="009819AC" w:rsidRPr="001741B8" w:rsidRDefault="009819AC" w:rsidP="009819AC">
      <w:pPr>
        <w:shd w:val="clear" w:color="auto" w:fill="FFFFFF"/>
        <w:spacing w:after="270" w:line="360" w:lineRule="atLeast"/>
        <w:textAlignment w:val="baseline"/>
        <w:rPr>
          <w:rFonts w:asciiTheme="minorHAnsi" w:eastAsia="Times New Roman" w:hAnsiTheme="minorHAnsi" w:cs="Helvetica"/>
          <w:color w:val="383838"/>
        </w:rPr>
      </w:pPr>
      <w:r w:rsidRPr="001741B8">
        <w:rPr>
          <w:b/>
        </w:rPr>
        <w:t xml:space="preserve">McElfresh, </w:t>
      </w:r>
      <w:r>
        <w:rPr>
          <w:rFonts w:asciiTheme="minorHAnsi" w:eastAsia="Times New Roman" w:hAnsiTheme="minorHAnsi" w:cs="Helvetica"/>
          <w:b/>
          <w:color w:val="383838"/>
        </w:rPr>
        <w:t>a Ph.D. in Physics,</w:t>
      </w:r>
      <w:r w:rsidRPr="001741B8">
        <w:rPr>
          <w:rFonts w:asciiTheme="minorHAnsi" w:eastAsia="Times New Roman" w:hAnsiTheme="minorHAnsi" w:cs="Helvetica"/>
          <w:b/>
          <w:color w:val="383838"/>
        </w:rPr>
        <w:t xml:space="preserve"> M.A. in chemistry and a B.S. in Biochemistry</w:t>
      </w:r>
      <w:r>
        <w:rPr>
          <w:rFonts w:asciiTheme="minorHAnsi" w:eastAsia="Times New Roman" w:hAnsiTheme="minorHAnsi" w:cs="Helvetica"/>
          <w:b/>
          <w:color w:val="383838"/>
        </w:rPr>
        <w:t>, 6/18</w:t>
      </w:r>
      <w:r>
        <w:rPr>
          <w:rFonts w:asciiTheme="minorHAnsi" w:eastAsia="Times New Roman" w:hAnsiTheme="minorHAnsi" w:cs="Helvetica"/>
          <w:color w:val="383838"/>
        </w:rPr>
        <w:t>/15</w:t>
      </w:r>
    </w:p>
    <w:p w:rsidR="009819AC" w:rsidRPr="00AA657A" w:rsidRDefault="009819AC" w:rsidP="009819AC">
      <w:pPr>
        <w:pStyle w:val="NormalWeb"/>
        <w:shd w:val="clear" w:color="auto" w:fill="FFFFFF"/>
        <w:spacing w:before="0" w:beforeAutospacing="0" w:after="270" w:afterAutospacing="0" w:line="360" w:lineRule="atLeast"/>
        <w:textAlignment w:val="baseline"/>
        <w:rPr>
          <w:rFonts w:asciiTheme="minorHAnsi" w:hAnsiTheme="minorHAnsi" w:cs="Helvetica"/>
          <w:color w:val="383838"/>
          <w:sz w:val="16"/>
          <w:szCs w:val="16"/>
        </w:rPr>
      </w:pPr>
      <w:r w:rsidRPr="001741B8">
        <w:rPr>
          <w:rFonts w:asciiTheme="minorHAnsi" w:hAnsiTheme="minorHAnsi"/>
          <w:sz w:val="16"/>
          <w:szCs w:val="16"/>
        </w:rPr>
        <w:t>(</w:t>
      </w:r>
      <w:r w:rsidRPr="001741B8">
        <w:rPr>
          <w:rFonts w:asciiTheme="minorHAnsi" w:hAnsiTheme="minorHAnsi" w:cs="Helvetica"/>
          <w:color w:val="383838"/>
          <w:sz w:val="16"/>
          <w:szCs w:val="16"/>
        </w:rPr>
        <w:t xml:space="preserve">Michael McElfresh is an Adjunct Professor of Electrical Engineering at Santa Clara University where he teaches the foundation course in the Sustainable Energy program and courses in wind power and energy storage. </w:t>
      </w:r>
      <w:r>
        <w:rPr>
          <w:rFonts w:asciiTheme="minorHAnsi" w:hAnsiTheme="minorHAnsi" w:cs="Helvetica"/>
          <w:color w:val="383838"/>
          <w:sz w:val="16"/>
          <w:szCs w:val="16"/>
        </w:rPr>
        <w:t>H</w:t>
      </w:r>
      <w:r w:rsidRPr="001741B8">
        <w:rPr>
          <w:rFonts w:asciiTheme="minorHAnsi" w:hAnsiTheme="minorHAnsi" w:cs="Helvetica"/>
          <w:color w:val="383838"/>
          <w:sz w:val="16"/>
          <w:szCs w:val="16"/>
        </w:rPr>
        <w:t>e is also the Interim Lead for Power Grid R&amp;D at Argonne National Laboratory. For the past several years he has led the Power Grid Simulator effort and advised the Energy and Global Security directorate on power grid and other energy related issues.</w:t>
      </w:r>
      <w:r>
        <w:rPr>
          <w:rFonts w:asciiTheme="minorHAnsi" w:hAnsiTheme="minorHAnsi" w:cs="Helvetica"/>
          <w:color w:val="383838"/>
          <w:sz w:val="16"/>
          <w:szCs w:val="16"/>
        </w:rPr>
        <w:t xml:space="preserve">, published in the Conversation reprinted at scientific American, </w:t>
      </w:r>
      <w:hyperlink r:id="rId109" w:history="1">
        <w:r w:rsidRPr="00D60EDC">
          <w:rPr>
            <w:rStyle w:val="Hyperlink"/>
            <w:rFonts w:asciiTheme="minorHAnsi" w:hAnsiTheme="minorHAnsi" w:cs="Helvetica"/>
            <w:sz w:val="16"/>
            <w:szCs w:val="16"/>
          </w:rPr>
          <w:t>http://www.scientificamerican.com/article/power-grid-cyber-attacks-keep-the-pentagon-up-at-night/</w:t>
        </w:r>
      </w:hyperlink>
      <w:r>
        <w:rPr>
          <w:rFonts w:asciiTheme="minorHAnsi" w:hAnsiTheme="minorHAnsi" w:cs="Helvetica"/>
          <w:color w:val="383838"/>
          <w:sz w:val="16"/>
          <w:szCs w:val="16"/>
        </w:rPr>
        <w:t>) // RL</w:t>
      </w:r>
    </w:p>
    <w:p w:rsidR="009819AC" w:rsidRPr="00D337F9" w:rsidRDefault="009819AC" w:rsidP="009819AC">
      <w:pPr>
        <w:spacing w:after="375" w:line="360" w:lineRule="atLeast"/>
        <w:rPr>
          <w:rFonts w:asciiTheme="minorHAnsi" w:eastAsia="Times New Roman" w:hAnsiTheme="minorHAnsi" w:cs="Times New Roman"/>
          <w:color w:val="000000"/>
          <w:sz w:val="16"/>
        </w:rPr>
      </w:pPr>
      <w:r w:rsidRPr="00D337F9">
        <w:rPr>
          <w:rFonts w:asciiTheme="minorHAnsi" w:eastAsia="Times New Roman" w:hAnsiTheme="minorHAnsi" w:cs="Times New Roman"/>
          <w:bCs/>
          <w:color w:val="000000"/>
          <w:sz w:val="16"/>
        </w:rPr>
        <w:lastRenderedPageBreak/>
        <w:t>Why the grid so vulnerable to cyberattack</w:t>
      </w:r>
      <w:r w:rsidRPr="00D337F9">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 xml:space="preserve">Grid operation depends on control systems—called Supervisory Control And Data Acquisition (SCADA)—that monitor and control the physical infrastructure. </w:t>
      </w:r>
      <w:r w:rsidRPr="00457552">
        <w:rPr>
          <w:rStyle w:val="StyleUnderline"/>
        </w:rPr>
        <w:t>At the heart of these</w:t>
      </w:r>
      <w:r w:rsidRPr="00AE4E95">
        <w:rPr>
          <w:rFonts w:asciiTheme="minorHAnsi" w:eastAsia="Times New Roman" w:hAnsiTheme="minorHAnsi" w:cs="Times New Roman"/>
          <w:color w:val="000000"/>
          <w:sz w:val="16"/>
        </w:rPr>
        <w:t xml:space="preserve"> SCADA </w:t>
      </w:r>
      <w:r w:rsidRPr="00457552">
        <w:rPr>
          <w:rStyle w:val="StyleUnderline"/>
        </w:rPr>
        <w:t>systems are</w:t>
      </w:r>
      <w:r w:rsidRPr="00AE4E95">
        <w:rPr>
          <w:rFonts w:asciiTheme="minorHAnsi" w:eastAsia="Times New Roman" w:hAnsiTheme="minorHAnsi" w:cs="Times New Roman"/>
          <w:color w:val="000000"/>
          <w:sz w:val="16"/>
        </w:rPr>
        <w:t xml:space="preserve"> specialized </w:t>
      </w:r>
      <w:r w:rsidRPr="00457552">
        <w:rPr>
          <w:rStyle w:val="StyleUnderline"/>
        </w:rPr>
        <w:t>computers known as programmable logic controllers</w:t>
      </w:r>
      <w:r w:rsidRPr="00AE4E95">
        <w:rPr>
          <w:rFonts w:asciiTheme="minorHAnsi" w:eastAsia="Times New Roman" w:hAnsiTheme="minorHAnsi" w:cs="Times New Roman"/>
          <w:color w:val="000000"/>
          <w:sz w:val="16"/>
        </w:rPr>
        <w:t xml:space="preserve"> (</w:t>
      </w:r>
      <w:r w:rsidRPr="00457552">
        <w:rPr>
          <w:rStyle w:val="StyleUnderline"/>
        </w:rPr>
        <w:t>PLCs</w:t>
      </w:r>
      <w:r w:rsidRPr="00AE4E95">
        <w:rPr>
          <w:rFonts w:asciiTheme="minorHAnsi" w:eastAsia="Times New Roman" w:hAnsiTheme="minorHAnsi" w:cs="Times New Roman"/>
          <w:color w:val="000000"/>
          <w:sz w:val="16"/>
        </w:rPr>
        <w:t xml:space="preserve">). Initially developed by the automobile industry, </w:t>
      </w:r>
      <w:r w:rsidRPr="00457552">
        <w:rPr>
          <w:rStyle w:val="StyleUnderline"/>
        </w:rPr>
        <w:t>PLCs are now ubiquitous in manufacturing, the power grid and other areas of critical infrastructure</w:t>
      </w:r>
      <w:r w:rsidRPr="00AE4E95">
        <w:rPr>
          <w:rFonts w:asciiTheme="minorHAnsi" w:eastAsia="Times New Roman" w:hAnsiTheme="minorHAnsi" w:cs="Times New Roman"/>
          <w:color w:val="000000"/>
          <w:sz w:val="16"/>
        </w:rPr>
        <w:t>, as well as various areas of technology, especially where systems are automated and remotely controlled.</w:t>
      </w:r>
      <w:r w:rsidRPr="00D337F9">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 xml:space="preserve">One of the </w:t>
      </w:r>
      <w:r w:rsidRPr="00457552">
        <w:rPr>
          <w:rStyle w:val="StyleUnderline"/>
        </w:rPr>
        <w:t>most</w:t>
      </w:r>
      <w:r w:rsidRPr="00AE4E95">
        <w:rPr>
          <w:rFonts w:asciiTheme="minorHAnsi" w:eastAsia="Times New Roman" w:hAnsiTheme="minorHAnsi" w:cs="Times New Roman"/>
          <w:color w:val="000000"/>
          <w:sz w:val="16"/>
        </w:rPr>
        <w:t xml:space="preserve"> </w:t>
      </w:r>
      <w:r w:rsidRPr="00457552">
        <w:rPr>
          <w:rStyle w:val="StyleUnderline"/>
        </w:rPr>
        <w:t>well-known</w:t>
      </w:r>
      <w:r w:rsidRPr="00AE4E95">
        <w:rPr>
          <w:rFonts w:asciiTheme="minorHAnsi" w:eastAsia="Times New Roman" w:hAnsiTheme="minorHAnsi" w:cs="Times New Roman"/>
          <w:color w:val="000000"/>
          <w:sz w:val="16"/>
        </w:rPr>
        <w:t xml:space="preserve"> </w:t>
      </w:r>
      <w:r w:rsidRPr="00457552">
        <w:rPr>
          <w:rStyle w:val="StyleUnderline"/>
        </w:rPr>
        <w:t>industrial cyberattacks involved these PLCs</w:t>
      </w:r>
      <w:r w:rsidRPr="00AE4E95">
        <w:rPr>
          <w:rFonts w:asciiTheme="minorHAnsi" w:eastAsia="Times New Roman" w:hAnsiTheme="minorHAnsi" w:cs="Times New Roman"/>
          <w:color w:val="000000"/>
          <w:sz w:val="16"/>
        </w:rPr>
        <w:t xml:space="preserve">: </w:t>
      </w:r>
      <w:r w:rsidRPr="00457552">
        <w:rPr>
          <w:rStyle w:val="StyleUnderline"/>
        </w:rPr>
        <w:t>the attack</w:t>
      </w:r>
      <w:r w:rsidRPr="00AE4E95">
        <w:rPr>
          <w:rFonts w:asciiTheme="minorHAnsi" w:eastAsia="Times New Roman" w:hAnsiTheme="minorHAnsi" w:cs="Times New Roman"/>
          <w:color w:val="000000"/>
          <w:sz w:val="16"/>
        </w:rPr>
        <w:t xml:space="preserve">, discovered in 2010, </w:t>
      </w:r>
      <w:r w:rsidRPr="00457552">
        <w:rPr>
          <w:rStyle w:val="StyleUnderline"/>
        </w:rPr>
        <w:t>on</w:t>
      </w:r>
      <w:r w:rsidRPr="00AE4E95">
        <w:rPr>
          <w:rFonts w:asciiTheme="minorHAnsi" w:eastAsia="Times New Roman" w:hAnsiTheme="minorHAnsi" w:cs="Times New Roman"/>
          <w:color w:val="000000"/>
          <w:sz w:val="16"/>
        </w:rPr>
        <w:t xml:space="preserve"> the centrifuges </w:t>
      </w:r>
      <w:r w:rsidRPr="00457552">
        <w:rPr>
          <w:rStyle w:val="StyleUnderline"/>
        </w:rPr>
        <w:t xml:space="preserve">the Iranians </w:t>
      </w:r>
      <w:r w:rsidRPr="00AE4E95">
        <w:rPr>
          <w:rFonts w:asciiTheme="minorHAnsi" w:eastAsia="Times New Roman" w:hAnsiTheme="minorHAnsi" w:cs="Times New Roman"/>
          <w:color w:val="000000"/>
          <w:sz w:val="16"/>
        </w:rPr>
        <w:t xml:space="preserve">were using </w:t>
      </w:r>
      <w:r w:rsidRPr="00457552">
        <w:rPr>
          <w:rStyle w:val="StyleUnderline"/>
        </w:rPr>
        <w:t>to enrich uranium</w:t>
      </w:r>
      <w:r w:rsidRPr="00AE4E95">
        <w:rPr>
          <w:rFonts w:asciiTheme="minorHAnsi" w:eastAsia="Times New Roman" w:hAnsiTheme="minorHAnsi" w:cs="Times New Roman"/>
          <w:color w:val="000000"/>
          <w:sz w:val="16"/>
        </w:rPr>
        <w:t xml:space="preserve">. </w:t>
      </w:r>
      <w:r w:rsidRPr="00457552">
        <w:rPr>
          <w:rStyle w:val="StyleUnderline"/>
        </w:rPr>
        <w:t>The</w:t>
      </w:r>
      <w:r w:rsidRPr="00D337F9">
        <w:rPr>
          <w:rFonts w:asciiTheme="minorHAnsi" w:eastAsia="Times New Roman" w:hAnsiTheme="minorHAnsi" w:cs="Times New Roman"/>
          <w:color w:val="000000"/>
          <w:sz w:val="16"/>
        </w:rPr>
        <w:t xml:space="preserve"> </w:t>
      </w:r>
      <w:hyperlink r:id="rId110" w:tgtFrame="_blank" w:history="1">
        <w:r w:rsidRPr="00457552">
          <w:rPr>
            <w:rStyle w:val="StyleUnderline"/>
          </w:rPr>
          <w:t>Stuxnet computer worm</w:t>
        </w:r>
      </w:hyperlink>
      <w:r w:rsidRPr="00AE4E95">
        <w:rPr>
          <w:rFonts w:asciiTheme="minorHAnsi" w:eastAsia="Times New Roman" w:hAnsiTheme="minorHAnsi" w:cs="Times New Roman"/>
          <w:color w:val="000000"/>
          <w:sz w:val="16"/>
        </w:rPr>
        <w:t>, a type of malware categorized as an Advanced Persistent Threat (APT), targeted the Siemens SIMATIC WinCC SCADA system.</w:t>
      </w:r>
      <w:r w:rsidRPr="00D337F9">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 xml:space="preserve">Stuxnet </w:t>
      </w:r>
      <w:r w:rsidRPr="00457552">
        <w:rPr>
          <w:rStyle w:val="StyleUnderline"/>
        </w:rPr>
        <w:t>was able to take over the PLCs</w:t>
      </w:r>
      <w:r w:rsidRPr="00AE4E95">
        <w:rPr>
          <w:rFonts w:asciiTheme="minorHAnsi" w:eastAsia="Times New Roman" w:hAnsiTheme="minorHAnsi" w:cs="Times New Roman"/>
          <w:color w:val="000000"/>
          <w:sz w:val="16"/>
        </w:rPr>
        <w:t xml:space="preserve"> controlling the centrifuges, </w:t>
      </w:r>
      <w:r w:rsidRPr="00457552">
        <w:rPr>
          <w:rStyle w:val="StyleUnderline"/>
        </w:rPr>
        <w:t>reprogramming them in order to speed up the centrifuges, leading to the destruction of many</w:t>
      </w:r>
      <w:r w:rsidRPr="00AE4E95">
        <w:rPr>
          <w:rFonts w:asciiTheme="minorHAnsi" w:eastAsia="Times New Roman" w:hAnsiTheme="minorHAnsi" w:cs="Times New Roman"/>
          <w:color w:val="000000"/>
          <w:sz w:val="16"/>
        </w:rPr>
        <w:t xml:space="preserve">, and </w:t>
      </w:r>
      <w:r w:rsidRPr="00457552">
        <w:rPr>
          <w:rStyle w:val="StyleUnderline"/>
        </w:rPr>
        <w:t>yet displaying a normal operating speed in order to trick the</w:t>
      </w:r>
      <w:r w:rsidRPr="00AE4E95">
        <w:rPr>
          <w:rFonts w:asciiTheme="minorHAnsi" w:eastAsia="Times New Roman" w:hAnsiTheme="minorHAnsi" w:cs="Times New Roman"/>
          <w:color w:val="000000"/>
          <w:sz w:val="16"/>
        </w:rPr>
        <w:t xml:space="preserve"> centrifuge </w:t>
      </w:r>
      <w:r w:rsidRPr="00457552">
        <w:rPr>
          <w:rStyle w:val="StyleUnderline"/>
        </w:rPr>
        <w:t>operators</w:t>
      </w:r>
      <w:r w:rsidRPr="00AE4E95">
        <w:rPr>
          <w:rFonts w:asciiTheme="minorHAnsi" w:eastAsia="Times New Roman" w:hAnsiTheme="minorHAnsi" w:cs="Times New Roman"/>
          <w:color w:val="000000"/>
          <w:sz w:val="16"/>
        </w:rPr>
        <w:t xml:space="preserve">. So </w:t>
      </w:r>
      <w:r w:rsidRPr="00457552">
        <w:rPr>
          <w:rStyle w:val="StyleUnderline"/>
        </w:rPr>
        <w:t>these</w:t>
      </w:r>
      <w:r w:rsidRPr="00AE4E95">
        <w:rPr>
          <w:rFonts w:asciiTheme="minorHAnsi" w:eastAsia="Times New Roman" w:hAnsiTheme="minorHAnsi" w:cs="Times New Roman"/>
          <w:color w:val="000000"/>
          <w:sz w:val="16"/>
        </w:rPr>
        <w:t xml:space="preserve"> new forms of </w:t>
      </w:r>
      <w:r w:rsidRPr="00457552">
        <w:rPr>
          <w:rStyle w:val="StyleUnderline"/>
        </w:rPr>
        <w:t>malware can not only shut things down but can alter their function and permanently damage industrial equipment</w:t>
      </w:r>
      <w:r w:rsidRPr="00AE4E95">
        <w:rPr>
          <w:rFonts w:asciiTheme="minorHAnsi" w:eastAsia="Times New Roman" w:hAnsiTheme="minorHAnsi" w:cs="Times New Roman"/>
          <w:color w:val="000000"/>
          <w:sz w:val="16"/>
        </w:rPr>
        <w:t>. This was also demonstrated at the now famous</w:t>
      </w:r>
      <w:r w:rsidRPr="00D337F9">
        <w:rPr>
          <w:sz w:val="16"/>
        </w:rPr>
        <w:t xml:space="preserve"> </w:t>
      </w:r>
      <w:hyperlink r:id="rId111" w:tgtFrame="_blank" w:history="1">
        <w:r w:rsidRPr="00D337F9">
          <w:rPr>
            <w:rStyle w:val="Hyperlink"/>
            <w:sz w:val="16"/>
          </w:rPr>
          <w:t>Aurora experiment</w:t>
        </w:r>
      </w:hyperlink>
      <w:r w:rsidRPr="00D337F9">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at Idaho National Lab in 2007.</w:t>
      </w:r>
      <w:r w:rsidRPr="00D337F9">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Securely upgrading PLC software and securely reprogramming PLCs has long been of concern to PLC manufacturers, which have to contend with malware and other efforts to defeat encrypted networks.</w:t>
      </w:r>
      <w:r w:rsidRPr="00D337F9">
        <w:rPr>
          <w:rFonts w:asciiTheme="minorHAnsi" w:eastAsia="Times New Roman" w:hAnsiTheme="minorHAnsi" w:cs="Times New Roman"/>
          <w:color w:val="000000"/>
          <w:sz w:val="16"/>
        </w:rPr>
        <w:t xml:space="preserve"> </w:t>
      </w:r>
      <w:r w:rsidRPr="00457552">
        <w:rPr>
          <w:rStyle w:val="StyleUnderline"/>
        </w:rPr>
        <w:t>The oft-cited solution of an air-gap between critical systems</w:t>
      </w:r>
      <w:r w:rsidRPr="00AE4E95">
        <w:rPr>
          <w:rFonts w:asciiTheme="minorHAnsi" w:eastAsia="Times New Roman" w:hAnsiTheme="minorHAnsi" w:cs="Times New Roman"/>
          <w:color w:val="000000"/>
          <w:sz w:val="16"/>
        </w:rPr>
        <w:t>, or physically isolating a secure network from the internet</w:t>
      </w:r>
      <w:r w:rsidRPr="00457552">
        <w:rPr>
          <w:rStyle w:val="StyleUnderline"/>
        </w:rPr>
        <w:t>, was precisely what the Stuxnet worm was designed to defeat</w:t>
      </w:r>
      <w:r w:rsidRPr="00AE4E95">
        <w:rPr>
          <w:rFonts w:asciiTheme="minorHAnsi" w:eastAsia="Times New Roman" w:hAnsiTheme="minorHAnsi" w:cs="Times New Roman"/>
          <w:color w:val="000000"/>
          <w:sz w:val="16"/>
        </w:rPr>
        <w:t xml:space="preserve">. </w:t>
      </w:r>
      <w:r w:rsidRPr="00457552">
        <w:rPr>
          <w:rStyle w:val="StyleUnderline"/>
        </w:rPr>
        <w:t>The worm</w:t>
      </w:r>
      <w:r w:rsidRPr="00AE4E95">
        <w:rPr>
          <w:rFonts w:asciiTheme="minorHAnsi" w:eastAsia="Times New Roman" w:hAnsiTheme="minorHAnsi" w:cs="Times New Roman"/>
          <w:color w:val="000000"/>
          <w:sz w:val="16"/>
        </w:rPr>
        <w:t xml:space="preserve"> </w:t>
      </w:r>
      <w:r w:rsidRPr="00457552">
        <w:rPr>
          <w:rStyle w:val="StyleUnderline"/>
        </w:rPr>
        <w:t>was</w:t>
      </w:r>
      <w:r w:rsidRPr="00AE4E95">
        <w:rPr>
          <w:rFonts w:asciiTheme="minorHAnsi" w:eastAsia="Times New Roman" w:hAnsiTheme="minorHAnsi" w:cs="Times New Roman"/>
          <w:color w:val="000000"/>
          <w:sz w:val="16"/>
        </w:rPr>
        <w:t xml:space="preserve"> specifically </w:t>
      </w:r>
      <w:r w:rsidRPr="00457552">
        <w:rPr>
          <w:rStyle w:val="StyleUnderline"/>
        </w:rPr>
        <w:t>created to hunt for predetermined network pathways, such as</w:t>
      </w:r>
      <w:r w:rsidRPr="00AE4E95">
        <w:rPr>
          <w:rFonts w:asciiTheme="minorHAnsi" w:eastAsia="Times New Roman" w:hAnsiTheme="minorHAnsi" w:cs="Times New Roman"/>
          <w:color w:val="000000"/>
          <w:sz w:val="16"/>
        </w:rPr>
        <w:t xml:space="preserve"> someone using </w:t>
      </w:r>
      <w:r w:rsidRPr="00457552">
        <w:rPr>
          <w:rStyle w:val="StyleUnderline"/>
        </w:rPr>
        <w:t>a thumb drive</w:t>
      </w:r>
      <w:r w:rsidRPr="00AE4E95">
        <w:rPr>
          <w:rFonts w:asciiTheme="minorHAnsi" w:eastAsia="Times New Roman" w:hAnsiTheme="minorHAnsi" w:cs="Times New Roman"/>
          <w:color w:val="000000"/>
          <w:sz w:val="16"/>
        </w:rPr>
        <w:t xml:space="preserve">, </w:t>
      </w:r>
      <w:r w:rsidRPr="00457552">
        <w:rPr>
          <w:rStyle w:val="StyleUnderline"/>
        </w:rPr>
        <w:t>that would allow the malware to move from an internet-connected system to the critical system on the other side of the air-gap.</w:t>
      </w:r>
      <w:r w:rsidRPr="00D337F9">
        <w:rPr>
          <w:rFonts w:asciiTheme="minorHAnsi" w:eastAsia="Times New Roman" w:hAnsiTheme="minorHAnsi" w:cs="Times New Roman"/>
          <w:color w:val="000000"/>
          <w:sz w:val="16"/>
        </w:rPr>
        <w:t xml:space="preserve"> </w:t>
      </w:r>
    </w:p>
    <w:p w:rsidR="009819AC" w:rsidRDefault="009819AC" w:rsidP="009819AC">
      <w:pPr>
        <w:pStyle w:val="Heading4"/>
        <w:rPr>
          <w:rFonts w:eastAsia="Times New Roman"/>
        </w:rPr>
      </w:pPr>
      <w:r>
        <w:rPr>
          <w:rFonts w:eastAsia="Times New Roman"/>
        </w:rPr>
        <w:t>The IoT and Smart Grid allows tons of grid access points – easier cyberattacks</w:t>
      </w:r>
    </w:p>
    <w:p w:rsidR="009819AC" w:rsidRPr="001741B8" w:rsidRDefault="009819AC" w:rsidP="009819AC">
      <w:pPr>
        <w:shd w:val="clear" w:color="auto" w:fill="FFFFFF"/>
        <w:spacing w:after="270" w:line="360" w:lineRule="atLeast"/>
        <w:textAlignment w:val="baseline"/>
        <w:rPr>
          <w:rFonts w:asciiTheme="minorHAnsi" w:eastAsia="Times New Roman" w:hAnsiTheme="minorHAnsi" w:cs="Helvetica"/>
          <w:color w:val="383838"/>
        </w:rPr>
      </w:pPr>
      <w:r w:rsidRPr="001741B8">
        <w:rPr>
          <w:b/>
        </w:rPr>
        <w:t xml:space="preserve">McElfresh, </w:t>
      </w:r>
      <w:r>
        <w:rPr>
          <w:rFonts w:asciiTheme="minorHAnsi" w:eastAsia="Times New Roman" w:hAnsiTheme="minorHAnsi" w:cs="Helvetica"/>
          <w:b/>
          <w:color w:val="383838"/>
        </w:rPr>
        <w:t>a Ph.D. in Physics,</w:t>
      </w:r>
      <w:r w:rsidRPr="001741B8">
        <w:rPr>
          <w:rFonts w:asciiTheme="minorHAnsi" w:eastAsia="Times New Roman" w:hAnsiTheme="minorHAnsi" w:cs="Helvetica"/>
          <w:b/>
          <w:color w:val="383838"/>
        </w:rPr>
        <w:t xml:space="preserve"> M.A. in chemistry and a B.S. in Biochemistry</w:t>
      </w:r>
      <w:r>
        <w:rPr>
          <w:rFonts w:asciiTheme="minorHAnsi" w:eastAsia="Times New Roman" w:hAnsiTheme="minorHAnsi" w:cs="Helvetica"/>
          <w:b/>
          <w:color w:val="383838"/>
        </w:rPr>
        <w:t>, 6/18</w:t>
      </w:r>
      <w:r>
        <w:rPr>
          <w:rFonts w:asciiTheme="minorHAnsi" w:eastAsia="Times New Roman" w:hAnsiTheme="minorHAnsi" w:cs="Helvetica"/>
          <w:color w:val="383838"/>
        </w:rPr>
        <w:t>/15</w:t>
      </w:r>
    </w:p>
    <w:p w:rsidR="009819AC" w:rsidRPr="00AA657A" w:rsidRDefault="009819AC" w:rsidP="009819AC">
      <w:pPr>
        <w:pStyle w:val="NormalWeb"/>
        <w:shd w:val="clear" w:color="auto" w:fill="FFFFFF"/>
        <w:spacing w:before="0" w:beforeAutospacing="0" w:after="270" w:afterAutospacing="0" w:line="360" w:lineRule="atLeast"/>
        <w:textAlignment w:val="baseline"/>
        <w:rPr>
          <w:rFonts w:asciiTheme="minorHAnsi" w:hAnsiTheme="minorHAnsi" w:cs="Helvetica"/>
          <w:color w:val="383838"/>
          <w:sz w:val="16"/>
          <w:szCs w:val="16"/>
        </w:rPr>
      </w:pPr>
      <w:r w:rsidRPr="001741B8">
        <w:rPr>
          <w:rFonts w:asciiTheme="minorHAnsi" w:hAnsiTheme="minorHAnsi"/>
          <w:sz w:val="16"/>
          <w:szCs w:val="16"/>
        </w:rPr>
        <w:t>(</w:t>
      </w:r>
      <w:r w:rsidRPr="001741B8">
        <w:rPr>
          <w:rFonts w:asciiTheme="minorHAnsi" w:hAnsiTheme="minorHAnsi" w:cs="Helvetica"/>
          <w:color w:val="383838"/>
          <w:sz w:val="16"/>
          <w:szCs w:val="16"/>
        </w:rPr>
        <w:t xml:space="preserve">Michael McElfresh is an Adjunct Professor of Electrical Engineering at Santa Clara University where he teaches the foundation course in the Sustainable Energy program and courses in wind power and energy storage. </w:t>
      </w:r>
      <w:r>
        <w:rPr>
          <w:rFonts w:asciiTheme="minorHAnsi" w:hAnsiTheme="minorHAnsi" w:cs="Helvetica"/>
          <w:color w:val="383838"/>
          <w:sz w:val="16"/>
          <w:szCs w:val="16"/>
        </w:rPr>
        <w:t>H</w:t>
      </w:r>
      <w:r w:rsidRPr="001741B8">
        <w:rPr>
          <w:rFonts w:asciiTheme="minorHAnsi" w:hAnsiTheme="minorHAnsi" w:cs="Helvetica"/>
          <w:color w:val="383838"/>
          <w:sz w:val="16"/>
          <w:szCs w:val="16"/>
        </w:rPr>
        <w:t>e is also the Interim Lead for Power Grid R&amp;D at Argonne National Laboratory. For the past several years he has led the Power Grid Simulator effort and advised the Energy and Global Security directorate on power grid and other energy related issues.</w:t>
      </w:r>
      <w:r>
        <w:rPr>
          <w:rFonts w:asciiTheme="minorHAnsi" w:hAnsiTheme="minorHAnsi" w:cs="Helvetica"/>
          <w:color w:val="383838"/>
          <w:sz w:val="16"/>
          <w:szCs w:val="16"/>
        </w:rPr>
        <w:t xml:space="preserve">, published in the Conversation reprinted at scientific American, </w:t>
      </w:r>
      <w:hyperlink r:id="rId112" w:history="1">
        <w:r w:rsidRPr="00D60EDC">
          <w:rPr>
            <w:rStyle w:val="Hyperlink"/>
            <w:rFonts w:asciiTheme="minorHAnsi" w:hAnsiTheme="minorHAnsi" w:cs="Helvetica"/>
            <w:sz w:val="16"/>
            <w:szCs w:val="16"/>
          </w:rPr>
          <w:t>http://www.scientificamerican.com/article/power-grid-cyber-attacks-keep-the-pentagon-up-at-night/</w:t>
        </w:r>
      </w:hyperlink>
      <w:r>
        <w:rPr>
          <w:rFonts w:asciiTheme="minorHAnsi" w:hAnsiTheme="minorHAnsi" w:cs="Helvetica"/>
          <w:color w:val="383838"/>
          <w:sz w:val="16"/>
          <w:szCs w:val="16"/>
        </w:rPr>
        <w:t>) // RL</w:t>
      </w:r>
    </w:p>
    <w:p w:rsidR="009819AC" w:rsidRPr="00AE4E95" w:rsidRDefault="009819AC" w:rsidP="009819AC">
      <w:pPr>
        <w:spacing w:after="375" w:line="360" w:lineRule="atLeast"/>
        <w:rPr>
          <w:rFonts w:asciiTheme="minorHAnsi" w:eastAsia="Times New Roman" w:hAnsiTheme="minorHAnsi" w:cs="Times New Roman"/>
          <w:color w:val="000000"/>
          <w:sz w:val="16"/>
        </w:rPr>
      </w:pPr>
      <w:r w:rsidRPr="00DC0B83">
        <w:rPr>
          <w:sz w:val="16"/>
        </w:rPr>
        <w:t>Internet of many things</w:t>
      </w:r>
      <w:r w:rsidRPr="00DC0B83">
        <w:rPr>
          <w:rFonts w:asciiTheme="minorHAnsi" w:eastAsia="Times New Roman" w:hAnsiTheme="minorHAnsi" w:cs="Times New Roman"/>
          <w:color w:val="000000"/>
          <w:sz w:val="16"/>
        </w:rPr>
        <w:t xml:space="preserve"> </w:t>
      </w:r>
      <w:r w:rsidRPr="00AA657A">
        <w:rPr>
          <w:rStyle w:val="StyleUnderline"/>
        </w:rPr>
        <w:t>The growth of smart grid</w:t>
      </w:r>
      <w:r w:rsidRPr="00AE4E95">
        <w:rPr>
          <w:rFonts w:asciiTheme="minorHAnsi" w:eastAsia="Times New Roman" w:hAnsiTheme="minorHAnsi" w:cs="Times New Roman"/>
          <w:color w:val="000000"/>
          <w:sz w:val="16"/>
        </w:rPr>
        <w:t xml:space="preserve"> – the idea of overlaying computing and communications to the power grid—</w:t>
      </w:r>
      <w:r w:rsidRPr="00AA657A">
        <w:rPr>
          <w:rStyle w:val="StyleUnderline"/>
        </w:rPr>
        <w:t>has created many more access points for penetrating into the grid computer systems</w:t>
      </w:r>
      <w:r w:rsidRPr="00AE4E95">
        <w:rPr>
          <w:rFonts w:asciiTheme="minorHAnsi" w:eastAsia="Times New Roman" w:hAnsiTheme="minorHAnsi" w:cs="Times New Roman"/>
          <w:color w:val="000000"/>
          <w:sz w:val="16"/>
        </w:rPr>
        <w:t xml:space="preserve">. Currently </w:t>
      </w:r>
      <w:r w:rsidRPr="00AA657A">
        <w:rPr>
          <w:rStyle w:val="StyleUnderline"/>
        </w:rPr>
        <w:t>knowing the provenance of data from smart grid devices is limiting what is known about</w:t>
      </w:r>
      <w:r w:rsidRPr="00AE4E95">
        <w:rPr>
          <w:rFonts w:asciiTheme="minorHAnsi" w:eastAsia="Times New Roman" w:hAnsiTheme="minorHAnsi" w:cs="Times New Roman"/>
          <w:color w:val="000000"/>
          <w:sz w:val="16"/>
        </w:rPr>
        <w:t xml:space="preserve"> </w:t>
      </w:r>
      <w:r w:rsidRPr="00AA657A">
        <w:rPr>
          <w:rStyle w:val="StyleUnderline"/>
        </w:rPr>
        <w:t xml:space="preserve">who is </w:t>
      </w:r>
      <w:r w:rsidRPr="00AE4E95">
        <w:rPr>
          <w:rFonts w:asciiTheme="minorHAnsi" w:eastAsia="Times New Roman" w:hAnsiTheme="minorHAnsi" w:cs="Times New Roman"/>
          <w:color w:val="000000"/>
          <w:sz w:val="16"/>
        </w:rPr>
        <w:t xml:space="preserve">really </w:t>
      </w:r>
      <w:r w:rsidRPr="00AA657A">
        <w:rPr>
          <w:rStyle w:val="StyleUnderline"/>
        </w:rPr>
        <w:t>sending the data</w:t>
      </w:r>
      <w:r w:rsidRPr="00AE4E95">
        <w:rPr>
          <w:rFonts w:asciiTheme="minorHAnsi" w:eastAsia="Times New Roman" w:hAnsiTheme="minorHAnsi" w:cs="Times New Roman"/>
          <w:color w:val="000000"/>
          <w:sz w:val="16"/>
        </w:rPr>
        <w:t xml:space="preserve"> and </w:t>
      </w:r>
      <w:r w:rsidRPr="00AA657A">
        <w:rPr>
          <w:rStyle w:val="StyleUnderline"/>
        </w:rPr>
        <w:t>whether that data is legitimate or an attempted attack</w:t>
      </w:r>
      <w:r w:rsidRPr="00AE4E95">
        <w:rPr>
          <w:rFonts w:asciiTheme="minorHAnsi" w:eastAsia="Times New Roman" w:hAnsiTheme="minorHAnsi" w:cs="Times New Roman"/>
          <w:color w:val="000000"/>
          <w:sz w:val="16"/>
        </w:rPr>
        <w:t>.</w:t>
      </w:r>
      <w:r w:rsidRPr="00DC0B83">
        <w:rPr>
          <w:rFonts w:asciiTheme="minorHAnsi" w:eastAsia="Times New Roman" w:hAnsiTheme="minorHAnsi" w:cs="Times New Roman"/>
          <w:color w:val="000000"/>
          <w:sz w:val="16"/>
        </w:rPr>
        <w:t xml:space="preserve"> </w:t>
      </w:r>
      <w:r w:rsidRPr="00AA657A">
        <w:rPr>
          <w:rStyle w:val="StyleUnderline"/>
        </w:rPr>
        <w:t>This concern is growing even faster with the Internet of Things</w:t>
      </w:r>
      <w:r w:rsidRPr="00AE4E95">
        <w:rPr>
          <w:rFonts w:asciiTheme="minorHAnsi" w:eastAsia="Times New Roman" w:hAnsiTheme="minorHAnsi" w:cs="Times New Roman"/>
          <w:color w:val="000000"/>
          <w:sz w:val="16"/>
        </w:rPr>
        <w:t xml:space="preserve"> (</w:t>
      </w:r>
      <w:r w:rsidRPr="00AA657A">
        <w:rPr>
          <w:rStyle w:val="StyleUnderline"/>
        </w:rPr>
        <w:t>IoT</w:t>
      </w:r>
      <w:r w:rsidRPr="00AE4E95">
        <w:rPr>
          <w:rFonts w:asciiTheme="minorHAnsi" w:eastAsia="Times New Roman" w:hAnsiTheme="minorHAnsi" w:cs="Times New Roman"/>
          <w:color w:val="000000"/>
          <w:sz w:val="16"/>
        </w:rPr>
        <w:t xml:space="preserve">), </w:t>
      </w:r>
      <w:r w:rsidRPr="00AA657A">
        <w:rPr>
          <w:rStyle w:val="StyleUnderline"/>
        </w:rPr>
        <w:t xml:space="preserve">because there are many different types of sensors proliferating in </w:t>
      </w:r>
      <w:hyperlink r:id="rId113" w:tgtFrame="_blank" w:history="1">
        <w:r w:rsidRPr="00AA657A">
          <w:rPr>
            <w:rStyle w:val="StyleUnderline"/>
          </w:rPr>
          <w:t>unimaginable numbers</w:t>
        </w:r>
      </w:hyperlink>
      <w:r w:rsidRPr="00AE4E95">
        <w:rPr>
          <w:rFonts w:asciiTheme="minorHAnsi" w:eastAsia="Times New Roman" w:hAnsiTheme="minorHAnsi" w:cs="Times New Roman"/>
          <w:color w:val="000000"/>
          <w:sz w:val="16"/>
        </w:rPr>
        <w:t xml:space="preserve">. How do you know when the message from a sensor is legitimate or part of a coordinated attack? </w:t>
      </w:r>
      <w:r w:rsidRPr="00AA657A">
        <w:rPr>
          <w:rStyle w:val="StyleUnderline"/>
        </w:rPr>
        <w:t>A system attack could be disguised as</w:t>
      </w:r>
      <w:r w:rsidRPr="00AE4E95">
        <w:rPr>
          <w:rFonts w:asciiTheme="minorHAnsi" w:eastAsia="Times New Roman" w:hAnsiTheme="minorHAnsi" w:cs="Times New Roman"/>
          <w:color w:val="000000"/>
          <w:sz w:val="16"/>
        </w:rPr>
        <w:t xml:space="preserve"> something as simple as </w:t>
      </w:r>
      <w:r w:rsidRPr="00AA657A">
        <w:rPr>
          <w:rStyle w:val="StyleUnderline"/>
        </w:rPr>
        <w:t>a large number of apparent customers lowering their thermostat settings in a short period on a peak hot day</w:t>
      </w:r>
      <w:r w:rsidRPr="00AE4E95">
        <w:rPr>
          <w:rFonts w:asciiTheme="minorHAnsi" w:eastAsia="Times New Roman" w:hAnsiTheme="minorHAnsi" w:cs="Times New Roman"/>
          <w:color w:val="000000"/>
          <w:sz w:val="16"/>
        </w:rPr>
        <w:t>.</w:t>
      </w:r>
      <w:r w:rsidRPr="00DC0B83">
        <w:rPr>
          <w:rFonts w:asciiTheme="minorHAnsi" w:eastAsia="Times New Roman" w:hAnsiTheme="minorHAnsi" w:cs="Times New Roman"/>
          <w:color w:val="000000"/>
          <w:sz w:val="16"/>
        </w:rPr>
        <w:t xml:space="preserve"> </w:t>
      </w:r>
      <w:r w:rsidRPr="00AA657A">
        <w:rPr>
          <w:rStyle w:val="StyleUnderline"/>
        </w:rPr>
        <w:t>Defending the power grid</w:t>
      </w:r>
      <w:r w:rsidRPr="00AE4E95">
        <w:rPr>
          <w:rFonts w:asciiTheme="minorHAnsi" w:eastAsia="Times New Roman" w:hAnsiTheme="minorHAnsi" w:cs="Times New Roman"/>
          <w:color w:val="000000"/>
          <w:sz w:val="16"/>
        </w:rPr>
        <w:t xml:space="preserve"> as a whole </w:t>
      </w:r>
      <w:r w:rsidRPr="00AA657A">
        <w:rPr>
          <w:rStyle w:val="StyleUnderline"/>
        </w:rPr>
        <w:t>is challenging from an organizational point of view</w:t>
      </w:r>
      <w:r w:rsidRPr="00AE4E95">
        <w:rPr>
          <w:rFonts w:asciiTheme="minorHAnsi" w:eastAsia="Times New Roman" w:hAnsiTheme="minorHAnsi" w:cs="Times New Roman"/>
          <w:color w:val="000000"/>
          <w:sz w:val="16"/>
        </w:rPr>
        <w:t xml:space="preserve">. </w:t>
      </w:r>
      <w:r w:rsidRPr="00AA657A">
        <w:rPr>
          <w:rStyle w:val="StyleUnderline"/>
        </w:rPr>
        <w:t>There are about 3,200 utilities</w:t>
      </w:r>
      <w:r w:rsidRPr="00AE4E95">
        <w:rPr>
          <w:rFonts w:asciiTheme="minorHAnsi" w:eastAsia="Times New Roman" w:hAnsiTheme="minorHAnsi" w:cs="Times New Roman"/>
          <w:color w:val="000000"/>
          <w:sz w:val="16"/>
        </w:rPr>
        <w:t xml:space="preserve">, all of which operate a portion of the electricity grid, </w:t>
      </w:r>
      <w:r w:rsidRPr="00AA657A">
        <w:rPr>
          <w:rStyle w:val="StyleUnderline"/>
        </w:rPr>
        <w:t>but most of these individual networks are interconnected</w:t>
      </w:r>
      <w:r w:rsidRPr="00AE4E95">
        <w:rPr>
          <w:rFonts w:asciiTheme="minorHAnsi" w:eastAsia="Times New Roman" w:hAnsiTheme="minorHAnsi" w:cs="Times New Roman"/>
          <w:color w:val="000000"/>
          <w:sz w:val="16"/>
        </w:rPr>
        <w:t>.</w:t>
      </w:r>
      <w:r w:rsidRPr="00DC0B83">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The US Government has set up numerous efforts to help protect the US from cyberattacks. With regard to the grid specifically, there is the Department of Energy’s Cybersecurity Risk Information Sharing Program (</w:t>
      </w:r>
      <w:hyperlink r:id="rId114" w:tgtFrame="_blank" w:history="1">
        <w:r w:rsidRPr="00DC0B83">
          <w:rPr>
            <w:rFonts w:asciiTheme="minorHAnsi" w:eastAsia="Times New Roman" w:hAnsiTheme="minorHAnsi" w:cs="Times New Roman"/>
            <w:color w:val="19437C"/>
            <w:sz w:val="16"/>
          </w:rPr>
          <w:t>CRISP</w:t>
        </w:r>
      </w:hyperlink>
      <w:r w:rsidRPr="00AE4E95">
        <w:rPr>
          <w:rFonts w:asciiTheme="minorHAnsi" w:eastAsia="Times New Roman" w:hAnsiTheme="minorHAnsi" w:cs="Times New Roman"/>
          <w:color w:val="000000"/>
          <w:sz w:val="16"/>
        </w:rPr>
        <w:t xml:space="preserve">) and the Department of Homeland </w:t>
      </w:r>
      <w:r w:rsidRPr="00AE4E95">
        <w:rPr>
          <w:rFonts w:asciiTheme="minorHAnsi" w:eastAsia="Times New Roman" w:hAnsiTheme="minorHAnsi" w:cs="Times New Roman"/>
          <w:color w:val="000000"/>
          <w:sz w:val="16"/>
        </w:rPr>
        <w:lastRenderedPageBreak/>
        <w:t>Security’s National Cybersecurity and Communications Integration Center (</w:t>
      </w:r>
      <w:hyperlink r:id="rId115" w:tgtFrame="_blank" w:history="1">
        <w:r w:rsidRPr="00DC0B83">
          <w:rPr>
            <w:rFonts w:asciiTheme="minorHAnsi" w:eastAsia="Times New Roman" w:hAnsiTheme="minorHAnsi" w:cs="Times New Roman"/>
            <w:color w:val="19437C"/>
            <w:sz w:val="16"/>
          </w:rPr>
          <w:t>NCCIC</w:t>
        </w:r>
      </w:hyperlink>
      <w:r w:rsidRPr="00AE4E95">
        <w:rPr>
          <w:rFonts w:asciiTheme="minorHAnsi" w:eastAsia="Times New Roman" w:hAnsiTheme="minorHAnsi" w:cs="Times New Roman"/>
          <w:color w:val="000000"/>
          <w:sz w:val="16"/>
        </w:rPr>
        <w:t>) programs in which utilities voluntarily share information that allows patterns and methods of potential attackers to be identified and securely shared.</w:t>
      </w:r>
      <w:r w:rsidRPr="00DC0B83">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On the technology side, the National Institutes for Standards and Technology (</w:t>
      </w:r>
      <w:hyperlink r:id="rId116" w:tgtFrame="_blank" w:history="1">
        <w:r w:rsidRPr="00DC0B83">
          <w:rPr>
            <w:rFonts w:asciiTheme="minorHAnsi" w:eastAsia="Times New Roman" w:hAnsiTheme="minorHAnsi" w:cs="Times New Roman"/>
            <w:color w:val="19437C"/>
            <w:sz w:val="16"/>
          </w:rPr>
          <w:t>NIST</w:t>
        </w:r>
      </w:hyperlink>
      <w:r w:rsidRPr="00AE4E95">
        <w:rPr>
          <w:rFonts w:asciiTheme="minorHAnsi" w:eastAsia="Times New Roman" w:hAnsiTheme="minorHAnsi" w:cs="Times New Roman"/>
          <w:color w:val="000000"/>
          <w:sz w:val="16"/>
        </w:rPr>
        <w:t>) and IEEE are working on smart grid and other new technology standards that have a strong focus on security. Various government agencies also sponsor research into understanding the attack modes of malware and better ways to protect systems.</w:t>
      </w:r>
      <w:r w:rsidRPr="00DC0B83">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But the gravity of the situation really comes to the forefront when you realize that the Department of Defense has stood up a new command to address cyberthreats, the United States Cyber Command (</w:t>
      </w:r>
      <w:hyperlink r:id="rId117" w:tgtFrame="_blank" w:history="1">
        <w:r w:rsidRPr="00DC0B83">
          <w:rPr>
            <w:rFonts w:asciiTheme="minorHAnsi" w:eastAsia="Times New Roman" w:hAnsiTheme="minorHAnsi" w:cs="Times New Roman"/>
            <w:color w:val="19437C"/>
            <w:sz w:val="16"/>
          </w:rPr>
          <w:t>USCYBERCOM</w:t>
        </w:r>
      </w:hyperlink>
      <w:r w:rsidRPr="00AE4E95">
        <w:rPr>
          <w:rFonts w:asciiTheme="minorHAnsi" w:eastAsia="Times New Roman" w:hAnsiTheme="minorHAnsi" w:cs="Times New Roman"/>
          <w:color w:val="000000"/>
          <w:sz w:val="16"/>
        </w:rPr>
        <w:t>). Now in addition to land, sea, air, and space, there is a fifth command: cyber.</w:t>
      </w:r>
      <w:r w:rsidRPr="00DC0B83">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The latest version of The Department of Defense’s</w:t>
      </w:r>
      <w:r w:rsidRPr="00DC0B83">
        <w:rPr>
          <w:rFonts w:asciiTheme="minorHAnsi" w:eastAsia="Times New Roman" w:hAnsiTheme="minorHAnsi" w:cs="Times New Roman"/>
          <w:color w:val="000000"/>
          <w:sz w:val="16"/>
        </w:rPr>
        <w:t xml:space="preserve"> </w:t>
      </w:r>
      <w:hyperlink r:id="rId118" w:tgtFrame="_blank" w:history="1">
        <w:r w:rsidRPr="00DC0B83">
          <w:rPr>
            <w:rFonts w:asciiTheme="minorHAnsi" w:eastAsia="Times New Roman" w:hAnsiTheme="minorHAnsi" w:cs="Times New Roman"/>
            <w:color w:val="19437C"/>
            <w:sz w:val="16"/>
          </w:rPr>
          <w:t>Cyber Strategy</w:t>
        </w:r>
      </w:hyperlink>
      <w:r w:rsidRPr="00DC0B83">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has as its</w:t>
      </w:r>
      <w:r w:rsidRPr="00DC0B83">
        <w:rPr>
          <w:rFonts w:asciiTheme="minorHAnsi" w:eastAsia="Times New Roman" w:hAnsiTheme="minorHAnsi" w:cs="Times New Roman"/>
          <w:color w:val="000000"/>
          <w:sz w:val="16"/>
        </w:rPr>
        <w:t xml:space="preserve"> </w:t>
      </w:r>
      <w:hyperlink r:id="rId119" w:tgtFrame="_blank" w:history="1">
        <w:r w:rsidRPr="00DC0B83">
          <w:rPr>
            <w:rFonts w:asciiTheme="minorHAnsi" w:eastAsia="Times New Roman" w:hAnsiTheme="minorHAnsi" w:cs="Times New Roman"/>
            <w:color w:val="19437C"/>
            <w:sz w:val="16"/>
          </w:rPr>
          <w:t>third strategic goal</w:t>
        </w:r>
      </w:hyperlink>
      <w:r w:rsidRPr="00AE4E95">
        <w:rPr>
          <w:rFonts w:asciiTheme="minorHAnsi" w:eastAsia="Times New Roman" w:hAnsiTheme="minorHAnsi" w:cs="Times New Roman"/>
          <w:color w:val="000000"/>
          <w:sz w:val="16"/>
        </w:rPr>
        <w:t>, “Be prepared to defend the US homeland and US vital interests from disruptive or destructive cyberattacks of significant consequence.”</w:t>
      </w:r>
      <w:r w:rsidRPr="00DC0B83">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There is already a well-established theater of operations where significant, destructive cyberattacks against SCADA systems have taken place.</w:t>
      </w:r>
      <w:r w:rsidRPr="00DC0B83">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In a 2012 report, the National Academy of Sciences called for more research to make the grid more resilient to attack and for utilities to modernize their systems to make them safer. Indeed, as society becomes increasingly reliant on the power grid and an array of devices are connected to the internet, security and protection must be a high priority.</w:t>
      </w:r>
    </w:p>
    <w:p w:rsidR="009819AC" w:rsidRPr="00AE4E95" w:rsidRDefault="009819AC" w:rsidP="009819AC">
      <w:pPr>
        <w:rPr>
          <w:sz w:val="16"/>
        </w:rPr>
      </w:pPr>
    </w:p>
    <w:p w:rsidR="009819AC" w:rsidRPr="001247D4" w:rsidRDefault="009819AC" w:rsidP="009819AC">
      <w:pPr>
        <w:pStyle w:val="Heading4"/>
        <w:rPr>
          <w:rFonts w:ascii="Georgia" w:hAnsi="Georgia"/>
          <w:szCs w:val="24"/>
        </w:rPr>
      </w:pPr>
      <w:r w:rsidRPr="001247D4">
        <w:rPr>
          <w:rFonts w:ascii="Georgia" w:hAnsi="Georgia"/>
          <w:szCs w:val="24"/>
        </w:rPr>
        <w:t>U.S. is vulnerable to cyber-attacks – Congress and the administration are only making empty claims are maintaining silence</w:t>
      </w:r>
    </w:p>
    <w:p w:rsidR="009819AC" w:rsidRDefault="009819AC" w:rsidP="009819AC">
      <w:pPr>
        <w:rPr>
          <w:rFonts w:ascii="Georgia" w:hAnsi="Georgia"/>
          <w:sz w:val="16"/>
          <w:szCs w:val="16"/>
        </w:rPr>
      </w:pPr>
      <w:r w:rsidRPr="001247D4">
        <w:rPr>
          <w:rFonts w:ascii="Georgia" w:hAnsi="Georgia"/>
          <w:b/>
          <w:bCs/>
        </w:rPr>
        <w:t>Bolton 6/10</w:t>
      </w:r>
      <w:r w:rsidRPr="001247D4">
        <w:rPr>
          <w:rFonts w:ascii="Georgia" w:hAnsi="Georgia"/>
        </w:rPr>
        <w:t>/15:</w:t>
      </w:r>
      <w:r w:rsidRPr="001247D4">
        <w:rPr>
          <w:rFonts w:ascii="Georgia" w:hAnsi="Georgia"/>
          <w:sz w:val="16"/>
          <w:szCs w:val="16"/>
        </w:rPr>
        <w:t xml:space="preserve"> American lawyer and diplomat that has served in multiple republican administrations. Yale College: Yale School of Law B.A. and J.D. Member of Yale Political Union. Was associate at the Washington office of Covington &amp; Burling. Bolton was also a partner in the law firm of Lerner, Reed, Bolton &amp; McManus. He is currently of counsel in the Washington office of Kirkland &amp; Ellis. (“Obama's cyber silence leaves U.S. unprepared”, John Bolton, LA Times, June 10, 2015,  </w:t>
      </w:r>
      <w:hyperlink r:id="rId120" w:history="1">
        <w:r w:rsidRPr="00396CCC">
          <w:rPr>
            <w:rStyle w:val="Hyperlink"/>
            <w:rFonts w:ascii="Georgia" w:hAnsi="Georgia"/>
            <w:sz w:val="16"/>
            <w:szCs w:val="16"/>
          </w:rPr>
          <w:t>http://www.latimes.com/opinion/op-ed/la-oe-bolton-chinese-hack-response-20150610-story.html)//chiragjain</w:t>
        </w:r>
      </w:hyperlink>
    </w:p>
    <w:p w:rsidR="009819AC" w:rsidRPr="00D7587F" w:rsidRDefault="009819AC" w:rsidP="009819AC">
      <w:pPr>
        <w:rPr>
          <w:sz w:val="16"/>
          <w:szCs w:val="16"/>
        </w:rPr>
      </w:pPr>
      <w:r w:rsidRPr="00D7587F">
        <w:rPr>
          <w:sz w:val="16"/>
        </w:rPr>
        <w:t xml:space="preserve">Although </w:t>
      </w:r>
      <w:r w:rsidRPr="00D7587F">
        <w:rPr>
          <w:rStyle w:val="StyleUnderline"/>
        </w:rPr>
        <w:t>many details of the massive cyberattack against U.S. government personnel records are</w:t>
      </w:r>
      <w:r w:rsidRPr="00D7587F">
        <w:rPr>
          <w:sz w:val="16"/>
        </w:rPr>
        <w:t xml:space="preserve"> still </w:t>
      </w:r>
      <w:r w:rsidRPr="00D7587F">
        <w:rPr>
          <w:rStyle w:val="StyleUnderline"/>
        </w:rPr>
        <w:t>not public, its strategic implications are plain. Washington remains unprepared in cyberspace</w:t>
      </w:r>
      <w:r w:rsidRPr="00D7587F">
        <w:rPr>
          <w:sz w:val="16"/>
        </w:rPr>
        <w:t xml:space="preserve">, floundering and </w:t>
      </w:r>
      <w:r w:rsidRPr="00D7587F">
        <w:rPr>
          <w:rStyle w:val="StyleUnderline"/>
        </w:rPr>
        <w:t>unable to articulate its intentions and capabilities on this new battlefield</w:t>
      </w:r>
      <w:r w:rsidRPr="00D7587F">
        <w:rPr>
          <w:sz w:val="16"/>
        </w:rPr>
        <w:t xml:space="preserve">. </w:t>
      </w:r>
      <w:r w:rsidRPr="00D7587F">
        <w:rPr>
          <w:rStyle w:val="StyleUnderline"/>
        </w:rPr>
        <w:t>China is the likely culprit</w:t>
      </w:r>
      <w:r w:rsidRPr="00D7587F">
        <w:rPr>
          <w:sz w:val="16"/>
        </w:rPr>
        <w:t xml:space="preserve">, and </w:t>
      </w:r>
      <w:r w:rsidRPr="00D7587F">
        <w:rPr>
          <w:rStyle w:val="StyleUnderline"/>
        </w:rPr>
        <w:t>its cyberwarfare — added to its near-belligerent behavior in the South and East China seas, its expanding military assets and its use of economic clout for political ends — is part of a deeply troubling pattern</w:t>
      </w:r>
      <w:r w:rsidRPr="00D7587F">
        <w:rPr>
          <w:sz w:val="16"/>
        </w:rPr>
        <w:t xml:space="preserve">. Unfortunately, President Obama's response is also apparently part of a pattern of sustained inaction. </w:t>
      </w:r>
      <w:r w:rsidRPr="00D7587F">
        <w:rPr>
          <w:rStyle w:val="StyleUnderline"/>
        </w:rPr>
        <w:t>The Pentagon may be working hard to develop offensive and defensive countermeasures</w:t>
      </w:r>
      <w:r w:rsidRPr="00D7587F">
        <w:rPr>
          <w:sz w:val="16"/>
        </w:rPr>
        <w:t>, but</w:t>
      </w:r>
      <w:r w:rsidRPr="00D7587F">
        <w:rPr>
          <w:rStyle w:val="StyleUnderline"/>
        </w:rPr>
        <w:t xml:space="preserve"> the administration has done </w:t>
      </w:r>
      <w:r w:rsidRPr="00D7587F">
        <w:rPr>
          <w:sz w:val="16"/>
        </w:rPr>
        <w:t xml:space="preserve">precious </w:t>
      </w:r>
      <w:r w:rsidRPr="00D7587F">
        <w:rPr>
          <w:rStyle w:val="StyleUnderline"/>
        </w:rPr>
        <w:t xml:space="preserve">little to articulate </w:t>
      </w:r>
      <w:r w:rsidRPr="00D7587F">
        <w:rPr>
          <w:sz w:val="16"/>
        </w:rPr>
        <w:t>what</w:t>
      </w:r>
      <w:r w:rsidRPr="00D7587F">
        <w:rPr>
          <w:rStyle w:val="StyleUnderline"/>
        </w:rPr>
        <w:t xml:space="preserve"> America's strategy</w:t>
      </w:r>
      <w:r w:rsidRPr="00D7587F">
        <w:rPr>
          <w:sz w:val="16"/>
        </w:rPr>
        <w:t xml:space="preserve"> should be</w:t>
      </w:r>
      <w:r w:rsidRPr="00D7587F">
        <w:rPr>
          <w:rStyle w:val="StyleUnderline"/>
        </w:rPr>
        <w:t xml:space="preserve"> in response to these challenges. The president's policy silence is chilling and inexcusable.</w:t>
      </w:r>
      <w:r w:rsidRPr="00D7587F">
        <w:rPr>
          <w:sz w:val="16"/>
        </w:rPr>
        <w:t xml:space="preserve"> To be sure, silence before or after a particular clandestine operation is often necessary to protect operational methods and information sources. For example, </w:t>
      </w:r>
      <w:r w:rsidRPr="00D7587F">
        <w:rPr>
          <w:rStyle w:val="StyleUnderline"/>
        </w:rPr>
        <w:t>Washington did not take direct credit</w:t>
      </w:r>
      <w:r w:rsidRPr="00D7587F">
        <w:rPr>
          <w:sz w:val="16"/>
        </w:rPr>
        <w:t xml:space="preserve"> — indeed did not confirm or deny — </w:t>
      </w:r>
      <w:r w:rsidRPr="00D7587F">
        <w:rPr>
          <w:rStyle w:val="StyleUnderline"/>
        </w:rPr>
        <w:t>its probable role in temporarily taking down Pyongyang's Internet after North Korea hacked into Sony Pictures six months ago. But protecting clandestine methods and sources is one thing; Obama's policy silence is another</w:t>
      </w:r>
      <w:r w:rsidRPr="00D7587F">
        <w:rPr>
          <w:sz w:val="16"/>
        </w:rPr>
        <w:t xml:space="preserve">. </w:t>
      </w:r>
      <w:r w:rsidRPr="00D7587F">
        <w:rPr>
          <w:rStyle w:val="StyleUnderline"/>
        </w:rPr>
        <w:t>Americans understand</w:t>
      </w:r>
      <w:r w:rsidRPr="00D7587F">
        <w:rPr>
          <w:sz w:val="16"/>
        </w:rPr>
        <w:t xml:space="preserve"> </w:t>
      </w:r>
      <w:r w:rsidRPr="00D7587F">
        <w:rPr>
          <w:rStyle w:val="StyleUnderline"/>
        </w:rPr>
        <w:t>how important information technology is, and society's increasingly computerized complexity and interdependence</w:t>
      </w:r>
      <w:r w:rsidRPr="00D7587F">
        <w:rPr>
          <w:sz w:val="16"/>
        </w:rPr>
        <w:t xml:space="preserve">. But </w:t>
      </w:r>
      <w:r w:rsidRPr="00D7587F">
        <w:rPr>
          <w:rStyle w:val="StyleUnderline"/>
        </w:rPr>
        <w:t xml:space="preserve">they require leadership to understand how seriously we could be hurt </w:t>
      </w:r>
      <w:r w:rsidRPr="00D7587F">
        <w:rPr>
          <w:sz w:val="16"/>
        </w:rPr>
        <w:t xml:space="preserve">if our IT infrastructure is compromised. In China's case, based on a long history amply documented by the Pentagon, the People's Liberation Army is almost certainly the perpetrator of the federal hacking, which means, to state the obvious, that </w:t>
      </w:r>
      <w:r w:rsidRPr="00D7587F">
        <w:rPr>
          <w:rStyle w:val="StyleUnderline"/>
        </w:rPr>
        <w:t>Beijing sees penetrating U.S. government computers as a military capability</w:t>
      </w:r>
      <w:r w:rsidRPr="00D7587F">
        <w:rPr>
          <w:sz w:val="16"/>
        </w:rPr>
        <w:t>.</w:t>
      </w:r>
      <w:r w:rsidRPr="00D7587F">
        <w:rPr>
          <w:rStyle w:val="trbpullquotecredit"/>
          <w:rFonts w:ascii="Georgia" w:hAnsi="Georgia" w:cs="Arial"/>
          <w:sz w:val="16"/>
        </w:rPr>
        <w:t xml:space="preserve"> </w:t>
      </w:r>
      <w:r w:rsidRPr="00D7587F">
        <w:rPr>
          <w:sz w:val="16"/>
        </w:rPr>
        <w:t xml:space="preserve">Right now, </w:t>
      </w:r>
      <w:r w:rsidRPr="00D7587F">
        <w:rPr>
          <w:rStyle w:val="StyleUnderline"/>
        </w:rPr>
        <w:t>our enemies are faced mostly with rhetoric — mere hand-wringing</w:t>
      </w:r>
      <w:r w:rsidRPr="00D7587F">
        <w:rPr>
          <w:sz w:val="16"/>
        </w:rPr>
        <w:t xml:space="preserve"> — not clear deterrence. This vacuum </w:t>
      </w:r>
      <w:r w:rsidRPr="00D7587F">
        <w:rPr>
          <w:rStyle w:val="StyleUnderline"/>
        </w:rPr>
        <w:t>must be replaced by a stated strategy, and quickly.</w:t>
      </w:r>
      <w:r w:rsidRPr="00D7587F">
        <w:rPr>
          <w:sz w:val="16"/>
        </w:rPr>
        <w:t xml:space="preserve"> Fortunately, once </w:t>
      </w:r>
      <w:r w:rsidRPr="00D7587F">
        <w:rPr>
          <w:rStyle w:val="StyleUnderline"/>
        </w:rPr>
        <w:t>Washington concludes to its satisfaction that Beijing conducted the recent attack,</w:t>
      </w:r>
      <w:r w:rsidRPr="00D7587F">
        <w:rPr>
          <w:sz w:val="16"/>
        </w:rPr>
        <w:t xml:space="preserve"> the r</w:t>
      </w:r>
      <w:r w:rsidRPr="00D7587F">
        <w:rPr>
          <w:rStyle w:val="StyleUnderline"/>
        </w:rPr>
        <w:t>esponse can include building blocks for a more comprehensive cyberwarfare strategy</w:t>
      </w:r>
      <w:r w:rsidRPr="00D7587F">
        <w:rPr>
          <w:sz w:val="16"/>
        </w:rPr>
        <w:t xml:space="preserve">. First, </w:t>
      </w:r>
      <w:r w:rsidRPr="00D7587F">
        <w:rPr>
          <w:rStyle w:val="StyleUnderline"/>
        </w:rPr>
        <w:t>America must create structures of deterrence.</w:t>
      </w:r>
      <w:r w:rsidRPr="00D7587F">
        <w:rPr>
          <w:sz w:val="16"/>
        </w:rPr>
        <w:t xml:space="preserve"> Starting now, </w:t>
      </w:r>
      <w:r w:rsidRPr="00D7587F">
        <w:rPr>
          <w:rStyle w:val="StyleUnderline"/>
        </w:rPr>
        <w:t>America's cyber response should be disproportionate</w:t>
      </w:r>
      <w:r w:rsidRPr="00D7587F">
        <w:rPr>
          <w:sz w:val="16"/>
        </w:rPr>
        <w:t xml:space="preserve">. The justification for such a response is all too clear: Without it we are facing repeated cycles of cyber incursions. </w:t>
      </w:r>
      <w:r w:rsidRPr="00D7587F">
        <w:rPr>
          <w:rStyle w:val="StyleUnderline"/>
        </w:rPr>
        <w:t>To persuade Beijing and others to desist, they must believe their conduct will result in costs that are unacceptable</w:t>
      </w:r>
      <w:r w:rsidRPr="00D7587F">
        <w:rPr>
          <w:sz w:val="16"/>
        </w:rPr>
        <w:t xml:space="preserve"> and unsustainable. Mere tit-for-tat responses indicate an inability or unwillingness to react more strongly and may simply tempt aggressors into more ambitious operations. The White House considered the sanctions it ordered in response to North Korea "proportional," but compared with the decades-old U.S. sanctions regime against the Pyongyang government, the incremental new sanctions were trivial. Nor does Obama's April 1 executive order authorizing sanctions against other cyberattackers augur anything beyond the North Korean example. Second, </w:t>
      </w:r>
      <w:r w:rsidRPr="00D7587F">
        <w:rPr>
          <w:rStyle w:val="StyleUnderline"/>
        </w:rPr>
        <w:t>U.S. retaliation must include political and economic measures beyond the cyber realm.</w:t>
      </w:r>
      <w:r w:rsidRPr="00D7587F">
        <w:rPr>
          <w:sz w:val="16"/>
        </w:rPr>
        <w:t xml:space="preserve"> The latest hack was motivated by something more than theoretical curiosity about how to penetrate foreign computer networks. China might intend to use the government personnel files for blackmail, or to understand our security clearance methods so as to better conceal its own covert agents. Accordingly, Washington's response must go well beyond simply inflicting pain on China's computer networks. Beijing's ambassador, and other Chinese diplomats in America (especially anyone connected with Chinese intelligence), should be declared persona non grata and sent home. </w:t>
      </w:r>
      <w:r w:rsidRPr="00D7587F">
        <w:rPr>
          <w:rStyle w:val="StyleUnderline"/>
        </w:rPr>
        <w:t xml:space="preserve">Travel restrictions should be imposed on those remaining, and on personnel at Beijing's United Nations mission. All military-to-military programs should be terminated or suspended indefinitely. Economically, the U.S. must retaliate strongly against entities that support or are controlled by the PLA, especially those related to computers and communications. The latest attack exposes a related U.S. vulnerability: the extent to which our cyber infrastructure derives from components manufactured in </w:t>
      </w:r>
      <w:r w:rsidRPr="00D7587F">
        <w:rPr>
          <w:rStyle w:val="StyleUnderline"/>
        </w:rPr>
        <w:lastRenderedPageBreak/>
        <w:t>China.</w:t>
      </w:r>
      <w:r w:rsidRPr="00D7587F">
        <w:rPr>
          <w:sz w:val="16"/>
        </w:rPr>
        <w:t xml:space="preserve"> That supply chain must now come under scrutiny, with greater reliance, for example, on companies that keep their production facilities elsewhere. There is obviously risk in any strong response to a cyberattack. But if America is unwilling to defend itself when the costs and risks are relatively low, there is no reason for Beijing and others to think it will do so when the potential consequences are far greater. North Korea's attack on Sony Pictures was a wake-up call. China's apparent capture of U.S. government personnel records is like being upended out of bed to the floor. What else is it going to take?</w:t>
      </w:r>
    </w:p>
    <w:p w:rsidR="009819AC" w:rsidRPr="00D7587F" w:rsidRDefault="009819AC" w:rsidP="009819AC">
      <w:pPr>
        <w:pStyle w:val="Heading4"/>
      </w:pPr>
      <w:r w:rsidRPr="00D7587F">
        <w:t>Cyberattacks will happen and result in a laundry list of impacts</w:t>
      </w:r>
    </w:p>
    <w:p w:rsidR="009819AC" w:rsidRPr="00D7587F" w:rsidRDefault="009819AC" w:rsidP="009819AC">
      <w:r w:rsidRPr="00D7587F">
        <w:rPr>
          <w:rStyle w:val="Style13ptBold"/>
        </w:rPr>
        <w:t>Barak Obama, President of the United States</w:t>
      </w:r>
      <w:r w:rsidRPr="00D7587F">
        <w:t xml:space="preserve"> 7/23/</w:t>
      </w:r>
      <w:r w:rsidRPr="00D7587F">
        <w:rPr>
          <w:rStyle w:val="Style13ptBold"/>
        </w:rPr>
        <w:t>2012</w:t>
      </w:r>
      <w:r w:rsidRPr="00D7587F">
        <w:t xml:space="preserve"> (The White House Blog “Taking Cyberattack Threat Seriously https://www.whitehouse.gov/blog/2012/07/20/taking-cyberattack-threat-seriously?utm_source=related)NF</w:t>
      </w:r>
    </w:p>
    <w:p w:rsidR="009819AC" w:rsidRPr="00D7587F" w:rsidRDefault="009819AC" w:rsidP="009819AC">
      <w:pPr>
        <w:pStyle w:val="NormalWeb"/>
        <w:spacing w:before="0" w:beforeAutospacing="0" w:after="300" w:afterAutospacing="0" w:line="270" w:lineRule="atLeast"/>
        <w:rPr>
          <w:rFonts w:ascii="Arial" w:hAnsi="Arial" w:cs="Arial"/>
          <w:sz w:val="16"/>
          <w:szCs w:val="20"/>
        </w:rPr>
      </w:pPr>
      <w:r w:rsidRPr="00D7587F">
        <w:rPr>
          <w:rFonts w:ascii="Arial" w:hAnsi="Arial" w:cs="Arial"/>
          <w:sz w:val="16"/>
          <w:szCs w:val="20"/>
        </w:rPr>
        <w:t xml:space="preserve">Last month I convened an emergency meeting of my cabinet and top homeland security, intelligence and defense officials. Across the country trains had derailed, including one carrying industrial chemicals that exploded into a toxic cloud. Water treatment plants in several states had shut down, contaminating drinking water and causing Americans to fall ill. Our nation, it appeared, was under cyber attack. Unknown hackers, perhaps a world away, had inserted malicious software into the computer networks of private-sector companies that operate most of our transportation, water and other critical infrastructure systems. Fortunately, last month's scenario was just a simulation—an exercise to test how well federal, state and local governments and the private sector can work together in a crisis. But it was a sobering reminder that the </w:t>
      </w:r>
      <w:r w:rsidRPr="00D7587F">
        <w:rPr>
          <w:rFonts w:ascii="Arial" w:hAnsi="Arial" w:cs="Arial"/>
          <w:szCs w:val="20"/>
          <w:u w:val="single"/>
        </w:rPr>
        <w:t>cyber threat to our nation is one of the most serious economic and national security challenges we face</w:t>
      </w:r>
      <w:r w:rsidRPr="00D7587F">
        <w:rPr>
          <w:rFonts w:ascii="Arial" w:hAnsi="Arial" w:cs="Arial"/>
          <w:sz w:val="16"/>
          <w:szCs w:val="20"/>
        </w:rPr>
        <w:t xml:space="preserve">. So far, no one has managed to seriously damage or disrupt our critical infrastructure networks. But </w:t>
      </w:r>
      <w:r w:rsidRPr="00D7587F">
        <w:rPr>
          <w:rFonts w:ascii="Arial" w:hAnsi="Arial" w:cs="Arial"/>
          <w:szCs w:val="20"/>
          <w:u w:val="single"/>
        </w:rPr>
        <w:t>foreign governments, criminal syndicates and lone individuals are probing our financial, energy and public safety systems every day</w:t>
      </w:r>
      <w:r w:rsidRPr="00D7587F">
        <w:rPr>
          <w:rFonts w:ascii="Arial" w:hAnsi="Arial" w:cs="Arial"/>
          <w:sz w:val="16"/>
          <w:szCs w:val="20"/>
        </w:rPr>
        <w:t xml:space="preserve">. Last year, a water plant in Texas disconnected its control system from the Internet after a hacker posted pictures of the facility's internal controls. More recently, hackers penetrated the networks of companies that operate our natural-gas pipelines. </w:t>
      </w:r>
      <w:r w:rsidRPr="00D7587F">
        <w:rPr>
          <w:rFonts w:ascii="Arial" w:hAnsi="Arial" w:cs="Arial"/>
          <w:szCs w:val="20"/>
          <w:u w:val="single"/>
        </w:rPr>
        <w:t>Computer systems in critical sectors of our economy—including the nuclear and chemical industries—are being increasingly targeted</w:t>
      </w:r>
      <w:r w:rsidRPr="00D7587F">
        <w:rPr>
          <w:rFonts w:ascii="Arial" w:hAnsi="Arial" w:cs="Arial"/>
          <w:sz w:val="16"/>
          <w:szCs w:val="20"/>
        </w:rPr>
        <w:t>. It doesn't take much to imagine the consequences of a successful cyber attack. In a future conflict</w:t>
      </w:r>
      <w:r w:rsidRPr="00D7587F">
        <w:rPr>
          <w:rFonts w:ascii="Arial" w:hAnsi="Arial" w:cs="Arial"/>
          <w:szCs w:val="20"/>
          <w:u w:val="single"/>
        </w:rPr>
        <w:t>, an adversary unable to match our military supremacy on the battlefield might seek to exploit our computer vulnerabilities here at home. Taking down vital banking systems could trigger a financial crisis. The lack of clean water or functioning hospitals could spark a public health emergency. And as we've seen in past blackouts, the loss of electricity can bring businesses, cities and entire regions to a standstill. This is the future we have to avoid.</w:t>
      </w:r>
      <w:r w:rsidRPr="00D7587F">
        <w:rPr>
          <w:rFonts w:ascii="Arial" w:hAnsi="Arial" w:cs="Arial"/>
          <w:sz w:val="16"/>
          <w:szCs w:val="20"/>
        </w:rPr>
        <w:t xml:space="preserve"> That's why my administration has made cybersecurity a priority, including proposing legislation to strengthen our nation's digital defenses. It's why Congress must pass comprehensive cybersecurity legislation. We all know what needs to happen. We need to make it easier for the government to share threat information so critical-infrastructure companies are better prepared. We need to make it easier for these companies—with reasonable liability protection—to share data and information with government when they're attacked. And we need to make it easier for government, if asked, to help these companies prevent and recover from attacks.</w:t>
      </w:r>
    </w:p>
    <w:p w:rsidR="009819AC" w:rsidRDefault="009819AC" w:rsidP="009819AC">
      <w:pPr>
        <w:pStyle w:val="Heading4"/>
      </w:pPr>
      <w:r>
        <w:t>ISIS will transition to large-scale cyberattacks- already have capability</w:t>
      </w:r>
    </w:p>
    <w:p w:rsidR="009819AC" w:rsidRPr="00076AC5" w:rsidRDefault="009819AC" w:rsidP="009819AC">
      <w:r w:rsidRPr="00082A9D">
        <w:rPr>
          <w:rStyle w:val="Style13ptBold"/>
        </w:rPr>
        <w:t>Bennett 2015</w:t>
      </w:r>
      <w:r>
        <w:t xml:space="preserve"> (Cory Bennett, Graduate from Columbia University, Cybersecurity Reporter for the Hill and Assistant Editor for Warren Communications News, Inc, The Hill Newspaper- “Ex-government leaders: ISIS could make ‘leap’ into cyberattacks” 1/15/2015 </w:t>
      </w:r>
      <w:r w:rsidRPr="00076AC5">
        <w:t>http://thehill.com/policy/cybersecurity/229705-former-top-government-officials-destructive-isis-cyberattacks-coming</w:t>
      </w:r>
      <w:r>
        <w:t>)NF</w:t>
      </w:r>
    </w:p>
    <w:p w:rsidR="009819AC" w:rsidRDefault="009819AC" w:rsidP="009819AC">
      <w:pPr>
        <w:rPr>
          <w:rFonts w:ascii="Arial" w:eastAsia="Times New Roman" w:hAnsi="Arial" w:cs="Arial"/>
          <w:color w:val="000000"/>
          <w:sz w:val="16"/>
        </w:rPr>
      </w:pPr>
      <w:r w:rsidRPr="00076AC5">
        <w:rPr>
          <w:rFonts w:ascii="Arial" w:eastAsia="Times New Roman" w:hAnsi="Arial" w:cs="Arial"/>
          <w:color w:val="000000"/>
          <w:sz w:val="16"/>
        </w:rPr>
        <w:t>The Islamic State in Syria and Iraq (</w:t>
      </w:r>
      <w:r w:rsidRPr="00076AC5">
        <w:rPr>
          <w:rFonts w:ascii="Arial" w:eastAsia="Times New Roman" w:hAnsi="Arial" w:cs="Arial"/>
          <w:color w:val="000000"/>
          <w:u w:val="single"/>
        </w:rPr>
        <w:t>ISIS) could make the leap to serious cyberattacks in the coming month</w:t>
      </w:r>
      <w:r w:rsidRPr="00076AC5">
        <w:rPr>
          <w:rFonts w:ascii="Arial" w:eastAsia="Times New Roman" w:hAnsi="Arial" w:cs="Arial"/>
          <w:color w:val="000000"/>
          <w:sz w:val="16"/>
        </w:rPr>
        <w:t>s, said a retired top lawmaker and former high-ranking intelligence official</w:t>
      </w:r>
      <w:r w:rsidRPr="00076AC5">
        <w:rPr>
          <w:rFonts w:ascii="Arial" w:eastAsia="Times New Roman" w:hAnsi="Arial" w:cs="Arial"/>
          <w:color w:val="000000"/>
          <w:u w:val="single"/>
        </w:rPr>
        <w:t>. “I’ve been surprised it hasn’t happened yet,”</w:t>
      </w:r>
      <w:r w:rsidRPr="00076AC5">
        <w:rPr>
          <w:rFonts w:ascii="Arial" w:eastAsia="Times New Roman" w:hAnsi="Arial" w:cs="Arial"/>
          <w:color w:val="000000"/>
          <w:sz w:val="16"/>
        </w:rPr>
        <w:t xml:space="preserve"> said Michael Hayden, a previous director of both the CIA and National Security Agency. </w:t>
      </w:r>
      <w:r w:rsidRPr="00076AC5">
        <w:rPr>
          <w:rFonts w:ascii="Arial" w:eastAsia="Times New Roman" w:hAnsi="Arial" w:cs="Arial"/>
          <w:color w:val="000000"/>
          <w:u w:val="single"/>
        </w:rPr>
        <w:t xml:space="preserve">“They’re really good on the net.” </w:t>
      </w:r>
      <w:r w:rsidRPr="00076AC5">
        <w:rPr>
          <w:rFonts w:ascii="Arial" w:eastAsia="Times New Roman" w:hAnsi="Arial" w:cs="Arial"/>
          <w:color w:val="000000"/>
          <w:u w:val="single"/>
          <w:shd w:val="clear" w:color="auto" w:fill="FFFFFF"/>
        </w:rPr>
        <w:t>“They’re on the cutting edge of using social media,”</w:t>
      </w:r>
      <w:r w:rsidRPr="00076AC5">
        <w:rPr>
          <w:rFonts w:ascii="Arial" w:eastAsia="Times New Roman" w:hAnsi="Arial" w:cs="Arial"/>
          <w:color w:val="000000"/>
          <w:sz w:val="16"/>
          <w:shd w:val="clear" w:color="auto" w:fill="FFFFFF"/>
        </w:rPr>
        <w:t xml:space="preserve"> said former House Intelligence Committee Chairman Mike Rogers (R-Mich.), who just retired from Congress. The two men were speaking at a Bipartisan Policy Center event</w:t>
      </w:r>
      <w:r w:rsidRPr="00076AC5">
        <w:rPr>
          <w:rFonts w:ascii="Arial" w:eastAsia="Times New Roman" w:hAnsi="Arial" w:cs="Arial"/>
          <w:color w:val="000000"/>
          <w:u w:val="single"/>
          <w:shd w:val="clear" w:color="auto" w:fill="FFFFFF"/>
        </w:rPr>
        <w:t>.</w:t>
      </w:r>
      <w:r w:rsidRPr="00076AC5">
        <w:rPr>
          <w:rFonts w:ascii="Times New Roman" w:eastAsia="Times New Roman" w:hAnsi="Times New Roman" w:cs="Times New Roman"/>
          <w:u w:val="single"/>
        </w:rPr>
        <w:t xml:space="preserve"> </w:t>
      </w:r>
      <w:r w:rsidRPr="00076AC5">
        <w:rPr>
          <w:rFonts w:ascii="Arial" w:eastAsia="Times New Roman" w:hAnsi="Arial" w:cs="Arial"/>
          <w:color w:val="000000"/>
          <w:u w:val="single"/>
        </w:rPr>
        <w:t xml:space="preserve">A pro-ISIS hacking group has </w:t>
      </w:r>
      <w:hyperlink r:id="rId121" w:history="1">
        <w:r w:rsidRPr="00076AC5">
          <w:rPr>
            <w:rFonts w:ascii="Arial" w:eastAsia="Times New Roman" w:hAnsi="Arial" w:cs="Arial"/>
            <w:b/>
            <w:bCs/>
            <w:color w:val="000066"/>
            <w:u w:val="single"/>
          </w:rPr>
          <w:t>been linked</w:t>
        </w:r>
      </w:hyperlink>
      <w:r w:rsidRPr="00076AC5">
        <w:rPr>
          <w:rFonts w:ascii="Arial" w:eastAsia="Times New Roman" w:hAnsi="Arial" w:cs="Arial"/>
          <w:color w:val="000000"/>
          <w:u w:val="single"/>
        </w:rPr>
        <w:t xml:space="preserve"> to </w:t>
      </w:r>
      <w:hyperlink r:id="rId122" w:history="1">
        <w:r w:rsidRPr="00076AC5">
          <w:rPr>
            <w:rFonts w:ascii="Arial" w:eastAsia="Times New Roman" w:hAnsi="Arial" w:cs="Arial"/>
            <w:b/>
            <w:bCs/>
            <w:color w:val="000066"/>
            <w:u w:val="single"/>
          </w:rPr>
          <w:t>Monday's takeover</w:t>
        </w:r>
      </w:hyperlink>
      <w:r w:rsidRPr="00076AC5">
        <w:rPr>
          <w:rFonts w:ascii="Arial" w:eastAsia="Times New Roman" w:hAnsi="Arial" w:cs="Arial"/>
          <w:color w:val="000000"/>
          <w:u w:val="single"/>
        </w:rPr>
        <w:t xml:space="preserve"> of the U.S. Central Command (Centcom) Twitter and YouTube accounts. For 30 minutes, digital vandalizers tweeted out stolen military documents and posted ISIS propaganda videos. The incident highlighted the extremist group’s developing cyber abilities.</w:t>
      </w:r>
      <w:r w:rsidRPr="00076AC5">
        <w:rPr>
          <w:rFonts w:ascii="Arial" w:eastAsia="Times New Roman" w:hAnsi="Arial" w:cs="Arial"/>
          <w:color w:val="000000"/>
          <w:sz w:val="16"/>
        </w:rPr>
        <w:t xml:space="preserve"> ISIS’s digital savvy separates it from al Qaeda, which was mostly aspirational when it came to the cyber arena, Rogers said. “We saw that al Qaeda groups were advertising for people with the capability” to conduct cyberattacks, he said. “Which told us they had the aspiration to do it.” “You see something different in ISIS,” he added. Rogers said the group has already successfully pulled off a number of “pretty simple” distributed denial of service (DDoS) attacks, in which hackers overwhelm a website with traffic to shut it down</w:t>
      </w:r>
      <w:r w:rsidRPr="00076AC5">
        <w:rPr>
          <w:rFonts w:ascii="Arial" w:eastAsia="Times New Roman" w:hAnsi="Arial" w:cs="Arial"/>
          <w:color w:val="000000"/>
          <w:u w:val="single"/>
        </w:rPr>
        <w:t xml:space="preserve">. The next step would be a destructive cyberattack, in which data or physical equipment is destroyed. The recent Sony Pictures hack, which destroyed the company's internal data, dramatically revealed the widespread ramifications of a destructive cyber hit. </w:t>
      </w:r>
      <w:r w:rsidRPr="00076AC5">
        <w:rPr>
          <w:rFonts w:ascii="Arial" w:eastAsia="Times New Roman" w:hAnsi="Arial" w:cs="Arial"/>
          <w:color w:val="000000"/>
          <w:sz w:val="16"/>
        </w:rPr>
        <w:t xml:space="preserve">The FBI blamed North Korea for the Sony incident. “Can ISIS get from that aspirational stage to that operational stage?” Rogers asked. “I don’t think they're there yet.” However, “they could do it,” he added. “You can make this leap pretty easily.” Hayden wondered why ISIS hasn’t already taken the leap. He speculated, “it may not be the kind of heroic destruction that fits the model.” Hayden pointed to ISIS criticism of the U.S. for using remotely operated drones, </w:t>
      </w:r>
      <w:r w:rsidRPr="00076AC5">
        <w:rPr>
          <w:rFonts w:ascii="Arial" w:eastAsia="Times New Roman" w:hAnsi="Arial" w:cs="Arial"/>
          <w:color w:val="000000"/>
          <w:sz w:val="16"/>
        </w:rPr>
        <w:lastRenderedPageBreak/>
        <w:t xml:space="preserve">which ISIS sees as an “unheroic and unmanly” way of fighting ones enemies. </w:t>
      </w:r>
      <w:r w:rsidRPr="00076AC5">
        <w:rPr>
          <w:rFonts w:ascii="Arial" w:eastAsia="Times New Roman" w:hAnsi="Arial" w:cs="Arial"/>
          <w:color w:val="000000"/>
          <w:u w:val="single"/>
        </w:rPr>
        <w:t>A cyberattack “would be the ultimate in remote creation of destruction,”</w:t>
      </w:r>
      <w:r w:rsidRPr="00076AC5">
        <w:rPr>
          <w:rFonts w:ascii="Arial" w:eastAsia="Times New Roman" w:hAnsi="Arial" w:cs="Arial"/>
          <w:color w:val="000000"/>
          <w:sz w:val="16"/>
        </w:rPr>
        <w:t xml:space="preserve"> Hayden added. “Maybe it just doesn’t fit the style.” But both </w:t>
      </w:r>
      <w:r w:rsidRPr="00076AC5">
        <w:rPr>
          <w:rFonts w:ascii="Arial" w:eastAsia="Times New Roman" w:hAnsi="Arial" w:cs="Arial"/>
          <w:color w:val="000000"/>
          <w:u w:val="single"/>
        </w:rPr>
        <w:t>former government leaders agreed the group will eventually make the transition to destructive digital assaults.</w:t>
      </w:r>
      <w:r w:rsidRPr="00076AC5">
        <w:rPr>
          <w:rFonts w:ascii="Arial" w:eastAsia="Times New Roman" w:hAnsi="Arial" w:cs="Arial"/>
          <w:color w:val="000000"/>
          <w:sz w:val="16"/>
        </w:rPr>
        <w:t xml:space="preserve"> “I worry about that,” Rogers said. “I would begin to worry about it in the weeks and months ahead.”</w:t>
      </w:r>
    </w:p>
    <w:p w:rsidR="009819AC" w:rsidRDefault="009819AC" w:rsidP="009819AC">
      <w:pPr>
        <w:rPr>
          <w:rFonts w:ascii="Arial" w:eastAsia="Times New Roman" w:hAnsi="Arial" w:cs="Arial"/>
          <w:color w:val="000000"/>
          <w:sz w:val="16"/>
        </w:rPr>
      </w:pPr>
    </w:p>
    <w:p w:rsidR="009819AC" w:rsidRDefault="009819AC" w:rsidP="009819AC">
      <w:pPr>
        <w:pStyle w:val="Heading4"/>
      </w:pPr>
      <w:r>
        <w:t>Thousands of critical government buildings face high risk of cyberattacks</w:t>
      </w:r>
    </w:p>
    <w:p w:rsidR="009819AC" w:rsidRDefault="009819AC" w:rsidP="009819AC">
      <w:r>
        <w:rPr>
          <w:b/>
        </w:rPr>
        <w:t>Westwood, Investigative Reporter at the Washington Examiner, 1/12</w:t>
      </w:r>
      <w:r>
        <w:t>/15</w:t>
      </w:r>
    </w:p>
    <w:p w:rsidR="009819AC" w:rsidRPr="006D511C" w:rsidRDefault="009819AC" w:rsidP="009819AC">
      <w:r>
        <w:t xml:space="preserve">(Sarah Westwood, The Washington Examiner, </w:t>
      </w:r>
      <w:r w:rsidRPr="006D511C">
        <w:t>http://www.washingtonexaminer.com/thousands-of-critical-government-buildings-face-high-risk-of-cyberattacks/article/2558542</w:t>
      </w:r>
      <w:r>
        <w:t>)RL</w:t>
      </w:r>
    </w:p>
    <w:p w:rsidR="009819AC" w:rsidRDefault="009819AC" w:rsidP="009819AC">
      <w:pPr>
        <w:rPr>
          <w:color w:val="000000"/>
          <w:sz w:val="16"/>
        </w:rPr>
      </w:pPr>
      <w:r w:rsidRPr="00B24181">
        <w:rPr>
          <w:rStyle w:val="StyleUnderline"/>
          <w:rFonts w:asciiTheme="minorHAnsi" w:hAnsiTheme="minorHAnsi"/>
        </w:rPr>
        <w:t>Systems that control the elevators, lights, ventilation, and fire alarms in federal buildings are vulnerable to cyberattacks that could compromise security or result in serious harm to government workers.</w:t>
      </w:r>
      <w:r w:rsidRPr="007742B1">
        <w:rPr>
          <w:color w:val="000000"/>
          <w:sz w:val="16"/>
        </w:rPr>
        <w:t xml:space="preserve"> In a report released </w:t>
      </w:r>
      <w:r w:rsidRPr="00B24181">
        <w:rPr>
          <w:rStyle w:val="StyleUnderline"/>
          <w:rFonts w:asciiTheme="minorHAnsi" w:hAnsiTheme="minorHAnsi"/>
        </w:rPr>
        <w:t xml:space="preserve">within hours of high-profile </w:t>
      </w:r>
      <w:hyperlink r:id="rId123" w:tgtFrame="_blank" w:history="1">
        <w:r w:rsidRPr="00B24181">
          <w:rPr>
            <w:rStyle w:val="StyleUnderline"/>
            <w:rFonts w:asciiTheme="minorHAnsi" w:hAnsiTheme="minorHAnsi"/>
          </w:rPr>
          <w:t>social media hacks</w:t>
        </w:r>
      </w:hyperlink>
      <w:r w:rsidRPr="00B24181">
        <w:rPr>
          <w:rStyle w:val="StyleUnderline"/>
          <w:rFonts w:asciiTheme="minorHAnsi" w:hAnsiTheme="minorHAnsi"/>
        </w:rPr>
        <w:t xml:space="preserve"> at U.S. Central Command, the Government Accountability Office said homeland security officials have little understanding of the risks presented by Internet-based control systems and don’t have a clear strategy for dealing with an attack if one were to occur.</w:t>
      </w:r>
      <w:r w:rsidRPr="007742B1">
        <w:rPr>
          <w:color w:val="000000"/>
          <w:sz w:val="16"/>
        </w:rPr>
        <w:t xml:space="preserve"> </w:t>
      </w:r>
      <w:r w:rsidRPr="00B24181">
        <w:rPr>
          <w:rStyle w:val="StyleUnderline"/>
          <w:rFonts w:asciiTheme="minorHAnsi" w:hAnsiTheme="minorHAnsi"/>
        </w:rPr>
        <w:t>The congressional watchdog is worried that cyberattacks on the access and control systems of federal buildings could “damage the government’s credibility</w:t>
      </w:r>
      <w:r w:rsidRPr="007742B1">
        <w:rPr>
          <w:color w:val="000000"/>
          <w:sz w:val="16"/>
        </w:rPr>
        <w:t xml:space="preserve">.” </w:t>
      </w:r>
      <w:r w:rsidRPr="00B24181">
        <w:rPr>
          <w:rStyle w:val="StyleUnderline"/>
          <w:rFonts w:asciiTheme="minorHAnsi" w:hAnsiTheme="minorHAnsi"/>
        </w:rPr>
        <w:t>Such attacks could allow outsiders to access restricted federal buildings or result in death if fire alarms and sprinklers were switched off during a blaze,</w:t>
      </w:r>
      <w:r w:rsidRPr="007742B1">
        <w:rPr>
          <w:color w:val="000000"/>
          <w:sz w:val="16"/>
        </w:rPr>
        <w:t xml:space="preserve"> the report said. </w:t>
      </w:r>
      <w:r w:rsidRPr="00B24181">
        <w:rPr>
          <w:rStyle w:val="StyleUnderline"/>
          <w:rFonts w:asciiTheme="minorHAnsi" w:hAnsiTheme="minorHAnsi"/>
        </w:rPr>
        <w:t xml:space="preserve">The Department of Homeland Security is responsible for protecting thousands of office complexes, laboratories and warehouses, many of which are managed by the General Services Administration. </w:t>
      </w:r>
      <w:r w:rsidRPr="007742B1">
        <w:rPr>
          <w:color w:val="000000"/>
          <w:sz w:val="16"/>
        </w:rPr>
        <w:t xml:space="preserve">GAO has designated both federal information systems and federal property management as “high risk areas." </w:t>
      </w:r>
      <w:r w:rsidRPr="00B24181">
        <w:rPr>
          <w:rStyle w:val="StyleUnderline"/>
          <w:rFonts w:asciiTheme="minorHAnsi" w:hAnsiTheme="minorHAnsi"/>
        </w:rPr>
        <w:t>Because functions like air conditioning, closed-circuit TV surveillance and door locks are increasingly automated and centralized, federal buildings face a heightened risk of cyberattack</w:t>
      </w:r>
      <w:r w:rsidRPr="007742B1">
        <w:rPr>
          <w:color w:val="000000"/>
          <w:sz w:val="16"/>
        </w:rPr>
        <w:t xml:space="preserve">. Such </w:t>
      </w:r>
      <w:r w:rsidRPr="00B24181">
        <w:rPr>
          <w:rStyle w:val="StyleUnderline"/>
          <w:rFonts w:asciiTheme="minorHAnsi" w:hAnsiTheme="minorHAnsi"/>
        </w:rPr>
        <w:t>threats can come from “corrupt employees, criminal groups, hackers, and terrorists</w:t>
      </w:r>
      <w:r w:rsidRPr="007742B1">
        <w:rPr>
          <w:color w:val="000000"/>
          <w:sz w:val="16"/>
        </w:rPr>
        <w:t xml:space="preserve">,” GAO said. </w:t>
      </w:r>
      <w:r w:rsidRPr="00B24181">
        <w:rPr>
          <w:rStyle w:val="StyleUnderline"/>
          <w:rFonts w:asciiTheme="minorHAnsi" w:hAnsiTheme="minorHAnsi"/>
        </w:rPr>
        <w:t>“No one in DHS is assessing the cyber risk to building and access control systems at the almost 9,000 facilities</w:t>
      </w:r>
      <w:r w:rsidRPr="007742B1">
        <w:rPr>
          <w:color w:val="000000"/>
          <w:sz w:val="16"/>
        </w:rPr>
        <w:t xml:space="preserve">” under the agency’s protection. </w:t>
      </w:r>
      <w:r w:rsidRPr="00B24181">
        <w:rPr>
          <w:rStyle w:val="StyleUnderline"/>
          <w:rFonts w:asciiTheme="minorHAnsi" w:hAnsiTheme="minorHAnsi"/>
        </w:rPr>
        <w:t>GSA officials have also yet to inspect the cybersecurity of control systems in hundreds of federal buildings, the report said</w:t>
      </w:r>
      <w:r w:rsidRPr="007742B1">
        <w:rPr>
          <w:color w:val="000000"/>
          <w:sz w:val="16"/>
        </w:rPr>
        <w:t xml:space="preserve">. Between 2011 and 2014, cyber incidents involving control systems jumped from 140 to 243, an increase of 74 percent. GAO pointed to the highly-publicized breach of customer information at Target stores in 2013 as an example of the threat digital control systems can pose, claiming the attack likely occurred “after intruders obtained a heating, ventilation, and air-conditioning system vendor’s credentials to access the outermost portion” of Target’s network. </w:t>
      </w:r>
      <w:r w:rsidRPr="00B24181">
        <w:rPr>
          <w:rStyle w:val="StyleUnderline"/>
          <w:rFonts w:asciiTheme="minorHAnsi" w:hAnsiTheme="minorHAnsi"/>
        </w:rPr>
        <w:t>Access and control systems “were not designed with cybersecurity in mind,”</w:t>
      </w:r>
      <w:r w:rsidRPr="007742B1">
        <w:rPr>
          <w:color w:val="000000"/>
          <w:sz w:val="16"/>
        </w:rPr>
        <w:t xml:space="preserve"> the report noted. What’s more, DHS has yet to “define the problem,” let alone determine what resources it will need to arm buildings against cyber attacks, the report said. </w:t>
      </w:r>
      <w:r w:rsidRPr="00B24181">
        <w:rPr>
          <w:rStyle w:val="StyleUnderline"/>
          <w:rFonts w:asciiTheme="minorHAnsi" w:hAnsiTheme="minorHAnsi"/>
        </w:rPr>
        <w:t>Federal facilities that “store high-risk items such as weapons and drugs” are more likely to be the target of a cyber attack,</w:t>
      </w:r>
      <w:r w:rsidRPr="007742B1">
        <w:rPr>
          <w:color w:val="000000"/>
          <w:sz w:val="16"/>
        </w:rPr>
        <w:t xml:space="preserve"> according to the the report.</w:t>
      </w:r>
    </w:p>
    <w:p w:rsidR="009819AC" w:rsidRDefault="009819AC" w:rsidP="009819AC">
      <w:pPr>
        <w:rPr>
          <w:color w:val="000000"/>
          <w:sz w:val="16"/>
        </w:rPr>
      </w:pPr>
    </w:p>
    <w:p w:rsidR="009819AC" w:rsidRDefault="009819AC" w:rsidP="009819AC">
      <w:pPr>
        <w:pStyle w:val="Heading4"/>
      </w:pPr>
      <w:r>
        <w:t>Major cyber-attack on health agencies this year results in more than 84.5 million people effected</w:t>
      </w:r>
    </w:p>
    <w:p w:rsidR="009819AC" w:rsidRDefault="009819AC" w:rsidP="009819AC">
      <w:r>
        <w:rPr>
          <w:b/>
        </w:rPr>
        <w:t>Terhune, healthcare researcher and writer, 7/27</w:t>
      </w:r>
      <w:r>
        <w:t>/15</w:t>
      </w:r>
    </w:p>
    <w:p w:rsidR="009819AC" w:rsidRPr="00ED42F3" w:rsidRDefault="009819AC" w:rsidP="009819AC">
      <w:r>
        <w:t xml:space="preserve">(Chad Terhune, LATimes, </w:t>
      </w:r>
      <w:r w:rsidRPr="00ED42F3">
        <w:t>http://www.latimes.com/business/la-fi-ucla-medical-data-20150717-story.html</w:t>
      </w:r>
      <w:r>
        <w:t>)RL</w:t>
      </w:r>
    </w:p>
    <w:p w:rsidR="009819AC" w:rsidRPr="007767F5" w:rsidRDefault="009819AC" w:rsidP="009819AC">
      <w:pPr>
        <w:rPr>
          <w:sz w:val="16"/>
        </w:rPr>
      </w:pPr>
      <w:r w:rsidRPr="007767F5">
        <w:rPr>
          <w:sz w:val="16"/>
        </w:rPr>
        <w:t xml:space="preserve">Marking another high-profile data breach, </w:t>
      </w:r>
      <w:r w:rsidRPr="00B724B0">
        <w:rPr>
          <w:rStyle w:val="StyleUnderline"/>
        </w:rPr>
        <w:t>hackers broke into UCLA Health System's computer network and may have accessed sensitive information on as many as 4.5 million patients</w:t>
      </w:r>
      <w:r w:rsidRPr="007767F5">
        <w:rPr>
          <w:sz w:val="16"/>
        </w:rPr>
        <w:t xml:space="preserve">, hospital officials said. </w:t>
      </w:r>
      <w:r w:rsidRPr="00B724B0">
        <w:rPr>
          <w:rStyle w:val="StyleUnderline"/>
        </w:rPr>
        <w:t>This</w:t>
      </w:r>
      <w:r w:rsidRPr="007767F5">
        <w:rPr>
          <w:sz w:val="16"/>
        </w:rPr>
        <w:t xml:space="preserve"> </w:t>
      </w:r>
      <w:r w:rsidRPr="00B724B0">
        <w:rPr>
          <w:rStyle w:val="StyleUnderline"/>
        </w:rPr>
        <w:t xml:space="preserve">cyberattack </w:t>
      </w:r>
      <w:r w:rsidRPr="007767F5">
        <w:rPr>
          <w:sz w:val="16"/>
        </w:rPr>
        <w:t xml:space="preserve">at UCLA </w:t>
      </w:r>
      <w:r w:rsidRPr="00B724B0">
        <w:rPr>
          <w:rStyle w:val="StyleUnderline"/>
        </w:rPr>
        <w:t>comes on the heels of a major breach of federal employee records and a massive hack at health insurance giant Anthem Inc. affecting 80 million Americans this year</w:t>
      </w:r>
      <w:r w:rsidRPr="007767F5">
        <w:rPr>
          <w:sz w:val="16"/>
        </w:rPr>
        <w:t xml:space="preserve">. The intrusion is raising fresh questions about the ability of hospitals, health insurers and other medical providers to safeguard the vast troves of electronic medical records and other sensitive data they are stockpiling. </w:t>
      </w:r>
      <w:r w:rsidRPr="00B724B0">
        <w:rPr>
          <w:rStyle w:val="StyleUnderline"/>
        </w:rPr>
        <w:t>The revelation that UCLA hadn't taken the basic step of encrypting this patient data drew swift criticism from security experts and patient advocates</w:t>
      </w:r>
      <w:r w:rsidRPr="007767F5">
        <w:rPr>
          <w:sz w:val="16"/>
        </w:rPr>
        <w:t xml:space="preserve">, particularly at a time when cybercriminals are targeting so many big players in healthcare, retail and government. "These breaches will keep happening because the healthcare industry has built so many systems with thousands of weak links," said Dr. Deborah Peel, founder of Patient Privacy Rights in Austin, Texas. UCLA said Friday that it's working with the FBI and had hired computer forensic experts to further secure its network. The university said there was no evidence yet that patient data were taken, but it can't rule out that possibility while the investigation continues. "We take this attack on our systems extremely seriously," said Dr. James Atkinson, interim president of the UCLA Hospital System. "For patients that entrust us with their care, their privacy is our highest priority. We deeply regret this has happened." Atkinson said the hospital detected unusual activity on one of its computer servers in October and began investigating with help from the FBI. It wasn't until May 5, according to UCLA, that investigators determined that </w:t>
      </w:r>
      <w:r w:rsidRPr="00B724B0">
        <w:rPr>
          <w:rStyle w:val="StyleUnderline"/>
        </w:rPr>
        <w:t>the hackers had gained access to</w:t>
      </w:r>
      <w:r w:rsidRPr="007767F5">
        <w:rPr>
          <w:sz w:val="16"/>
        </w:rPr>
        <w:t xml:space="preserve"> parts of </w:t>
      </w:r>
      <w:r w:rsidRPr="00B724B0">
        <w:rPr>
          <w:rStyle w:val="StyleUnderline"/>
        </w:rPr>
        <w:t>UCLA Health's computer network where</w:t>
      </w:r>
      <w:r w:rsidRPr="007767F5">
        <w:rPr>
          <w:sz w:val="16"/>
        </w:rPr>
        <w:t xml:space="preserve"> some </w:t>
      </w:r>
      <w:r w:rsidRPr="00B724B0">
        <w:rPr>
          <w:rStyle w:val="StyleUnderline"/>
        </w:rPr>
        <w:t>patient information was stored</w:t>
      </w:r>
      <w:r w:rsidRPr="007767F5">
        <w:rPr>
          <w:sz w:val="16"/>
        </w:rPr>
        <w:t xml:space="preserve">. </w:t>
      </w:r>
      <w:r w:rsidRPr="00B724B0">
        <w:rPr>
          <w:rStyle w:val="StyleUnderline"/>
        </w:rPr>
        <w:t xml:space="preserve">Those parts </w:t>
      </w:r>
      <w:r w:rsidRPr="007767F5">
        <w:rPr>
          <w:sz w:val="16"/>
        </w:rPr>
        <w:t xml:space="preserve">of the network </w:t>
      </w:r>
      <w:r w:rsidRPr="00B724B0">
        <w:rPr>
          <w:rStyle w:val="StyleUnderline"/>
        </w:rPr>
        <w:t>contained names, dates of birth, Social Security numbers, Medicare and health plan identification numbers as well as some medical information</w:t>
      </w:r>
      <w:r w:rsidRPr="007767F5">
        <w:rPr>
          <w:sz w:val="16"/>
        </w:rPr>
        <w:t xml:space="preserve"> such as patient diagnoses and procedures. The unauthorized access could have begun in September 2014, UCLA said, and some of the patient information dates to 1990. Atkinson said it doesn't appear that credit card and other financial information was involved. "</w:t>
      </w:r>
      <w:r w:rsidRPr="00B724B0">
        <w:rPr>
          <w:rStyle w:val="StyleUnderline"/>
        </w:rPr>
        <w:t>They are a highly sophisticated group [of hackers] likely to be offshore,</w:t>
      </w:r>
      <w:r>
        <w:rPr>
          <w:rStyle w:val="StyleUnderline"/>
        </w:rPr>
        <w:t>w</w:t>
      </w:r>
      <w:r w:rsidRPr="007767F5">
        <w:rPr>
          <w:sz w:val="16"/>
        </w:rPr>
        <w:t xml:space="preserve">" he said. "We really don't know. It's an ongoing investigation." An FBI spokeswoman said the agency "is looking into the nature and scope of the matter, as well as the person or group responsible" for the UCLA breach. UCLA said that prior to the attack on its system it had been taking steps and spending tens of millions of dollars to strengthen its computer security. It added that it has successfully thwarted hacker attacks in the past. But some security experts were unimpressed. </w:t>
      </w:r>
      <w:r w:rsidRPr="00B724B0">
        <w:rPr>
          <w:rStyle w:val="StyleUnderline"/>
        </w:rPr>
        <w:t>They questioned the lack of encryption at UCLA in light of other breaches across the country</w:t>
      </w:r>
      <w:r w:rsidRPr="007767F5">
        <w:rPr>
          <w:sz w:val="16"/>
        </w:rPr>
        <w:t xml:space="preserve">. Anthem faced similar criticism over its failure to encrypt the information that was exposed to hackers during its cyberattack. "Despite these painful lessons, it seems that personal data compromised in the latest breach were still not encrypted," said Igor Baikalov, chief scientist at Securonix, a data security firm in Los Angeles. "If our premium universities don't learn from experience, what can we expect from other, less-learned organizations?" Mark Savage, a health information technology expert at the National Partnership for Women &amp; Families, a nonprofit advocacy group in </w:t>
      </w:r>
      <w:r w:rsidRPr="007767F5">
        <w:rPr>
          <w:sz w:val="16"/>
        </w:rPr>
        <w:lastRenderedPageBreak/>
        <w:t xml:space="preserve">Washington, said it's too early to assess UCLA's digital defenses until more details are known about what the hackers did and what protections were in place. The UC system vowed Friday to learn from the UCLA incident and fortify its defenses across all of its universities and hospitals. In a statement, the university system said President Janet Napolitano has established an external cybersecurity group that will examine the "security posture across the UC system" and "assess emerging threats and potential vulnerabilities." Atkinson said the UCLA breach illustrates one potential drawback to the nation's push to ditch paper records and digitize patient information in giant databases. "We live in a digital age which brings tremendous benefits," he said. "But electronic health records come with the risk of this." UCLA said it's sending letters to affected patients, which include many of its own staff and faculty. The university is offering a year of identity-theft protection as well as a year of credit monitoring to people who had their Social Security or Medicare ID numbers stored on the compromised network. For more information, people can contact UCLA at (877) 534-5972 or check the website </w:t>
      </w:r>
      <w:hyperlink r:id="rId124" w:tgtFrame="_blank" w:history="1">
        <w:r w:rsidRPr="007767F5">
          <w:rPr>
            <w:rStyle w:val="Hyperlink"/>
            <w:sz w:val="16"/>
          </w:rPr>
          <w:t>www.myidcare</w:t>
        </w:r>
      </w:hyperlink>
      <w:r w:rsidRPr="007767F5">
        <w:rPr>
          <w:sz w:val="16"/>
        </w:rPr>
        <w:t xml:space="preserve"> .com/uclaprotection. Federal health officials investigate breaches of patient privacy and can levy significant fines for violations under the Health Insurance Portability and Accountability Act, also known as HIPAA. The UCLA Health System found itself at the center of a scandal in 2008 involving workers who snooped into the medical records of Britney Spears, Farrah Fawcett and Maria Shriver, among others. One former employee was convicted of selling celebrity medical information to the National Enquirer. UCLA agreed to pay $865,500 as part of a settlement with federal regulators.</w:t>
      </w:r>
    </w:p>
    <w:p w:rsidR="009819AC" w:rsidRPr="00581401" w:rsidRDefault="009819AC" w:rsidP="009819AC">
      <w:pPr>
        <w:rPr>
          <w:rFonts w:eastAsia="Times New Roman" w:cs="Times New Roman"/>
          <w:color w:val="000000"/>
          <w:sz w:val="16"/>
        </w:rPr>
      </w:pPr>
    </w:p>
    <w:p w:rsidR="009819AC" w:rsidRDefault="009819AC" w:rsidP="009819AC">
      <w:pPr>
        <w:pStyle w:val="Heading3"/>
        <w:rPr>
          <w:rFonts w:eastAsia="Times New Roman"/>
        </w:rPr>
      </w:pPr>
      <w:r>
        <w:rPr>
          <w:rFonts w:eastAsia="Times New Roman"/>
        </w:rPr>
        <w:lastRenderedPageBreak/>
        <w:t>--a2 sq solves</w:t>
      </w:r>
    </w:p>
    <w:p w:rsidR="009819AC" w:rsidRDefault="009819AC" w:rsidP="009819AC"/>
    <w:p w:rsidR="009819AC" w:rsidRDefault="009819AC" w:rsidP="009819AC">
      <w:pPr>
        <w:pStyle w:val="Heading4"/>
      </w:pPr>
      <w:r>
        <w:t>The US is not prepared for cyberattacks, ex-NSA chief warns</w:t>
      </w:r>
    </w:p>
    <w:p w:rsidR="009819AC" w:rsidRDefault="009819AC" w:rsidP="009819AC">
      <w:r>
        <w:rPr>
          <w:b/>
        </w:rPr>
        <w:t xml:space="preserve">Bennett, a cyber and technology researcher, quoting the ex-NSA chief, </w:t>
      </w:r>
      <w:r>
        <w:t>11/14/</w:t>
      </w:r>
      <w:r>
        <w:rPr>
          <w:b/>
        </w:rPr>
        <w:t>14</w:t>
      </w:r>
    </w:p>
    <w:p w:rsidR="009819AC" w:rsidRPr="009E45CE" w:rsidRDefault="009819AC" w:rsidP="009819AC">
      <w:r>
        <w:t xml:space="preserve">(Cory Bennett, The Hill, </w:t>
      </w:r>
      <w:r w:rsidRPr="009E45CE">
        <w:t>http://thehill.com/policy/cybersecurity/224181-ex-nsa-chief-warns-us-not-prepared-for-cyber-attacks</w:t>
      </w:r>
      <w:r>
        <w:t>)</w:t>
      </w:r>
    </w:p>
    <w:p w:rsidR="009819AC" w:rsidRPr="002775ED" w:rsidRDefault="009819AC" w:rsidP="009819AC">
      <w:pPr>
        <w:rPr>
          <w:sz w:val="16"/>
        </w:rPr>
      </w:pPr>
      <w:r w:rsidRPr="002775ED">
        <w:rPr>
          <w:rStyle w:val="StyleUnderline"/>
        </w:rPr>
        <w:t>Destructive cyberattacks targeting the United States are a looming threat for which the country is not adequately prepared</w:t>
      </w:r>
      <w:r w:rsidRPr="002775ED">
        <w:rPr>
          <w:sz w:val="16"/>
        </w:rPr>
        <w:t xml:space="preserve">, a key lawmaker </w:t>
      </w:r>
      <w:r w:rsidRPr="002775ED">
        <w:rPr>
          <w:rStyle w:val="StyleUnderline"/>
        </w:rPr>
        <w:t>and a former director</w:t>
      </w:r>
      <w:r w:rsidRPr="002775ED">
        <w:t xml:space="preserve"> </w:t>
      </w:r>
      <w:r w:rsidRPr="002775ED">
        <w:rPr>
          <w:sz w:val="16"/>
          <w:szCs w:val="16"/>
        </w:rPr>
        <w:t>National Security Agen</w:t>
      </w:r>
      <w:r w:rsidRPr="002775ED">
        <w:rPr>
          <w:rStyle w:val="StyleUnderline"/>
          <w:sz w:val="16"/>
          <w:szCs w:val="16"/>
        </w:rPr>
        <w:t>cy</w:t>
      </w:r>
      <w:r w:rsidRPr="002775ED">
        <w:rPr>
          <w:rStyle w:val="StyleUnderline"/>
        </w:rPr>
        <w:t xml:space="preserve"> (NSA) said Friday</w:t>
      </w:r>
      <w:r w:rsidRPr="002775ED">
        <w:rPr>
          <w:sz w:val="16"/>
        </w:rPr>
        <w:t xml:space="preserve">. </w:t>
      </w:r>
      <w:r w:rsidRPr="002775ED">
        <w:rPr>
          <w:rStyle w:val="StyleUnderline"/>
        </w:rPr>
        <w:t>A</w:t>
      </w:r>
      <w:r w:rsidRPr="002775ED">
        <w:rPr>
          <w:sz w:val="16"/>
        </w:rPr>
        <w:t xml:space="preserve"> recent </w:t>
      </w:r>
      <w:r w:rsidRPr="002775ED">
        <w:rPr>
          <w:rStyle w:val="StyleUnderline"/>
        </w:rPr>
        <w:t xml:space="preserve">cyberattack </w:t>
      </w:r>
      <w:r w:rsidRPr="002775ED">
        <w:rPr>
          <w:sz w:val="16"/>
        </w:rPr>
        <w:t xml:space="preserve">that </w:t>
      </w:r>
      <w:r w:rsidRPr="002775ED">
        <w:rPr>
          <w:rStyle w:val="StyleUnderline"/>
        </w:rPr>
        <w:t>wiped out data on three-fourths of the oil company Saudi Aramco’s computers should stand as a wake-up call for the U</w:t>
      </w:r>
      <w:r w:rsidRPr="002775ED">
        <w:rPr>
          <w:sz w:val="16"/>
        </w:rPr>
        <w:t xml:space="preserve">nited </w:t>
      </w:r>
      <w:r w:rsidRPr="002775ED">
        <w:rPr>
          <w:rStyle w:val="StyleUnderline"/>
        </w:rPr>
        <w:t>S</w:t>
      </w:r>
      <w:r w:rsidRPr="002775ED">
        <w:rPr>
          <w:sz w:val="16"/>
        </w:rPr>
        <w:t>tates</w:t>
      </w:r>
      <w:r w:rsidRPr="002775ED">
        <w:rPr>
          <w:rStyle w:val="StyleUnderline"/>
        </w:rPr>
        <w:t>, said former NSA Director Keith Alexander</w:t>
      </w:r>
      <w:r w:rsidRPr="002775ED">
        <w:rPr>
          <w:sz w:val="16"/>
        </w:rPr>
        <w:t>. “</w:t>
      </w:r>
      <w:r w:rsidRPr="002775ED">
        <w:rPr>
          <w:rStyle w:val="StyleUnderline"/>
        </w:rPr>
        <w:t>This is a whole new ballgame</w:t>
      </w:r>
      <w:r w:rsidRPr="002775ED">
        <w:rPr>
          <w:sz w:val="16"/>
        </w:rPr>
        <w:t xml:space="preserve">," Alexander said at a Bloomberg event Friday. “One </w:t>
      </w:r>
      <w:r w:rsidRPr="002775ED">
        <w:rPr>
          <w:rStyle w:val="StyleUnderline"/>
        </w:rPr>
        <w:t>that</w:t>
      </w:r>
      <w:r w:rsidRPr="002775ED">
        <w:rPr>
          <w:sz w:val="16"/>
        </w:rPr>
        <w:t>, quite frankly, as a country</w:t>
      </w:r>
      <w:r w:rsidRPr="002775ED">
        <w:rPr>
          <w:rStyle w:val="StyleUnderline"/>
        </w:rPr>
        <w:t>, I don’t think we’re prepared for.</w:t>
      </w:r>
      <w:r w:rsidRPr="002775ED">
        <w:rPr>
          <w:sz w:val="16"/>
        </w:rPr>
        <w:t xml:space="preserve">” In August, </w:t>
      </w:r>
      <w:r w:rsidRPr="002775ED">
        <w:rPr>
          <w:rStyle w:val="StyleUnderline"/>
        </w:rPr>
        <w:t>Iranian hackers unleashed</w:t>
      </w:r>
      <w:r w:rsidRPr="002775ED">
        <w:rPr>
          <w:sz w:val="16"/>
        </w:rPr>
        <w:t xml:space="preserve"> what is thought to be </w:t>
      </w:r>
      <w:hyperlink r:id="rId125" w:history="1">
        <w:r w:rsidRPr="002775ED">
          <w:rPr>
            <w:rStyle w:val="StyleUnderline"/>
          </w:rPr>
          <w:t>the most destructive</w:t>
        </w:r>
      </w:hyperlink>
      <w:r w:rsidRPr="002775ED">
        <w:rPr>
          <w:rStyle w:val="StyleUnderline"/>
        </w:rPr>
        <w:t xml:space="preserve"> cyberattack to date</w:t>
      </w:r>
      <w:r w:rsidRPr="002775ED">
        <w:rPr>
          <w:sz w:val="16"/>
        </w:rPr>
        <w:t xml:space="preserve">. On a day when most Saudi Aramco employees stayed home to prepare for a religious holiday, </w:t>
      </w:r>
      <w:r w:rsidRPr="002775ED">
        <w:rPr>
          <w:rStyle w:val="StyleUnderline"/>
        </w:rPr>
        <w:t xml:space="preserve">a hacker planted a virus into the company’s networks, wiping out documents, spreadsheets and emails. In their place, the virus left an image of a burning American flag. </w:t>
      </w:r>
      <w:r w:rsidRPr="002775ED">
        <w:rPr>
          <w:sz w:val="16"/>
        </w:rPr>
        <w:t xml:space="preserve">“These are the kinds of concerns that our country as a whole needs to look at,” Alexander said. House Homeland Security Committee Chairman Michael McCaul (R-Texas) said these are the type of attacks that keep him up at night </w:t>
      </w:r>
      <w:r w:rsidRPr="002775ED">
        <w:rPr>
          <w:rStyle w:val="StyleUnderline"/>
        </w:rPr>
        <w:t>“It’s the ability to shut things down — power grid, water supply, critical infrastructure</w:t>
      </w:r>
      <w:r w:rsidRPr="002775ED">
        <w:rPr>
          <w:sz w:val="16"/>
        </w:rPr>
        <w:t>,” he told a crowd at the Council on Foreign Relations on Thursday night. “</w:t>
      </w:r>
      <w:r w:rsidRPr="002775ED">
        <w:rPr>
          <w:rStyle w:val="StyleUnderline"/>
        </w:rPr>
        <w:t>It’s that</w:t>
      </w:r>
      <w:r w:rsidRPr="007C1F52">
        <w:rPr>
          <w:rStyle w:val="StyleUnderline"/>
        </w:rPr>
        <w:t xml:space="preserve"> ability that Iran’s trying to develop that concerns me</w:t>
      </w:r>
      <w:r w:rsidRPr="002775ED">
        <w:rPr>
          <w:sz w:val="16"/>
        </w:rPr>
        <w:t xml:space="preserve">.” And it’s not just Iran. </w:t>
      </w:r>
      <w:r w:rsidRPr="007C1F52">
        <w:rPr>
          <w:rStyle w:val="StyleUnderline"/>
        </w:rPr>
        <w:t>McCaul described a</w:t>
      </w:r>
      <w:r w:rsidRPr="002775ED">
        <w:rPr>
          <w:sz w:val="16"/>
        </w:rPr>
        <w:t xml:space="preserve"> recent classified </w:t>
      </w:r>
      <w:r w:rsidRPr="007C1F52">
        <w:rPr>
          <w:rStyle w:val="StyleUnderline"/>
        </w:rPr>
        <w:t>briefing on cyber threats from Russia.</w:t>
      </w:r>
      <w:r w:rsidRPr="002775ED">
        <w:rPr>
          <w:sz w:val="16"/>
        </w:rPr>
        <w:t xml:space="preserve"> “</w:t>
      </w:r>
      <w:r w:rsidRPr="007C1F52">
        <w:rPr>
          <w:rStyle w:val="StyleUnderline"/>
        </w:rPr>
        <w:t>We’re seeing an evolving trend that’s coming out of countries like Russia</w:t>
      </w:r>
      <w:r w:rsidRPr="002775ED">
        <w:rPr>
          <w:sz w:val="16"/>
        </w:rPr>
        <w:t xml:space="preserve">,” he said. </w:t>
      </w:r>
      <w:r w:rsidRPr="007C1F52">
        <w:rPr>
          <w:rStyle w:val="StyleUnderline"/>
        </w:rPr>
        <w:t>“It’s not only theft or espionage, but rather a destructive threat</w:t>
      </w:r>
      <w:r w:rsidRPr="002775ED">
        <w:rPr>
          <w:sz w:val="16"/>
        </w:rPr>
        <w:t xml:space="preserve">.” </w:t>
      </w:r>
      <w:r w:rsidRPr="007C1F52">
        <w:rPr>
          <w:rStyle w:val="StyleUnderline"/>
        </w:rPr>
        <w:t>Any attack resembling the Saudi Aramco sabotage</w:t>
      </w:r>
      <w:r w:rsidRPr="002775ED">
        <w:rPr>
          <w:sz w:val="16"/>
        </w:rPr>
        <w:t xml:space="preserve"> “</w:t>
      </w:r>
      <w:r w:rsidRPr="007C1F52">
        <w:rPr>
          <w:rStyle w:val="StyleUnderline"/>
        </w:rPr>
        <w:t xml:space="preserve">would have huge consequences on </w:t>
      </w:r>
      <w:r w:rsidRPr="002775ED">
        <w:rPr>
          <w:sz w:val="16"/>
        </w:rPr>
        <w:t xml:space="preserve">any portion of </w:t>
      </w:r>
      <w:r w:rsidRPr="007C1F52">
        <w:rPr>
          <w:rStyle w:val="StyleUnderline"/>
        </w:rPr>
        <w:t>our government</w:t>
      </w:r>
      <w:r w:rsidRPr="002775ED">
        <w:rPr>
          <w:sz w:val="16"/>
        </w:rPr>
        <w:t xml:space="preserve">,” Alexander said. Both McCaul and Alexander have been strong proponents of enhancing cyber threat information sharing between the government and private sector. The Senate is currently considering the Cybersecurity Information Sharing Act (CISA), its version of a bill the House Intelligence Committee passed last year. The bill would enable critical infrastructure companies to exchange cyber information with the NSA and other intelligence agencies. Privacy advocates have urged the White House to veto the bill, concerned it would allow the government to collect personal information on Americans. McCaul has been pushing his own House-passed </w:t>
      </w:r>
      <w:hyperlink r:id="rId126" w:history="1">
        <w:r w:rsidRPr="002775ED">
          <w:rPr>
            <w:rStyle w:val="Hyperlink"/>
            <w:sz w:val="16"/>
          </w:rPr>
          <w:t>cyber information sharing bill</w:t>
        </w:r>
      </w:hyperlink>
      <w:r w:rsidRPr="002775ED">
        <w:rPr>
          <w:sz w:val="16"/>
        </w:rPr>
        <w:t>, developed in his Homeland Security Committee. His bill would direct the private sector to swap cyber threat information with the Department of Homeland Security. "These are very serious issues and I don’t think many members of Congress understand the gravity," McCaul said. "</w:t>
      </w:r>
      <w:r w:rsidRPr="007C1F52">
        <w:rPr>
          <w:rStyle w:val="StyleUnderline"/>
        </w:rPr>
        <w:t>If a greater attack occurs, it's going to be on the head of Congress for not acting.</w:t>
      </w:r>
      <w:r w:rsidRPr="002775ED">
        <w:rPr>
          <w:sz w:val="16"/>
        </w:rPr>
        <w:t xml:space="preserve">" </w:t>
      </w:r>
    </w:p>
    <w:p w:rsidR="009819AC" w:rsidRDefault="009819AC" w:rsidP="009819AC"/>
    <w:p w:rsidR="009819AC" w:rsidRDefault="009819AC" w:rsidP="009819AC">
      <w:pPr>
        <w:pStyle w:val="Heading4"/>
      </w:pPr>
      <w:r>
        <w:t>Critical Infrastructure is vulnerable to attacks and impacts are large</w:t>
      </w:r>
    </w:p>
    <w:p w:rsidR="009819AC" w:rsidRPr="003B1B70" w:rsidRDefault="009819AC" w:rsidP="009819AC">
      <w:pPr>
        <w:rPr>
          <w:rFonts w:ascii="Times New Roman" w:eastAsia="Times New Roman" w:hAnsi="Times New Roman" w:cs="Times New Roman"/>
          <w:sz w:val="12"/>
          <w:szCs w:val="12"/>
        </w:rPr>
      </w:pPr>
      <w:r w:rsidRPr="003B1B70">
        <w:rPr>
          <w:rStyle w:val="Style13ptBold"/>
        </w:rPr>
        <w:t>Brown 2005</w:t>
      </w:r>
      <w:r>
        <w:t xml:space="preserve"> </w:t>
      </w:r>
      <w:r w:rsidRPr="003B1B70">
        <w:rPr>
          <w:sz w:val="12"/>
          <w:szCs w:val="12"/>
        </w:rPr>
        <w:t xml:space="preserve">(Gerald G. Brown, Distinguished professor of operations research at the National Academy of Engineering, Ph.D. University of California </w:t>
      </w:r>
      <w:r w:rsidRPr="003B1B70">
        <w:rPr>
          <w:color w:val="000000"/>
          <w:sz w:val="12"/>
          <w:szCs w:val="12"/>
          <w:shd w:val="clear" w:color="auto" w:fill="FFFFFF"/>
        </w:rPr>
        <w:t>Ph.D. in Mathematical Methods, University of California, Los Angeles, Graduate School of Management, 1974. Minor Fields: Computer Science, Mathematics and Statistics</w:t>
      </w:r>
      <w:r w:rsidRPr="003B1B70">
        <w:rPr>
          <w:sz w:val="12"/>
          <w:szCs w:val="12"/>
        </w:rPr>
        <w:t xml:space="preserve">. </w:t>
      </w:r>
      <w:r w:rsidRPr="003B1B70">
        <w:rPr>
          <w:color w:val="000000"/>
          <w:sz w:val="12"/>
          <w:szCs w:val="12"/>
          <w:shd w:val="clear" w:color="auto" w:fill="FFFFFF"/>
        </w:rPr>
        <w:t xml:space="preserve">M.B.A., in Quantitative Methods, California State University, Fullerton, June 1969, with highest honors. </w:t>
      </w:r>
      <w:r w:rsidRPr="003B1B70">
        <w:rPr>
          <w:rFonts w:ascii="Times New Roman" w:eastAsia="Times New Roman" w:hAnsi="Times New Roman" w:cs="Times New Roman"/>
          <w:color w:val="000000"/>
          <w:sz w:val="12"/>
          <w:szCs w:val="12"/>
          <w:shd w:val="clear" w:color="auto" w:fill="FFFFFF"/>
        </w:rPr>
        <w:t>Distinguished Professor of Operations Research, Naval Postgraduate School, 2001-Present.</w:t>
      </w:r>
      <w:r w:rsidRPr="003B1B70">
        <w:rPr>
          <w:rFonts w:ascii="Times New Roman" w:eastAsia="Times New Roman" w:hAnsi="Times New Roman" w:cs="Times New Roman"/>
          <w:color w:val="000000"/>
          <w:sz w:val="12"/>
          <w:szCs w:val="12"/>
        </w:rPr>
        <w:t>Professor of Operations Research, Naval Postgraduate School, 1980-2001.Associate Professor of Operations Research and Computer Science, Naval Postgraduate School, 1976-1980.Associate Professor of Operations Research, Naval Postgraduate School, 1975-1976.Assistant Professor of Operations Research, Naval Postgraduate School, 1973-1975.</w:t>
      </w:r>
      <w:r w:rsidRPr="003B1B70">
        <w:rPr>
          <w:rFonts w:ascii="Times New Roman" w:eastAsia="Times New Roman" w:hAnsi="Times New Roman" w:cs="Times New Roman"/>
          <w:sz w:val="12"/>
          <w:szCs w:val="12"/>
        </w:rPr>
        <w:t xml:space="preserve"> </w:t>
      </w:r>
      <w:r w:rsidRPr="003B1B70">
        <w:rPr>
          <w:sz w:val="12"/>
          <w:szCs w:val="12"/>
        </w:rPr>
        <w:t>Matthew Carlyle, Javier Salmer´on, and Kevin Wood Operations Research Department, Naval Postgraduate School, Tutorials Operations Research Informs 2005, “Analyzing the vulnerability of critical infrastructure to attack and planning defenses” http://www.dtic.mil/dtic/tr/fulltext/u2/a576172.pdf)</w:t>
      </w:r>
    </w:p>
    <w:p w:rsidR="009819AC" w:rsidRDefault="009819AC" w:rsidP="009819AC">
      <w:pPr>
        <w:rPr>
          <w:sz w:val="16"/>
        </w:rPr>
      </w:pPr>
      <w:r w:rsidRPr="003B1B70">
        <w:rPr>
          <w:sz w:val="16"/>
        </w:rPr>
        <w:t xml:space="preserve">What is </w:t>
      </w:r>
      <w:r w:rsidRPr="003B1B70">
        <w:rPr>
          <w:u w:val="single"/>
        </w:rPr>
        <w:t>critical infrastructure</w:t>
      </w:r>
      <w:r w:rsidRPr="003B1B70">
        <w:rPr>
          <w:sz w:val="16"/>
        </w:rPr>
        <w:t xml:space="preserve">? The National Strategy for Homeland Security deems 13 infrastructure </w:t>
      </w:r>
      <w:r w:rsidRPr="003B1B70">
        <w:rPr>
          <w:u w:val="single"/>
        </w:rPr>
        <w:t>sectors critical to the United States</w:t>
      </w:r>
      <w:r w:rsidRPr="003B1B70">
        <w:rPr>
          <w:sz w:val="16"/>
        </w:rPr>
        <w:t xml:space="preserve">; see Table 1 (DHS [18]). These include sectors such as “Government” and “Public Health,” but a number, such as “Transportation” and “Information and Telecommunications,” </w:t>
      </w:r>
      <w:r w:rsidRPr="003B1B70">
        <w:rPr>
          <w:u w:val="single"/>
        </w:rPr>
        <w:t>comprise physical systems that connect components of our economy</w:t>
      </w:r>
      <w:r w:rsidRPr="003B1B70">
        <w:rPr>
          <w:sz w:val="16"/>
        </w:rPr>
        <w:t xml:space="preserve">: In essence, </w:t>
      </w:r>
      <w:r w:rsidRPr="003B1B70">
        <w:rPr>
          <w:u w:val="single"/>
        </w:rPr>
        <w:t>they enable the transfer and distribution of our economy’s life forces</w:t>
      </w:r>
      <w:r w:rsidRPr="003B1B70">
        <w:rPr>
          <w:sz w:val="16"/>
        </w:rPr>
        <w:t xml:space="preserve">. We </w:t>
      </w:r>
      <w:r w:rsidRPr="003B1B70">
        <w:rPr>
          <w:u w:val="single"/>
        </w:rPr>
        <w:t>focus on defending this type of infrastructure from attacks by terrorists</w:t>
      </w:r>
      <w:r w:rsidRPr="003B1B70">
        <w:rPr>
          <w:sz w:val="16"/>
        </w:rPr>
        <w:t xml:space="preserve">, but we believe almost any type of critical infrastructure deserves analysis with the techniques we describe. Any critical infrastructure system represents a huge investment of our nation’s wealth, and </w:t>
      </w:r>
      <w:r w:rsidRPr="003B1B70">
        <w:rPr>
          <w:u w:val="single"/>
        </w:rPr>
        <w:t>minor disruptions to such a system’s components</w:t>
      </w:r>
      <w:r w:rsidRPr="003B1B70">
        <w:rPr>
          <w:sz w:val="16"/>
        </w:rPr>
        <w:t>—these disruptions can be random or deliberate—</w:t>
      </w:r>
      <w:r w:rsidRPr="003B1B70">
        <w:rPr>
          <w:u w:val="single"/>
        </w:rPr>
        <w:t>can severely degrade its performance as well as the performance of dependent systems</w:t>
      </w:r>
      <w:r w:rsidRPr="003B1B70">
        <w:rPr>
          <w:sz w:val="16"/>
        </w:rPr>
        <w:t xml:space="preserve">. For instance, a massive power outage can result from the failure of just a few key lines and protective circuit breakers (U.S.-Canada Power System Outage Task Force [39]). The direct effect is to interrupt the energy supply to residential and industrial customers, but all other infrastructure systems listed in Table 1 will be affected if the power outage lasts long enough. So, how do we carry out a “vulnerability analysis” when </w:t>
      </w:r>
      <w:r w:rsidRPr="003B1B70">
        <w:rPr>
          <w:u w:val="single"/>
        </w:rPr>
        <w:t>terrorist attacks are the key concern</w:t>
      </w:r>
      <w:r w:rsidRPr="003B1B70">
        <w:rPr>
          <w:sz w:val="16"/>
        </w:rPr>
        <w:t xml:space="preserve">? That is, how do we analyze the vulnerability of a critical infrastructure system to a terrorist attack, or set of coordinated attacks, and make informed proposals for reducing that vulnerability? Most infrastructure systems are engineered to handle disruptions that result from accidents, or from random acts of nature, with little or no degradation in performance. Real-time reliability assessment of an electric power grid pronounces the system robust if no crippling “single point of failure” exists (e.g., Wood and Wollenberg [44]). Analysts of transportation systems, power plants, and other infrastructure often use fault trees to assess vulnerability (Roberts et al. [34]). Such an assessment helps identify minimal sets of events, or “cutsets,” that are most likely to disrupt the system, and pronounce the system robust if their combined probability is sufficiently low. This assessment can suggest changes to the system to improve robustness, and the overall methodology can be used to evaluate alternative system configurations proposed by the analyst. However, infrastructure that resists single points of random failure, or whose cutsets have low occurrence probabilities, may not survive a malicious, intelligent attack. For example, </w:t>
      </w:r>
      <w:r w:rsidRPr="003B1B70">
        <w:rPr>
          <w:u w:val="single"/>
        </w:rPr>
        <w:t>a lone attacker with a high-powered rifle could gravely damage an entire electric power grid by targeting highly reliable components at just a few key substations.</w:t>
      </w:r>
      <w:r w:rsidRPr="003B1B70">
        <w:rPr>
          <w:sz w:val="16"/>
        </w:rPr>
        <w:t xml:space="preserve"> (We reach this conclusion from our own analyses of electric power grids and from reports of gunfire disabling a substation; see Wallace [41].) Also, cutsets that are likely to occur due to random causes may not share any similarities to the cutsets that an attacker will likely find. An analyst might attempt a fault-tree assessment of a system subject to attack by guessing at the probability that each individual component might be attacked. In fact, such analysis is practiced (Garcia [22]), but the results must be classified as a guesses. We require a new paradigm for vulnerability analysis. The new paradigm must account for an adversary’s ability to collect information about an infrastructure system and use that information to identify weak spots in the system’s architecture</w:t>
      </w:r>
      <w:r w:rsidRPr="003B1B70">
        <w:rPr>
          <w:u w:val="single"/>
        </w:rPr>
        <w:t>. A captured Al Qaeda training manual</w:t>
      </w:r>
      <w:r w:rsidRPr="003B1B70">
        <w:rPr>
          <w:sz w:val="16"/>
        </w:rPr>
        <w:t xml:space="preserve"> (Department of Justice [19]) </w:t>
      </w:r>
      <w:r w:rsidRPr="003B1B70">
        <w:rPr>
          <w:u w:val="single"/>
        </w:rPr>
        <w:t>advises: “Using public sources openly and without resorting to illegal means, it is possible to gather at least 80% of information about the enemy.” We interpret that statement to mean: “It is possible to gather, from public sources, at least 80% of the information needed to plan a highly disruptive attack on an infrastructure system.</w:t>
      </w:r>
      <w:r w:rsidRPr="003B1B70">
        <w:rPr>
          <w:sz w:val="16"/>
        </w:rPr>
        <w:t xml:space="preserve">” Our experience indicates that one can often find all the information necessary to plan such an </w:t>
      </w:r>
      <w:r w:rsidRPr="003B1B70">
        <w:rPr>
          <w:sz w:val="16"/>
        </w:rPr>
        <w:lastRenderedPageBreak/>
        <w:t xml:space="preserve">attack. Our backgrounds compel us ask how a military analyst, faced with an intelligent enemy, would approach vulnerability analysis for military infrastructure. First, the analyst would assume that our infrastructure will be attacked and that we must take steps to protect it, i.e., harden the infrastructure or improve its active defenses. The budget for hardening or actively defending infrastructure will always be limited. So, typically, the analyst would be instructed to create a prioritized list of “defended assets” most in need of protection, along with a list of potential defensive measures, and deliver those lists to higher-level decision makers. The latter parties would make the final decisions after balancing costs, effectiveness, and intangibles, and after determining the true budget (which may be monetary or may be the number of aerial sorties, cruise missiles, tanks, etc., that can be spared for defensive purposes). Table 2 shows the doctrinal components that the U.S. Army uses to guide the prioritization of its defended assets (as well as its enemies’). Any person who has had a course in discrete optimization understands the fundamental flaw in the concept and use of a prioritized list. In addition to that shortcoming of the nominal military approach, we see that the civilian problem itself differs from the military one: • </w:t>
      </w:r>
      <w:r w:rsidRPr="003B1B70">
        <w:rPr>
          <w:u w:val="single"/>
        </w:rPr>
        <w:t>almost every civilian U.S. asset is susceptible to surveillance or attack, and is thus vulnerable</w:t>
      </w:r>
      <w:r w:rsidRPr="003B1B70">
        <w:rPr>
          <w:sz w:val="16"/>
        </w:rPr>
        <w:t>; Brown et al.: Analyzing the Vulnerability of Critical Infrastructure to Attack and Planning Defenses 104 Tutorials in Operations Research, c 2005 INFORMS Table 2. Criteria for prioritizing defended assets (Department of the Army [20, 21]). Criticality How essential is the asset? Vulnerability How susceptible is the asset to surveillance or attack? Reconstitutability How hard will it be to recover from inflicted damage, considering time, special repair equipment, and manpower required to restore normal operation? Threat How probable is an attack on this asset? • no matter how hard it is to recover from inflicted damage, we will, eventually, reconstitute and recover; and • military planners have vast experience in determining the likelihood of alternative attacks; homeland-security planners do not. Thus, we must plan for what is possible, rather than what subjective assessments indicate is likely. In fact, normally, we do not try to measure the importance, or value, of an asset directly. Rather, we model a complete infrastructure system, its value to society, and how losses of the system’s components reduce that value, or how improvements in the system mitigate against lost value. The exact meaning of value will depend on the system under investigation: It may mean economic output, time to detection of a toxic subs</w:t>
      </w:r>
      <w:r>
        <w:rPr>
          <w:sz w:val="16"/>
        </w:rPr>
        <w:t xml:space="preserve">, </w:t>
      </w:r>
      <w:r w:rsidRPr="003B1B70">
        <w:rPr>
          <w:sz w:val="16"/>
        </w:rPr>
        <w:t>tance, etc., and sometimes cost, the converse of value, will be a more convenient yardstick</w:t>
      </w:r>
    </w:p>
    <w:p w:rsidR="009819AC" w:rsidRDefault="009819AC" w:rsidP="009819AC"/>
    <w:p w:rsidR="009819AC" w:rsidRPr="001247D4" w:rsidRDefault="009819AC" w:rsidP="009819AC">
      <w:pPr>
        <w:pStyle w:val="Heading4"/>
        <w:rPr>
          <w:rFonts w:ascii="Georgia" w:hAnsi="Georgia"/>
          <w:sz w:val="32"/>
          <w:szCs w:val="28"/>
          <w:lang w:bidi="hi-IN"/>
        </w:rPr>
      </w:pPr>
      <w:r w:rsidRPr="001247D4">
        <w:rPr>
          <w:rFonts w:ascii="Georgia" w:hAnsi="Georgia"/>
          <w:sz w:val="32"/>
          <w:szCs w:val="28"/>
          <w:lang w:bidi="hi-IN"/>
        </w:rPr>
        <w:t>US critical infrastructure is extremely vulnerable --- electric grid security is weak</w:t>
      </w:r>
    </w:p>
    <w:p w:rsidR="009819AC" w:rsidRPr="00BD7EB2" w:rsidRDefault="009819AC" w:rsidP="009819AC">
      <w:pPr>
        <w:rPr>
          <w:rFonts w:ascii="Georgia" w:hAnsi="Georgia"/>
          <w:sz w:val="18"/>
          <w:szCs w:val="18"/>
          <w:lang w:bidi="hi-IN"/>
        </w:rPr>
      </w:pPr>
      <w:r w:rsidRPr="001247D4">
        <w:rPr>
          <w:rFonts w:ascii="Georgia" w:hAnsi="Georgia"/>
          <w:b/>
          <w:bCs/>
          <w:sz w:val="28"/>
          <w:szCs w:val="28"/>
          <w:lang w:bidi="hi-IN"/>
        </w:rPr>
        <w:t xml:space="preserve">Popik and Harris </w:t>
      </w:r>
      <w:r w:rsidRPr="001247D4">
        <w:rPr>
          <w:rFonts w:ascii="Georgia" w:hAnsi="Georgia"/>
          <w:sz w:val="28"/>
          <w:szCs w:val="28"/>
          <w:lang w:bidi="hi-IN"/>
        </w:rPr>
        <w:t>9/26/</w:t>
      </w:r>
      <w:r w:rsidRPr="001247D4">
        <w:rPr>
          <w:rFonts w:ascii="Georgia" w:hAnsi="Georgia"/>
          <w:b/>
          <w:bCs/>
          <w:sz w:val="28"/>
          <w:szCs w:val="28"/>
          <w:lang w:bidi="hi-IN"/>
        </w:rPr>
        <w:t>14:</w:t>
      </w:r>
      <w:r w:rsidRPr="001247D4">
        <w:rPr>
          <w:rFonts w:ascii="Georgia" w:hAnsi="Georgia"/>
          <w:sz w:val="16"/>
          <w:szCs w:val="16"/>
          <w:lang w:bidi="hi-IN"/>
        </w:rPr>
        <w:t xml:space="preserve"> Thomas Popik is the chairman of the Foundation for Resilient Services, Thomas Popik is a Principal Investigator for Resilient Societies, specializing in vulnerability assessment, </w:t>
      </w:r>
      <w:r w:rsidRPr="00BD7EB2">
        <w:rPr>
          <w:rFonts w:ascii="Georgia" w:hAnsi="Georgia"/>
          <w:sz w:val="16"/>
          <w:szCs w:val="16"/>
          <w:lang w:bidi="hi-IN"/>
        </w:rPr>
        <w:t>comparative risk analysis, and economic modeling. Mr. Popik holds a Master of Business Administration from Harvard Business School and a Bachelor of Science in Mechanical Engineering from MIT. Mr. Popik has been a co-founder of several organizations, including the Academy for Science and Design, New Hampshire's charter high school for science and math education, and Body1, a website dedicated to health education. William Harris is Assistant professor for teaching graduate students at the Georgia Institute of Technology College of Computing School of Computer Science. He will be the Class of 1969 Teaching Fellow this year, and has published multiple books. (“Weak Security For America's Electric Grid Makes Us Vulnerable”, Thomas S. Popik and William R. Harris, Investors.com, September 26, 2014 6:51 pm ET, http://news.investors.com/ibd-editorials-viewpoint/092614-719235-us-needs-to-prepare-for-possible-attack-on-its-electrical-grid.htm#disqus_thread)//chiragjain</w:t>
      </w:r>
    </w:p>
    <w:p w:rsidR="009819AC" w:rsidRPr="00BD7EB2" w:rsidRDefault="009819AC" w:rsidP="009819AC">
      <w:pPr>
        <w:rPr>
          <w:rFonts w:ascii="Georgia" w:hAnsi="Georgia"/>
          <w:sz w:val="16"/>
          <w:szCs w:val="24"/>
          <w:lang w:bidi="hi-IN"/>
        </w:rPr>
      </w:pPr>
      <w:r w:rsidRPr="00BD7EB2">
        <w:rPr>
          <w:rFonts w:ascii="Georgia" w:eastAsia="Times New Roman" w:hAnsi="Georgia" w:cs="Times New Roman"/>
          <w:color w:val="000000"/>
          <w:sz w:val="16"/>
          <w:szCs w:val="28"/>
          <w:lang w:bidi="hi-IN"/>
        </w:rPr>
        <w:t xml:space="preserve">The U.S. conducts airstrikes in Syria to prevent terrorist acts here at home. At the same time, U.S. utilities leverage a weak regulatory process to minimize responsibility for protecting critical electric grid facilities. Overseas </w:t>
      </w:r>
      <w:r w:rsidRPr="00BD7EB2">
        <w:rPr>
          <w:rStyle w:val="StyleUnderline"/>
          <w:rFonts w:ascii="Georgia" w:hAnsi="Georgia"/>
          <w:sz w:val="24"/>
          <w:szCs w:val="24"/>
          <w:lang w:bidi="hi-IN"/>
        </w:rPr>
        <w:t>military action is not enough to protect the public</w:t>
      </w:r>
      <w:r w:rsidRPr="00BD7EB2">
        <w:rPr>
          <w:rFonts w:ascii="Georgia" w:eastAsia="Times New Roman" w:hAnsi="Georgia" w:cs="Times New Roman"/>
          <w:color w:val="000000"/>
          <w:sz w:val="16"/>
          <w:szCs w:val="28"/>
          <w:lang w:bidi="hi-IN"/>
        </w:rPr>
        <w:t xml:space="preserve">. </w:t>
      </w:r>
      <w:r w:rsidRPr="00BD7EB2">
        <w:rPr>
          <w:rStyle w:val="StyleUnderline"/>
          <w:rFonts w:ascii="Georgia" w:hAnsi="Georgia"/>
          <w:sz w:val="24"/>
          <w:szCs w:val="24"/>
          <w:lang w:bidi="hi-IN"/>
        </w:rPr>
        <w:t xml:space="preserve">We also need effective defensive measures for our </w:t>
      </w:r>
      <w:r w:rsidRPr="00BD7EB2">
        <w:rPr>
          <w:rStyle w:val="Emphasis"/>
          <w:rFonts w:ascii="Georgia" w:hAnsi="Georgia"/>
        </w:rPr>
        <w:t>critical infrastructure</w:t>
      </w:r>
      <w:r w:rsidRPr="00BD7EB2">
        <w:rPr>
          <w:rStyle w:val="StyleUnderline"/>
          <w:rFonts w:ascii="Georgia" w:hAnsi="Georgia"/>
          <w:sz w:val="24"/>
          <w:szCs w:val="24"/>
          <w:lang w:bidi="hi-IN"/>
        </w:rPr>
        <w:t>, starting with</w:t>
      </w:r>
      <w:r w:rsidRPr="00BD7EB2">
        <w:rPr>
          <w:rFonts w:ascii="Georgia" w:eastAsia="Times New Roman" w:hAnsi="Georgia" w:cs="Times New Roman"/>
          <w:color w:val="000000"/>
          <w:sz w:val="16"/>
          <w:szCs w:val="28"/>
          <w:lang w:bidi="hi-IN"/>
        </w:rPr>
        <w:t xml:space="preserve"> the </w:t>
      </w:r>
      <w:r w:rsidRPr="00BD7EB2">
        <w:rPr>
          <w:rStyle w:val="StyleUnderline"/>
          <w:rFonts w:ascii="Georgia" w:hAnsi="Georgia"/>
          <w:sz w:val="24"/>
          <w:szCs w:val="24"/>
          <w:lang w:bidi="hi-IN"/>
        </w:rPr>
        <w:t xml:space="preserve">grid upon which modern life depends. </w:t>
      </w:r>
      <w:r w:rsidRPr="00BD7EB2">
        <w:rPr>
          <w:rFonts w:ascii="Georgia" w:eastAsia="Times New Roman" w:hAnsi="Georgia" w:cs="Times New Roman"/>
          <w:color w:val="000000"/>
          <w:sz w:val="16"/>
          <w:szCs w:val="28"/>
          <w:lang w:bidi="hi-IN"/>
        </w:rPr>
        <w:t xml:space="preserve">Unfortunately, </w:t>
      </w:r>
      <w:r w:rsidRPr="00BD7EB2">
        <w:rPr>
          <w:rStyle w:val="StyleUnderline"/>
          <w:rFonts w:ascii="Georgia" w:hAnsi="Georgia"/>
          <w:sz w:val="24"/>
          <w:szCs w:val="24"/>
          <w:lang w:bidi="hi-IN"/>
        </w:rPr>
        <w:t xml:space="preserve">electric </w:t>
      </w:r>
      <w:r w:rsidRPr="00BD7EB2">
        <w:rPr>
          <w:rStyle w:val="Emphasis"/>
          <w:rFonts w:ascii="Georgia" w:hAnsi="Georgia"/>
        </w:rPr>
        <w:t>grid security is weak,</w:t>
      </w:r>
      <w:r w:rsidRPr="00BD7EB2">
        <w:rPr>
          <w:rStyle w:val="StyleUnderline"/>
          <w:rFonts w:ascii="Georgia" w:hAnsi="Georgia"/>
          <w:sz w:val="24"/>
          <w:szCs w:val="24"/>
          <w:lang w:bidi="hi-IN"/>
        </w:rPr>
        <w:t xml:space="preserve"> and the regulatory process is failing</w:t>
      </w:r>
      <w:r w:rsidRPr="00BD7EB2">
        <w:rPr>
          <w:rFonts w:ascii="Georgia" w:eastAsia="Times New Roman" w:hAnsi="Georgia" w:cs="Times New Roman"/>
          <w:color w:val="000000"/>
          <w:sz w:val="16"/>
          <w:szCs w:val="28"/>
          <w:lang w:bidi="hi-IN"/>
        </w:rPr>
        <w:t xml:space="preserve">. </w:t>
      </w:r>
      <w:r w:rsidRPr="00BD7EB2">
        <w:rPr>
          <w:rStyle w:val="StyleUnderline"/>
          <w:rFonts w:ascii="Georgia" w:hAnsi="Georgia"/>
          <w:sz w:val="24"/>
          <w:szCs w:val="24"/>
          <w:lang w:bidi="hi-IN"/>
        </w:rPr>
        <w:t>The vulnerability of America’s electric grid is well-known</w:t>
      </w:r>
      <w:r w:rsidRPr="00BD7EB2">
        <w:rPr>
          <w:rFonts w:ascii="Georgia" w:eastAsia="Times New Roman" w:hAnsi="Georgia" w:cs="Times New Roman"/>
          <w:color w:val="000000"/>
          <w:sz w:val="16"/>
          <w:szCs w:val="28"/>
          <w:lang w:bidi="hi-IN"/>
        </w:rPr>
        <w:t>. In March 2014,</w:t>
      </w:r>
      <w:r w:rsidRPr="00BD7EB2">
        <w:rPr>
          <w:rStyle w:val="StyleUnderline"/>
          <w:rFonts w:ascii="Georgia" w:hAnsi="Georgia"/>
          <w:sz w:val="24"/>
          <w:szCs w:val="24"/>
          <w:lang w:bidi="hi-IN"/>
        </w:rPr>
        <w:t xml:space="preserve"> a leaked staff analysis </w:t>
      </w:r>
      <w:r w:rsidRPr="00BD7EB2">
        <w:rPr>
          <w:rFonts w:ascii="Georgia" w:eastAsia="Times New Roman" w:hAnsi="Georgia" w:cs="Times New Roman"/>
          <w:color w:val="000000"/>
          <w:sz w:val="16"/>
          <w:szCs w:val="28"/>
          <w:lang w:bidi="hi-IN"/>
        </w:rPr>
        <w:t xml:space="preserve">from the Federal Energy Regulatory Commission (FERC) </w:t>
      </w:r>
      <w:r w:rsidRPr="00BD7EB2">
        <w:rPr>
          <w:rStyle w:val="StyleUnderline"/>
          <w:rFonts w:ascii="Georgia" w:hAnsi="Georgia"/>
          <w:sz w:val="24"/>
          <w:szCs w:val="24"/>
          <w:lang w:bidi="hi-IN"/>
        </w:rPr>
        <w:t>revealed that an attack on only nine critical transformer substations could bring down our continental grid for 18 months</w:t>
      </w:r>
      <w:r w:rsidRPr="00BD7EB2">
        <w:rPr>
          <w:rFonts w:ascii="Georgia" w:eastAsia="Times New Roman" w:hAnsi="Georgia" w:cs="Times New Roman"/>
          <w:color w:val="000000"/>
          <w:sz w:val="16"/>
          <w:szCs w:val="28"/>
          <w:lang w:bidi="hi-IN"/>
        </w:rPr>
        <w:t xml:space="preserve">. According to this federal grid regulator, </w:t>
      </w:r>
      <w:r w:rsidRPr="00BD7EB2">
        <w:rPr>
          <w:rStyle w:val="StyleUnderline"/>
          <w:rFonts w:ascii="Georgia" w:hAnsi="Georgia"/>
          <w:sz w:val="24"/>
          <w:szCs w:val="24"/>
          <w:lang w:bidi="hi-IN"/>
        </w:rPr>
        <w:t xml:space="preserve">an attack on just four substations could </w:t>
      </w:r>
      <w:r w:rsidRPr="00BD7EB2">
        <w:rPr>
          <w:rStyle w:val="Emphasis"/>
          <w:rFonts w:ascii="Georgia" w:hAnsi="Georgia"/>
        </w:rPr>
        <w:t xml:space="preserve">black out the grid </w:t>
      </w:r>
      <w:r w:rsidRPr="00BD7EB2">
        <w:rPr>
          <w:rFonts w:ascii="Georgia" w:eastAsia="Times New Roman" w:hAnsi="Georgia" w:cs="Times New Roman"/>
          <w:color w:val="000000"/>
          <w:sz w:val="16"/>
          <w:szCs w:val="28"/>
          <w:lang w:bidi="hi-IN"/>
        </w:rPr>
        <w:t xml:space="preserve">from the Rocky Mountains to the East Coast. An attack on just three could black out California and 10 other western states. </w:t>
      </w:r>
      <w:r w:rsidRPr="00BD7EB2">
        <w:rPr>
          <w:rStyle w:val="StyleUnderline"/>
          <w:rFonts w:ascii="Georgia" w:hAnsi="Georgia"/>
          <w:sz w:val="24"/>
          <w:szCs w:val="24"/>
          <w:lang w:bidi="hi-IN"/>
        </w:rPr>
        <w:t>Replacing the custom-made transformers to restore power would take months</w:t>
      </w:r>
      <w:r w:rsidRPr="00BD7EB2">
        <w:rPr>
          <w:rFonts w:ascii="Georgia" w:eastAsia="Times New Roman" w:hAnsi="Georgia" w:cs="Times New Roman"/>
          <w:color w:val="000000"/>
          <w:sz w:val="16"/>
          <w:szCs w:val="28"/>
          <w:lang w:bidi="hi-IN"/>
        </w:rPr>
        <w:t>, using equipment primarily from foreign suppliers.</w:t>
      </w:r>
    </w:p>
    <w:p w:rsidR="009819AC" w:rsidRPr="00BD7EB2" w:rsidRDefault="009819AC" w:rsidP="009819AC">
      <w:pPr>
        <w:rPr>
          <w:rFonts w:ascii="Georgia" w:hAnsi="Georgia"/>
          <w:b/>
          <w:bCs/>
        </w:rPr>
      </w:pPr>
    </w:p>
    <w:p w:rsidR="009819AC" w:rsidRPr="00BD7EB2" w:rsidRDefault="009819AC" w:rsidP="009819AC">
      <w:pPr>
        <w:pStyle w:val="Heading4"/>
        <w:rPr>
          <w:rFonts w:ascii="Georgia" w:hAnsi="Georgia"/>
          <w:sz w:val="28"/>
          <w:szCs w:val="24"/>
        </w:rPr>
      </w:pPr>
      <w:r w:rsidRPr="00BD7EB2">
        <w:rPr>
          <w:rFonts w:ascii="Georgia" w:hAnsi="Georgia"/>
          <w:sz w:val="28"/>
          <w:szCs w:val="24"/>
        </w:rPr>
        <w:t>US critical infrastructure is vulnerable – continuous attacks approaching max capacity in the squo</w:t>
      </w:r>
    </w:p>
    <w:p w:rsidR="009819AC" w:rsidRPr="00BD7EB2" w:rsidRDefault="009819AC" w:rsidP="009819AC">
      <w:pPr>
        <w:rPr>
          <w:rFonts w:ascii="Georgia" w:hAnsi="Georgia"/>
          <w:szCs w:val="20"/>
        </w:rPr>
      </w:pPr>
      <w:r w:rsidRPr="00BD7EB2">
        <w:rPr>
          <w:rFonts w:ascii="Georgia" w:hAnsi="Georgia"/>
          <w:b/>
          <w:bCs/>
          <w:sz w:val="24"/>
          <w:szCs w:val="24"/>
        </w:rPr>
        <w:t xml:space="preserve">Mello </w:t>
      </w:r>
      <w:r w:rsidRPr="00BD7EB2">
        <w:rPr>
          <w:rFonts w:ascii="Georgia" w:hAnsi="Georgia"/>
          <w:sz w:val="24"/>
          <w:szCs w:val="24"/>
        </w:rPr>
        <w:t>5/17/</w:t>
      </w:r>
      <w:r w:rsidRPr="00BD7EB2">
        <w:rPr>
          <w:rFonts w:ascii="Georgia" w:hAnsi="Georgia"/>
          <w:b/>
          <w:bCs/>
          <w:sz w:val="24"/>
          <w:szCs w:val="24"/>
        </w:rPr>
        <w:t>13</w:t>
      </w:r>
      <w:r w:rsidRPr="00BD7EB2">
        <w:rPr>
          <w:rFonts w:ascii="Georgia" w:hAnsi="Georgia"/>
          <w:b/>
          <w:bCs/>
        </w:rPr>
        <w:t xml:space="preserve">: </w:t>
      </w:r>
      <w:r w:rsidRPr="00BD7EB2">
        <w:rPr>
          <w:rFonts w:ascii="Georgia" w:hAnsi="Georgia"/>
          <w:sz w:val="16"/>
          <w:szCs w:val="16"/>
        </w:rPr>
        <w:t>Freelance technology and security writer and editor. Government Security News Magazine , PCWorld, TechNewsWorld – Part of ECT News Network, largest e-publisher for the US, myTech blog – SmallBizResource – operated by CMP Publications, Digital Shot Blog for photographic enthusiasts hosted by Creative Weblogging, white papers and special projects for Triangle Publishing, conference calls for CBN. Managing editor for JupiterMedia --- cited for exceptional quality by CEO, Freelance for BostonGLobe, CFO Magazine, CMP, Boston Herald. Managing editor for Boston Phoenix, Boston Business Journal. Editor for Ca-mden Communications, Wayne Greene, Wayne Green Publciations, Reporter for State House News Service. Studies at Northeastern University. (“Nation's critical infrastructure cyber defenses weak, DHS tells hearing”, John P. Mello Jr., May 17, 2013 8:00 AM PT, CSO Online, http://www.csoonline.com/article/2133462/data-protection/nation-s-critical-infrastructure-cyber-defenses-weak--dhs-tells-hearing.html)//chiragjain</w:t>
      </w:r>
    </w:p>
    <w:p w:rsidR="009819AC" w:rsidRPr="00BD7EB2" w:rsidRDefault="009819AC" w:rsidP="009819AC">
      <w:pPr>
        <w:rPr>
          <w:rFonts w:ascii="Georgia" w:hAnsi="Georgia"/>
          <w:sz w:val="16"/>
          <w:szCs w:val="28"/>
        </w:rPr>
      </w:pPr>
      <w:r w:rsidRPr="00BD7EB2">
        <w:rPr>
          <w:rFonts w:ascii="Georgia" w:hAnsi="Georgia"/>
          <w:sz w:val="16"/>
          <w:szCs w:val="28"/>
        </w:rPr>
        <w:t xml:space="preserve">The </w:t>
      </w:r>
      <w:r w:rsidRPr="00BD7EB2">
        <w:rPr>
          <w:rStyle w:val="StyleUnderline"/>
          <w:rFonts w:ascii="Georgia" w:hAnsi="Georgia"/>
          <w:sz w:val="24"/>
          <w:szCs w:val="24"/>
        </w:rPr>
        <w:t xml:space="preserve">nation's </w:t>
      </w:r>
      <w:r w:rsidRPr="00BD7EB2">
        <w:rPr>
          <w:rStyle w:val="Emphasis"/>
          <w:rFonts w:ascii="Georgia" w:hAnsi="Georgia"/>
        </w:rPr>
        <w:t>critical infrastructure is vulnerable</w:t>
      </w:r>
      <w:r w:rsidRPr="00BD7EB2">
        <w:rPr>
          <w:rStyle w:val="StyleUnderline"/>
          <w:rFonts w:ascii="Georgia" w:hAnsi="Georgia"/>
          <w:sz w:val="24"/>
          <w:szCs w:val="24"/>
        </w:rPr>
        <w:t xml:space="preserve"> to cyber attacks and better information sharing is needed to strengthen defense</w:t>
      </w:r>
      <w:r w:rsidRPr="00BD7EB2">
        <w:rPr>
          <w:rFonts w:ascii="Georgia" w:hAnsi="Georgia"/>
          <w:sz w:val="16"/>
          <w:szCs w:val="28"/>
        </w:rPr>
        <w:t xml:space="preserve">s. That's the message Charles Edwards, </w:t>
      </w:r>
      <w:r w:rsidRPr="00BD7EB2">
        <w:rPr>
          <w:rStyle w:val="StyleUnderline"/>
          <w:rFonts w:ascii="Georgia" w:hAnsi="Georgia"/>
          <w:sz w:val="24"/>
          <w:szCs w:val="24"/>
        </w:rPr>
        <w:t xml:space="preserve">deputy inspector </w:t>
      </w:r>
      <w:r w:rsidRPr="00BD7EB2">
        <w:rPr>
          <w:rStyle w:val="StyleUnderline"/>
          <w:rFonts w:ascii="Georgia" w:hAnsi="Georgia"/>
          <w:sz w:val="24"/>
          <w:szCs w:val="24"/>
        </w:rPr>
        <w:lastRenderedPageBreak/>
        <w:t xml:space="preserve">general for the U.S. Department of Homeland Security, told a Congressional committee at a public hearing </w:t>
      </w:r>
      <w:r w:rsidRPr="00BD7EB2">
        <w:rPr>
          <w:rFonts w:ascii="Georgia" w:hAnsi="Georgia"/>
          <w:sz w:val="16"/>
          <w:szCs w:val="28"/>
        </w:rPr>
        <w:t xml:space="preserve">on Thursday. Since 1990, </w:t>
      </w:r>
      <w:r w:rsidRPr="00BD7EB2">
        <w:rPr>
          <w:rStyle w:val="StyleUnderline"/>
          <w:rFonts w:ascii="Georgia" w:hAnsi="Georgia"/>
          <w:sz w:val="24"/>
          <w:szCs w:val="24"/>
        </w:rPr>
        <w:t>Industrial Control Systems (ICS), which are used to manage components of the country's critical infrastructure, have</w:t>
      </w:r>
      <w:r w:rsidRPr="001247D4">
        <w:rPr>
          <w:rStyle w:val="StyleUnderline"/>
          <w:rFonts w:ascii="Georgia" w:hAnsi="Georgia"/>
          <w:sz w:val="24"/>
          <w:szCs w:val="24"/>
        </w:rPr>
        <w:t xml:space="preserve"> been </w:t>
      </w:r>
      <w:r w:rsidRPr="001247D4">
        <w:rPr>
          <w:rStyle w:val="Emphasis"/>
          <w:rFonts w:ascii="Georgia" w:hAnsi="Georgia"/>
        </w:rPr>
        <w:t>connecting to the Internet</w:t>
      </w:r>
      <w:r w:rsidRPr="001247D4">
        <w:rPr>
          <w:rStyle w:val="StyleUnderline"/>
          <w:rFonts w:ascii="Georgia" w:hAnsi="Georgia"/>
          <w:sz w:val="24"/>
          <w:szCs w:val="24"/>
        </w:rPr>
        <w:t xml:space="preserve"> </w:t>
      </w:r>
      <w:r w:rsidRPr="001247D4">
        <w:rPr>
          <w:rFonts w:ascii="Georgia" w:hAnsi="Georgia"/>
          <w:sz w:val="16"/>
          <w:szCs w:val="28"/>
        </w:rPr>
        <w:t>to improve their operations, Edwards explained in written testimony submitted to the House Subcommittee on Cybersecurity, Infrastructure Protection and Security Technologies. "[</w:t>
      </w:r>
      <w:r w:rsidRPr="001247D4">
        <w:rPr>
          <w:rStyle w:val="StyleUnderline"/>
          <w:rFonts w:ascii="Georgia" w:hAnsi="Georgia"/>
          <w:sz w:val="24"/>
          <w:szCs w:val="24"/>
        </w:rPr>
        <w:t xml:space="preserve">Security] for ICS was inherently weak </w:t>
      </w:r>
      <w:r w:rsidRPr="001247D4">
        <w:rPr>
          <w:rFonts w:ascii="Georgia" w:hAnsi="Georgia"/>
          <w:sz w:val="16"/>
          <w:szCs w:val="28"/>
        </w:rPr>
        <w:t xml:space="preserve">because </w:t>
      </w:r>
      <w:r w:rsidRPr="001247D4">
        <w:rPr>
          <w:rStyle w:val="StyleUnderline"/>
          <w:rFonts w:ascii="Georgia" w:hAnsi="Georgia"/>
          <w:sz w:val="24"/>
          <w:szCs w:val="24"/>
        </w:rPr>
        <w:t xml:space="preserve">it allowed remote control of processes and exposed ICS to cyber security risks that could be exploited </w:t>
      </w:r>
      <w:r w:rsidRPr="001247D4">
        <w:rPr>
          <w:rFonts w:ascii="Georgia" w:hAnsi="Georgia"/>
          <w:sz w:val="16"/>
          <w:szCs w:val="28"/>
        </w:rPr>
        <w:t xml:space="preserve">over the Internet," Edwards said. "As a result, </w:t>
      </w:r>
      <w:r w:rsidRPr="001247D4">
        <w:rPr>
          <w:rStyle w:val="StyleUnderline"/>
          <w:rFonts w:ascii="Georgia" w:hAnsi="Georgia"/>
          <w:sz w:val="24"/>
          <w:szCs w:val="24"/>
        </w:rPr>
        <w:t>ICS are increasingly under attack by a variety of malicious sources,</w:t>
      </w:r>
      <w:r w:rsidRPr="001247D4">
        <w:rPr>
          <w:rFonts w:ascii="Georgia" w:hAnsi="Georgia"/>
          <w:sz w:val="16"/>
          <w:szCs w:val="28"/>
        </w:rPr>
        <w:t xml:space="preserve">" he continued. " </w:t>
      </w:r>
      <w:r w:rsidRPr="001247D4">
        <w:rPr>
          <w:rStyle w:val="StyleUnderline"/>
          <w:rFonts w:ascii="Georgia" w:hAnsi="Georgia"/>
          <w:sz w:val="24"/>
          <w:szCs w:val="24"/>
        </w:rPr>
        <w:t xml:space="preserve">These attacks range from </w:t>
      </w:r>
      <w:r w:rsidRPr="001247D4">
        <w:rPr>
          <w:rStyle w:val="Emphasis"/>
          <w:rFonts w:ascii="Georgia" w:hAnsi="Georgia"/>
        </w:rPr>
        <w:t>hackers looking for attention</w:t>
      </w:r>
      <w:r w:rsidRPr="001247D4">
        <w:rPr>
          <w:rStyle w:val="StyleUnderline"/>
          <w:rFonts w:ascii="Georgia" w:hAnsi="Georgia"/>
          <w:sz w:val="24"/>
          <w:szCs w:val="24"/>
        </w:rPr>
        <w:t xml:space="preserve"> and notoriety to sophisticated nation-states intent on damaging equipment and facilities,</w:t>
      </w:r>
      <w:r w:rsidRPr="001247D4">
        <w:rPr>
          <w:rFonts w:ascii="Georgia" w:hAnsi="Georgia"/>
          <w:sz w:val="16"/>
          <w:szCs w:val="28"/>
        </w:rPr>
        <w:t xml:space="preserve"> disgruntled employees, competitors, and even personnel who inadvertently bring malware into the workplace by inserting an infected flash drive into a computer." Edwards cited survey results that showed that a </w:t>
      </w:r>
      <w:r w:rsidRPr="001247D4">
        <w:rPr>
          <w:rStyle w:val="StyleUnderline"/>
          <w:rFonts w:ascii="Georgia" w:hAnsi="Georgia"/>
          <w:sz w:val="24"/>
          <w:szCs w:val="24"/>
        </w:rPr>
        <w:t>majority of the companies in the energy sector had experienced cyber attacks</w:t>
      </w:r>
      <w:r w:rsidRPr="001247D4">
        <w:rPr>
          <w:rFonts w:ascii="Georgia" w:hAnsi="Georgia"/>
          <w:sz w:val="16"/>
          <w:szCs w:val="28"/>
        </w:rPr>
        <w:t>, and about 55 percent of these attacks targeted control systems. "</w:t>
      </w:r>
      <w:r w:rsidRPr="001247D4">
        <w:rPr>
          <w:rStyle w:val="StyleUnderline"/>
          <w:rFonts w:ascii="Georgia" w:hAnsi="Georgia"/>
          <w:sz w:val="24"/>
          <w:szCs w:val="24"/>
        </w:rPr>
        <w:t>Successful attacks on ICS can give malicious users direct control of operational systems</w:t>
      </w:r>
      <w:r w:rsidRPr="001247D4">
        <w:rPr>
          <w:rFonts w:ascii="Georgia" w:hAnsi="Georgia"/>
          <w:sz w:val="16"/>
          <w:szCs w:val="28"/>
        </w:rPr>
        <w:t>," he said, "</w:t>
      </w:r>
      <w:r w:rsidRPr="001247D4">
        <w:rPr>
          <w:rStyle w:val="StyleUnderline"/>
          <w:rFonts w:ascii="Georgia" w:hAnsi="Georgia"/>
          <w:sz w:val="24"/>
          <w:szCs w:val="24"/>
        </w:rPr>
        <w:t xml:space="preserve">creating the potential for </w:t>
      </w:r>
      <w:r w:rsidRPr="001247D4">
        <w:rPr>
          <w:rStyle w:val="Emphasis"/>
          <w:rFonts w:ascii="Georgia" w:hAnsi="Georgia"/>
        </w:rPr>
        <w:t>large-scale power outages</w:t>
      </w:r>
      <w:r w:rsidRPr="001247D4">
        <w:rPr>
          <w:rStyle w:val="StyleUnderline"/>
          <w:rFonts w:ascii="Georgia" w:hAnsi="Georgia"/>
          <w:sz w:val="24"/>
          <w:szCs w:val="24"/>
        </w:rPr>
        <w:t xml:space="preserve"> or man-made environmental disasters and cause physical damage, </w:t>
      </w:r>
      <w:r w:rsidRPr="001247D4">
        <w:rPr>
          <w:rStyle w:val="Emphasis"/>
          <w:rFonts w:ascii="Georgia" w:hAnsi="Georgia"/>
        </w:rPr>
        <w:t>loss of life</w:t>
      </w:r>
      <w:r w:rsidRPr="001247D4">
        <w:rPr>
          <w:rStyle w:val="StyleUnderline"/>
          <w:rFonts w:ascii="Georgia" w:hAnsi="Georgia"/>
          <w:sz w:val="24"/>
          <w:szCs w:val="24"/>
        </w:rPr>
        <w:t>, and other cascading effects that could disrupt services</w:t>
      </w:r>
      <w:r w:rsidRPr="001247D4">
        <w:rPr>
          <w:rFonts w:ascii="Georgia" w:hAnsi="Georgia"/>
          <w:sz w:val="16"/>
          <w:szCs w:val="28"/>
        </w:rPr>
        <w:t>."</w:t>
      </w:r>
    </w:p>
    <w:p w:rsidR="009819AC" w:rsidRPr="00B53FD5" w:rsidRDefault="009819AC" w:rsidP="009819AC"/>
    <w:p w:rsidR="009819AC" w:rsidRDefault="009819AC" w:rsidP="009819AC">
      <w:pPr>
        <w:pStyle w:val="Heading3"/>
        <w:rPr>
          <w:rFonts w:eastAsia="Times New Roman"/>
        </w:rPr>
      </w:pPr>
      <w:r>
        <w:rPr>
          <w:rFonts w:eastAsia="Times New Roman"/>
        </w:rPr>
        <w:lastRenderedPageBreak/>
        <w:t>--xt impact – infrastructure</w:t>
      </w:r>
    </w:p>
    <w:p w:rsidR="009819AC" w:rsidRDefault="009819AC" w:rsidP="009819AC"/>
    <w:p w:rsidR="009819AC" w:rsidRPr="001247D4" w:rsidRDefault="009819AC" w:rsidP="009819AC">
      <w:pPr>
        <w:pStyle w:val="Heading4"/>
        <w:rPr>
          <w:rFonts w:ascii="Georgia" w:hAnsi="Georgia"/>
        </w:rPr>
      </w:pPr>
      <w:r w:rsidRPr="001247D4">
        <w:rPr>
          <w:rFonts w:ascii="Georgia" w:hAnsi="Georgia"/>
        </w:rPr>
        <w:t>A cyber-attack destroys all U.S. critical infrastructure</w:t>
      </w:r>
    </w:p>
    <w:p w:rsidR="009819AC" w:rsidRPr="001247D4" w:rsidRDefault="009819AC" w:rsidP="009819AC">
      <w:pPr>
        <w:rPr>
          <w:rFonts w:ascii="Georgia" w:hAnsi="Georgia"/>
        </w:rPr>
      </w:pPr>
      <w:r w:rsidRPr="001247D4">
        <w:rPr>
          <w:rFonts w:ascii="Georgia" w:hAnsi="Georgia"/>
          <w:b/>
          <w:bCs/>
        </w:rPr>
        <w:t xml:space="preserve">Daly </w:t>
      </w:r>
      <w:r w:rsidRPr="001247D4">
        <w:rPr>
          <w:rFonts w:ascii="Georgia" w:hAnsi="Georgia"/>
        </w:rPr>
        <w:t>2/21/</w:t>
      </w:r>
      <w:r w:rsidRPr="001247D4">
        <w:rPr>
          <w:rFonts w:ascii="Georgia" w:hAnsi="Georgia"/>
          <w:b/>
          <w:bCs/>
        </w:rPr>
        <w:t>13</w:t>
      </w:r>
      <w:r w:rsidRPr="001247D4">
        <w:rPr>
          <w:rFonts w:ascii="Georgia" w:hAnsi="Georgia"/>
        </w:rPr>
        <w:t xml:space="preserve">: </w:t>
      </w:r>
      <w:r w:rsidRPr="001247D4">
        <w:rPr>
          <w:rFonts w:ascii="Georgia" w:hAnsi="Georgia"/>
          <w:sz w:val="16"/>
          <w:szCs w:val="16"/>
        </w:rPr>
        <w:t>Michael Daly, Special Correspondant for the Daily Beast, columnist with New York Daily News, staff write for New York magazine, finalist for 2002 Pulitzer Prize, numerous awards. Cites the Defense Secretary Leon Panetta – quotes are basis for evidence. (“U.S. Not Ready for Cyberwar Hostile Hackers Could Launch”, Michael Daly, Daily Beast, February 21, 2013, http://www.thedailybeast.com/articles/2013/02/21/u-s-not-ready-for-cyber-war-hostile-hackers-could-launch.html)//chiragjain</w:t>
      </w:r>
    </w:p>
    <w:p w:rsidR="009819AC" w:rsidRPr="001247D4" w:rsidRDefault="009819AC" w:rsidP="009819AC">
      <w:pPr>
        <w:shd w:val="clear" w:color="auto" w:fill="FDFDFD"/>
        <w:spacing w:after="360"/>
        <w:rPr>
          <w:rFonts w:ascii="Georgia" w:hAnsi="Georgia"/>
          <w:sz w:val="14"/>
          <w:szCs w:val="20"/>
        </w:rPr>
      </w:pPr>
      <w:r w:rsidRPr="00CD4177">
        <w:rPr>
          <w:rStyle w:val="StyleUnderline"/>
          <w:rFonts w:ascii="Georgia" w:hAnsi="Georgia"/>
          <w:szCs w:val="20"/>
        </w:rPr>
        <w:t xml:space="preserve">If </w:t>
      </w:r>
      <w:r w:rsidRPr="00CD4177">
        <w:rPr>
          <w:rStyle w:val="Emphasis"/>
          <w:rFonts w:ascii="Georgia" w:hAnsi="Georgia"/>
          <w:szCs w:val="20"/>
        </w:rPr>
        <w:t>hackers shut down</w:t>
      </w:r>
      <w:r w:rsidRPr="00CD4177">
        <w:rPr>
          <w:rStyle w:val="StyleUnderline"/>
          <w:rFonts w:ascii="Georgia" w:hAnsi="Georgia"/>
          <w:szCs w:val="20"/>
        </w:rPr>
        <w:t xml:space="preserve"> much of the </w:t>
      </w:r>
      <w:r w:rsidRPr="00CD4177">
        <w:rPr>
          <w:rStyle w:val="Emphasis"/>
          <w:rFonts w:ascii="Georgia" w:hAnsi="Georgia"/>
          <w:szCs w:val="20"/>
        </w:rPr>
        <w:t xml:space="preserve">electrical grid </w:t>
      </w:r>
      <w:r w:rsidRPr="00CD4177">
        <w:rPr>
          <w:rStyle w:val="StyleUnderline"/>
          <w:rFonts w:ascii="Georgia" w:hAnsi="Georgia"/>
          <w:szCs w:val="20"/>
        </w:rPr>
        <w:t xml:space="preserve">and the rest of the </w:t>
      </w:r>
      <w:r w:rsidRPr="00CD4177">
        <w:rPr>
          <w:rStyle w:val="Emphasis"/>
          <w:rFonts w:ascii="Georgia" w:hAnsi="Georgia"/>
          <w:szCs w:val="20"/>
        </w:rPr>
        <w:t xml:space="preserve">critical infrastructure goes </w:t>
      </w:r>
      <w:r w:rsidRPr="00CD4177">
        <w:rPr>
          <w:rStyle w:val="StyleUnderline"/>
          <w:rFonts w:ascii="Georgia" w:hAnsi="Georgia"/>
          <w:szCs w:val="20"/>
        </w:rPr>
        <w:t>with it</w:t>
      </w:r>
      <w:r w:rsidRPr="00CD4177">
        <w:rPr>
          <w:rFonts w:ascii="Georgia" w:hAnsi="Georgia"/>
          <w:sz w:val="14"/>
          <w:szCs w:val="20"/>
        </w:rPr>
        <w:t xml:space="preserve"> ... </w:t>
      </w:r>
      <w:r w:rsidRPr="00CD4177">
        <w:rPr>
          <w:rStyle w:val="StyleUnderline"/>
          <w:rFonts w:ascii="Georgia" w:hAnsi="Georgia"/>
          <w:szCs w:val="20"/>
        </w:rPr>
        <w:t xml:space="preserve">If we are plunged into chaos and suffer more physical destruction than </w:t>
      </w:r>
      <w:r w:rsidRPr="00CD4177">
        <w:rPr>
          <w:rStyle w:val="Emphasis"/>
          <w:rFonts w:ascii="Georgia" w:hAnsi="Georgia"/>
          <w:szCs w:val="20"/>
        </w:rPr>
        <w:t xml:space="preserve">50 monster hurricanes and economic damage </w:t>
      </w:r>
      <w:r w:rsidRPr="00CD4177">
        <w:rPr>
          <w:rStyle w:val="StyleUnderline"/>
          <w:rFonts w:ascii="Georgia" w:hAnsi="Georgia"/>
          <w:szCs w:val="20"/>
        </w:rPr>
        <w:t xml:space="preserve">that dwarfs the Great Depression </w:t>
      </w:r>
      <w:r w:rsidRPr="00CD4177">
        <w:rPr>
          <w:rFonts w:ascii="Georgia" w:hAnsi="Georgia"/>
          <w:sz w:val="14"/>
          <w:szCs w:val="20"/>
        </w:rPr>
        <w:t xml:space="preserve">... Then we will wonder why we failed to guard against what outgoing </w:t>
      </w:r>
      <w:r w:rsidRPr="00CD4177">
        <w:rPr>
          <w:rStyle w:val="StyleUnderline"/>
          <w:rFonts w:ascii="Georgia" w:hAnsi="Georgia"/>
          <w:szCs w:val="20"/>
        </w:rPr>
        <w:t xml:space="preserve">Defense Secretary </w:t>
      </w:r>
      <w:r w:rsidRPr="00CD4177">
        <w:rPr>
          <w:rFonts w:ascii="Georgia" w:hAnsi="Georgia"/>
          <w:sz w:val="14"/>
          <w:szCs w:val="20"/>
        </w:rPr>
        <w:t xml:space="preserve">Leon </w:t>
      </w:r>
      <w:r w:rsidRPr="00CD4177">
        <w:rPr>
          <w:rStyle w:val="StyleUnderline"/>
          <w:rFonts w:ascii="Georgia" w:hAnsi="Georgia"/>
          <w:szCs w:val="20"/>
        </w:rPr>
        <w:t xml:space="preserve">Panetta </w:t>
      </w:r>
      <w:r w:rsidRPr="00CD4177">
        <w:rPr>
          <w:rFonts w:ascii="Georgia" w:hAnsi="Georgia"/>
          <w:sz w:val="14"/>
          <w:szCs w:val="20"/>
        </w:rPr>
        <w:t>has termed a "cyber-Pearl Harbor." "An aggressor nation or extremist group could use these kinds of cybertools to gain control of critical switches," Panetta said in a speech in October. "</w:t>
      </w:r>
      <w:r w:rsidRPr="00CD4177">
        <w:rPr>
          <w:rStyle w:val="StyleUnderline"/>
          <w:rFonts w:ascii="Georgia" w:hAnsi="Georgia"/>
          <w:szCs w:val="20"/>
        </w:rPr>
        <w:t>They could derail</w:t>
      </w:r>
      <w:r w:rsidRPr="00CD4177">
        <w:rPr>
          <w:rFonts w:ascii="Georgia" w:hAnsi="Georgia"/>
          <w:sz w:val="14"/>
          <w:szCs w:val="20"/>
        </w:rPr>
        <w:t xml:space="preserve"> passenger trains or, even more dangerous, derail </w:t>
      </w:r>
      <w:r w:rsidRPr="00CD4177">
        <w:rPr>
          <w:rStyle w:val="StyleUnderline"/>
          <w:rFonts w:ascii="Georgia" w:hAnsi="Georgia"/>
          <w:szCs w:val="20"/>
        </w:rPr>
        <w:t>passenger trains loaded with lethal chemicals</w:t>
      </w:r>
      <w:r w:rsidRPr="00CD4177">
        <w:rPr>
          <w:rFonts w:ascii="Georgia" w:hAnsi="Georgia"/>
          <w:sz w:val="14"/>
          <w:szCs w:val="20"/>
        </w:rPr>
        <w:t xml:space="preserve">. They could </w:t>
      </w:r>
      <w:r w:rsidRPr="00CD4177">
        <w:rPr>
          <w:rStyle w:val="Emphasis"/>
          <w:rFonts w:ascii="Georgia" w:hAnsi="Georgia"/>
          <w:szCs w:val="20"/>
        </w:rPr>
        <w:t>contaminate the water supply</w:t>
      </w:r>
      <w:r w:rsidRPr="00CD4177">
        <w:rPr>
          <w:rStyle w:val="StyleUnderline"/>
          <w:rFonts w:ascii="Georgia" w:hAnsi="Georgia"/>
          <w:szCs w:val="20"/>
        </w:rPr>
        <w:t xml:space="preserve"> in major cities or </w:t>
      </w:r>
      <w:r w:rsidRPr="00CD4177">
        <w:rPr>
          <w:rStyle w:val="Emphasis"/>
          <w:rFonts w:ascii="Georgia" w:hAnsi="Georgia"/>
          <w:szCs w:val="20"/>
        </w:rPr>
        <w:t>shut down the power grid</w:t>
      </w:r>
      <w:r w:rsidRPr="00CD4177">
        <w:rPr>
          <w:rFonts w:ascii="Georgia" w:hAnsi="Georgia"/>
          <w:sz w:val="14"/>
          <w:szCs w:val="20"/>
        </w:rPr>
        <w:t xml:space="preserve"> across large parts of the country." And Panetta was hardly being an alarmist. He could have added that cybersecurity experts such as Joe Weiss of Applied Control Solutions suggest </w:t>
      </w:r>
      <w:r w:rsidRPr="00CD4177">
        <w:rPr>
          <w:rStyle w:val="StyleUnderline"/>
          <w:rFonts w:ascii="Georgia" w:hAnsi="Georgia"/>
          <w:szCs w:val="20"/>
        </w:rPr>
        <w:t>a full-on cyberattack would seek not simply to shut down systems, but wreck them[systems]</w:t>
      </w:r>
      <w:r w:rsidRPr="00CD4177">
        <w:rPr>
          <w:rFonts w:ascii="Georgia" w:hAnsi="Georgia"/>
          <w:sz w:val="14"/>
          <w:szCs w:val="20"/>
        </w:rPr>
        <w:t xml:space="preserve">, using software to destroy hardware. Some believe we could then be sent into chaos not just for days of even weeks, but for months. </w:t>
      </w:r>
      <w:r w:rsidRPr="00CD4177">
        <w:rPr>
          <w:rStyle w:val="StyleUnderline"/>
          <w:rFonts w:ascii="Georgia" w:hAnsi="Georgia"/>
          <w:szCs w:val="20"/>
        </w:rPr>
        <w:t xml:space="preserve">The mother of all nightmare scenarios would see </w:t>
      </w:r>
      <w:r w:rsidRPr="00CD4177">
        <w:rPr>
          <w:rStyle w:val="Emphasis"/>
          <w:rFonts w:ascii="Georgia" w:hAnsi="Georgia"/>
          <w:szCs w:val="20"/>
        </w:rPr>
        <w:t>electric, oil, gas, water, chemical, and transit, our entire essential infrastructure, knocked out</w:t>
      </w:r>
      <w:r w:rsidRPr="00CD4177">
        <w:rPr>
          <w:rFonts w:ascii="Georgia" w:hAnsi="Georgia"/>
          <w:sz w:val="14"/>
          <w:szCs w:val="20"/>
        </w:rPr>
        <w:t xml:space="preserve"> as we sought to replace equipment that can take more than a year to manufacture and is in many cases no longer made in the U.S. Lights would stay out. Gas stations would be unable to pump and would have nothing to pump anyway. </w:t>
      </w:r>
      <w:r w:rsidRPr="00CD4177">
        <w:rPr>
          <w:rStyle w:val="StyleUnderline"/>
          <w:rFonts w:ascii="Georgia" w:hAnsi="Georgia"/>
          <w:szCs w:val="20"/>
        </w:rPr>
        <w:t>There would be no heat</w:t>
      </w:r>
      <w:r w:rsidRPr="00CD4177">
        <w:rPr>
          <w:rFonts w:ascii="Georgia" w:hAnsi="Georgia"/>
          <w:sz w:val="14"/>
          <w:szCs w:val="20"/>
        </w:rPr>
        <w:t xml:space="preserve">, no </w:t>
      </w:r>
      <w:r w:rsidRPr="00CD4177">
        <w:rPr>
          <w:rStyle w:val="StyleUnderline"/>
          <w:rFonts w:ascii="Georgia" w:hAnsi="Georgia"/>
          <w:szCs w:val="20"/>
        </w:rPr>
        <w:t>fuel,</w:t>
      </w:r>
      <w:r w:rsidRPr="00CD4177">
        <w:rPr>
          <w:rFonts w:ascii="Georgia" w:hAnsi="Georgia"/>
          <w:sz w:val="14"/>
          <w:szCs w:val="20"/>
        </w:rPr>
        <w:t xml:space="preserve"> in many places no </w:t>
      </w:r>
      <w:r w:rsidRPr="00CD4177">
        <w:rPr>
          <w:rStyle w:val="StyleUnderline"/>
          <w:rFonts w:ascii="Georgia" w:hAnsi="Georgia"/>
          <w:szCs w:val="20"/>
        </w:rPr>
        <w:t>running water</w:t>
      </w:r>
      <w:r w:rsidRPr="00CD4177">
        <w:rPr>
          <w:rFonts w:ascii="Georgia" w:hAnsi="Georgia"/>
          <w:sz w:val="14"/>
          <w:szCs w:val="20"/>
        </w:rPr>
        <w:t xml:space="preserve">, no </w:t>
      </w:r>
      <w:r w:rsidRPr="00CD4177">
        <w:rPr>
          <w:rStyle w:val="StyleUnderline"/>
          <w:rFonts w:ascii="Georgia" w:hAnsi="Georgia"/>
          <w:szCs w:val="20"/>
        </w:rPr>
        <w:t>sewage treatment,</w:t>
      </w:r>
      <w:r w:rsidRPr="00CD4177">
        <w:rPr>
          <w:rFonts w:ascii="Georgia" w:hAnsi="Georgia"/>
          <w:sz w:val="14"/>
          <w:szCs w:val="20"/>
        </w:rPr>
        <w:t xml:space="preserve"> no </w:t>
      </w:r>
      <w:r w:rsidRPr="00CD4177">
        <w:rPr>
          <w:rStyle w:val="StyleUnderline"/>
          <w:rFonts w:ascii="Georgia" w:hAnsi="Georgia"/>
          <w:szCs w:val="20"/>
        </w:rPr>
        <w:t>garbage,</w:t>
      </w:r>
      <w:r w:rsidRPr="00CD4177">
        <w:rPr>
          <w:rFonts w:ascii="Georgia" w:hAnsi="Georgia"/>
          <w:sz w:val="14"/>
          <w:szCs w:val="20"/>
        </w:rPr>
        <w:t xml:space="preserve"> no </w:t>
      </w:r>
      <w:r w:rsidRPr="00CD4177">
        <w:rPr>
          <w:rStyle w:val="StyleUnderline"/>
          <w:rFonts w:ascii="Georgia" w:hAnsi="Georgia"/>
          <w:szCs w:val="20"/>
        </w:rPr>
        <w:t>traffic lights</w:t>
      </w:r>
      <w:r w:rsidRPr="00CD4177">
        <w:rPr>
          <w:rFonts w:ascii="Georgia" w:hAnsi="Georgia"/>
          <w:sz w:val="14"/>
          <w:szCs w:val="20"/>
        </w:rPr>
        <w:t xml:space="preserve">, no </w:t>
      </w:r>
      <w:r w:rsidRPr="00CD4177">
        <w:rPr>
          <w:rStyle w:val="StyleUnderline"/>
          <w:rFonts w:ascii="Georgia" w:hAnsi="Georgia"/>
          <w:szCs w:val="20"/>
        </w:rPr>
        <w:t>air-traffic control</w:t>
      </w:r>
      <w:r w:rsidRPr="00CD4177">
        <w:rPr>
          <w:rFonts w:ascii="Georgia" w:hAnsi="Georgia"/>
          <w:sz w:val="14"/>
          <w:szCs w:val="20"/>
        </w:rPr>
        <w:t xml:space="preserve">, minimal </w:t>
      </w:r>
      <w:r w:rsidRPr="00CD4177">
        <w:rPr>
          <w:rStyle w:val="StyleUnderline"/>
          <w:rFonts w:ascii="Georgia" w:hAnsi="Georgia"/>
          <w:szCs w:val="20"/>
        </w:rPr>
        <w:t>communication</w:t>
      </w:r>
      <w:r w:rsidRPr="00CD4177">
        <w:rPr>
          <w:rFonts w:ascii="Georgia" w:hAnsi="Georgia"/>
          <w:sz w:val="14"/>
          <w:szCs w:val="20"/>
        </w:rPr>
        <w:t>,</w:t>
      </w:r>
      <w:r w:rsidRPr="00CD4177">
        <w:rPr>
          <w:rStyle w:val="StyleUnderline"/>
          <w:rFonts w:ascii="Georgia" w:hAnsi="Georgia"/>
          <w:szCs w:val="20"/>
        </w:rPr>
        <w:t xml:space="preserve"> and</w:t>
      </w:r>
      <w:r w:rsidRPr="00CD4177">
        <w:rPr>
          <w:rFonts w:ascii="Georgia" w:hAnsi="Georgia"/>
          <w:sz w:val="14"/>
          <w:szCs w:val="20"/>
        </w:rPr>
        <w:t xml:space="preserve"> of course, no </w:t>
      </w:r>
      <w:r w:rsidRPr="00CD4177">
        <w:rPr>
          <w:rStyle w:val="StyleUnderline"/>
          <w:rFonts w:ascii="Georgia" w:hAnsi="Georgia"/>
          <w:szCs w:val="20"/>
        </w:rPr>
        <w:t>Wi-Fi</w:t>
      </w:r>
      <w:r w:rsidRPr="00CD4177">
        <w:rPr>
          <w:rFonts w:ascii="Georgia" w:hAnsi="Georgia"/>
          <w:sz w:val="14"/>
          <w:szCs w:val="20"/>
        </w:rPr>
        <w:t>. Neighborhoods around chemical plants could become Bhopals. But Panetta was scary enough as he issued his warning at a gathering of Business Executives for National Security, appropriately held at the Intrepid Sea, Air, and Space Museum in New York, on a decommissioned aircraft carrier built in the immediate aftermath of the Japanese attack on Pearl Harbor. The ship was hurried into action and survived multiple kamikaze attacks as well as being torpedoed. Panetta now spoke aboard it of a new kind of threat not on land or sea or in the air, but in cyberspace. "</w:t>
      </w:r>
      <w:r w:rsidRPr="00CD4177">
        <w:rPr>
          <w:rStyle w:val="StyleUnderline"/>
          <w:rFonts w:ascii="Georgia" w:hAnsi="Georgia"/>
          <w:szCs w:val="20"/>
        </w:rPr>
        <w:t xml:space="preserve">A destructive cyberattack could </w:t>
      </w:r>
      <w:r w:rsidRPr="00CD4177">
        <w:rPr>
          <w:rStyle w:val="Emphasis"/>
          <w:rFonts w:ascii="Georgia" w:hAnsi="Georgia"/>
          <w:szCs w:val="20"/>
        </w:rPr>
        <w:t>paralyze the nation,</w:t>
      </w:r>
      <w:r w:rsidRPr="00CD4177">
        <w:rPr>
          <w:rFonts w:ascii="Georgia" w:hAnsi="Georgia"/>
          <w:sz w:val="14"/>
          <w:szCs w:val="20"/>
        </w:rPr>
        <w:t>" Panetta said. As it happens, the Intrepid is docked directly across 12th Avenue from the consulate general of the People's Republic of China. The public was still five months away from learning via The New York Times of another Chinese government building, this the Shanghai headquarters of the People's Liberation Army Unit 61398, which apparently has been busy hacking extensively into American infrastructure. Panetta no doubt was well aware of 61938 and similar units at other nations, as well as hackers in extremist groups. "</w:t>
      </w:r>
      <w:r w:rsidRPr="00CD4177">
        <w:rPr>
          <w:rStyle w:val="StyleUnderline"/>
          <w:rFonts w:ascii="Georgia" w:hAnsi="Georgia"/>
          <w:szCs w:val="20"/>
        </w:rPr>
        <w:t>We know that foreign cyberactors are probing America's critical infrastructure networks</w:t>
      </w:r>
      <w:r w:rsidRPr="00CD4177">
        <w:rPr>
          <w:rFonts w:ascii="Georgia" w:hAnsi="Georgia"/>
          <w:sz w:val="14"/>
          <w:szCs w:val="20"/>
        </w:rPr>
        <w:t>," Panetta told the assembled executives. "</w:t>
      </w:r>
      <w:r w:rsidRPr="00CD4177">
        <w:rPr>
          <w:rStyle w:val="StyleUnderline"/>
          <w:rFonts w:ascii="Georgia" w:hAnsi="Georgia"/>
          <w:szCs w:val="20"/>
        </w:rPr>
        <w:t xml:space="preserve">They are targeting the computer control systems that operate chemical, electricity, and water plants and those that guide transportation </w:t>
      </w:r>
      <w:r w:rsidRPr="00CD4177">
        <w:rPr>
          <w:rFonts w:ascii="Georgia" w:hAnsi="Georgia"/>
          <w:sz w:val="14"/>
          <w:szCs w:val="20"/>
        </w:rPr>
        <w:t>throughout the country." Panetta went on, "We know of specific instances where intruders have successfully gained access to these control systems. We also know they are seeking to create advanced tools to attack these systems and cause panic, destruction, and even the loss of life." He could have spoken of</w:t>
      </w:r>
      <w:r w:rsidRPr="00CD4177">
        <w:rPr>
          <w:rStyle w:val="StyleUnderline"/>
          <w:rFonts w:ascii="Georgia" w:hAnsi="Georgia"/>
          <w:szCs w:val="20"/>
        </w:rPr>
        <w:t xml:space="preserve"> a 2007 experiment at Idaho National Laboratory</w:t>
      </w:r>
      <w:r w:rsidRPr="00CD4177">
        <w:rPr>
          <w:rFonts w:ascii="Georgia" w:hAnsi="Georgia"/>
          <w:sz w:val="14"/>
          <w:szCs w:val="20"/>
        </w:rPr>
        <w:t>, where</w:t>
      </w:r>
      <w:r w:rsidRPr="00CD4177">
        <w:rPr>
          <w:rStyle w:val="StyleUnderline"/>
          <w:rFonts w:ascii="Georgia" w:hAnsi="Georgia"/>
          <w:szCs w:val="20"/>
        </w:rPr>
        <w:t xml:space="preserve"> researchers staged an experimental cyberattack that succeeded in commanding a power-station </w:t>
      </w:r>
      <w:r w:rsidRPr="00CD4177">
        <w:rPr>
          <w:rStyle w:val="Emphasis"/>
          <w:rFonts w:ascii="Georgia" w:hAnsi="Georgia"/>
          <w:szCs w:val="20"/>
        </w:rPr>
        <w:t>generator to destroy itself</w:t>
      </w:r>
      <w:r w:rsidRPr="00CD4177">
        <w:rPr>
          <w:rStyle w:val="StyleUnderline"/>
          <w:rFonts w:ascii="Georgia" w:hAnsi="Georgia"/>
          <w:szCs w:val="20"/>
        </w:rPr>
        <w:t>.</w:t>
      </w:r>
      <w:r w:rsidRPr="00CD4177">
        <w:rPr>
          <w:rFonts w:ascii="Georgia" w:hAnsi="Georgia"/>
          <w:sz w:val="14"/>
          <w:szCs w:val="20"/>
        </w:rPr>
        <w:t xml:space="preserve"> He instead chose a more recent and dramatic example--an actual attack using a virus called Shamoon to wreck 30,000 computers at the Saudi oil</w:t>
      </w:r>
      <w:r w:rsidRPr="001247D4">
        <w:rPr>
          <w:rFonts w:ascii="Georgia" w:hAnsi="Georgia"/>
          <w:sz w:val="14"/>
          <w:szCs w:val="20"/>
        </w:rPr>
        <w:t xml:space="preserve"> company Aramco.</w:t>
      </w:r>
    </w:p>
    <w:p w:rsidR="009819AC" w:rsidRDefault="009819AC" w:rsidP="009819AC">
      <w:pPr>
        <w:pStyle w:val="Heading4"/>
        <w:rPr>
          <w:shd w:val="clear" w:color="auto" w:fill="FFFFFF"/>
        </w:rPr>
      </w:pPr>
      <w:r>
        <w:rPr>
          <w:shd w:val="clear" w:color="auto" w:fill="FFFFFF"/>
        </w:rPr>
        <w:t>A US Power Grid outage leads to physical harm and economic decline</w:t>
      </w:r>
    </w:p>
    <w:p w:rsidR="009819AC" w:rsidRPr="001741B8" w:rsidRDefault="009819AC" w:rsidP="009819AC">
      <w:pPr>
        <w:shd w:val="clear" w:color="auto" w:fill="FFFFFF"/>
        <w:spacing w:after="270" w:line="360" w:lineRule="atLeast"/>
        <w:textAlignment w:val="baseline"/>
        <w:rPr>
          <w:rFonts w:asciiTheme="minorHAnsi" w:eastAsia="Times New Roman" w:hAnsiTheme="minorHAnsi" w:cs="Helvetica"/>
          <w:color w:val="383838"/>
        </w:rPr>
      </w:pPr>
      <w:r w:rsidRPr="001741B8">
        <w:rPr>
          <w:b/>
        </w:rPr>
        <w:t xml:space="preserve">McElfresh, </w:t>
      </w:r>
      <w:r>
        <w:rPr>
          <w:rFonts w:asciiTheme="minorHAnsi" w:eastAsia="Times New Roman" w:hAnsiTheme="minorHAnsi" w:cs="Helvetica"/>
          <w:b/>
          <w:color w:val="383838"/>
        </w:rPr>
        <w:t>a Ph.D. in Physics,</w:t>
      </w:r>
      <w:r w:rsidRPr="001741B8">
        <w:rPr>
          <w:rFonts w:asciiTheme="minorHAnsi" w:eastAsia="Times New Roman" w:hAnsiTheme="minorHAnsi" w:cs="Helvetica"/>
          <w:b/>
          <w:color w:val="383838"/>
        </w:rPr>
        <w:t xml:space="preserve"> M.A. in chemistry and a B.S. in Biochemistry</w:t>
      </w:r>
      <w:r>
        <w:rPr>
          <w:rFonts w:asciiTheme="minorHAnsi" w:eastAsia="Times New Roman" w:hAnsiTheme="minorHAnsi" w:cs="Helvetica"/>
          <w:b/>
          <w:color w:val="383838"/>
        </w:rPr>
        <w:t>, 6/18</w:t>
      </w:r>
      <w:r>
        <w:rPr>
          <w:rFonts w:asciiTheme="minorHAnsi" w:eastAsia="Times New Roman" w:hAnsiTheme="minorHAnsi" w:cs="Helvetica"/>
          <w:color w:val="383838"/>
        </w:rPr>
        <w:t>/15</w:t>
      </w:r>
    </w:p>
    <w:p w:rsidR="009819AC" w:rsidRPr="001741B8" w:rsidRDefault="009819AC" w:rsidP="009819AC">
      <w:pPr>
        <w:pStyle w:val="NormalWeb"/>
        <w:shd w:val="clear" w:color="auto" w:fill="FFFFFF"/>
        <w:spacing w:before="0" w:beforeAutospacing="0" w:after="270" w:afterAutospacing="0" w:line="360" w:lineRule="atLeast"/>
        <w:textAlignment w:val="baseline"/>
        <w:rPr>
          <w:rFonts w:asciiTheme="minorHAnsi" w:hAnsiTheme="minorHAnsi" w:cs="Helvetica"/>
          <w:color w:val="383838"/>
          <w:sz w:val="16"/>
          <w:szCs w:val="16"/>
        </w:rPr>
      </w:pPr>
      <w:r w:rsidRPr="001741B8">
        <w:rPr>
          <w:rFonts w:asciiTheme="minorHAnsi" w:hAnsiTheme="minorHAnsi"/>
          <w:sz w:val="16"/>
          <w:szCs w:val="16"/>
        </w:rPr>
        <w:t>(</w:t>
      </w:r>
      <w:r w:rsidRPr="001741B8">
        <w:rPr>
          <w:rFonts w:asciiTheme="minorHAnsi" w:hAnsiTheme="minorHAnsi" w:cs="Helvetica"/>
          <w:color w:val="383838"/>
          <w:sz w:val="16"/>
          <w:szCs w:val="16"/>
        </w:rPr>
        <w:t xml:space="preserve">Michael McElfresh is an Adjunct Professor of Electrical Engineering at Santa Clara University where he teaches the foundation course in the Sustainable Energy program and courses in wind power and energy storage. </w:t>
      </w:r>
      <w:r>
        <w:rPr>
          <w:rFonts w:asciiTheme="minorHAnsi" w:hAnsiTheme="minorHAnsi" w:cs="Helvetica"/>
          <w:color w:val="383838"/>
          <w:sz w:val="16"/>
          <w:szCs w:val="16"/>
        </w:rPr>
        <w:t>H</w:t>
      </w:r>
      <w:r w:rsidRPr="001741B8">
        <w:rPr>
          <w:rFonts w:asciiTheme="minorHAnsi" w:hAnsiTheme="minorHAnsi" w:cs="Helvetica"/>
          <w:color w:val="383838"/>
          <w:sz w:val="16"/>
          <w:szCs w:val="16"/>
        </w:rPr>
        <w:t>e is also the Interim Lead for Power Grid R&amp;D at Argonne National Laboratory. For the past several years he has led the Power Grid Simulator effort and advised the Energy and Global Security directorate on power grid and other energy related issues.</w:t>
      </w:r>
      <w:r>
        <w:rPr>
          <w:rFonts w:asciiTheme="minorHAnsi" w:hAnsiTheme="minorHAnsi" w:cs="Helvetica"/>
          <w:color w:val="383838"/>
          <w:sz w:val="16"/>
          <w:szCs w:val="16"/>
        </w:rPr>
        <w:t xml:space="preserve">, published in the Conversation reprinted at scientific American, </w:t>
      </w:r>
      <w:hyperlink r:id="rId127" w:history="1">
        <w:r w:rsidRPr="00D60EDC">
          <w:rPr>
            <w:rStyle w:val="Hyperlink"/>
            <w:rFonts w:asciiTheme="minorHAnsi" w:hAnsiTheme="minorHAnsi" w:cs="Helvetica"/>
            <w:sz w:val="16"/>
            <w:szCs w:val="16"/>
          </w:rPr>
          <w:t>http://www.scientificamerican.com/article/power-grid-cyber-attacks-keep-the-pentagon-up-at-night/</w:t>
        </w:r>
      </w:hyperlink>
      <w:r>
        <w:rPr>
          <w:rFonts w:asciiTheme="minorHAnsi" w:hAnsiTheme="minorHAnsi" w:cs="Helvetica"/>
          <w:color w:val="383838"/>
          <w:sz w:val="16"/>
          <w:szCs w:val="16"/>
        </w:rPr>
        <w:t>) // RL</w:t>
      </w:r>
    </w:p>
    <w:p w:rsidR="009819AC" w:rsidRPr="00457552" w:rsidRDefault="009819AC" w:rsidP="009819AC">
      <w:pPr>
        <w:spacing w:after="375" w:line="360" w:lineRule="atLeast"/>
        <w:rPr>
          <w:rFonts w:asciiTheme="minorHAnsi" w:eastAsia="Times New Roman" w:hAnsiTheme="minorHAnsi" w:cs="Times New Roman"/>
          <w:color w:val="000000"/>
          <w:sz w:val="16"/>
        </w:rPr>
      </w:pPr>
      <w:r w:rsidRPr="00AE4E95">
        <w:rPr>
          <w:rStyle w:val="StyleUnderline"/>
        </w:rPr>
        <w:t>It’s very hard to overstate how important the US power grid is to American society and its economy</w:t>
      </w:r>
      <w:r w:rsidRPr="00AE4E95">
        <w:rPr>
          <w:rFonts w:asciiTheme="minorHAnsi" w:eastAsia="Times New Roman" w:hAnsiTheme="minorHAnsi" w:cs="Times New Roman"/>
          <w:color w:val="000000"/>
          <w:sz w:val="16"/>
        </w:rPr>
        <w:t xml:space="preserve">. </w:t>
      </w:r>
      <w:r w:rsidRPr="00AE4E95">
        <w:rPr>
          <w:rStyle w:val="StyleUnderline"/>
        </w:rPr>
        <w:t>Every critical infrastructure</w:t>
      </w:r>
      <w:r w:rsidRPr="00AE4E95">
        <w:rPr>
          <w:rFonts w:asciiTheme="minorHAnsi" w:eastAsia="Times New Roman" w:hAnsiTheme="minorHAnsi" w:cs="Times New Roman"/>
          <w:color w:val="000000"/>
          <w:sz w:val="16"/>
        </w:rPr>
        <w:t xml:space="preserve">, from </w:t>
      </w:r>
      <w:r w:rsidRPr="00457552">
        <w:rPr>
          <w:rStyle w:val="StyleUnderline"/>
        </w:rPr>
        <w:t>communications</w:t>
      </w:r>
      <w:r w:rsidRPr="00AE4E95">
        <w:rPr>
          <w:rFonts w:asciiTheme="minorHAnsi" w:eastAsia="Times New Roman" w:hAnsiTheme="minorHAnsi" w:cs="Times New Roman"/>
          <w:color w:val="000000"/>
          <w:sz w:val="16"/>
        </w:rPr>
        <w:t xml:space="preserve"> to water, </w:t>
      </w:r>
      <w:r w:rsidRPr="00AE4E95">
        <w:rPr>
          <w:rStyle w:val="StyleUnderline"/>
        </w:rPr>
        <w:t xml:space="preserve">is built on it and every important business function from banking to milking cows is completely </w:t>
      </w:r>
      <w:r w:rsidRPr="00AE4E95">
        <w:rPr>
          <w:rStyle w:val="StyleUnderline"/>
        </w:rPr>
        <w:lastRenderedPageBreak/>
        <w:t>dependent on it</w:t>
      </w:r>
      <w:r w:rsidRPr="00AE4E95">
        <w:rPr>
          <w:rFonts w:asciiTheme="minorHAnsi" w:eastAsia="Times New Roman" w:hAnsiTheme="minorHAnsi" w:cs="Times New Roman"/>
          <w:color w:val="000000"/>
          <w:sz w:val="16"/>
        </w:rPr>
        <w:t>.</w:t>
      </w:r>
      <w:r w:rsidRPr="00457552">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 xml:space="preserve">And </w:t>
      </w:r>
      <w:r w:rsidRPr="00AE4E95">
        <w:rPr>
          <w:rStyle w:val="StyleUnderline"/>
        </w:rPr>
        <w:t>the dependence on the grid continues to grow as more machines</w:t>
      </w:r>
      <w:r w:rsidRPr="00AE4E95">
        <w:rPr>
          <w:rFonts w:asciiTheme="minorHAnsi" w:eastAsia="Times New Roman" w:hAnsiTheme="minorHAnsi" w:cs="Times New Roman"/>
          <w:color w:val="000000"/>
          <w:sz w:val="16"/>
        </w:rPr>
        <w:t>, including equipment on the power grid</w:t>
      </w:r>
      <w:r w:rsidRPr="00AE4E95">
        <w:rPr>
          <w:rStyle w:val="StyleUnderline"/>
        </w:rPr>
        <w:t>, get connected to the Internet</w:t>
      </w:r>
      <w:r w:rsidRPr="00457552">
        <w:rPr>
          <w:sz w:val="16"/>
        </w:rPr>
        <w:t xml:space="preserve">. A </w:t>
      </w:r>
      <w:hyperlink r:id="rId128" w:tgtFrame="_blank" w:history="1">
        <w:r w:rsidRPr="00457552">
          <w:rPr>
            <w:rStyle w:val="Hyperlink"/>
            <w:sz w:val="16"/>
          </w:rPr>
          <w:t>report</w:t>
        </w:r>
      </w:hyperlink>
      <w:r w:rsidRPr="00457552">
        <w:rPr>
          <w:sz w:val="16"/>
        </w:rPr>
        <w:t xml:space="preserve"> last</w:t>
      </w:r>
      <w:r w:rsidRPr="00AE4E95">
        <w:rPr>
          <w:rFonts w:asciiTheme="minorHAnsi" w:eastAsia="Times New Roman" w:hAnsiTheme="minorHAnsi" w:cs="Times New Roman"/>
          <w:color w:val="000000"/>
          <w:sz w:val="16"/>
        </w:rPr>
        <w:t xml:space="preserve"> year prepared for </w:t>
      </w:r>
      <w:r w:rsidRPr="00AE4E95">
        <w:rPr>
          <w:rStyle w:val="StyleUnderline"/>
        </w:rPr>
        <w:t xml:space="preserve">the President and Congress </w:t>
      </w:r>
      <w:r w:rsidRPr="00457552">
        <w:rPr>
          <w:sz w:val="16"/>
        </w:rPr>
        <w:t>emphasized</w:t>
      </w:r>
      <w:r w:rsidRPr="00AE4E95">
        <w:rPr>
          <w:rFonts w:asciiTheme="minorHAnsi" w:eastAsia="Times New Roman" w:hAnsiTheme="minorHAnsi" w:cs="Times New Roman"/>
          <w:color w:val="000000"/>
          <w:sz w:val="16"/>
        </w:rPr>
        <w:t xml:space="preserve"> the vulnerability of the grid to a long-term power outage</w:t>
      </w:r>
      <w:r w:rsidRPr="00AE4E95">
        <w:rPr>
          <w:rStyle w:val="StyleUnderline"/>
        </w:rPr>
        <w:t>, say</w:t>
      </w:r>
      <w:r w:rsidRPr="00AE4E95">
        <w:rPr>
          <w:rFonts w:asciiTheme="minorHAnsi" w:eastAsia="Times New Roman" w:hAnsiTheme="minorHAnsi" w:cs="Times New Roman"/>
          <w:color w:val="000000"/>
          <w:sz w:val="16"/>
        </w:rPr>
        <w:t>ing “</w:t>
      </w:r>
      <w:r w:rsidRPr="00AE4E95">
        <w:rPr>
          <w:rStyle w:val="StyleUnderline"/>
        </w:rPr>
        <w:t>For those who would seek to do our Nation significant physical, economic, and psychological harm, the electrical grid is an obvious target.”</w:t>
      </w:r>
      <w:r w:rsidRPr="00457552">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 xml:space="preserve">The </w:t>
      </w:r>
      <w:r w:rsidRPr="00AE4E95">
        <w:rPr>
          <w:rStyle w:val="StyleUnderline"/>
        </w:rPr>
        <w:t xml:space="preserve">damage to modern society from an extended power outage can be dramatic, as </w:t>
      </w:r>
      <w:hyperlink r:id="rId129" w:tgtFrame="_blank" w:history="1">
        <w:r w:rsidRPr="00AE4E95">
          <w:rPr>
            <w:rStyle w:val="StyleUnderline"/>
          </w:rPr>
          <w:t>millions of people found</w:t>
        </w:r>
      </w:hyperlink>
      <w:r w:rsidRPr="00AE4E95">
        <w:rPr>
          <w:rStyle w:val="StyleUnderline"/>
        </w:rPr>
        <w:t xml:space="preserve"> in the wake of Hurricane Sandy</w:t>
      </w:r>
      <w:r w:rsidRPr="00AE4E95">
        <w:rPr>
          <w:rFonts w:asciiTheme="minorHAnsi" w:eastAsia="Times New Roman" w:hAnsiTheme="minorHAnsi" w:cs="Times New Roman"/>
          <w:color w:val="000000"/>
          <w:sz w:val="16"/>
        </w:rPr>
        <w:t xml:space="preserve"> in 2012. </w:t>
      </w:r>
      <w:r w:rsidRPr="00AE4E95">
        <w:rPr>
          <w:rStyle w:val="StyleUnderline"/>
        </w:rPr>
        <w:t>The</w:t>
      </w:r>
      <w:r w:rsidRPr="00AE4E95">
        <w:rPr>
          <w:rFonts w:asciiTheme="minorHAnsi" w:eastAsia="Times New Roman" w:hAnsiTheme="minorHAnsi" w:cs="Times New Roman"/>
          <w:color w:val="000000"/>
          <w:sz w:val="16"/>
        </w:rPr>
        <w:t xml:space="preserve"> </w:t>
      </w:r>
      <w:r w:rsidRPr="00AE4E95">
        <w:rPr>
          <w:rStyle w:val="StyleUnderline"/>
        </w:rPr>
        <w:t>D</w:t>
      </w:r>
      <w:r w:rsidRPr="00AE4E95">
        <w:rPr>
          <w:rFonts w:asciiTheme="minorHAnsi" w:eastAsia="Times New Roman" w:hAnsiTheme="minorHAnsi" w:cs="Times New Roman"/>
          <w:color w:val="000000"/>
          <w:sz w:val="16"/>
        </w:rPr>
        <w:t xml:space="preserve">epartment </w:t>
      </w:r>
      <w:r w:rsidRPr="00AE4E95">
        <w:rPr>
          <w:rStyle w:val="StyleUnderline"/>
        </w:rPr>
        <w:t>o</w:t>
      </w:r>
      <w:r w:rsidRPr="00AE4E95">
        <w:rPr>
          <w:rFonts w:asciiTheme="minorHAnsi" w:eastAsia="Times New Roman" w:hAnsiTheme="minorHAnsi" w:cs="Times New Roman"/>
          <w:color w:val="000000"/>
          <w:sz w:val="16"/>
        </w:rPr>
        <w:t>f</w:t>
      </w:r>
      <w:r w:rsidRPr="00457552">
        <w:rPr>
          <w:sz w:val="16"/>
        </w:rPr>
        <w:t xml:space="preserve"> </w:t>
      </w:r>
      <w:r w:rsidRPr="00AE4E95">
        <w:rPr>
          <w:rStyle w:val="StyleUnderline"/>
        </w:rPr>
        <w:t>E</w:t>
      </w:r>
      <w:r w:rsidRPr="00457552">
        <w:rPr>
          <w:sz w:val="16"/>
        </w:rPr>
        <w:t>nergy</w:t>
      </w:r>
      <w:r w:rsidRPr="00AE4E95">
        <w:rPr>
          <w:rFonts w:asciiTheme="minorHAnsi" w:eastAsia="Times New Roman" w:hAnsiTheme="minorHAnsi" w:cs="Times New Roman"/>
          <w:color w:val="000000"/>
          <w:sz w:val="16"/>
        </w:rPr>
        <w:t xml:space="preserve"> earlier this year said </w:t>
      </w:r>
      <w:r w:rsidRPr="00AE4E95">
        <w:rPr>
          <w:rStyle w:val="StyleUnderline"/>
        </w:rPr>
        <w:t xml:space="preserve">cybersecurity was one of the </w:t>
      </w:r>
      <w:hyperlink r:id="rId130" w:tgtFrame="_blank" w:history="1">
        <w:r w:rsidRPr="00AE4E95">
          <w:rPr>
            <w:rStyle w:val="StyleUnderline"/>
          </w:rPr>
          <w:t>top challenges facing the power grid</w:t>
        </w:r>
      </w:hyperlink>
      <w:r w:rsidRPr="00AE4E95">
        <w:rPr>
          <w:rFonts w:asciiTheme="minorHAnsi" w:eastAsia="Times New Roman" w:hAnsiTheme="minorHAnsi" w:cs="Times New Roman"/>
          <w:color w:val="000000"/>
          <w:sz w:val="16"/>
        </w:rPr>
        <w:t xml:space="preserve">, </w:t>
      </w:r>
      <w:r w:rsidRPr="00AE4E95">
        <w:rPr>
          <w:rStyle w:val="StyleUnderline"/>
        </w:rPr>
        <w:t>which</w:t>
      </w:r>
      <w:r w:rsidRPr="00AE4E95">
        <w:rPr>
          <w:rFonts w:asciiTheme="minorHAnsi" w:eastAsia="Times New Roman" w:hAnsiTheme="minorHAnsi" w:cs="Times New Roman"/>
          <w:color w:val="000000"/>
          <w:sz w:val="16"/>
        </w:rPr>
        <w:t xml:space="preserve"> </w:t>
      </w:r>
      <w:r w:rsidRPr="00AE4E95">
        <w:rPr>
          <w:rStyle w:val="StyleUnderline"/>
        </w:rPr>
        <w:t>is</w:t>
      </w:r>
      <w:r w:rsidRPr="00AE4E95">
        <w:rPr>
          <w:rFonts w:asciiTheme="minorHAnsi" w:eastAsia="Times New Roman" w:hAnsiTheme="minorHAnsi" w:cs="Times New Roman"/>
          <w:color w:val="000000"/>
          <w:sz w:val="16"/>
        </w:rPr>
        <w:t xml:space="preserve"> </w:t>
      </w:r>
      <w:r w:rsidRPr="00AE4E95">
        <w:rPr>
          <w:rStyle w:val="StyleUnderline"/>
        </w:rPr>
        <w:t>exacerbated by the interdependence between the grid and water</w:t>
      </w:r>
      <w:r w:rsidRPr="00AE4E95">
        <w:rPr>
          <w:rFonts w:asciiTheme="minorHAnsi" w:eastAsia="Times New Roman" w:hAnsiTheme="minorHAnsi" w:cs="Times New Roman"/>
          <w:color w:val="000000"/>
          <w:sz w:val="16"/>
        </w:rPr>
        <w:t xml:space="preserve">, </w:t>
      </w:r>
      <w:r w:rsidRPr="00AE4E95">
        <w:rPr>
          <w:rStyle w:val="StyleUnderline"/>
        </w:rPr>
        <w:t>telecommunications, transportation, and emergency response systems</w:t>
      </w:r>
      <w:r w:rsidRPr="00AE4E95">
        <w:rPr>
          <w:rFonts w:asciiTheme="minorHAnsi" w:eastAsia="Times New Roman" w:hAnsiTheme="minorHAnsi" w:cs="Times New Roman"/>
          <w:color w:val="000000"/>
          <w:sz w:val="16"/>
        </w:rPr>
        <w:t>.</w:t>
      </w:r>
      <w:r w:rsidRPr="00457552">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So what are modern grid-dependent societies up against? Can power grids survive a major attack? What are the biggest threats today?</w:t>
      </w:r>
      <w:r w:rsidRPr="00457552">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The grid’s vulnerability to nature and physical damage by man, including a</w:t>
      </w:r>
      <w:r w:rsidRPr="00457552">
        <w:rPr>
          <w:rFonts w:asciiTheme="minorHAnsi" w:eastAsia="Times New Roman" w:hAnsiTheme="minorHAnsi" w:cs="Times New Roman"/>
          <w:color w:val="000000"/>
          <w:sz w:val="16"/>
        </w:rPr>
        <w:t xml:space="preserve"> </w:t>
      </w:r>
      <w:hyperlink r:id="rId131" w:tgtFrame="_blank" w:history="1">
        <w:r w:rsidRPr="00457552">
          <w:rPr>
            <w:rStyle w:val="Hyperlink"/>
            <w:sz w:val="16"/>
          </w:rPr>
          <w:t>sniper attack in a California substation</w:t>
        </w:r>
      </w:hyperlink>
      <w:r w:rsidRPr="00457552">
        <w:rPr>
          <w:rFonts w:asciiTheme="minorHAnsi" w:eastAsia="Times New Roman" w:hAnsiTheme="minorHAnsi" w:cs="Times New Roman"/>
          <w:color w:val="000000"/>
          <w:sz w:val="16"/>
        </w:rPr>
        <w:t xml:space="preserve"> </w:t>
      </w:r>
      <w:r w:rsidRPr="00AE4E95">
        <w:rPr>
          <w:rFonts w:asciiTheme="minorHAnsi" w:eastAsia="Times New Roman" w:hAnsiTheme="minorHAnsi" w:cs="Times New Roman"/>
          <w:color w:val="000000"/>
          <w:sz w:val="16"/>
        </w:rPr>
        <w:t xml:space="preserve">in 2013, has been repeatedly demonstrated. But it’s </w:t>
      </w:r>
      <w:r w:rsidRPr="00AE4E95">
        <w:rPr>
          <w:rStyle w:val="StyleUnderline"/>
        </w:rPr>
        <w:t xml:space="preserve">the </w:t>
      </w:r>
      <w:hyperlink r:id="rId132" w:tgtFrame="_blank" w:history="1">
        <w:r w:rsidRPr="00AE4E95">
          <w:rPr>
            <w:rStyle w:val="StyleUnderline"/>
          </w:rPr>
          <w:t>threat of cyberattack</w:t>
        </w:r>
      </w:hyperlink>
      <w:r w:rsidRPr="00AE4E95">
        <w:rPr>
          <w:rStyle w:val="StyleUnderline"/>
        </w:rPr>
        <w:t xml:space="preserve"> </w:t>
      </w:r>
      <w:r w:rsidRPr="00AE4E95">
        <w:rPr>
          <w:rFonts w:asciiTheme="minorHAnsi" w:eastAsia="Times New Roman" w:hAnsiTheme="minorHAnsi" w:cs="Times New Roman"/>
          <w:color w:val="000000"/>
          <w:sz w:val="16"/>
        </w:rPr>
        <w:t xml:space="preserve">that </w:t>
      </w:r>
      <w:r w:rsidRPr="00AE4E95">
        <w:rPr>
          <w:rStyle w:val="StyleUnderline"/>
        </w:rPr>
        <w:t>keeps many of the most serious people up at night</w:t>
      </w:r>
      <w:r w:rsidRPr="00AE4E95">
        <w:rPr>
          <w:rFonts w:asciiTheme="minorHAnsi" w:eastAsia="Times New Roman" w:hAnsiTheme="minorHAnsi" w:cs="Times New Roman"/>
          <w:color w:val="000000"/>
          <w:sz w:val="16"/>
        </w:rPr>
        <w:t xml:space="preserve">, </w:t>
      </w:r>
      <w:r w:rsidRPr="00AE4E95">
        <w:rPr>
          <w:rStyle w:val="StyleUnderline"/>
        </w:rPr>
        <w:t>including the</w:t>
      </w:r>
      <w:r w:rsidRPr="00457552">
        <w:rPr>
          <w:sz w:val="16"/>
        </w:rPr>
        <w:t xml:space="preserve"> </w:t>
      </w:r>
      <w:hyperlink r:id="rId133" w:tgtFrame="_blank" w:history="1">
        <w:r w:rsidRPr="00457552">
          <w:rPr>
            <w:rStyle w:val="Hyperlink"/>
            <w:sz w:val="16"/>
          </w:rPr>
          <w:t xml:space="preserve">US </w:t>
        </w:r>
        <w:r w:rsidRPr="00457552">
          <w:rPr>
            <w:rStyle w:val="StyleUnderline"/>
            <w:sz w:val="16"/>
          </w:rPr>
          <w:t>D</w:t>
        </w:r>
        <w:r w:rsidRPr="00457552">
          <w:rPr>
            <w:rStyle w:val="Hyperlink"/>
            <w:sz w:val="16"/>
          </w:rPr>
          <w:t xml:space="preserve">epartment </w:t>
        </w:r>
        <w:r w:rsidRPr="00457552">
          <w:rPr>
            <w:rStyle w:val="StyleUnderline"/>
            <w:sz w:val="16"/>
          </w:rPr>
          <w:t>o</w:t>
        </w:r>
        <w:r w:rsidRPr="00457552">
          <w:rPr>
            <w:rStyle w:val="Hyperlink"/>
            <w:sz w:val="16"/>
          </w:rPr>
          <w:t xml:space="preserve">f </w:t>
        </w:r>
        <w:r w:rsidRPr="00457552">
          <w:rPr>
            <w:rStyle w:val="StyleUnderline"/>
            <w:sz w:val="16"/>
          </w:rPr>
          <w:t>D</w:t>
        </w:r>
        <w:r w:rsidRPr="00457552">
          <w:rPr>
            <w:rStyle w:val="Hyperlink"/>
            <w:sz w:val="16"/>
          </w:rPr>
          <w:t>efense</w:t>
        </w:r>
      </w:hyperlink>
      <w:r w:rsidRPr="00AE4E95">
        <w:rPr>
          <w:rFonts w:asciiTheme="minorHAnsi" w:eastAsia="Times New Roman" w:hAnsiTheme="minorHAnsi" w:cs="Times New Roman"/>
          <w:color w:val="000000"/>
          <w:sz w:val="16"/>
        </w:rPr>
        <w:t>.</w:t>
      </w:r>
      <w:r w:rsidRPr="00457552">
        <w:rPr>
          <w:rFonts w:asciiTheme="minorHAnsi" w:eastAsia="Times New Roman" w:hAnsiTheme="minorHAnsi" w:cs="Times New Roman"/>
          <w:color w:val="000000"/>
          <w:sz w:val="16"/>
        </w:rPr>
        <w:t xml:space="preserve"> </w:t>
      </w:r>
    </w:p>
    <w:p w:rsidR="009819AC" w:rsidRPr="001247D4" w:rsidRDefault="009819AC" w:rsidP="009819AC">
      <w:pPr>
        <w:pStyle w:val="Heading4"/>
        <w:rPr>
          <w:rFonts w:ascii="Georgia" w:hAnsi="Georgia"/>
        </w:rPr>
      </w:pPr>
      <w:r w:rsidRPr="001247D4">
        <w:rPr>
          <w:rFonts w:ascii="Georgia" w:hAnsi="Georgia"/>
        </w:rPr>
        <w:t>Cyber-attack would destroy the economy, government, and all U.S. critical infrastructure</w:t>
      </w:r>
    </w:p>
    <w:p w:rsidR="009819AC" w:rsidRPr="00CD4177" w:rsidRDefault="009819AC" w:rsidP="009819AC">
      <w:pPr>
        <w:rPr>
          <w:rFonts w:ascii="Georgia" w:hAnsi="Georgia"/>
        </w:rPr>
      </w:pPr>
      <w:r w:rsidRPr="001247D4">
        <w:rPr>
          <w:rFonts w:ascii="Georgia" w:hAnsi="Georgia"/>
          <w:b/>
          <w:bCs/>
        </w:rPr>
        <w:t xml:space="preserve">Palmer </w:t>
      </w:r>
      <w:r w:rsidRPr="001247D4">
        <w:rPr>
          <w:rFonts w:ascii="Georgia" w:hAnsi="Georgia"/>
        </w:rPr>
        <w:t>8/31/</w:t>
      </w:r>
      <w:r w:rsidRPr="001247D4">
        <w:rPr>
          <w:rFonts w:ascii="Georgia" w:hAnsi="Georgia"/>
          <w:b/>
          <w:bCs/>
        </w:rPr>
        <w:t>13</w:t>
      </w:r>
      <w:r w:rsidRPr="001247D4">
        <w:rPr>
          <w:rFonts w:ascii="Georgia" w:hAnsi="Georgia"/>
        </w:rPr>
        <w:t xml:space="preserve">: </w:t>
      </w:r>
      <w:r w:rsidRPr="001247D4">
        <w:rPr>
          <w:rFonts w:ascii="Georgia" w:hAnsi="Georgia"/>
          <w:sz w:val="16"/>
          <w:szCs w:val="16"/>
        </w:rPr>
        <w:t xml:space="preserve">B.A., May 2000, University of Minnesota, Duluth J.D., December 2005, Marquette Law School, Peer Reviewed by Faculty of The George Washington University Law School in partial satisfaction of the requirements for the degree of Master of Laws, Thesis directed by Gregory E. Maggs Professor of Law, Co-director, National Security and U.S. Foreign Relations Law Program. Palmer serves in the U.S. Air Force Judge Advocate General’s Corps. This paper was submitted in partial satisfaction of the requirements for the degree of Master of Laws in National Security and </w:t>
      </w:r>
      <w:r w:rsidRPr="00CD4177">
        <w:rPr>
          <w:rFonts w:ascii="Georgia" w:hAnsi="Georgia"/>
          <w:sz w:val="16"/>
          <w:szCs w:val="16"/>
        </w:rPr>
        <w:t>Foreign Relations at The George Washington University Law School. (“Critical Infrastructure: Legislative Factors for Preventing a ‘Cyber-Pearl Harbor’”, Robert K. Palmer, August 31, 2013, pp 4.)//chiragjain</w:t>
      </w:r>
    </w:p>
    <w:p w:rsidR="009819AC" w:rsidRDefault="009819AC" w:rsidP="009819AC">
      <w:pPr>
        <w:rPr>
          <w:rFonts w:ascii="Georgia" w:hAnsi="Georgia"/>
          <w:sz w:val="16"/>
          <w:szCs w:val="24"/>
        </w:rPr>
      </w:pPr>
      <w:r w:rsidRPr="00CD4177">
        <w:rPr>
          <w:rStyle w:val="StyleUnderline"/>
          <w:rFonts w:ascii="Georgia" w:hAnsi="Georgia"/>
        </w:rPr>
        <w:t>Warnings about the possibility of a “cyber-Pearl Harbor” attack on our nation’s vulnerable critical infrastructure have been promulgated with increased frequency</w:t>
      </w:r>
      <w:r w:rsidRPr="00CD4177">
        <w:rPr>
          <w:rFonts w:ascii="Georgia" w:hAnsi="Georgia"/>
          <w:sz w:val="16"/>
          <w:szCs w:val="24"/>
        </w:rPr>
        <w:t xml:space="preserve"> over the past several years. In fact, the </w:t>
      </w:r>
      <w:r w:rsidRPr="00CD4177">
        <w:rPr>
          <w:rStyle w:val="StyleUnderline"/>
          <w:rFonts w:ascii="Georgia" w:hAnsi="Georgia"/>
        </w:rPr>
        <w:t>systems vital to the everyday operation of our government, economy and well-being are already under attack, and trends indicate they these attacks will continue to increase in number</w:t>
      </w:r>
      <w:r w:rsidRPr="00CD4177">
        <w:rPr>
          <w:rFonts w:ascii="Georgia" w:hAnsi="Georgia"/>
          <w:sz w:val="16"/>
          <w:szCs w:val="24"/>
        </w:rPr>
        <w:t xml:space="preserve">. The </w:t>
      </w:r>
      <w:r w:rsidRPr="00CD4177">
        <w:rPr>
          <w:rStyle w:val="StyleUnderline"/>
          <w:rFonts w:ascii="Georgia" w:hAnsi="Georgia"/>
        </w:rPr>
        <w:t xml:space="preserve">current state of cyber vulnerability in critical infrastructure makes it not a matter of “if” a component of critical infrastructure will be taken out, but rather a </w:t>
      </w:r>
      <w:r w:rsidRPr="00CD4177">
        <w:rPr>
          <w:rStyle w:val="Emphasis"/>
          <w:rFonts w:ascii="Georgia" w:hAnsi="Georgia"/>
        </w:rPr>
        <w:t>matter of “when</w:t>
      </w:r>
      <w:r w:rsidRPr="00CD4177">
        <w:rPr>
          <w:rStyle w:val="StyleUnderline"/>
          <w:rFonts w:ascii="Georgia" w:hAnsi="Georgia"/>
        </w:rPr>
        <w:t xml:space="preserve">,” and the possibility exists that several such attacks could be chained together in such a way to cause </w:t>
      </w:r>
      <w:r w:rsidRPr="00CD4177">
        <w:rPr>
          <w:rStyle w:val="Emphasis"/>
          <w:rFonts w:ascii="Georgia" w:hAnsi="Georgia"/>
        </w:rPr>
        <w:t>destruction and death</w:t>
      </w:r>
      <w:r w:rsidRPr="00CD4177">
        <w:rPr>
          <w:rStyle w:val="StyleUnderline"/>
          <w:rFonts w:ascii="Georgia" w:hAnsi="Georgia"/>
        </w:rPr>
        <w:t xml:space="preserve"> on a scale that could paralyze the nation</w:t>
      </w:r>
      <w:r w:rsidRPr="00CD4177">
        <w:rPr>
          <w:rFonts w:ascii="Georgia" w:hAnsi="Georgia"/>
          <w:sz w:val="16"/>
          <w:szCs w:val="24"/>
        </w:rPr>
        <w:t>.</w:t>
      </w:r>
    </w:p>
    <w:p w:rsidR="009819AC" w:rsidRPr="001247D4" w:rsidRDefault="009819AC" w:rsidP="009819AC"/>
    <w:p w:rsidR="009819AC" w:rsidRDefault="009819AC" w:rsidP="009819AC">
      <w:pPr>
        <w:pStyle w:val="Heading4"/>
      </w:pPr>
      <w:r>
        <w:t xml:space="preserve">Attacks on critical infrastructure devastate the economy and national security - consensus of defense experts </w:t>
      </w:r>
    </w:p>
    <w:p w:rsidR="009819AC" w:rsidRPr="002127DD" w:rsidRDefault="009819AC" w:rsidP="009819AC">
      <w:r w:rsidRPr="002127DD">
        <w:rPr>
          <w:rStyle w:val="Style13ptBold"/>
        </w:rPr>
        <w:t>Rollins and Henning 9</w:t>
      </w:r>
      <w:r>
        <w:t xml:space="preserve"> </w:t>
      </w:r>
      <w:r w:rsidRPr="002127DD">
        <w:t xml:space="preserve">&lt;John Rollins, Specialist in Terrorism and National Security, and Anna C. Henning, Legislative Attorney, 3/10/2009, “Comprehensive National Cybersecurity Initiative: Legal Authorities and Policy Considerations”, </w:t>
      </w:r>
      <w:r>
        <w:t xml:space="preserve">p. 2-4, </w:t>
      </w:r>
      <w:r w:rsidRPr="002127DD">
        <w:t>Congressional Research Service, http://www.law.umaryland.edu/marshall/crsreports/crsdocuments/R40427_03102009.pdf&gt;//wx</w:t>
      </w:r>
    </w:p>
    <w:p w:rsidR="009819AC" w:rsidRPr="00784321" w:rsidRDefault="009819AC" w:rsidP="009819AC">
      <w:pPr>
        <w:rPr>
          <w:sz w:val="16"/>
          <w:szCs w:val="16"/>
        </w:rPr>
      </w:pPr>
      <w:r w:rsidRPr="002268A3">
        <w:rPr>
          <w:rStyle w:val="StyleUnderline"/>
        </w:rPr>
        <w:t xml:space="preserve">Threats to the U.S. cyber and telecommunications infrastructure are constantly increasing9 and evolving </w:t>
      </w:r>
      <w:r w:rsidRPr="00784321">
        <w:rPr>
          <w:sz w:val="16"/>
          <w:szCs w:val="16"/>
        </w:rPr>
        <w:t xml:space="preserve">as are the entities that show interest in using a cyber-based capability to harm the nation’s security interests.10 Concerns have been raised since the 1990s regarding the use of the internet and telecommunications components to cause harm to the nation’s security interests. </w:t>
      </w:r>
      <w:r w:rsidRPr="002268A3">
        <w:rPr>
          <w:rStyle w:val="StyleUnderline"/>
        </w:rPr>
        <w:t>Activities producing undesirable results include</w:t>
      </w:r>
      <w:r w:rsidRPr="00784321">
        <w:rPr>
          <w:sz w:val="16"/>
          <w:szCs w:val="16"/>
        </w:rPr>
        <w:t xml:space="preserve"> unauthorized intrusion to gain access and view protected data, stealing or manipulating information contained in various databases, and attacks on telecommunications devices to corrupt data or cause infrastructure components to operate in an irregular manner. </w:t>
      </w:r>
      <w:r w:rsidRPr="002268A3">
        <w:rPr>
          <w:rStyle w:val="StyleUnderline"/>
        </w:rPr>
        <w:t>Of paramount concern to the</w:t>
      </w:r>
      <w:r w:rsidRPr="00784321">
        <w:rPr>
          <w:sz w:val="16"/>
          <w:szCs w:val="16"/>
        </w:rPr>
        <w:t xml:space="preserve"> national and homeland </w:t>
      </w:r>
      <w:r w:rsidRPr="002268A3">
        <w:rPr>
          <w:rStyle w:val="StyleUnderline"/>
        </w:rPr>
        <w:t>security communities is the threat of a cyber related attack against the nation’s critical government infrastructure</w:t>
      </w:r>
      <w:r w:rsidRPr="00784321">
        <w:rPr>
          <w:sz w:val="16"/>
          <w:szCs w:val="16"/>
        </w:rPr>
        <w:t xml:space="preserve">s </w:t>
      </w:r>
      <w:r w:rsidRPr="002268A3">
        <w:rPr>
          <w:rStyle w:val="StyleUnderline"/>
        </w:rPr>
        <w:t>– “systems and assets,</w:t>
      </w:r>
      <w:r w:rsidRPr="00784321">
        <w:rPr>
          <w:sz w:val="16"/>
          <w:szCs w:val="16"/>
        </w:rPr>
        <w:t xml:space="preserve"> physical or virtual, </w:t>
      </w:r>
      <w:r w:rsidRPr="002268A3">
        <w:rPr>
          <w:rStyle w:val="StyleUnderline"/>
        </w:rPr>
        <w:t>so vital to the U</w:t>
      </w:r>
      <w:r w:rsidRPr="00784321">
        <w:rPr>
          <w:sz w:val="16"/>
          <w:szCs w:val="16"/>
        </w:rPr>
        <w:t xml:space="preserve">nited </w:t>
      </w:r>
      <w:r w:rsidRPr="002268A3">
        <w:rPr>
          <w:rStyle w:val="StyleUnderline"/>
        </w:rPr>
        <w:t>S</w:t>
      </w:r>
      <w:r w:rsidRPr="00784321">
        <w:rPr>
          <w:sz w:val="16"/>
          <w:szCs w:val="16"/>
        </w:rPr>
        <w:t xml:space="preserve">tates </w:t>
      </w:r>
      <w:r w:rsidRPr="002268A3">
        <w:rPr>
          <w:rStyle w:val="StyleUnderline"/>
        </w:rPr>
        <w:t xml:space="preserve">that the incapacity </w:t>
      </w:r>
      <w:r w:rsidRPr="00784321">
        <w:rPr>
          <w:sz w:val="16"/>
          <w:szCs w:val="16"/>
        </w:rPr>
        <w:t xml:space="preserve">or destruction </w:t>
      </w:r>
      <w:r w:rsidRPr="002268A3">
        <w:rPr>
          <w:rStyle w:val="StyleUnderline"/>
        </w:rPr>
        <w:t>of such systems</w:t>
      </w:r>
      <w:r w:rsidRPr="00784321">
        <w:rPr>
          <w:sz w:val="16"/>
          <w:szCs w:val="16"/>
        </w:rPr>
        <w:t xml:space="preserve"> and assets </w:t>
      </w:r>
      <w:r w:rsidRPr="002268A3">
        <w:rPr>
          <w:rStyle w:val="StyleUnderline"/>
        </w:rPr>
        <w:t xml:space="preserve">would have a </w:t>
      </w:r>
      <w:r w:rsidRPr="002127DD">
        <w:rPr>
          <w:rStyle w:val="Emphasis"/>
        </w:rPr>
        <w:t>debilitating impact on security, national economic security, national public health and safety, or any combination</w:t>
      </w:r>
      <w:r w:rsidRPr="00784321">
        <w:rPr>
          <w:sz w:val="16"/>
          <w:szCs w:val="16"/>
        </w:rPr>
        <w:t xml:space="preserve"> of those matters.”11 </w:t>
      </w:r>
      <w:r w:rsidRPr="002268A3">
        <w:rPr>
          <w:rStyle w:val="StyleUnderline"/>
        </w:rPr>
        <w:t>Early concerns noted attacks on components of the energy grid, infrastructure control systems, and military equipment</w:t>
      </w:r>
      <w:r w:rsidRPr="00784321">
        <w:rPr>
          <w:sz w:val="16"/>
          <w:szCs w:val="16"/>
        </w:rPr>
        <w:t xml:space="preserve"> as examples of telecommunications based threats to physical infrastructures.12 In response, </w:t>
      </w:r>
      <w:r w:rsidRPr="002268A3">
        <w:rPr>
          <w:rStyle w:val="StyleUnderline"/>
        </w:rPr>
        <w:t>the D</w:t>
      </w:r>
      <w:r w:rsidRPr="00784321">
        <w:rPr>
          <w:sz w:val="16"/>
          <w:szCs w:val="16"/>
        </w:rPr>
        <w:t xml:space="preserve">epartment </w:t>
      </w:r>
      <w:r w:rsidRPr="002268A3">
        <w:rPr>
          <w:rStyle w:val="StyleUnderline"/>
        </w:rPr>
        <w:t>o</w:t>
      </w:r>
      <w:r w:rsidRPr="00784321">
        <w:rPr>
          <w:sz w:val="16"/>
          <w:szCs w:val="16"/>
        </w:rPr>
        <w:t xml:space="preserve">f </w:t>
      </w:r>
      <w:r w:rsidRPr="002268A3">
        <w:rPr>
          <w:rStyle w:val="StyleUnderline"/>
        </w:rPr>
        <w:t>E</w:t>
      </w:r>
      <w:r w:rsidRPr="00784321">
        <w:rPr>
          <w:sz w:val="16"/>
          <w:szCs w:val="16"/>
        </w:rPr>
        <w:t xml:space="preserve">nergy </w:t>
      </w:r>
      <w:r w:rsidRPr="002268A3">
        <w:rPr>
          <w:rStyle w:val="StyleUnderline"/>
        </w:rPr>
        <w:t>conducted an experiment</w:t>
      </w:r>
      <w:r w:rsidRPr="00784321">
        <w:rPr>
          <w:sz w:val="16"/>
          <w:szCs w:val="16"/>
        </w:rPr>
        <w:t xml:space="preserve"> in 2007 </w:t>
      </w:r>
      <w:r w:rsidRPr="002268A3">
        <w:rPr>
          <w:rStyle w:val="StyleUnderline"/>
        </w:rPr>
        <w:t>in which the control system of a</w:t>
      </w:r>
      <w:r w:rsidRPr="00784321">
        <w:rPr>
          <w:sz w:val="16"/>
          <w:szCs w:val="16"/>
        </w:rPr>
        <w:t xml:space="preserve">n unconnected </w:t>
      </w:r>
      <w:r w:rsidRPr="002268A3">
        <w:rPr>
          <w:rStyle w:val="StyleUnderline"/>
        </w:rPr>
        <w:t>generator, containing similar components as that of larger generators connected to many power grids</w:t>
      </w:r>
      <w:r w:rsidRPr="00784321">
        <w:rPr>
          <w:sz w:val="16"/>
          <w:szCs w:val="16"/>
        </w:rPr>
        <w:t xml:space="preserve"> in the nation supplying electricity</w:t>
      </w:r>
      <w:r w:rsidRPr="002268A3">
        <w:rPr>
          <w:rStyle w:val="StyleUnderline"/>
        </w:rPr>
        <w:t>, was damaged and became inoperable</w:t>
      </w:r>
      <w:r w:rsidRPr="00784321">
        <w:rPr>
          <w:sz w:val="16"/>
          <w:szCs w:val="16"/>
        </w:rPr>
        <w:t xml:space="preserve">.13 While data from federal agencies demonstrate that the majority of attempted and successful cyber attacks to date have targeted virtual information resources rather than physical infrastructures,14 many </w:t>
      </w:r>
      <w:r w:rsidRPr="002268A3">
        <w:rPr>
          <w:rStyle w:val="StyleUnderline"/>
        </w:rPr>
        <w:t>security experts are concerned that the natural progression of those wishing to harm U.S. security interests will transition from stealing</w:t>
      </w:r>
      <w:r w:rsidRPr="00784321">
        <w:rPr>
          <w:sz w:val="16"/>
          <w:szCs w:val="16"/>
        </w:rPr>
        <w:t xml:space="preserve"> or manipulating </w:t>
      </w:r>
      <w:r w:rsidRPr="002268A3">
        <w:rPr>
          <w:rStyle w:val="StyleUnderline"/>
        </w:rPr>
        <w:t xml:space="preserve">data to undertaking action that </w:t>
      </w:r>
      <w:r w:rsidRPr="00784321">
        <w:rPr>
          <w:sz w:val="16"/>
          <w:szCs w:val="16"/>
        </w:rPr>
        <w:t xml:space="preserve">temporarily or permanently disables or </w:t>
      </w:r>
      <w:r w:rsidRPr="002268A3">
        <w:rPr>
          <w:rStyle w:val="StyleUnderline"/>
        </w:rPr>
        <w:t>destroys the telecommunication network or affects infrastructure</w:t>
      </w:r>
      <w:r w:rsidRPr="00784321">
        <w:rPr>
          <w:sz w:val="16"/>
          <w:szCs w:val="16"/>
        </w:rPr>
        <w:t xml:space="preserve"> components. Many security observers agree that </w:t>
      </w:r>
      <w:r w:rsidRPr="002268A3">
        <w:rPr>
          <w:rStyle w:val="StyleUnderline"/>
        </w:rPr>
        <w:t>the U</w:t>
      </w:r>
      <w:r w:rsidRPr="00784321">
        <w:rPr>
          <w:sz w:val="16"/>
          <w:szCs w:val="16"/>
        </w:rPr>
        <w:t xml:space="preserve">nited </w:t>
      </w:r>
      <w:r w:rsidRPr="002268A3">
        <w:rPr>
          <w:rStyle w:val="StyleUnderline"/>
        </w:rPr>
        <w:t>S</w:t>
      </w:r>
      <w:r w:rsidRPr="00784321">
        <w:rPr>
          <w:sz w:val="16"/>
          <w:szCs w:val="16"/>
        </w:rPr>
        <w:t xml:space="preserve">tates </w:t>
      </w:r>
      <w:r w:rsidRPr="002268A3">
        <w:rPr>
          <w:rStyle w:val="StyleUnderline"/>
        </w:rPr>
        <w:t xml:space="preserve">currently faces a </w:t>
      </w:r>
      <w:r w:rsidRPr="002268A3">
        <w:rPr>
          <w:rStyle w:val="StyleUnderline"/>
        </w:rPr>
        <w:lastRenderedPageBreak/>
        <w:t>multi-faceted, technologically based vulnerability in that “our info</w:t>
      </w:r>
      <w:r w:rsidRPr="00784321">
        <w:rPr>
          <w:sz w:val="16"/>
          <w:szCs w:val="16"/>
        </w:rPr>
        <w:t xml:space="preserve">rmation </w:t>
      </w:r>
      <w:r w:rsidRPr="002268A3">
        <w:rPr>
          <w:rStyle w:val="StyleUnderline"/>
        </w:rPr>
        <w:t>systems are being exploited on an unprecedented scale</w:t>
      </w:r>
      <w:r w:rsidRPr="00784321">
        <w:rPr>
          <w:sz w:val="16"/>
          <w:szCs w:val="16"/>
        </w:rPr>
        <w:t xml:space="preserve"> by state and non-state actors [resulting in] a dangerous combination of known and unknown vulnerabilities, strong adversary capabilities, and weak situational awareness.”15 This</w:t>
      </w:r>
      <w:r w:rsidRPr="002268A3">
        <w:rPr>
          <w:rStyle w:val="StyleUnderline"/>
        </w:rPr>
        <w:t>, coupled with security observers’ contention that the U</w:t>
      </w:r>
      <w:r w:rsidRPr="00784321">
        <w:rPr>
          <w:sz w:val="16"/>
          <w:szCs w:val="16"/>
        </w:rPr>
        <w:t xml:space="preserve">nited </w:t>
      </w:r>
      <w:r w:rsidRPr="002268A3">
        <w:rPr>
          <w:rStyle w:val="StyleUnderline"/>
        </w:rPr>
        <w:t>S</w:t>
      </w:r>
      <w:r w:rsidRPr="00784321">
        <w:rPr>
          <w:sz w:val="16"/>
          <w:szCs w:val="16"/>
        </w:rPr>
        <w:t xml:space="preserve">tates </w:t>
      </w:r>
      <w:r w:rsidRPr="002268A3">
        <w:rPr>
          <w:rStyle w:val="StyleUnderline"/>
        </w:rPr>
        <w:t>lacks the capability to definitively ascertain perpetrators</w:t>
      </w:r>
      <w:r w:rsidRPr="00784321">
        <w:rPr>
          <w:sz w:val="16"/>
          <w:szCs w:val="16"/>
        </w:rPr>
        <w:t xml:space="preserve"> who might unlawfully access a database or cause harm to a network, </w:t>
      </w:r>
      <w:r w:rsidRPr="002268A3">
        <w:rPr>
          <w:rStyle w:val="Emphasis"/>
        </w:rPr>
        <w:t>leaves the nation increasingly at risk</w:t>
      </w:r>
      <w:r w:rsidRPr="00784321">
        <w:rPr>
          <w:sz w:val="16"/>
          <w:szCs w:val="16"/>
        </w:rPr>
        <w:t xml:space="preserve">. It also causes acts or discussions related to deterring cyberattacks to be ignored or negated by entities exploiting known or newly found vulnerabilities. Prominent national security experts have emphasized the vulnerability of U.S. infrastructures. As recently as January 2009, </w:t>
      </w:r>
      <w:r w:rsidRPr="002268A3">
        <w:rPr>
          <w:rStyle w:val="StyleUnderline"/>
        </w:rPr>
        <w:t>former</w:t>
      </w:r>
      <w:r w:rsidRPr="00784321">
        <w:rPr>
          <w:sz w:val="16"/>
          <w:szCs w:val="16"/>
        </w:rPr>
        <w:t xml:space="preserve"> Director of National Intelligence </w:t>
      </w:r>
      <w:r w:rsidRPr="002268A3">
        <w:rPr>
          <w:rStyle w:val="StyleUnderline"/>
        </w:rPr>
        <w:t>(DNI)</w:t>
      </w:r>
      <w:r w:rsidRPr="00784321">
        <w:rPr>
          <w:sz w:val="16"/>
          <w:szCs w:val="16"/>
        </w:rPr>
        <w:t xml:space="preserve"> Mike </w:t>
      </w:r>
      <w:r w:rsidRPr="002268A3">
        <w:rPr>
          <w:rStyle w:val="StyleUnderline"/>
        </w:rPr>
        <w:t>McConnell equated “cyber weapons” with w</w:t>
      </w:r>
      <w:r w:rsidRPr="00784321">
        <w:rPr>
          <w:sz w:val="16"/>
          <w:szCs w:val="16"/>
        </w:rPr>
        <w:t xml:space="preserve">eapons of </w:t>
      </w:r>
      <w:r w:rsidRPr="002268A3">
        <w:rPr>
          <w:rStyle w:val="StyleUnderline"/>
        </w:rPr>
        <w:t>m</w:t>
      </w:r>
      <w:r w:rsidRPr="00784321">
        <w:rPr>
          <w:sz w:val="16"/>
          <w:szCs w:val="16"/>
        </w:rPr>
        <w:t xml:space="preserve">ass </w:t>
      </w:r>
      <w:r w:rsidRPr="002268A3">
        <w:rPr>
          <w:rStyle w:val="StyleUnderline"/>
        </w:rPr>
        <w:t>d</w:t>
      </w:r>
      <w:r w:rsidRPr="00784321">
        <w:rPr>
          <w:sz w:val="16"/>
          <w:szCs w:val="16"/>
        </w:rPr>
        <w:t xml:space="preserve">estruction </w:t>
      </w:r>
      <w:r w:rsidRPr="002268A3">
        <w:rPr>
          <w:rStyle w:val="StyleUnderline"/>
        </w:rPr>
        <w:t>when he expressed concern about terrorists’ use of technology to degrade the nation’s infrastructure</w:t>
      </w:r>
      <w:r w:rsidRPr="00784321">
        <w:rPr>
          <w:sz w:val="16"/>
          <w:szCs w:val="16"/>
        </w:rPr>
        <w:t xml:space="preserve">. In distinguishing between individuals gaining access to U.S. national security systems or corporate data for purposes of exploitation for purposes of competitive advantage, former Director McConnell noted that </w:t>
      </w:r>
      <w:r w:rsidRPr="002268A3">
        <w:rPr>
          <w:rStyle w:val="StyleUnderline"/>
        </w:rPr>
        <w:t>terrorists aim to damage infrastructure</w:t>
      </w:r>
      <w:r w:rsidRPr="00784321">
        <w:rPr>
          <w:sz w:val="16"/>
          <w:szCs w:val="16"/>
        </w:rPr>
        <w:t xml:space="preserve"> and that </w:t>
      </w:r>
      <w:r w:rsidRPr="002268A3">
        <w:rPr>
          <w:rStyle w:val="StyleUnderline"/>
        </w:rPr>
        <w:t>the “time is not too far off when the level of sophistication reaches a point that there could be strategic damage</w:t>
      </w:r>
      <w:r w:rsidRPr="00784321">
        <w:rPr>
          <w:sz w:val="16"/>
          <w:szCs w:val="16"/>
        </w:rPr>
        <w:t xml:space="preserve"> to the United States.”16 Similarly, in elaborating on the potential consequences of a cyber attack, newly confirmed DNI Dennis Blair offered the following statement during the Annual Threat Assessment of the Intelligence Community for the Senate Select Committee on Intelligence: </w:t>
      </w:r>
      <w:r w:rsidRPr="002268A3">
        <w:rPr>
          <w:rStyle w:val="StyleUnderline"/>
        </w:rPr>
        <w:t>Growing connectivity between information systems</w:t>
      </w:r>
      <w:r w:rsidRPr="00784321">
        <w:rPr>
          <w:sz w:val="16"/>
          <w:szCs w:val="16"/>
        </w:rPr>
        <w:t xml:space="preserve">, the Internet, </w:t>
      </w:r>
      <w:r w:rsidRPr="002268A3">
        <w:rPr>
          <w:rStyle w:val="StyleUnderline"/>
        </w:rPr>
        <w:t>and other infrastructures creates opportunities for attackers to disrupt telecommunications, electrical power, energy pipelines, refineries, financial networks, and other critical infrastructures</w:t>
      </w:r>
      <w:r w:rsidRPr="00784321">
        <w:rPr>
          <w:sz w:val="16"/>
          <w:szCs w:val="16"/>
        </w:rPr>
        <w:t xml:space="preserve">. </w:t>
      </w:r>
      <w:r w:rsidRPr="002268A3">
        <w:rPr>
          <w:rStyle w:val="StyleUnderline"/>
        </w:rPr>
        <w:t>Over the</w:t>
      </w:r>
      <w:r w:rsidRPr="00784321">
        <w:rPr>
          <w:sz w:val="16"/>
          <w:szCs w:val="16"/>
        </w:rPr>
        <w:t xml:space="preserve"> past several </w:t>
      </w:r>
      <w:r w:rsidRPr="002268A3">
        <w:rPr>
          <w:rStyle w:val="StyleUnderline"/>
        </w:rPr>
        <w:t>years we have seen cyber attacks against critical infrastructure abroad</w:t>
      </w:r>
      <w:r w:rsidRPr="00784321">
        <w:rPr>
          <w:sz w:val="16"/>
          <w:szCs w:val="16"/>
        </w:rPr>
        <w:t xml:space="preserve">, and many of </w:t>
      </w:r>
      <w:r w:rsidRPr="002268A3">
        <w:rPr>
          <w:rStyle w:val="StyleUnderline"/>
        </w:rPr>
        <w:t xml:space="preserve">our own infrastructures are as vulnerable as their foreign counterparts. A successful attack against a </w:t>
      </w:r>
      <w:r w:rsidRPr="00784321">
        <w:rPr>
          <w:sz w:val="16"/>
          <w:szCs w:val="16"/>
        </w:rPr>
        <w:t>major</w:t>
      </w:r>
      <w:r w:rsidRPr="002268A3">
        <w:rPr>
          <w:rStyle w:val="StyleUnderline"/>
        </w:rPr>
        <w:t xml:space="preserve"> financial service provider could </w:t>
      </w:r>
      <w:r w:rsidRPr="002127DD">
        <w:rPr>
          <w:rStyle w:val="Emphasis"/>
        </w:rPr>
        <w:t>severely impact the</w:t>
      </w:r>
      <w:r w:rsidRPr="00784321">
        <w:rPr>
          <w:sz w:val="16"/>
          <w:szCs w:val="16"/>
        </w:rPr>
        <w:t xml:space="preserve"> national</w:t>
      </w:r>
      <w:r w:rsidRPr="002268A3">
        <w:rPr>
          <w:rStyle w:val="StyleUnderline"/>
        </w:rPr>
        <w:t xml:space="preserve"> </w:t>
      </w:r>
      <w:r w:rsidRPr="002127DD">
        <w:rPr>
          <w:rStyle w:val="Emphasis"/>
        </w:rPr>
        <w:t>economy</w:t>
      </w:r>
      <w:r w:rsidRPr="002268A3">
        <w:rPr>
          <w:rStyle w:val="StyleUnderline"/>
        </w:rPr>
        <w:t>, while</w:t>
      </w:r>
      <w:r w:rsidRPr="00784321">
        <w:rPr>
          <w:sz w:val="16"/>
          <w:szCs w:val="16"/>
        </w:rPr>
        <w:t xml:space="preserve"> cyber </w:t>
      </w:r>
      <w:r w:rsidRPr="002268A3">
        <w:rPr>
          <w:rStyle w:val="StyleUnderline"/>
        </w:rPr>
        <w:t xml:space="preserve">attacks against physical infrastructure </w:t>
      </w:r>
      <w:r w:rsidRPr="00784321">
        <w:rPr>
          <w:sz w:val="16"/>
          <w:szCs w:val="16"/>
        </w:rPr>
        <w:t xml:space="preserve">computer systems </w:t>
      </w:r>
      <w:r w:rsidRPr="002268A3">
        <w:rPr>
          <w:rStyle w:val="StyleUnderline"/>
        </w:rPr>
        <w:t>such as</w:t>
      </w:r>
      <w:r w:rsidRPr="00784321">
        <w:rPr>
          <w:sz w:val="16"/>
          <w:szCs w:val="16"/>
        </w:rPr>
        <w:t xml:space="preserve"> this </w:t>
      </w:r>
      <w:r w:rsidRPr="002268A3">
        <w:rPr>
          <w:rStyle w:val="StyleUnderline"/>
        </w:rPr>
        <w:t>that control power grids or oil refineries have the potential to disrupt services for</w:t>
      </w:r>
      <w:r w:rsidRPr="00784321">
        <w:rPr>
          <w:sz w:val="16"/>
          <w:szCs w:val="16"/>
        </w:rPr>
        <w:t xml:space="preserve"> hours to </w:t>
      </w:r>
      <w:r w:rsidRPr="002268A3">
        <w:rPr>
          <w:rStyle w:val="StyleUnderline"/>
        </w:rPr>
        <w:t>weeks</w:t>
      </w:r>
      <w:r w:rsidRPr="00784321">
        <w:rPr>
          <w:sz w:val="16"/>
          <w:szCs w:val="16"/>
        </w:rPr>
        <w:t>.17</w:t>
      </w:r>
    </w:p>
    <w:p w:rsidR="009819AC" w:rsidRPr="002127DD" w:rsidRDefault="009819AC" w:rsidP="009819AC"/>
    <w:p w:rsidR="009819AC" w:rsidRDefault="009819AC" w:rsidP="009819AC">
      <w:pPr>
        <w:pStyle w:val="Heading4"/>
        <w:rPr>
          <w:rFonts w:eastAsia="Times New Roman"/>
        </w:rPr>
      </w:pPr>
      <w:r>
        <w:rPr>
          <w:rFonts w:eastAsia="Times New Roman"/>
        </w:rPr>
        <w:t>Attacks on critical infrastructure are likely and cause major damage</w:t>
      </w:r>
    </w:p>
    <w:p w:rsidR="009819AC" w:rsidRPr="00E678B8" w:rsidRDefault="009819AC" w:rsidP="009819AC">
      <w:r>
        <w:t xml:space="preserve">Assante 2014 (Michael Assante- Director of Industrial Control Systems as well and Supervisory Control and Data Acquisition Networks for the SANS Institute 11/11/2014 Forbes Magazine “America’s Critical Infrastructure is Vulnerable to Cyber Attacks” </w:t>
      </w:r>
      <w:r w:rsidRPr="00E678B8">
        <w:t>http://www.forbes.com/sites/realspin/2014/11/11/americas-critical-infrastructure-is-vulnerable-to-cyber-attacks/</w:t>
      </w:r>
      <w:r>
        <w:t>)NF</w:t>
      </w:r>
    </w:p>
    <w:p w:rsidR="009819AC" w:rsidRDefault="009819AC" w:rsidP="009819AC">
      <w:pPr>
        <w:rPr>
          <w:rFonts w:ascii="Georgia" w:hAnsi="Georgia"/>
          <w:color w:val="000000"/>
          <w:u w:val="single"/>
        </w:rPr>
      </w:pPr>
      <w:r w:rsidRPr="00E678B8">
        <w:rPr>
          <w:rFonts w:ascii="Georgia" w:hAnsi="Georgia"/>
          <w:color w:val="000000"/>
          <w:u w:val="single"/>
        </w:rPr>
        <w:t>America’s critical infrastructure</w:t>
      </w:r>
      <w:r w:rsidRPr="00076AC5">
        <w:rPr>
          <w:rFonts w:ascii="Georgia" w:hAnsi="Georgia"/>
          <w:color w:val="000000"/>
          <w:sz w:val="16"/>
        </w:rPr>
        <w:t>—the utilities, refineries, military defense systems, water treatment plants and other facilities on which we depend every day—</w:t>
      </w:r>
      <w:r w:rsidRPr="00E678B8">
        <w:rPr>
          <w:rFonts w:ascii="Georgia" w:hAnsi="Georgia"/>
          <w:color w:val="000000"/>
          <w:u w:val="single"/>
        </w:rPr>
        <w:t xml:space="preserve">has become its soft underbelly, the place where we are now most vulnerable to attack. </w:t>
      </w:r>
      <w:r w:rsidRPr="00076AC5">
        <w:rPr>
          <w:rFonts w:ascii="Georgia" w:hAnsi="Georgia"/>
          <w:color w:val="000000"/>
          <w:sz w:val="16"/>
        </w:rPr>
        <w:t>Over the past 25 years</w:t>
      </w:r>
      <w:r w:rsidRPr="00E678B8">
        <w:rPr>
          <w:rFonts w:ascii="Georgia" w:hAnsi="Georgia"/>
          <w:color w:val="000000"/>
          <w:u w:val="single"/>
        </w:rPr>
        <w:t>, hundreds of thousands of analog controls in these facilities have been replaced with digital systems</w:t>
      </w:r>
      <w:r w:rsidRPr="00076AC5">
        <w:rPr>
          <w:rFonts w:ascii="Georgia" w:hAnsi="Georgia"/>
          <w:color w:val="000000"/>
          <w:sz w:val="16"/>
        </w:rPr>
        <w:t xml:space="preserve">. Digital controls provide facility operators and managers with remote visibility and control over every aspect of their operations, including the flows and pressures in refineries, the generation and transmission of power in the electrical grid, and the temperatures in nuclear cooling towers. </w:t>
      </w:r>
      <w:r w:rsidRPr="00E678B8">
        <w:rPr>
          <w:rFonts w:ascii="Georgia" w:hAnsi="Georgia"/>
          <w:color w:val="000000"/>
          <w:u w:val="single"/>
        </w:rPr>
        <w:t>In doing so, they have made industrial facilities more efficient and more productive. But the same connectivity that managers use to collect data and control devices allows cyber attackers to get into control system networks to steal sensitive information, disrupt processes, and cause damage to equipment. Hackers</w:t>
      </w:r>
      <w:r w:rsidRPr="00076AC5">
        <w:rPr>
          <w:rFonts w:ascii="Georgia" w:hAnsi="Georgia"/>
          <w:color w:val="000000"/>
          <w:sz w:val="16"/>
        </w:rPr>
        <w:t xml:space="preserve">, including those in China, Russia and the Middle East, </w:t>
      </w:r>
      <w:r w:rsidRPr="00E678B8">
        <w:rPr>
          <w:rFonts w:ascii="Georgia" w:hAnsi="Georgia"/>
          <w:color w:val="000000"/>
          <w:u w:val="single"/>
        </w:rPr>
        <w:t>have taken notice</w:t>
      </w:r>
      <w:r w:rsidRPr="00076AC5">
        <w:rPr>
          <w:rFonts w:ascii="Georgia" w:hAnsi="Georgia"/>
          <w:color w:val="000000"/>
          <w:sz w:val="16"/>
        </w:rPr>
        <w:t xml:space="preserve">. While early control system breaches were random, accidental infections, </w:t>
      </w:r>
      <w:r w:rsidRPr="00E678B8">
        <w:rPr>
          <w:rFonts w:ascii="Georgia" w:hAnsi="Georgia"/>
          <w:color w:val="000000"/>
          <w:u w:val="single"/>
        </w:rPr>
        <w:t xml:space="preserve">industrial control systems today have become the object of targeted attacks by skilled and persistent adversaries. </w:t>
      </w:r>
      <w:r w:rsidRPr="00E678B8">
        <w:rPr>
          <w:rStyle w:val="Strong"/>
          <w:rFonts w:ascii="Georgia" w:hAnsi="Georgia"/>
          <w:color w:val="000000"/>
          <w:u w:val="single"/>
          <w:bdr w:val="none" w:sz="0" w:space="0" w:color="auto" w:frame="1"/>
        </w:rPr>
        <w:t>Industrial control systems are being targeted</w:t>
      </w:r>
      <w:r w:rsidRPr="00E678B8">
        <w:rPr>
          <w:rFonts w:ascii="Georgia" w:hAnsi="Georgia"/>
          <w:color w:val="000000"/>
          <w:u w:val="single"/>
        </w:rPr>
        <w:t xml:space="preserve"> </w:t>
      </w:r>
      <w:r w:rsidRPr="00076AC5">
        <w:rPr>
          <w:rFonts w:ascii="Georgia" w:hAnsi="Georgia"/>
          <w:color w:val="000000"/>
          <w:sz w:val="16"/>
        </w:rPr>
        <w:t xml:space="preserve">The recently discovered Industrial Control System modules of the HAVEX trojan are one example. The malware infiltrated an indeterminate number of critical facilities by attaching itself to software updates distributed by control system manufacturers. When facilities downloaded the updates to their network, HAVEX used open communication standards to collect information from control devices and send that information to the attackers for analysis. </w:t>
      </w:r>
      <w:r w:rsidRPr="00E678B8">
        <w:rPr>
          <w:rFonts w:ascii="Georgia" w:hAnsi="Georgia"/>
          <w:color w:val="000000"/>
          <w:u w:val="single"/>
        </w:rPr>
        <w:t>This type of attack represents a significant threat to confidential production data and corporate intellectual property and may also be an early indicator of an advanced targeted attack on an organization’s production control systems. Other hacks represent a direct threat to the safety of U.S. citizens</w:t>
      </w:r>
      <w:r w:rsidRPr="00076AC5">
        <w:rPr>
          <w:rFonts w:ascii="Georgia" w:hAnsi="Georgia"/>
          <w:color w:val="000000"/>
          <w:sz w:val="16"/>
        </w:rPr>
        <w:t xml:space="preserve">. Earlier this year, the FBI released information on Ugly Gorilla, a Chinese attacker who invaded the control systems of utilities in the United States. While the FBI suspects this was a scouting mission, Ugly Gorilla gained the cyber keys necessary for access to systems that regulate the flow of natural gas. Considering that </w:t>
      </w:r>
      <w:r w:rsidRPr="00E678B8">
        <w:rPr>
          <w:rFonts w:ascii="Georgia" w:hAnsi="Georgia"/>
          <w:color w:val="000000"/>
          <w:u w:val="single"/>
        </w:rPr>
        <w:t>cyber attackers are numerous and persistent</w:t>
      </w:r>
      <w:r w:rsidRPr="00076AC5">
        <w:rPr>
          <w:rFonts w:ascii="Georgia" w:hAnsi="Georgia"/>
          <w:color w:val="000000"/>
          <w:sz w:val="16"/>
        </w:rPr>
        <w:t xml:space="preserve">—for every one you see there are a hundred you don’t—those developments should sound alarms among executives at companies using industrial controls and with the people responsible for protecting American citizens from attacks. </w:t>
      </w:r>
      <w:r w:rsidRPr="00E678B8">
        <w:rPr>
          <w:rFonts w:ascii="Georgia" w:hAnsi="Georgia"/>
          <w:color w:val="000000"/>
          <w:u w:val="single"/>
        </w:rPr>
        <w:t xml:space="preserve">To their credit, both businesses and the U.S. government have begun to take action; however, neither is adequately addressing the core of the issue. </w:t>
      </w:r>
    </w:p>
    <w:p w:rsidR="009819AC" w:rsidRDefault="009819AC" w:rsidP="009819AC"/>
    <w:p w:rsidR="009819AC" w:rsidRDefault="009819AC" w:rsidP="009819AC">
      <w:pPr>
        <w:pStyle w:val="Heading3"/>
      </w:pPr>
      <w:r>
        <w:lastRenderedPageBreak/>
        <w:t>--xt impact – meltdown</w:t>
      </w:r>
    </w:p>
    <w:p w:rsidR="009819AC" w:rsidRDefault="009819AC" w:rsidP="009819AC"/>
    <w:p w:rsidR="009819AC" w:rsidRPr="001247D4" w:rsidRDefault="009819AC" w:rsidP="009819AC">
      <w:pPr>
        <w:pStyle w:val="Heading4"/>
        <w:rPr>
          <w:rFonts w:ascii="Georgia" w:hAnsi="Georgia"/>
          <w:shd w:val="clear" w:color="auto" w:fill="FFFFFF"/>
        </w:rPr>
      </w:pPr>
      <w:r w:rsidRPr="001247D4">
        <w:rPr>
          <w:rFonts w:ascii="Georgia" w:hAnsi="Georgia"/>
          <w:shd w:val="clear" w:color="auto" w:fill="FFFFFF"/>
        </w:rPr>
        <w:t>Grid failure triggers nuclear meltdowns – extinction</w:t>
      </w:r>
    </w:p>
    <w:p w:rsidR="009819AC" w:rsidRPr="001247D4" w:rsidRDefault="009819AC" w:rsidP="009819AC">
      <w:pPr>
        <w:rPr>
          <w:rFonts w:ascii="Georgia" w:hAnsi="Georgia"/>
        </w:rPr>
      </w:pPr>
      <w:r w:rsidRPr="001247D4">
        <w:rPr>
          <w:rFonts w:ascii="Georgia" w:hAnsi="Georgia"/>
          <w:b/>
          <w:bCs/>
        </w:rPr>
        <w:t xml:space="preserve">Huff </w:t>
      </w:r>
      <w:r w:rsidRPr="001247D4">
        <w:rPr>
          <w:rFonts w:ascii="Georgia" w:hAnsi="Georgia"/>
        </w:rPr>
        <w:t>8/12/</w:t>
      </w:r>
      <w:r w:rsidRPr="001247D4">
        <w:rPr>
          <w:rFonts w:ascii="Georgia" w:hAnsi="Georgia"/>
          <w:b/>
          <w:bCs/>
        </w:rPr>
        <w:t>14:</w:t>
      </w:r>
      <w:r w:rsidRPr="001247D4">
        <w:rPr>
          <w:rFonts w:ascii="Georgia" w:hAnsi="Georgia"/>
        </w:rPr>
        <w:t xml:space="preserve"> </w:t>
      </w:r>
      <w:r w:rsidRPr="001247D4">
        <w:rPr>
          <w:rFonts w:ascii="Georgia" w:hAnsi="Georgia" w:cs="Arial"/>
          <w:sz w:val="16"/>
          <w:szCs w:val="16"/>
        </w:rPr>
        <w:t>Ethan Huff is a freelance writer digging deep to get to the truth. Online publication of his own at http://wholesomeherald.blogspot.com. He is also a staff writer for Naturalnews.com and a writer for AlignLife.com. Natural News – News Analyst. Natural News is a credible news source reporting on Natural events. (“</w:t>
      </w:r>
      <w:r w:rsidRPr="001247D4">
        <w:rPr>
          <w:rFonts w:ascii="Georgia" w:hAnsi="Georgia" w:cs="Arial"/>
          <w:color w:val="000000"/>
          <w:sz w:val="16"/>
          <w:szCs w:val="16"/>
          <w:shd w:val="clear" w:color="auto" w:fill="FFFFFF"/>
        </w:rPr>
        <w:t>Nuclear power + grid down event = global extinction for humanity</w:t>
      </w:r>
      <w:r w:rsidRPr="001247D4">
        <w:rPr>
          <w:rFonts w:ascii="Georgia" w:hAnsi="Georgia" w:cs="Arial"/>
          <w:sz w:val="16"/>
          <w:szCs w:val="16"/>
        </w:rPr>
        <w:t>”, Ethan A. Huff, Natural News, August 12, 2014, http://www.naturalnews.com/046429_nuclear_power_electric_grid_global_extinction.html#)//chiragjain</w:t>
      </w:r>
    </w:p>
    <w:p w:rsidR="009819AC" w:rsidRPr="001247D4" w:rsidRDefault="009819AC" w:rsidP="009819AC">
      <w:pPr>
        <w:rPr>
          <w:rStyle w:val="StyleUnderline"/>
          <w:rFonts w:ascii="Georgia" w:hAnsi="Georgia"/>
        </w:rPr>
      </w:pPr>
      <w:r w:rsidRPr="001247D4">
        <w:rPr>
          <w:rFonts w:ascii="Georgia" w:hAnsi="Georgia" w:cs="Arial"/>
          <w:color w:val="000000"/>
          <w:sz w:val="16"/>
          <w:shd w:val="clear" w:color="auto" w:fill="FFFFFF"/>
        </w:rPr>
        <w:t xml:space="preserve">(NaturalNews) </w:t>
      </w:r>
      <w:r w:rsidRPr="001247D4">
        <w:rPr>
          <w:rStyle w:val="StyleUnderline"/>
          <w:rFonts w:ascii="Georgia" w:hAnsi="Georgia"/>
        </w:rPr>
        <w:t xml:space="preserve">If you think the Fukushima situation is bad, consider the fact that the United States is vulnerable to the exact same </w:t>
      </w:r>
      <w:r w:rsidRPr="001247D4">
        <w:rPr>
          <w:rStyle w:val="Emphasis"/>
          <w:rFonts w:ascii="Georgia" w:hAnsi="Georgia"/>
        </w:rPr>
        <w:t>meltdown situation,</w:t>
      </w:r>
      <w:r w:rsidRPr="001247D4">
        <w:rPr>
          <w:rStyle w:val="StyleUnderline"/>
          <w:rFonts w:ascii="Georgia" w:hAnsi="Georgia"/>
        </w:rPr>
        <w:t xml:space="preserve"> except at 124 separate nuclear reactors throughout the country. If anything should happen to our nation's </w:t>
      </w:r>
      <w:r w:rsidRPr="001247D4">
        <w:rPr>
          <w:rStyle w:val="Emphasis"/>
          <w:rFonts w:ascii="Georgia" w:hAnsi="Georgia"/>
        </w:rPr>
        <w:t>poorly protected electric power grid,</w:t>
      </w:r>
      <w:r w:rsidRPr="001247D4">
        <w:rPr>
          <w:rStyle w:val="StyleUnderline"/>
          <w:rFonts w:ascii="Georgia" w:hAnsi="Georgia"/>
        </w:rPr>
        <w:t xml:space="preserve"> these reactors have a high likelihood of failure, say experts, a catastrophic scenario that would most likely lead to the </w:t>
      </w:r>
      <w:r w:rsidRPr="001247D4">
        <w:rPr>
          <w:rStyle w:val="Emphasis"/>
          <w:rFonts w:ascii="Georgia" w:hAnsi="Georgia"/>
        </w:rPr>
        <w:t>destruction of all life</w:t>
      </w:r>
      <w:r w:rsidRPr="001247D4">
        <w:rPr>
          <w:rStyle w:val="StyleUnderline"/>
          <w:rFonts w:ascii="Georgia" w:hAnsi="Georgia"/>
        </w:rPr>
        <w:t xml:space="preserve"> on our planet, including humans.</w:t>
      </w:r>
      <w:r w:rsidRPr="001247D4">
        <w:rPr>
          <w:rFonts w:ascii="Georgia" w:hAnsi="Georgia" w:cs="Arial"/>
          <w:color w:val="000000"/>
          <w:sz w:val="16"/>
        </w:rPr>
        <w:t xml:space="preserve"> </w:t>
      </w:r>
      <w:r w:rsidRPr="001247D4">
        <w:rPr>
          <w:rFonts w:ascii="Georgia" w:hAnsi="Georgia" w:cs="Arial"/>
          <w:color w:val="000000"/>
          <w:sz w:val="16"/>
          <w:shd w:val="clear" w:color="auto" w:fill="FFFFFF"/>
        </w:rPr>
        <w:t xml:space="preserve">Though they obviously generate power themselves, </w:t>
      </w:r>
      <w:r w:rsidRPr="001247D4">
        <w:rPr>
          <w:rStyle w:val="StyleUnderline"/>
          <w:rFonts w:ascii="Georgia" w:hAnsi="Georgia"/>
        </w:rPr>
        <w:t>nuclear power plants also rely on</w:t>
      </w:r>
      <w:r w:rsidRPr="001247D4">
        <w:rPr>
          <w:rFonts w:ascii="Georgia" w:hAnsi="Georgia" w:cs="Arial"/>
          <w:color w:val="000000"/>
          <w:sz w:val="16"/>
          <w:shd w:val="clear" w:color="auto" w:fill="FFFFFF"/>
        </w:rPr>
        <w:t xml:space="preserve"> an extensive system of power backups that ensure the </w:t>
      </w:r>
      <w:r w:rsidRPr="001247D4">
        <w:rPr>
          <w:rStyle w:val="StyleUnderline"/>
          <w:rFonts w:ascii="Georgia" w:hAnsi="Georgia"/>
        </w:rPr>
        <w:t>constant flow of cooling water to reactor cores</w:t>
      </w:r>
      <w:r w:rsidRPr="001247D4">
        <w:rPr>
          <w:rFonts w:ascii="Georgia" w:hAnsi="Georgia" w:cs="Arial"/>
          <w:color w:val="000000"/>
          <w:sz w:val="16"/>
          <w:shd w:val="clear" w:color="auto" w:fill="FFFFFF"/>
        </w:rPr>
        <w:t xml:space="preserve">. In the event of an </w:t>
      </w:r>
      <w:r w:rsidRPr="001247D4">
        <w:rPr>
          <w:rStyle w:val="StyleUnderline"/>
          <w:rFonts w:ascii="Georgia" w:hAnsi="Georgia"/>
        </w:rPr>
        <w:t>electromagnetic pulse (EMP)</w:t>
      </w:r>
      <w:r w:rsidRPr="001247D4">
        <w:rPr>
          <w:rFonts w:ascii="Georgia" w:hAnsi="Georgia" w:cs="Arial"/>
          <w:color w:val="000000"/>
          <w:sz w:val="16"/>
          <w:shd w:val="clear" w:color="auto" w:fill="FFFFFF"/>
        </w:rPr>
        <w:t xml:space="preserve">, for instance, diesel-powered backup generators are designed to immediately engage, </w:t>
      </w:r>
      <w:r w:rsidRPr="001247D4">
        <w:rPr>
          <w:rStyle w:val="StyleUnderline"/>
          <w:rFonts w:ascii="Georgia" w:hAnsi="Georgia"/>
        </w:rPr>
        <w:t>ensuring that fuel rods and reactor cores don't overheat and melt</w:t>
      </w:r>
      <w:r w:rsidRPr="001247D4">
        <w:rPr>
          <w:rFonts w:ascii="Georgia" w:hAnsi="Georgia" w:cs="Arial"/>
          <w:color w:val="000000"/>
          <w:sz w:val="16"/>
          <w:shd w:val="clear" w:color="auto" w:fill="FFFFFF"/>
        </w:rPr>
        <w:t>, causing unmitigated destruction.</w:t>
      </w:r>
      <w:r w:rsidRPr="001247D4">
        <w:rPr>
          <w:rFonts w:ascii="Georgia" w:hAnsi="Georgia" w:cs="Arial"/>
          <w:color w:val="000000"/>
          <w:sz w:val="16"/>
        </w:rPr>
        <w:t xml:space="preserve"> </w:t>
      </w:r>
      <w:r w:rsidRPr="001247D4">
        <w:rPr>
          <w:rFonts w:ascii="Georgia" w:hAnsi="Georgia" w:cs="Arial"/>
          <w:color w:val="000000"/>
          <w:sz w:val="16"/>
          <w:shd w:val="clear" w:color="auto" w:fill="FFFFFF"/>
        </w:rPr>
        <w:t xml:space="preserve">But </w:t>
      </w:r>
      <w:r w:rsidRPr="001247D4">
        <w:rPr>
          <w:rStyle w:val="StyleUnderline"/>
          <w:rFonts w:ascii="Georgia" w:hAnsi="Georgia"/>
        </w:rPr>
        <w:t>most</w:t>
      </w:r>
      <w:r w:rsidRPr="001247D4">
        <w:rPr>
          <w:rFonts w:ascii="Georgia" w:hAnsi="Georgia" w:cs="Arial"/>
          <w:color w:val="000000"/>
          <w:sz w:val="16"/>
          <w:shd w:val="clear" w:color="auto" w:fill="FFFFFF"/>
        </w:rPr>
        <w:t xml:space="preserve"> of these </w:t>
      </w:r>
      <w:r w:rsidRPr="001247D4">
        <w:rPr>
          <w:rStyle w:val="StyleUnderline"/>
          <w:rFonts w:ascii="Georgia" w:hAnsi="Georgia"/>
        </w:rPr>
        <w:t>generators were only designed to operate for a maximum period of about 24 hours</w:t>
      </w:r>
      <w:r w:rsidRPr="001247D4">
        <w:rPr>
          <w:rFonts w:ascii="Georgia" w:hAnsi="Georgia" w:cs="Arial"/>
          <w:color w:val="000000"/>
          <w:sz w:val="16"/>
          <w:shd w:val="clear" w:color="auto" w:fill="FFFFFF"/>
        </w:rPr>
        <w:t xml:space="preserve"> or less, meaning they are exceptionally temporary in nature. In a real emergency situation, such as one that might be caused by a </w:t>
      </w:r>
      <w:r w:rsidRPr="001247D4">
        <w:rPr>
          <w:rStyle w:val="Emphasis"/>
          <w:rFonts w:ascii="Georgia" w:hAnsi="Georgia"/>
        </w:rPr>
        <w:t xml:space="preserve">systematic attack </w:t>
      </w:r>
      <w:r w:rsidRPr="001247D4">
        <w:rPr>
          <w:rStyle w:val="StyleUnderline"/>
          <w:rFonts w:ascii="Georgia" w:hAnsi="Georgia"/>
        </w:rPr>
        <w:t xml:space="preserve">on the power grid, it could take days or even weeks </w:t>
      </w:r>
      <w:r w:rsidRPr="001247D4">
        <w:rPr>
          <w:rFonts w:ascii="Georgia" w:hAnsi="Georgia" w:cs="Arial"/>
          <w:color w:val="000000"/>
          <w:sz w:val="16"/>
          <w:shd w:val="clear" w:color="auto" w:fill="FFFFFF"/>
        </w:rPr>
        <w:t xml:space="preserve">to bring control systems back online. At this point, all those </w:t>
      </w:r>
      <w:r w:rsidRPr="001247D4">
        <w:rPr>
          <w:rStyle w:val="StyleUnderline"/>
          <w:rFonts w:ascii="Georgia" w:hAnsi="Georgia"/>
        </w:rPr>
        <w:t xml:space="preserve">backup generators would have already run out of fuel, leaving nuclear reactors everywhere </w:t>
      </w:r>
      <w:r w:rsidRPr="001247D4">
        <w:rPr>
          <w:rStyle w:val="Emphasis"/>
          <w:rFonts w:ascii="Georgia" w:hAnsi="Georgia"/>
        </w:rPr>
        <w:t>prone to meltdowns.</w:t>
      </w:r>
    </w:p>
    <w:p w:rsidR="009819AC" w:rsidRPr="00BD7EB2" w:rsidRDefault="009819AC" w:rsidP="009819AC"/>
    <w:p w:rsidR="009819AC" w:rsidRDefault="009819AC" w:rsidP="009819AC">
      <w:pPr>
        <w:pStyle w:val="Heading3"/>
      </w:pPr>
      <w:r>
        <w:lastRenderedPageBreak/>
        <w:t>--xt impact – kinetic escalation</w:t>
      </w:r>
    </w:p>
    <w:p w:rsidR="009819AC" w:rsidRDefault="009819AC" w:rsidP="009819AC"/>
    <w:p w:rsidR="009819AC" w:rsidRDefault="009819AC" w:rsidP="009819AC">
      <w:pPr>
        <w:pStyle w:val="Heading4"/>
      </w:pPr>
      <w:r>
        <w:t>Cyberwar is coming and escalates into physical war</w:t>
      </w:r>
    </w:p>
    <w:p w:rsidR="009819AC" w:rsidRPr="0031323D" w:rsidRDefault="009819AC" w:rsidP="009819AC">
      <w:r w:rsidRPr="001D5967">
        <w:rPr>
          <w:rStyle w:val="Style13ptBold"/>
        </w:rPr>
        <w:t>Hultz 2014</w:t>
      </w:r>
      <w:r>
        <w:t xml:space="preserve"> (Jonathan Paul Hultz the Potential Risk of Cyberwar against the United States A project submitted to the Faculty of Utica College December 2014, Published by ProQuest pages 16-18 </w:t>
      </w:r>
      <w:r w:rsidRPr="0031323D">
        <w:t>http://search.proquest.com/docview/1647758313</w:t>
      </w:r>
      <w:r>
        <w:t>)NF</w:t>
      </w:r>
    </w:p>
    <w:p w:rsidR="009819AC" w:rsidRPr="00204DDE" w:rsidRDefault="009819AC" w:rsidP="009819AC">
      <w:pPr>
        <w:rPr>
          <w:sz w:val="16"/>
        </w:rPr>
      </w:pPr>
      <w:r w:rsidRPr="00204DDE">
        <w:rPr>
          <w:sz w:val="16"/>
        </w:rPr>
        <w:t xml:space="preserve">In a cyberwar the combatants are not limited to warring countries and can contain outside parties (Giesen, 2013). </w:t>
      </w:r>
      <w:r w:rsidRPr="0031323D">
        <w:rPr>
          <w:u w:val="single"/>
        </w:rPr>
        <w:t>Cyberspace expands the boundaries of the battlefield where attacks can originate from any geographic location and consist of combat teams that have never met in person</w:t>
      </w:r>
      <w:r w:rsidRPr="00204DDE">
        <w:rPr>
          <w:sz w:val="16"/>
        </w:rPr>
        <w:t xml:space="preserve"> (Andress &amp; Winterfeld, 2011). With the evolution of computer technology</w:t>
      </w:r>
      <w:r w:rsidRPr="0031323D">
        <w:rPr>
          <w:u w:val="single"/>
        </w:rPr>
        <w:t>, there now exists possibilities of cyberwar crossing borders with the combatants emerging from many nations to join in a cyberwar. This indicates that a “cyberwar refers to conducting</w:t>
      </w:r>
      <w:r w:rsidRPr="00204DDE">
        <w:rPr>
          <w:sz w:val="16"/>
        </w:rPr>
        <w:t xml:space="preserve">, and preparing to conduct, military operations according to information-related principles” (Arquilla &amp; Ronfeldt, 1993, p. 30). </w:t>
      </w:r>
      <w:r w:rsidRPr="0031323D">
        <w:rPr>
          <w:u w:val="single"/>
        </w:rPr>
        <w:t xml:space="preserve">A cyberwar can inflict significant damage at a small economic cost using a series of cyber attacks. Cyberwar can have such a significant impact because it is viable in all types of environments. </w:t>
      </w:r>
      <w:r w:rsidRPr="00204DDE">
        <w:rPr>
          <w:sz w:val="16"/>
        </w:rPr>
        <w:t xml:space="preserve">In both conventional and non-conventional warfare, it is not limited to simple communication disruptions or information gathering. A cyber attack is similar to the blitzkrieg used by the Germans in the 20th century, and signifies the change in the nature of war (Arquilla &amp; Ronfeldt, 1993). In response to this change in war the UN has created a principle on what can justify entry into a war and could be updated to include the constant evolution of cyber weapons (Giesen, 2013). 17 </w:t>
      </w:r>
      <w:r w:rsidRPr="0031323D">
        <w:rPr>
          <w:u w:val="single"/>
        </w:rPr>
        <w:t>The use of a computer virus should be considered a weapon, as it could be just as destructive as a physical attack. The constant innovations of technology is pushing the limits of progress, thus allowing computer technology to be utilized as a destructive weapo</w:t>
      </w:r>
      <w:r w:rsidRPr="00204DDE">
        <w:rPr>
          <w:sz w:val="16"/>
        </w:rPr>
        <w:t>n. To provide an analogy from the realm of physical warfare, tanks and aircraft carry weapons; likewise, malware or software can be crafted to carry weapons in the cyber (or cyber-physical) landscape (Giesen, 2013). There must also be consideration that a cyberwar is unlike a conventional war and can be an asymmetric war. An asymmetric war can be referred to as an “… Irregular Warfare or Unconventional Warfare [which] is war between a dominant force and a smaller force where the smaller force uses indirect or guerrilla tactics rather than to engage in force-on-force battles” (Andress &amp; Winterfeld, 2011, p. 10). This can occur if a surprise attack is successful and the defending party is never able to go on the offensive, allowing the initial attacker to gain battle superiority. This dynamic is prominent in cyberspace where there exists a high probability of asymmetric war. This occurs when two cyber armies are engaged in warfare, whether it is major super powers such as the United States, China, and Russia or non-affiliated organizations including terrorist and hacktivist groups (Giesen, 2013). In war there exists a term called the sub rosa conflict which can be defined as a hidden war, where the aggressor and the defender are trying to stay out of the public eye (Giesen, 2013). In the past, the Cold War and parts of America’s entry into World War II were part of the sub rosa conflict. During World War II, U-boat attacks by Germany on the U.S. were part of this conflict known as the Battle of the Atlantic that resulted destruction of an estimated 3,000 ships (“Battle of the,” n.d.). The U-boat attacks against the U.S. were concealed with little information 18 available to the media. The U.S. government attempted to devalue operations against the U.S. with the propaganda slogan Loose Lips Sink Ships (“Loose Lips Sink,” 1997). There are various effects of a sub rosa conflict. First</w:t>
      </w:r>
      <w:r w:rsidRPr="0031323D">
        <w:rPr>
          <w:u w:val="single"/>
        </w:rPr>
        <w:t>, there is the spillover effect that will occur if information of the conflict goes public. The result of a cyber-conflict going public could lead to repercussions, possibly with a cyberwar escalating into a physical war</w:t>
      </w:r>
      <w:r w:rsidRPr="00204DDE">
        <w:rPr>
          <w:sz w:val="16"/>
        </w:rPr>
        <w:t>. Another effect is how far the conflict affects the legal limits each party is willing to stretch. This entails the degradation of legal means to end a conflict.</w:t>
      </w:r>
    </w:p>
    <w:p w:rsidR="009819AC" w:rsidRDefault="009819AC" w:rsidP="009819AC"/>
    <w:p w:rsidR="009819AC" w:rsidRPr="00765E4D" w:rsidRDefault="009819AC" w:rsidP="009819AC">
      <w:pPr>
        <w:pStyle w:val="Heading4"/>
      </w:pPr>
      <w:r>
        <w:t>Cyberattacks will escalate globally</w:t>
      </w:r>
    </w:p>
    <w:p w:rsidR="009819AC" w:rsidRPr="001B2860" w:rsidRDefault="009819AC" w:rsidP="009819AC">
      <w:pPr>
        <w:rPr>
          <w:rStyle w:val="StyleUnderline"/>
        </w:rPr>
      </w:pPr>
      <w:r w:rsidRPr="00765E4D">
        <w:rPr>
          <w:b/>
        </w:rPr>
        <w:t xml:space="preserve">Austin 13 </w:t>
      </w:r>
      <w:r w:rsidRPr="00765E4D">
        <w:t xml:space="preserve">[Director of Policy Innovation at the EastWest Institute, “Costs of American Cyber Superiority,” 8/6, </w:t>
      </w:r>
      <w:hyperlink r:id="rId134" w:history="1">
        <w:r w:rsidRPr="00765E4D">
          <w:t>http://www.chinausfocus.com/peace-security/costs-of-american-cyber-superiority/</w:t>
        </w:r>
      </w:hyperlink>
      <w:r w:rsidRPr="00765E4D">
        <w:t>] //khirn</w:t>
      </w:r>
    </w:p>
    <w:p w:rsidR="009819AC" w:rsidRPr="001B2860" w:rsidRDefault="009819AC" w:rsidP="009819AC">
      <w:pPr>
        <w:rPr>
          <w:sz w:val="16"/>
        </w:rPr>
      </w:pPr>
      <w:r w:rsidRPr="00004A91">
        <w:rPr>
          <w:rStyle w:val="StyleUnderline"/>
        </w:rPr>
        <w:t>The</w:t>
      </w:r>
      <w:r w:rsidRPr="001B2860">
        <w:rPr>
          <w:rStyle w:val="StyleUnderline"/>
          <w:sz w:val="16"/>
        </w:rPr>
        <w:t xml:space="preserve"> </w:t>
      </w:r>
      <w:r w:rsidRPr="00004A91">
        <w:rPr>
          <w:rStyle w:val="StyleUnderline"/>
        </w:rPr>
        <w:t>U</w:t>
      </w:r>
      <w:r w:rsidRPr="001B2860">
        <w:rPr>
          <w:sz w:val="16"/>
        </w:rPr>
        <w:t xml:space="preserve">nited </w:t>
      </w:r>
      <w:r w:rsidRPr="00004A91">
        <w:rPr>
          <w:rStyle w:val="StyleUnderline"/>
        </w:rPr>
        <w:t>S</w:t>
      </w:r>
      <w:r w:rsidRPr="001B2860">
        <w:rPr>
          <w:sz w:val="16"/>
        </w:rPr>
        <w:t xml:space="preserve">tates </w:t>
      </w:r>
      <w:r w:rsidRPr="00004A91">
        <w:rPr>
          <w:rStyle w:val="StyleUnderline"/>
        </w:rPr>
        <w:t>is racing for the technological frontier in military and intelligence uses of cyber space</w:t>
      </w:r>
      <w:r w:rsidRPr="001B2860">
        <w:rPr>
          <w:rStyle w:val="StyleUnderline"/>
          <w:sz w:val="16"/>
        </w:rPr>
        <w:t xml:space="preserve">. </w:t>
      </w:r>
      <w:r w:rsidRPr="001B2860">
        <w:rPr>
          <w:sz w:val="16"/>
        </w:rPr>
        <w:t xml:space="preserve">It is ahead of all others, and has mobilized massive non-military assets and private contractors in that effort. This constellation of private sector opportunity and deliberate government policy has been aptly labeled in recent months and years by so many credible observers (in The Economist, The Financial Times and the MIT Technology Review) as the cyber industrial complex. </w:t>
      </w:r>
      <w:r w:rsidRPr="00004A91">
        <w:rPr>
          <w:rStyle w:val="StyleUnderline"/>
        </w:rPr>
        <w:t>The U</w:t>
      </w:r>
      <w:r w:rsidRPr="001B2860">
        <w:rPr>
          <w:sz w:val="16"/>
        </w:rPr>
        <w:t xml:space="preserve">nited </w:t>
      </w:r>
      <w:r w:rsidRPr="00004A91">
        <w:rPr>
          <w:rStyle w:val="StyleUnderline"/>
        </w:rPr>
        <w:t>S</w:t>
      </w:r>
      <w:r w:rsidRPr="001B2860">
        <w:rPr>
          <w:sz w:val="16"/>
        </w:rPr>
        <w:t xml:space="preserve">tates </w:t>
      </w:r>
      <w:r w:rsidRPr="00004A91">
        <w:rPr>
          <w:rStyle w:val="StyleUnderline"/>
        </w:rPr>
        <w:t>is now in the unusual situation where the head of a spy agency (NSA) also runs a major military unified command (Cyber Command).</w:t>
      </w:r>
      <w:r w:rsidRPr="001B2860">
        <w:rPr>
          <w:rStyle w:val="StyleUnderline"/>
          <w:sz w:val="16"/>
        </w:rPr>
        <w:t xml:space="preserve"> This is</w:t>
      </w:r>
      <w:r w:rsidRPr="001B2860">
        <w:rPr>
          <w:sz w:val="16"/>
        </w:rPr>
        <w:t xml:space="preserve"> probably </w:t>
      </w:r>
      <w:r w:rsidRPr="001B2860">
        <w:rPr>
          <w:rStyle w:val="StyleUnderline"/>
          <w:sz w:val="16"/>
        </w:rPr>
        <w:t>an unprecedented alignment of Praetorian political power in any major democracy in modern political history</w:t>
      </w:r>
      <w:r w:rsidRPr="001B2860">
        <w:rPr>
          <w:sz w:val="16"/>
        </w:rPr>
        <w:t xml:space="preserve">. This allocation of such political weight to one military commander is of course for the United States to decide and is a legitimate course of action. But it has consequences. The Snowden case hints at some of the blow-back effects now visible in public. But there are others, less visible. The NSA Prism program exists because it is technologically possible and there have been no effective restraints on its international targeting. This </w:t>
      </w:r>
      <w:r w:rsidRPr="001B2860">
        <w:rPr>
          <w:rStyle w:val="StyleUnderline"/>
          <w:sz w:val="16"/>
        </w:rPr>
        <w:t>lack of restraint is especially important because</w:t>
      </w:r>
      <w:r w:rsidRPr="001B2860">
        <w:rPr>
          <w:sz w:val="16"/>
        </w:rPr>
        <w:t xml:space="preserve"> </w:t>
      </w:r>
      <w:r w:rsidRPr="00004A91">
        <w:rPr>
          <w:rStyle w:val="StyleUnderline"/>
        </w:rPr>
        <w:t>the command and control of strategic nuclear weapons is a potential target both of cyber espionage and offensive cyber operations.</w:t>
      </w:r>
      <w:r w:rsidRPr="001B2860">
        <w:rPr>
          <w:sz w:val="16"/>
        </w:rPr>
        <w:t xml:space="preserve"> </w:t>
      </w:r>
      <w:r w:rsidRPr="00004A91">
        <w:rPr>
          <w:rStyle w:val="StyleUnderline"/>
        </w:rPr>
        <w:t>The argument here is not to suggest a similarity between the weapons themselves, but to identify correctly the very close relationship between cyber operations and nuclear weapons planning</w:t>
      </w:r>
      <w:r w:rsidRPr="001B2860">
        <w:rPr>
          <w:sz w:val="16"/>
        </w:rPr>
        <w:t xml:space="preserve">. </w:t>
      </w:r>
      <w:r w:rsidRPr="00004A91">
        <w:rPr>
          <w:rStyle w:val="StyleUnderline"/>
        </w:rPr>
        <w:t>Thus the lack of restraint in cyber weapons might arguably affect (destabilize) pre-existing agreements that constrain nuclear weapons deployment and possible use</w:t>
      </w:r>
      <w:r w:rsidRPr="001B2860">
        <w:rPr>
          <w:sz w:val="16"/>
        </w:rPr>
        <w:t xml:space="preserve">. The </w:t>
      </w:r>
      <w:r w:rsidRPr="001B2860">
        <w:rPr>
          <w:rStyle w:val="StyleUnderline"/>
          <w:sz w:val="16"/>
        </w:rPr>
        <w:t>cyber superiority of the U</w:t>
      </w:r>
      <w:r w:rsidRPr="001B2860">
        <w:rPr>
          <w:sz w:val="16"/>
        </w:rPr>
        <w:t xml:space="preserve">nited </w:t>
      </w:r>
      <w:r w:rsidRPr="001B2860">
        <w:rPr>
          <w:rStyle w:val="StyleUnderline"/>
          <w:sz w:val="16"/>
        </w:rPr>
        <w:t>S</w:t>
      </w:r>
      <w:r w:rsidRPr="001B2860">
        <w:rPr>
          <w:sz w:val="16"/>
        </w:rPr>
        <w:t xml:space="preserve">tates, while legal and understandable, </w:t>
      </w:r>
      <w:r w:rsidRPr="001B2860">
        <w:rPr>
          <w:rStyle w:val="StyleUnderline"/>
          <w:sz w:val="16"/>
        </w:rPr>
        <w:t>is</w:t>
      </w:r>
      <w:r w:rsidRPr="001B2860">
        <w:rPr>
          <w:sz w:val="16"/>
        </w:rPr>
        <w:t xml:space="preserve"> now </w:t>
      </w:r>
      <w:r w:rsidRPr="001B2860">
        <w:rPr>
          <w:rStyle w:val="StyleUnderline"/>
          <w:sz w:val="16"/>
        </w:rPr>
        <w:t xml:space="preserve">a cause of </w:t>
      </w:r>
      <w:r w:rsidRPr="001B2860">
        <w:rPr>
          <w:rStyle w:val="Emphasis"/>
          <w:sz w:val="16"/>
        </w:rPr>
        <w:t>strategic instability</w:t>
      </w:r>
      <w:r w:rsidRPr="001B2860">
        <w:rPr>
          <w:rStyle w:val="StyleUnderline"/>
          <w:sz w:val="16"/>
        </w:rPr>
        <w:t xml:space="preserve"> between nuclear</w:t>
      </w:r>
      <w:r w:rsidRPr="001B2860">
        <w:rPr>
          <w:sz w:val="16"/>
        </w:rPr>
        <w:t xml:space="preserve"> armed </w:t>
      </w:r>
      <w:r w:rsidRPr="001B2860">
        <w:rPr>
          <w:rStyle w:val="StyleUnderline"/>
          <w:sz w:val="16"/>
        </w:rPr>
        <w:t>powers</w:t>
      </w:r>
      <w:r w:rsidRPr="001B2860">
        <w:rPr>
          <w:sz w:val="16"/>
        </w:rPr>
        <w:t xml:space="preserve">. This is </w:t>
      </w:r>
      <w:r w:rsidRPr="001B2860">
        <w:rPr>
          <w:rStyle w:val="StyleUnderline"/>
          <w:sz w:val="16"/>
        </w:rPr>
        <w:t>similar to the situation that persisted with nuc</w:t>
      </w:r>
      <w:r w:rsidRPr="001B2860">
        <w:rPr>
          <w:sz w:val="16"/>
        </w:rPr>
        <w:t>lear weapon</w:t>
      </w:r>
      <w:r w:rsidRPr="001B2860">
        <w:rPr>
          <w:rStyle w:val="StyleUnderline"/>
          <w:sz w:val="16"/>
        </w:rPr>
        <w:t>s</w:t>
      </w:r>
      <w:r w:rsidRPr="001B2860">
        <w:rPr>
          <w:sz w:val="16"/>
        </w:rPr>
        <w:t xml:space="preserve"> themselves </w:t>
      </w:r>
      <w:r w:rsidRPr="001B2860">
        <w:rPr>
          <w:rStyle w:val="StyleUnderline"/>
          <w:sz w:val="16"/>
        </w:rPr>
        <w:t>until</w:t>
      </w:r>
      <w:r w:rsidRPr="001B2860">
        <w:rPr>
          <w:sz w:val="16"/>
        </w:rPr>
        <w:t xml:space="preserve"> 19</w:t>
      </w:r>
      <w:r w:rsidRPr="001B2860">
        <w:rPr>
          <w:rStyle w:val="StyleUnderline"/>
          <w:sz w:val="16"/>
        </w:rPr>
        <w:t>69 when the USSR</w:t>
      </w:r>
      <w:r w:rsidRPr="001B2860">
        <w:rPr>
          <w:sz w:val="16"/>
        </w:rPr>
        <w:t xml:space="preserve"> first </w:t>
      </w:r>
      <w:r w:rsidRPr="001B2860">
        <w:rPr>
          <w:rStyle w:val="StyleUnderline"/>
          <w:sz w:val="16"/>
        </w:rPr>
        <w:t>proposed an end of the race for</w:t>
      </w:r>
      <w:r w:rsidRPr="001B2860">
        <w:rPr>
          <w:sz w:val="16"/>
        </w:rPr>
        <w:t xml:space="preserve"> the technological frontier of potential </w:t>
      </w:r>
      <w:r w:rsidRPr="001B2860">
        <w:rPr>
          <w:rStyle w:val="StyleUnderline"/>
          <w:sz w:val="16"/>
        </w:rPr>
        <w:t>planetary devastation. After achieving initial capability, the U.S.</w:t>
      </w:r>
      <w:r w:rsidRPr="001B2860">
        <w:rPr>
          <w:sz w:val="16"/>
        </w:rPr>
        <w:t xml:space="preserve"> nuclear missile </w:t>
      </w:r>
      <w:r w:rsidRPr="001B2860">
        <w:rPr>
          <w:rStyle w:val="StyleUnderline"/>
          <w:sz w:val="16"/>
        </w:rPr>
        <w:t>build up was not a rational</w:t>
      </w:r>
      <w:r w:rsidRPr="001B2860">
        <w:rPr>
          <w:sz w:val="16"/>
        </w:rPr>
        <w:t xml:space="preserve"> military </w:t>
      </w:r>
      <w:r w:rsidRPr="001B2860">
        <w:rPr>
          <w:rStyle w:val="StyleUnderline"/>
          <w:sz w:val="16"/>
        </w:rPr>
        <w:t>response</w:t>
      </w:r>
      <w:r w:rsidRPr="001B2860">
        <w:rPr>
          <w:sz w:val="16"/>
        </w:rPr>
        <w:t xml:space="preserve"> to each step increase in Soviet military capability. It was a race for the technological frontier – by both sides – with insufficient recognition of the consequences. This conclusion was borne out by a remarkable Top Secret study commissioned in 1974 by the U.S. Secretary of Defense, Dr James Schlesinger. By the time it was completed and submitted in 1981, it assessed that the nuclear arms build-up by both sides was driven – not by a supposed tit for tat escalation in capability of deployed military systems – but rather by an unconstrained race for the technological limits of each side’s military potential and by its own military doctrinal preferences. The decisions of each side were not for the most part, according to this now declassified study, a direct response to particular systems that the other side was building. In 1969, the USSR acted first to propose an end to the race for the technological frontier of nuclear weapons because it knew it was losing the contest and because it knew there was political sentiment in the United States and in its Allied countries that supported limitations on the unbridled nuclear fetish. </w:t>
      </w:r>
      <w:r w:rsidRPr="001B2860">
        <w:rPr>
          <w:rStyle w:val="StyleUnderline"/>
          <w:sz w:val="16"/>
        </w:rPr>
        <w:t xml:space="preserve">As we ponder the </w:t>
      </w:r>
      <w:r w:rsidRPr="001B2860">
        <w:rPr>
          <w:sz w:val="16"/>
        </w:rPr>
        <w:t xml:space="preserve">American </w:t>
      </w:r>
      <w:r w:rsidRPr="001B2860">
        <w:rPr>
          <w:rStyle w:val="StyleUnderline"/>
          <w:sz w:val="16"/>
        </w:rPr>
        <w:t>cyber industrial complex</w:t>
      </w:r>
      <w:r w:rsidRPr="001B2860">
        <w:rPr>
          <w:sz w:val="16"/>
        </w:rPr>
        <w:t xml:space="preserve"> of today, </w:t>
      </w:r>
      <w:r w:rsidRPr="001B2860">
        <w:rPr>
          <w:rStyle w:val="StyleUnderline"/>
          <w:sz w:val="16"/>
        </w:rPr>
        <w:t xml:space="preserve">we see a </w:t>
      </w:r>
      <w:r w:rsidRPr="001B2860">
        <w:rPr>
          <w:sz w:val="16"/>
        </w:rPr>
        <w:t xml:space="preserve">similar </w:t>
      </w:r>
      <w:r w:rsidRPr="001B2860">
        <w:rPr>
          <w:rStyle w:val="StyleUnderline"/>
          <w:sz w:val="16"/>
        </w:rPr>
        <w:t>constellation of opposition</w:t>
      </w:r>
      <w:r w:rsidRPr="001B2860">
        <w:rPr>
          <w:sz w:val="16"/>
        </w:rPr>
        <w:t xml:space="preserve"> to its power </w:t>
      </w:r>
      <w:r w:rsidRPr="001B2860">
        <w:rPr>
          <w:rStyle w:val="StyleUnderline"/>
          <w:sz w:val="16"/>
        </w:rPr>
        <w:t>emerging. This</w:t>
      </w:r>
      <w:r w:rsidRPr="001B2860">
        <w:rPr>
          <w:sz w:val="16"/>
        </w:rPr>
        <w:t xml:space="preserve"> constellation </w:t>
      </w:r>
      <w:r w:rsidRPr="001B2860">
        <w:rPr>
          <w:rStyle w:val="StyleUnderline"/>
          <w:sz w:val="16"/>
        </w:rPr>
        <w:t>includes not just</w:t>
      </w:r>
      <w:r w:rsidRPr="001B2860">
        <w:rPr>
          <w:sz w:val="16"/>
        </w:rPr>
        <w:t xml:space="preserve"> the political </w:t>
      </w:r>
      <w:r w:rsidRPr="001B2860">
        <w:rPr>
          <w:rStyle w:val="StyleUnderline"/>
          <w:sz w:val="16"/>
        </w:rPr>
        <w:t>rivals</w:t>
      </w:r>
      <w:r w:rsidRPr="001B2860">
        <w:rPr>
          <w:sz w:val="16"/>
        </w:rPr>
        <w:t xml:space="preserve"> who see they are </w:t>
      </w:r>
      <w:r w:rsidRPr="001B2860">
        <w:rPr>
          <w:rStyle w:val="StyleUnderline"/>
          <w:sz w:val="16"/>
        </w:rPr>
        <w:t>losing</w:t>
      </w:r>
      <w:r w:rsidRPr="001B2860">
        <w:rPr>
          <w:sz w:val="16"/>
        </w:rPr>
        <w:t xml:space="preserve"> in </w:t>
      </w:r>
      <w:r w:rsidRPr="001B2860">
        <w:rPr>
          <w:rStyle w:val="StyleUnderline"/>
          <w:sz w:val="16"/>
        </w:rPr>
        <w:t>cyber space (China and Russia), but nervous allies who see themselves as the likely biggest victims of the American race for cyber superiority</w:t>
      </w:r>
      <w:r w:rsidRPr="001B2860">
        <w:rPr>
          <w:sz w:val="16"/>
        </w:rPr>
        <w:t xml:space="preserve">, and loyal American military commanders who can see the risks and dangers of that quest. It is time for the United States to take stock </w:t>
      </w:r>
      <w:r w:rsidRPr="001B2860">
        <w:rPr>
          <w:sz w:val="16"/>
        </w:rPr>
        <w:lastRenderedPageBreak/>
        <w:t xml:space="preserve">of the collateral damage that its quest for cyber military power, including its understandable quest for intelligence superiority over the terrorist enemy, has caused amongst its allies. The loss has not yet been seen at the high political level among allies, in spite of several pro forma requests for information from countries such as Germany. The loss of U.S. credibility has happened more at the popular level. Around the world, once loyal supporters of the United States in its war on terrorism had a reasonable expectation to be treated as faithful allies. They had the expectation, perhaps naïve, that privacy was a value the Americans shared with them. They did not expect to be subject to such a crude distinction (“you are all non-Americans now”). They did not want to know that their entire personal lives in cyber space are now recoverable – should someone so decide – by the running of a bit of software in the NSA. After the Prism revelations, so many of these foreign citizens with an internationalist persuasion and solidarity for the United States now feel a little betrayed. Yet, in the long run, </w:t>
      </w:r>
      <w:r w:rsidRPr="001B2860">
        <w:rPr>
          <w:rStyle w:val="StyleUnderline"/>
          <w:sz w:val="16"/>
        </w:rPr>
        <w:t>the most influential voice to end the</w:t>
      </w:r>
      <w:r w:rsidRPr="001B2860">
        <w:rPr>
          <w:sz w:val="16"/>
        </w:rPr>
        <w:t xml:space="preserve"> American </w:t>
      </w:r>
      <w:r w:rsidRPr="001B2860">
        <w:rPr>
          <w:rStyle w:val="StyleUnderline"/>
          <w:sz w:val="16"/>
        </w:rPr>
        <w:t>quest for cyber military superiority may come from</w:t>
      </w:r>
      <w:r w:rsidRPr="001B2860">
        <w:rPr>
          <w:sz w:val="16"/>
        </w:rPr>
        <w:t xml:space="preserve"> its own </w:t>
      </w:r>
      <w:r w:rsidRPr="001B2860">
        <w:rPr>
          <w:rStyle w:val="StyleUnderline"/>
          <w:sz w:val="16"/>
        </w:rPr>
        <w:t>armed forces</w:t>
      </w:r>
      <w:r w:rsidRPr="001B2860">
        <w:rPr>
          <w:sz w:val="16"/>
        </w:rPr>
        <w:t xml:space="preserve">. There are </w:t>
      </w:r>
      <w:r w:rsidRPr="001B2860">
        <w:rPr>
          <w:rStyle w:val="StyleUnderline"/>
          <w:sz w:val="16"/>
        </w:rPr>
        <w:t>military figures</w:t>
      </w:r>
      <w:r w:rsidRPr="001B2860">
        <w:rPr>
          <w:sz w:val="16"/>
        </w:rPr>
        <w:t xml:space="preserve"> in the United States </w:t>
      </w:r>
      <w:r w:rsidRPr="001B2860">
        <w:rPr>
          <w:rStyle w:val="StyleUnderline"/>
          <w:sz w:val="16"/>
        </w:rPr>
        <w:t>who</w:t>
      </w:r>
      <w:r w:rsidRPr="001B2860">
        <w:rPr>
          <w:sz w:val="16"/>
        </w:rPr>
        <w:t xml:space="preserve"> have </w:t>
      </w:r>
      <w:r w:rsidRPr="001B2860">
        <w:rPr>
          <w:rStyle w:val="StyleUnderline"/>
          <w:sz w:val="16"/>
        </w:rPr>
        <w:t>had responsibility for nuclear</w:t>
      </w:r>
      <w:r w:rsidRPr="001B2860">
        <w:rPr>
          <w:sz w:val="16"/>
        </w:rPr>
        <w:t xml:space="preserve"> weapons </w:t>
      </w:r>
      <w:r w:rsidRPr="001B2860">
        <w:rPr>
          <w:rStyle w:val="StyleUnderline"/>
          <w:sz w:val="16"/>
        </w:rPr>
        <w:t>command and control</w:t>
      </w:r>
      <w:r w:rsidRPr="001B2860">
        <w:rPr>
          <w:sz w:val="16"/>
        </w:rPr>
        <w:t xml:space="preserve"> systems </w:t>
      </w:r>
      <w:r w:rsidRPr="001B2860">
        <w:rPr>
          <w:rStyle w:val="StyleUnderline"/>
          <w:sz w:val="16"/>
        </w:rPr>
        <w:t>and</w:t>
      </w:r>
      <w:r w:rsidRPr="001B2860">
        <w:rPr>
          <w:sz w:val="16"/>
        </w:rPr>
        <w:t xml:space="preserve"> who, </w:t>
      </w:r>
      <w:r w:rsidRPr="001B2860">
        <w:rPr>
          <w:rStyle w:val="StyleUnderline"/>
          <w:sz w:val="16"/>
        </w:rPr>
        <w:t>in private, counsel caution</w:t>
      </w:r>
      <w:r w:rsidRPr="001B2860">
        <w:rPr>
          <w:sz w:val="16"/>
        </w:rPr>
        <w:t xml:space="preserve">. </w:t>
      </w:r>
      <w:r w:rsidRPr="0076115C">
        <w:rPr>
          <w:rStyle w:val="StyleUnderline"/>
        </w:rPr>
        <w:t xml:space="preserve">They advocate the need to abandon the quest for cyber dominance and pursue a strategy of “mutual security” in cyber space </w:t>
      </w:r>
      <w:r w:rsidRPr="001B2860">
        <w:rPr>
          <w:sz w:val="16"/>
        </w:rPr>
        <w:t xml:space="preserve">– though that has yet to be defined. </w:t>
      </w:r>
      <w:r w:rsidRPr="0076115C">
        <w:rPr>
          <w:rStyle w:val="StyleUnderline"/>
        </w:rPr>
        <w:t>They cite military exercises where the Blue team gets little or no warning of Red team disruptive cyber attack on systems that might affect critical nuclear command and control or wider war mobilization functions. Strategic nuclear stability may be at risk because of uncertainty about innovations in cyber attack capability.</w:t>
      </w:r>
      <w:r w:rsidRPr="001B2860">
        <w:rPr>
          <w:sz w:val="16"/>
        </w:rPr>
        <w:t xml:space="preserve"> This question is worth much more attention. </w:t>
      </w:r>
      <w:r w:rsidRPr="0076115C">
        <w:rPr>
          <w:rStyle w:val="StyleUnderline"/>
        </w:rPr>
        <w:t xml:space="preserve">U.S. national security strategy in cyber space needs to be brought under stronger civilian oversight and subject to more rigorous public scrutiny. </w:t>
      </w:r>
      <w:r w:rsidRPr="001B2860">
        <w:rPr>
          <w:sz w:val="16"/>
        </w:rPr>
        <w:t>The focus on Chinese cyber espionage has totally preempted proper debate about American cyber military power. Most in the United States Congress have lined up to condemn Snowden. That is understandable. But where are the critical voices looking at the bigger picture of strategic instability in cyberspace that existed before Snowden and has now been aggravated because of him? The Russian and Chinese rejections of reasonable U.S. demands for Snowden’s extradition may be every bit as reasonable given their anxiety about unconstrained American cyber superiority.</w:t>
      </w:r>
    </w:p>
    <w:p w:rsidR="009819AC" w:rsidRDefault="009819AC" w:rsidP="009819AC"/>
    <w:p w:rsidR="009819AC" w:rsidRDefault="009819AC" w:rsidP="009819AC">
      <w:pPr>
        <w:pStyle w:val="Heading3"/>
      </w:pPr>
      <w:r>
        <w:lastRenderedPageBreak/>
        <w:t>--xt impact – retaliation</w:t>
      </w:r>
    </w:p>
    <w:p w:rsidR="009819AC" w:rsidRDefault="009819AC" w:rsidP="009819AC"/>
    <w:p w:rsidR="009819AC" w:rsidRPr="001247D4" w:rsidRDefault="009819AC" w:rsidP="009819AC">
      <w:pPr>
        <w:pStyle w:val="Heading4"/>
        <w:rPr>
          <w:rFonts w:ascii="Georgia" w:hAnsi="Georgia"/>
        </w:rPr>
      </w:pPr>
      <w:r w:rsidRPr="001247D4">
        <w:rPr>
          <w:rFonts w:ascii="Georgia" w:hAnsi="Georgia"/>
        </w:rPr>
        <w:t>Cyber-attacks will trigger immense U.S. retaliation</w:t>
      </w:r>
      <w:r>
        <w:rPr>
          <w:rFonts w:ascii="Georgia" w:hAnsi="Georgia"/>
        </w:rPr>
        <w:t xml:space="preserve"> – recent doctrinal shift</w:t>
      </w:r>
    </w:p>
    <w:p w:rsidR="009819AC" w:rsidRPr="001247D4" w:rsidRDefault="009819AC" w:rsidP="009819AC">
      <w:pPr>
        <w:shd w:val="clear" w:color="auto" w:fill="FDFDFD"/>
        <w:spacing w:after="120"/>
        <w:rPr>
          <w:rFonts w:ascii="Georgia" w:eastAsia="Times New Roman" w:hAnsi="Georgia" w:cs="Times New Roman"/>
          <w:szCs w:val="20"/>
          <w:lang w:bidi="hi-IN"/>
        </w:rPr>
      </w:pPr>
      <w:r w:rsidRPr="001247D4">
        <w:rPr>
          <w:rFonts w:ascii="Georgia" w:eastAsia="Times New Roman" w:hAnsi="Georgia" w:cs="Times New Roman"/>
          <w:b/>
          <w:bCs/>
          <w:szCs w:val="20"/>
          <w:lang w:bidi="hi-IN"/>
        </w:rPr>
        <w:t xml:space="preserve">Stewart </w:t>
      </w:r>
      <w:r w:rsidRPr="001247D4">
        <w:rPr>
          <w:rFonts w:ascii="Georgia" w:eastAsia="Times New Roman" w:hAnsi="Georgia" w:cs="Times New Roman"/>
          <w:szCs w:val="20"/>
          <w:lang w:bidi="hi-IN"/>
        </w:rPr>
        <w:t>4/22/</w:t>
      </w:r>
      <w:r w:rsidRPr="001247D4">
        <w:rPr>
          <w:rFonts w:ascii="Georgia" w:eastAsia="Times New Roman" w:hAnsi="Georgia" w:cs="Times New Roman"/>
          <w:b/>
          <w:bCs/>
          <w:szCs w:val="20"/>
          <w:lang w:bidi="hi-IN"/>
        </w:rPr>
        <w:t>15</w:t>
      </w:r>
      <w:r w:rsidRPr="001247D4">
        <w:rPr>
          <w:rFonts w:ascii="Georgia" w:eastAsia="Times New Roman" w:hAnsi="Georgia" w:cs="Times New Roman"/>
          <w:szCs w:val="20"/>
          <w:lang w:bidi="hi-IN"/>
        </w:rPr>
        <w:t>:</w:t>
      </w:r>
      <w:r w:rsidRPr="001247D4">
        <w:rPr>
          <w:rFonts w:ascii="Georgia" w:eastAsia="Times New Roman" w:hAnsi="Georgia" w:cs="Times New Roman"/>
          <w:sz w:val="14"/>
          <w:szCs w:val="14"/>
          <w:lang w:bidi="hi-IN"/>
        </w:rPr>
        <w:t xml:space="preserve"> </w:t>
      </w:r>
      <w:r w:rsidRPr="001247D4">
        <w:rPr>
          <w:rFonts w:ascii="Georgia" w:eastAsia="Times New Roman" w:hAnsi="Georgia" w:cs="Times New Roman"/>
          <w:sz w:val="16"/>
          <w:szCs w:val="16"/>
          <w:lang w:bidi="hi-IN"/>
        </w:rPr>
        <w:t xml:space="preserve">Phil Stewart is the Military Affairs and Intelligence Correspondent for Reuters reported from &gt; 45 countries, before Reuters, covered Washington politics for States News Service. BS in international relations from Georgetown University’s school of foreign service. (“Pentagon's new cyber strategy cites U.S. ability to retaliate”, Phil Stewart, Reuters, April 22, 2015, </w:t>
      </w:r>
      <w:hyperlink r:id="rId135" w:history="1">
        <w:r w:rsidRPr="001247D4">
          <w:rPr>
            <w:rStyle w:val="Hyperlink"/>
            <w:rFonts w:ascii="Georgia" w:eastAsia="Times New Roman" w:hAnsi="Georgia" w:cs="Times New Roman"/>
            <w:sz w:val="16"/>
            <w:szCs w:val="16"/>
            <w:lang w:bidi="hi-IN"/>
          </w:rPr>
          <w:t>http://www.reuters.com/article/2015/04/23/us-usa-pentagon-cyber-idUSKBN0NE0AS20150423)//chiragjain</w:t>
        </w:r>
      </w:hyperlink>
    </w:p>
    <w:p w:rsidR="009819AC" w:rsidRPr="001247D4" w:rsidRDefault="009819AC" w:rsidP="009819AC">
      <w:pPr>
        <w:shd w:val="clear" w:color="auto" w:fill="FDFDFD"/>
        <w:spacing w:after="360"/>
        <w:rPr>
          <w:rFonts w:ascii="Georgia" w:eastAsia="Times New Roman" w:hAnsi="Georgia" w:cs="Times New Roman"/>
          <w:sz w:val="16"/>
          <w:szCs w:val="20"/>
          <w:lang w:bidi="hi-IN"/>
        </w:rPr>
      </w:pPr>
      <w:r w:rsidRPr="00CD4177">
        <w:rPr>
          <w:rStyle w:val="StyleUnderline"/>
          <w:rFonts w:ascii="Georgia" w:hAnsi="Georgia"/>
          <w:lang w:bidi="hi-IN"/>
        </w:rPr>
        <w:t xml:space="preserve">U.S. Defense Secretary Ash Carter is due to unveil an updated cyber strategy </w:t>
      </w:r>
      <w:r w:rsidRPr="00CD4177">
        <w:rPr>
          <w:rFonts w:ascii="Georgia" w:eastAsia="Times New Roman" w:hAnsi="Georgia" w:cs="Times New Roman"/>
          <w:sz w:val="16"/>
          <w:szCs w:val="20"/>
          <w:lang w:bidi="hi-IN"/>
        </w:rPr>
        <w:t xml:space="preserve">on Thursday </w:t>
      </w:r>
      <w:r w:rsidRPr="00CD4177">
        <w:rPr>
          <w:rStyle w:val="StyleUnderline"/>
          <w:rFonts w:ascii="Georgia" w:hAnsi="Georgia"/>
          <w:lang w:bidi="hi-IN"/>
        </w:rPr>
        <w:t xml:space="preserve">that will stress the </w:t>
      </w:r>
      <w:r w:rsidRPr="00CD4177">
        <w:rPr>
          <w:rStyle w:val="Emphasis"/>
          <w:rFonts w:ascii="Georgia" w:hAnsi="Georgia"/>
        </w:rPr>
        <w:t>military's ability to retaliate</w:t>
      </w:r>
      <w:r w:rsidRPr="00CD4177">
        <w:rPr>
          <w:rStyle w:val="StyleUnderline"/>
          <w:rFonts w:ascii="Georgia" w:hAnsi="Georgia"/>
          <w:lang w:bidi="hi-IN"/>
        </w:rPr>
        <w:t xml:space="preserve"> with cyber weapons</w:t>
      </w:r>
      <w:r w:rsidRPr="00CD4177">
        <w:rPr>
          <w:rFonts w:ascii="Georgia" w:eastAsia="Times New Roman" w:hAnsi="Georgia" w:cs="Times New Roman"/>
          <w:sz w:val="16"/>
          <w:szCs w:val="20"/>
          <w:lang w:bidi="hi-IN"/>
        </w:rPr>
        <w:t>, a capability he hopes will help deter attacks. The strategy presents a potentially far more muscular role for the U.S. military's cyber warriors than the Pentagon was willing to acknowledge in its last strategy rollout in 2011 and singles out threats from Russia, China, Iran and North Korea. "</w:t>
      </w:r>
      <w:r w:rsidRPr="00CD4177">
        <w:rPr>
          <w:rStyle w:val="StyleUnderline"/>
          <w:rFonts w:ascii="Georgia" w:hAnsi="Georgia"/>
          <w:lang w:bidi="hi-IN"/>
        </w:rPr>
        <w:t xml:space="preserve">The United States must be able to declare or display effective response capabilities to </w:t>
      </w:r>
      <w:r w:rsidRPr="00CD4177">
        <w:rPr>
          <w:rStyle w:val="Emphasis"/>
          <w:rFonts w:ascii="Georgia" w:hAnsi="Georgia"/>
        </w:rPr>
        <w:t>deter an adversary from initiating an attack</w:t>
      </w:r>
      <w:r w:rsidRPr="00CD4177">
        <w:rPr>
          <w:rFonts w:ascii="Georgia" w:eastAsia="Times New Roman" w:hAnsi="Georgia" w:cs="Times New Roman"/>
          <w:sz w:val="16"/>
          <w:szCs w:val="20"/>
          <w:lang w:bidi="hi-IN"/>
        </w:rPr>
        <w:t xml:space="preserve">," according to a copy of the document, obtained by Reuters ahead of its release. The </w:t>
      </w:r>
      <w:r w:rsidRPr="00CD4177">
        <w:rPr>
          <w:rStyle w:val="StyleUnderline"/>
          <w:rFonts w:ascii="Georgia" w:hAnsi="Georgia"/>
          <w:lang w:bidi="hi-IN"/>
        </w:rPr>
        <w:t>Defense Department,</w:t>
      </w:r>
      <w:r w:rsidRPr="00CD4177">
        <w:rPr>
          <w:rFonts w:ascii="Georgia" w:eastAsia="Times New Roman" w:hAnsi="Georgia" w:cs="Times New Roman"/>
          <w:sz w:val="16"/>
          <w:szCs w:val="20"/>
          <w:lang w:bidi="hi-IN"/>
        </w:rPr>
        <w:t xml:space="preserve"> it said, </w:t>
      </w:r>
      <w:r w:rsidRPr="00CD4177">
        <w:rPr>
          <w:rStyle w:val="StyleUnderline"/>
          <w:rFonts w:ascii="Georgia" w:hAnsi="Georgia"/>
          <w:lang w:bidi="hi-IN"/>
        </w:rPr>
        <w:t>must develop "viable cyber options"</w:t>
      </w:r>
      <w:r w:rsidRPr="00CD4177">
        <w:rPr>
          <w:rFonts w:ascii="Georgia" w:eastAsia="Times New Roman" w:hAnsi="Georgia" w:cs="Times New Roman"/>
          <w:sz w:val="16"/>
          <w:szCs w:val="20"/>
          <w:lang w:bidi="hi-IN"/>
        </w:rPr>
        <w:t xml:space="preserve"> as part of the full range of tools available to the United States during heightened tensions or outright hostilities. </w:t>
      </w:r>
      <w:r w:rsidRPr="00CD4177">
        <w:rPr>
          <w:rStyle w:val="StyleUnderline"/>
          <w:rFonts w:ascii="Georgia" w:hAnsi="Georgia"/>
          <w:lang w:bidi="hi-IN"/>
        </w:rPr>
        <w:t xml:space="preserve">It should </w:t>
      </w:r>
      <w:r w:rsidRPr="00CD4177">
        <w:rPr>
          <w:rFonts w:ascii="Georgia" w:eastAsia="Times New Roman" w:hAnsi="Georgia" w:cs="Times New Roman"/>
          <w:sz w:val="16"/>
          <w:szCs w:val="20"/>
          <w:lang w:bidi="hi-IN"/>
        </w:rPr>
        <w:t xml:space="preserve">be able to </w:t>
      </w:r>
      <w:r w:rsidRPr="00CD4177">
        <w:rPr>
          <w:rStyle w:val="StyleUnderline"/>
          <w:rFonts w:ascii="Georgia" w:hAnsi="Georgia"/>
          <w:lang w:bidi="hi-IN"/>
        </w:rPr>
        <w:t xml:space="preserve">use cyber tools to disrupt </w:t>
      </w:r>
      <w:r w:rsidRPr="00CD4177">
        <w:rPr>
          <w:rFonts w:ascii="Georgia" w:eastAsia="Times New Roman" w:hAnsi="Georgia" w:cs="Times New Roman"/>
          <w:sz w:val="16"/>
          <w:szCs w:val="20"/>
          <w:lang w:bidi="hi-IN"/>
        </w:rPr>
        <w:t xml:space="preserve">an </w:t>
      </w:r>
      <w:r w:rsidRPr="00CD4177">
        <w:rPr>
          <w:rStyle w:val="StyleUnderline"/>
          <w:rFonts w:ascii="Georgia" w:hAnsi="Georgia"/>
          <w:lang w:bidi="hi-IN"/>
        </w:rPr>
        <w:t xml:space="preserve">enemy's command of networks, military-related </w:t>
      </w:r>
      <w:r w:rsidRPr="00CD4177">
        <w:rPr>
          <w:rStyle w:val="Emphasis"/>
          <w:rFonts w:ascii="Georgia" w:hAnsi="Georgia"/>
        </w:rPr>
        <w:t>critical infrastructure and weapons</w:t>
      </w:r>
      <w:r w:rsidRPr="00CD4177">
        <w:rPr>
          <w:rStyle w:val="StyleUnderline"/>
          <w:rFonts w:ascii="Georgia" w:hAnsi="Georgia"/>
          <w:lang w:bidi="hi-IN"/>
        </w:rPr>
        <w:t xml:space="preserve"> capabilities</w:t>
      </w:r>
      <w:r w:rsidRPr="00CD4177">
        <w:rPr>
          <w:rFonts w:ascii="Georgia" w:eastAsia="Times New Roman" w:hAnsi="Georgia" w:cs="Times New Roman"/>
          <w:sz w:val="16"/>
          <w:szCs w:val="20"/>
          <w:lang w:bidi="hi-IN"/>
        </w:rPr>
        <w:t>.</w:t>
      </w:r>
    </w:p>
    <w:p w:rsidR="009819AC" w:rsidRPr="001247D4" w:rsidRDefault="009819AC" w:rsidP="009819AC">
      <w:pPr>
        <w:pStyle w:val="Heading4"/>
        <w:rPr>
          <w:rFonts w:ascii="Georgia" w:eastAsia="Times New Roman" w:hAnsi="Georgia"/>
          <w:lang w:bidi="hi-IN"/>
        </w:rPr>
      </w:pPr>
      <w:r w:rsidRPr="001247D4">
        <w:rPr>
          <w:rFonts w:ascii="Georgia" w:eastAsia="Times New Roman" w:hAnsi="Georgia"/>
          <w:lang w:bidi="hi-IN"/>
        </w:rPr>
        <w:t>Cyber-attack on U.S. will result in military response by NATO</w:t>
      </w:r>
    </w:p>
    <w:p w:rsidR="009819AC" w:rsidRPr="001247D4" w:rsidRDefault="009819AC" w:rsidP="009819AC">
      <w:pPr>
        <w:shd w:val="clear" w:color="auto" w:fill="FDFDFD"/>
        <w:spacing w:after="120"/>
        <w:rPr>
          <w:rFonts w:ascii="Georgia" w:hAnsi="Georgia"/>
          <w:sz w:val="16"/>
          <w:szCs w:val="16"/>
          <w:lang w:bidi="hi-IN"/>
        </w:rPr>
      </w:pPr>
      <w:r w:rsidRPr="001247D4">
        <w:rPr>
          <w:rFonts w:ascii="Georgia" w:hAnsi="Georgia"/>
          <w:b/>
          <w:bCs/>
          <w:lang w:bidi="hi-IN"/>
        </w:rPr>
        <w:t xml:space="preserve">Croft </w:t>
      </w:r>
      <w:r w:rsidRPr="001247D4">
        <w:rPr>
          <w:rFonts w:ascii="Georgia" w:hAnsi="Georgia"/>
          <w:lang w:bidi="hi-IN"/>
        </w:rPr>
        <w:t>9/5/</w:t>
      </w:r>
      <w:r w:rsidRPr="001247D4">
        <w:rPr>
          <w:rFonts w:ascii="Georgia" w:hAnsi="Georgia"/>
          <w:b/>
          <w:bCs/>
          <w:lang w:bidi="hi-IN"/>
        </w:rPr>
        <w:t>14:</w:t>
      </w:r>
      <w:r w:rsidRPr="001247D4">
        <w:rPr>
          <w:rFonts w:ascii="Georgia" w:hAnsi="Georgia"/>
          <w:lang w:bidi="hi-IN"/>
        </w:rPr>
        <w:t xml:space="preserve"> </w:t>
      </w:r>
      <w:r w:rsidRPr="001247D4">
        <w:rPr>
          <w:rFonts w:ascii="Georgia" w:hAnsi="Georgia"/>
          <w:sz w:val="16"/>
          <w:szCs w:val="16"/>
          <w:lang w:bidi="hi-IN"/>
        </w:rPr>
        <w:t xml:space="preserve">Part of UK Reuters reporting team, writing about foreign policy and UK politics, Posting in multiple countries. (“NATO agrees cyber attack could trigger military response”, Adrian Croft, September 5, 2014: 8:02 am EDT, Reuters, </w:t>
      </w:r>
      <w:hyperlink r:id="rId136" w:history="1">
        <w:r w:rsidRPr="001247D4">
          <w:rPr>
            <w:rStyle w:val="Hyperlink"/>
            <w:rFonts w:ascii="Georgia" w:hAnsi="Georgia"/>
            <w:sz w:val="16"/>
            <w:szCs w:val="16"/>
            <w:lang w:bidi="hi-IN"/>
          </w:rPr>
          <w:t>http://www.reuters.com/article/2014/09/05/us-nato-cybersecurity-idUSKBN0H013P20140905)//chiragjain</w:t>
        </w:r>
      </w:hyperlink>
    </w:p>
    <w:p w:rsidR="009819AC" w:rsidRPr="001247D4" w:rsidRDefault="009819AC" w:rsidP="009819AC">
      <w:pPr>
        <w:shd w:val="clear" w:color="auto" w:fill="FDFDFD"/>
        <w:spacing w:after="360"/>
        <w:rPr>
          <w:rFonts w:ascii="Georgia" w:hAnsi="Georgia"/>
          <w:sz w:val="16"/>
          <w:lang w:bidi="hi-IN"/>
        </w:rPr>
      </w:pPr>
      <w:r w:rsidRPr="00CD4177">
        <w:rPr>
          <w:rStyle w:val="StyleUnderline"/>
          <w:rFonts w:ascii="Georgia" w:hAnsi="Georgia"/>
        </w:rPr>
        <w:t>NATO leaders agreed</w:t>
      </w:r>
      <w:r w:rsidRPr="00CD4177">
        <w:rPr>
          <w:rFonts w:ascii="Georgia" w:eastAsia="Times New Roman" w:hAnsi="Georgia" w:cs="Times New Roman"/>
          <w:sz w:val="16"/>
          <w:szCs w:val="28"/>
          <w:lang w:bidi="hi-IN"/>
        </w:rPr>
        <w:t xml:space="preserve"> on Friday that </w:t>
      </w:r>
      <w:r w:rsidRPr="00CD4177">
        <w:rPr>
          <w:rStyle w:val="StyleUnderline"/>
          <w:rFonts w:ascii="Georgia" w:hAnsi="Georgia"/>
        </w:rPr>
        <w:t xml:space="preserve">a large-scale cyber attack on a member country could be considered an attack on the </w:t>
      </w:r>
      <w:r w:rsidRPr="00CD4177">
        <w:rPr>
          <w:rStyle w:val="Emphasis"/>
          <w:rFonts w:ascii="Georgia" w:hAnsi="Georgia"/>
        </w:rPr>
        <w:t>entire U.S.-led alliance</w:t>
      </w:r>
      <w:r w:rsidRPr="00CD4177">
        <w:rPr>
          <w:rStyle w:val="StyleUnderline"/>
          <w:rFonts w:ascii="Georgia" w:hAnsi="Georgia"/>
        </w:rPr>
        <w:t xml:space="preserve">, potentially </w:t>
      </w:r>
      <w:r w:rsidRPr="00CD4177">
        <w:rPr>
          <w:rStyle w:val="Emphasis"/>
          <w:rFonts w:ascii="Georgia" w:hAnsi="Georgia"/>
        </w:rPr>
        <w:t>triggering a military response.</w:t>
      </w:r>
      <w:r w:rsidRPr="00CD4177">
        <w:rPr>
          <w:rFonts w:ascii="Georgia" w:eastAsia="Times New Roman" w:hAnsi="Georgia" w:cs="Times New Roman"/>
          <w:sz w:val="16"/>
          <w:szCs w:val="28"/>
          <w:lang w:bidi="hi-IN"/>
        </w:rPr>
        <w:t xml:space="preserve"> The </w:t>
      </w:r>
      <w:r w:rsidRPr="00CD4177">
        <w:rPr>
          <w:rStyle w:val="StyleUnderline"/>
          <w:rFonts w:ascii="Georgia" w:hAnsi="Georgia"/>
        </w:rPr>
        <w:t>decision marks an expansion of the organisation's remit, reflecting new threats that can disable critical infrastructure, financial systems and government without firing a shot.</w:t>
      </w:r>
      <w:r w:rsidRPr="00CD4177">
        <w:rPr>
          <w:rFonts w:ascii="Georgia" w:eastAsia="Times New Roman" w:hAnsi="Georgia" w:cs="Times New Roman"/>
          <w:sz w:val="16"/>
          <w:szCs w:val="28"/>
          <w:lang w:bidi="hi-IN"/>
        </w:rPr>
        <w:t xml:space="preserve"> "Today we declare that </w:t>
      </w:r>
      <w:r w:rsidRPr="00CD4177">
        <w:rPr>
          <w:rStyle w:val="StyleUnderline"/>
          <w:rFonts w:ascii="Georgia" w:hAnsi="Georgia"/>
        </w:rPr>
        <w:t>cyber defence is part of NATO's core task of collective defence,</w:t>
      </w:r>
      <w:r w:rsidRPr="00CD4177">
        <w:rPr>
          <w:rFonts w:ascii="Georgia" w:eastAsia="Times New Roman" w:hAnsi="Georgia" w:cs="Times New Roman"/>
          <w:sz w:val="16"/>
          <w:szCs w:val="28"/>
          <w:lang w:bidi="hi-IN"/>
        </w:rPr>
        <w:t xml:space="preserve">" NATO Secretary-General Anders Fogh Rasmussen told a news conference. In 2007, a </w:t>
      </w:r>
      <w:r w:rsidRPr="00CD4177">
        <w:rPr>
          <w:rStyle w:val="StyleUnderline"/>
          <w:rFonts w:ascii="Georgia" w:hAnsi="Georgia"/>
        </w:rPr>
        <w:t>series of crippling cyber attacks paralysed much of</w:t>
      </w:r>
      <w:r w:rsidRPr="00CD4177">
        <w:rPr>
          <w:rFonts w:ascii="Georgia" w:eastAsia="Times New Roman" w:hAnsi="Georgia" w:cs="Times New Roman"/>
          <w:sz w:val="16"/>
          <w:szCs w:val="28"/>
          <w:lang w:bidi="hi-IN"/>
        </w:rPr>
        <w:t xml:space="preserve"> NATO member </w:t>
      </w:r>
      <w:r w:rsidRPr="00CD4177">
        <w:rPr>
          <w:rStyle w:val="StyleUnderline"/>
          <w:rFonts w:ascii="Georgia" w:hAnsi="Georgia"/>
        </w:rPr>
        <w:t xml:space="preserve">Estonia </w:t>
      </w:r>
      <w:r w:rsidRPr="00CD4177">
        <w:rPr>
          <w:rFonts w:ascii="Georgia" w:eastAsia="Times New Roman" w:hAnsi="Georgia" w:cs="Times New Roman"/>
          <w:sz w:val="16"/>
          <w:szCs w:val="28"/>
          <w:lang w:bidi="hi-IN"/>
        </w:rPr>
        <w:t>in an apparent response to a dispute over the movement of a Soviet-era war memorial. Most Western experts suspected</w:t>
      </w:r>
      <w:r w:rsidRPr="001247D4">
        <w:rPr>
          <w:rFonts w:ascii="Georgia" w:eastAsia="Times New Roman" w:hAnsi="Georgia" w:cs="Times New Roman"/>
          <w:sz w:val="16"/>
          <w:szCs w:val="28"/>
          <w:lang w:bidi="hi-IN"/>
        </w:rPr>
        <w:t xml:space="preserve"> the Kremlin was responsible but Russia denied it.</w:t>
      </w:r>
    </w:p>
    <w:p w:rsidR="009819AC" w:rsidRPr="001247D4" w:rsidRDefault="009819AC" w:rsidP="009819AC">
      <w:pPr>
        <w:pStyle w:val="Heading4"/>
        <w:rPr>
          <w:rFonts w:ascii="Georgia" w:eastAsia="Times New Roman" w:hAnsi="Georgia"/>
          <w:lang w:bidi="hi-IN"/>
        </w:rPr>
      </w:pPr>
      <w:r w:rsidRPr="001247D4">
        <w:rPr>
          <w:rFonts w:ascii="Georgia" w:eastAsia="Times New Roman" w:hAnsi="Georgia"/>
          <w:lang w:bidi="hi-IN"/>
        </w:rPr>
        <w:t>NATO military response to cyber-attack on U.S.</w:t>
      </w:r>
    </w:p>
    <w:p w:rsidR="009819AC" w:rsidRPr="00CD4177" w:rsidRDefault="009819AC" w:rsidP="009819AC">
      <w:pPr>
        <w:rPr>
          <w:rFonts w:ascii="Georgia" w:hAnsi="Georgia"/>
          <w:sz w:val="16"/>
          <w:szCs w:val="16"/>
          <w:lang w:bidi="hi-IN"/>
        </w:rPr>
      </w:pPr>
      <w:r w:rsidRPr="001247D4">
        <w:rPr>
          <w:rFonts w:ascii="Georgia" w:hAnsi="Georgia"/>
          <w:b/>
          <w:bCs/>
          <w:lang w:bidi="hi-IN"/>
        </w:rPr>
        <w:t xml:space="preserve">Hardy </w:t>
      </w:r>
      <w:r w:rsidRPr="001247D4">
        <w:rPr>
          <w:rFonts w:ascii="Georgia" w:hAnsi="Georgia"/>
          <w:lang w:bidi="hi-IN"/>
        </w:rPr>
        <w:t>3/25/</w:t>
      </w:r>
      <w:r w:rsidRPr="001247D4">
        <w:rPr>
          <w:rFonts w:ascii="Georgia" w:hAnsi="Georgia"/>
          <w:b/>
          <w:bCs/>
          <w:lang w:bidi="hi-IN"/>
        </w:rPr>
        <w:t>15:</w:t>
      </w:r>
      <w:r w:rsidRPr="001247D4">
        <w:rPr>
          <w:rFonts w:ascii="Georgia" w:hAnsi="Georgia"/>
          <w:lang w:bidi="hi-IN"/>
        </w:rPr>
        <w:t xml:space="preserve"> </w:t>
      </w:r>
      <w:r w:rsidRPr="001247D4">
        <w:rPr>
          <w:rFonts w:ascii="Georgia" w:hAnsi="Georgia"/>
          <w:sz w:val="16"/>
          <w:szCs w:val="16"/>
          <w:lang w:bidi="hi-IN"/>
        </w:rPr>
        <w:t xml:space="preserve">News Editor, Sightline Media Group (formerly Gannett Government Media) - The Federal Times, C4ISR &amp; Networks, Freelance Writer/Editor; Previous: 1105 Government Information Group, Potomac Tech Journal, </w:t>
      </w:r>
      <w:r w:rsidRPr="00CD4177">
        <w:rPr>
          <w:rFonts w:ascii="Georgia" w:hAnsi="Georgia"/>
          <w:sz w:val="16"/>
          <w:szCs w:val="16"/>
          <w:lang w:bidi="hi-IN"/>
        </w:rPr>
        <w:t xml:space="preserve">United Communications Group. News Editor at multiple locations. BA Communication Arts at University of West Florida, Associate of Arts (AA), Liberal Arts and Sciences, General Studies and Humanities at Pensacola Junior College. (“Cyber attack could draw military response from NATO”, Michael Hardy, C4ISR Networks, March 25, 2015, </w:t>
      </w:r>
      <w:hyperlink r:id="rId137" w:history="1">
        <w:r w:rsidRPr="00CD4177">
          <w:rPr>
            <w:rStyle w:val="Hyperlink"/>
            <w:rFonts w:ascii="Georgia" w:hAnsi="Georgia"/>
            <w:sz w:val="16"/>
            <w:szCs w:val="16"/>
            <w:lang w:bidi="hi-IN"/>
          </w:rPr>
          <w:t>http://www.c4isrnet.com/story/military-tech/cyber/2015/03/25/nato-cyber-article-5/70455026/</w:t>
        </w:r>
      </w:hyperlink>
      <w:r w:rsidRPr="00CD4177">
        <w:rPr>
          <w:rFonts w:ascii="Georgia" w:hAnsi="Georgia"/>
          <w:sz w:val="16"/>
          <w:szCs w:val="16"/>
          <w:lang w:bidi="hi-IN"/>
        </w:rPr>
        <w:t>)//chiragjain</w:t>
      </w:r>
    </w:p>
    <w:p w:rsidR="009819AC" w:rsidRPr="001247D4" w:rsidRDefault="009819AC" w:rsidP="009819AC">
      <w:pPr>
        <w:shd w:val="clear" w:color="auto" w:fill="FDFDFD"/>
        <w:spacing w:after="360"/>
        <w:rPr>
          <w:rFonts w:ascii="Georgia" w:eastAsia="Times New Roman" w:hAnsi="Georgia" w:cs="Times New Roman"/>
          <w:sz w:val="16"/>
          <w:szCs w:val="20"/>
          <w:lang w:bidi="hi-IN"/>
        </w:rPr>
      </w:pPr>
      <w:r w:rsidRPr="00CD4177">
        <w:rPr>
          <w:rFonts w:ascii="Georgia" w:eastAsia="Times New Roman" w:hAnsi="Georgia" w:cs="Times New Roman"/>
          <w:sz w:val="16"/>
          <w:szCs w:val="24"/>
          <w:lang w:bidi="hi-IN"/>
        </w:rPr>
        <w:t xml:space="preserve">A </w:t>
      </w:r>
      <w:r w:rsidRPr="00CD4177">
        <w:rPr>
          <w:rStyle w:val="StyleUnderline"/>
          <w:rFonts w:ascii="Georgia" w:hAnsi="Georgia"/>
        </w:rPr>
        <w:t xml:space="preserve">cyber attack could draw a military response from NATO, </w:t>
      </w:r>
      <w:r w:rsidRPr="00CD4177">
        <w:rPr>
          <w:rFonts w:ascii="Georgia" w:eastAsia="Times New Roman" w:hAnsi="Georgia" w:cs="Times New Roman"/>
          <w:sz w:val="16"/>
          <w:szCs w:val="24"/>
          <w:lang w:bidi="hi-IN"/>
        </w:rPr>
        <w:t>leaders of the organization said at an event in Washington. NATO Secretary-General Jens Stoltenberg told a key alliance planning summit on Wednesday morning that "</w:t>
      </w:r>
      <w:r w:rsidRPr="00CD4177">
        <w:rPr>
          <w:rStyle w:val="StyleUnderline"/>
          <w:rFonts w:ascii="Georgia" w:hAnsi="Georgia"/>
        </w:rPr>
        <w:t>cyber is now a central part of virtually all crisis and conflicts, NATO has made clear that cyber attacks can potentially trigger an Article 5 response</w:t>
      </w:r>
      <w:r w:rsidRPr="00CD4177">
        <w:rPr>
          <w:rFonts w:ascii="Georgia" w:eastAsia="Times New Roman" w:hAnsi="Georgia" w:cs="Times New Roman"/>
          <w:sz w:val="16"/>
          <w:szCs w:val="24"/>
          <w:lang w:bidi="hi-IN"/>
        </w:rPr>
        <w:t xml:space="preserve">," according to a report in Defense News. Bonus: Attend an informative panel discussion on the new cyber paradigm at the C4ISR &amp; Networks Conference on April 7. Panelists include: BG Kevin Nally, the Marine Corps' CIO; Tim Rudolph, CTO and PEO C3I and Networks at the Air Force, and; Paul Seay, director of enterprise architecture and solutions at Northrop Grumman Information Systems. Gary Winkler, president of American Cyber, will moderate. Click here to learn more and register. Article 5 of the Washington Treaty, NATO's organizing document, holds that </w:t>
      </w:r>
      <w:r w:rsidRPr="00CD4177">
        <w:rPr>
          <w:rStyle w:val="StyleUnderline"/>
          <w:rFonts w:ascii="Georgia" w:hAnsi="Georgia"/>
        </w:rPr>
        <w:t xml:space="preserve">an attack against one member nation is an </w:t>
      </w:r>
      <w:r w:rsidRPr="00CD4177">
        <w:rPr>
          <w:rStyle w:val="Emphasis"/>
          <w:rFonts w:ascii="Georgia" w:hAnsi="Georgia"/>
        </w:rPr>
        <w:t>attack against all</w:t>
      </w:r>
      <w:r w:rsidRPr="00CD4177">
        <w:rPr>
          <w:rStyle w:val="StyleUnderline"/>
          <w:rFonts w:ascii="Georgia" w:hAnsi="Georgia"/>
        </w:rPr>
        <w:t>, triggering a collective response</w:t>
      </w:r>
      <w:r w:rsidRPr="00CD4177">
        <w:rPr>
          <w:rFonts w:ascii="Georgia" w:eastAsia="Times New Roman" w:hAnsi="Georgia" w:cs="Times New Roman"/>
          <w:sz w:val="16"/>
          <w:szCs w:val="24"/>
          <w:lang w:bidi="hi-IN"/>
        </w:rPr>
        <w:t xml:space="preserve">. In a recent appearance in Brussels, Konstantin Kosachev, chairman of Russia's Federation Council Committee on International Affairs, challenged Stoltenberg on whether </w:t>
      </w:r>
      <w:r w:rsidRPr="00CD4177">
        <w:rPr>
          <w:rStyle w:val="StyleUnderline"/>
          <w:rFonts w:ascii="Georgia" w:hAnsi="Georgia"/>
        </w:rPr>
        <w:t xml:space="preserve">NATO might </w:t>
      </w:r>
      <w:r w:rsidRPr="00CD4177">
        <w:rPr>
          <w:rStyle w:val="Emphasis"/>
          <w:rFonts w:ascii="Georgia" w:hAnsi="Georgia"/>
        </w:rPr>
        <w:t>bomb countries</w:t>
      </w:r>
      <w:r w:rsidRPr="00CD4177">
        <w:rPr>
          <w:rStyle w:val="StyleUnderline"/>
          <w:rFonts w:ascii="Georgia" w:hAnsi="Georgia"/>
        </w:rPr>
        <w:t xml:space="preserve"> that are involved in cyber attacks—or are suspected of being. "We will do what's necessary to do to protect all allies</w:t>
      </w:r>
      <w:r w:rsidRPr="00CD4177">
        <w:rPr>
          <w:rFonts w:ascii="Georgia" w:eastAsia="Times New Roman" w:hAnsi="Georgia" w:cs="Times New Roman"/>
          <w:sz w:val="16"/>
          <w:szCs w:val="24"/>
          <w:lang w:bidi="hi-IN"/>
        </w:rPr>
        <w:t>," Stoltenberg replied. "But I'm not going to tell you exactly how I'm going to do that ... that's the main message."</w:t>
      </w:r>
    </w:p>
    <w:p w:rsidR="009819AC" w:rsidRDefault="009819AC" w:rsidP="009819AC">
      <w:pPr>
        <w:pStyle w:val="Heading4"/>
      </w:pPr>
      <w:r>
        <w:lastRenderedPageBreak/>
        <w:t xml:space="preserve">Us is ramping up its counter cyber attack capabilities- not afraid to retaliate against attacks </w:t>
      </w:r>
    </w:p>
    <w:p w:rsidR="009819AC" w:rsidRPr="00E678B8" w:rsidRDefault="009819AC" w:rsidP="009819AC">
      <w:r w:rsidRPr="00136E86">
        <w:rPr>
          <w:rStyle w:val="Style13ptBold"/>
        </w:rPr>
        <w:t>Stuart 2015</w:t>
      </w:r>
      <w:r>
        <w:t xml:space="preserve"> (Phil Stuart, Bachelor of Science in international relations from Georgetown University’s School of Forensic Science, Reporter and Staff Writer for Reuters News, Reuters News “Pentagon’s new cyber strategy cites U.S.  ability to retaliate 4/23/2015 </w:t>
      </w:r>
      <w:r w:rsidRPr="00E678B8">
        <w:t>http://www.reuters.com/article/2015/04/23/us-usa-pentagon-cyber-idUSKBN0NE0AS20150423</w:t>
      </w:r>
      <w:r>
        <w:t>)NF</w:t>
      </w:r>
    </w:p>
    <w:p w:rsidR="009819AC" w:rsidRDefault="009819AC" w:rsidP="009819AC">
      <w:pPr>
        <w:rPr>
          <w:rFonts w:ascii="Arial" w:eastAsia="Times New Roman" w:hAnsi="Arial" w:cs="Arial"/>
          <w:color w:val="222222"/>
          <w:sz w:val="16"/>
        </w:rPr>
      </w:pPr>
      <w:r w:rsidRPr="00E678B8">
        <w:rPr>
          <w:rFonts w:ascii="Arial" w:eastAsia="Times New Roman" w:hAnsi="Arial" w:cs="Arial"/>
          <w:color w:val="222222"/>
          <w:sz w:val="16"/>
        </w:rPr>
        <w:t xml:space="preserve">U.S. Defense Secretary Ash Carter is due to unveil an </w:t>
      </w:r>
      <w:r w:rsidRPr="00E678B8">
        <w:rPr>
          <w:rFonts w:ascii="Arial" w:eastAsia="Times New Roman" w:hAnsi="Arial" w:cs="Arial"/>
          <w:color w:val="222222"/>
          <w:u w:val="single"/>
        </w:rPr>
        <w:t xml:space="preserve">updated cyber strategy </w:t>
      </w:r>
      <w:r w:rsidRPr="00E678B8">
        <w:rPr>
          <w:rFonts w:ascii="Arial" w:eastAsia="Times New Roman" w:hAnsi="Arial" w:cs="Arial"/>
          <w:color w:val="222222"/>
          <w:sz w:val="16"/>
        </w:rPr>
        <w:t xml:space="preserve">on Thursday that </w:t>
      </w:r>
      <w:r w:rsidRPr="00E678B8">
        <w:rPr>
          <w:rFonts w:ascii="Arial" w:eastAsia="Times New Roman" w:hAnsi="Arial" w:cs="Arial"/>
          <w:color w:val="222222"/>
          <w:u w:val="single"/>
        </w:rPr>
        <w:t>will stress the military's ability to retaliate with cyber weapons, a capability he hopes will help deter attack</w:t>
      </w:r>
      <w:r w:rsidRPr="00E678B8">
        <w:rPr>
          <w:rFonts w:ascii="Arial" w:eastAsia="Times New Roman" w:hAnsi="Arial" w:cs="Arial"/>
          <w:color w:val="222222"/>
          <w:sz w:val="16"/>
        </w:rPr>
        <w:t>s.</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The strategy presents a potentially far more muscular role for the U.S. military's cyber warriors than the Pentagon was willing to acknowledge in its last strategy rollout in 2011 and singles out threats from</w:t>
      </w:r>
      <w:r w:rsidRPr="00076AC5">
        <w:rPr>
          <w:rFonts w:ascii="Arial" w:eastAsia="Times New Roman" w:hAnsi="Arial" w:cs="Arial"/>
          <w:color w:val="222222"/>
          <w:sz w:val="16"/>
        </w:rPr>
        <w:t xml:space="preserve"> </w:t>
      </w:r>
      <w:hyperlink r:id="rId138" w:history="1">
        <w:r w:rsidRPr="00E678B8">
          <w:rPr>
            <w:rFonts w:ascii="Arial" w:eastAsia="Times New Roman" w:hAnsi="Arial" w:cs="Arial"/>
            <w:color w:val="006E97"/>
            <w:u w:val="single"/>
          </w:rPr>
          <w:t>Russia</w:t>
        </w:r>
      </w:hyperlink>
      <w:r w:rsidRPr="00E678B8">
        <w:rPr>
          <w:rFonts w:ascii="Arial" w:eastAsia="Times New Roman" w:hAnsi="Arial" w:cs="Arial"/>
          <w:color w:val="222222"/>
          <w:sz w:val="16"/>
        </w:rPr>
        <w:t>,</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China,</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Iran</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and</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North Korea.</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"The United States must be able to declare or display effective response capabilities to deter an adversary from initiating an attack," according to a copy of the document, obtained by Reuters ahead of its release.</w:t>
      </w:r>
      <w:r w:rsidRPr="00076AC5">
        <w:rPr>
          <w:rFonts w:ascii="Arial" w:eastAsia="Times New Roman" w:hAnsi="Arial" w:cs="Arial"/>
          <w:color w:val="222222"/>
          <w:sz w:val="16"/>
        </w:rPr>
        <w:t xml:space="preserve"> </w:t>
      </w:r>
      <w:r w:rsidRPr="00E678B8">
        <w:rPr>
          <w:rFonts w:ascii="Helvetica" w:eastAsia="Times New Roman" w:hAnsi="Helvetica" w:cs="Times New Roman"/>
          <w:caps/>
          <w:color w:val="999999"/>
          <w:sz w:val="16"/>
        </w:rPr>
        <w:t>ADVERTISING</w:t>
      </w:r>
      <w:r w:rsidRPr="00076AC5">
        <w:rPr>
          <w:rFonts w:ascii="Helvetica" w:eastAsia="Times New Roman" w:hAnsi="Helvetica" w:cs="Times New Roman"/>
          <w:caps/>
          <w:color w:val="999999"/>
          <w:sz w:val="16"/>
        </w:rPr>
        <w:t xml:space="preserve"> </w:t>
      </w:r>
      <w:r w:rsidRPr="00E678B8">
        <w:rPr>
          <w:rFonts w:ascii="Arial" w:eastAsia="Times New Roman" w:hAnsi="Arial" w:cs="Arial"/>
          <w:color w:val="222222"/>
          <w:sz w:val="16"/>
        </w:rPr>
        <w:t xml:space="preserve">The Defense Department, </w:t>
      </w:r>
      <w:r w:rsidRPr="00E678B8">
        <w:rPr>
          <w:rFonts w:ascii="Arial" w:eastAsia="Times New Roman" w:hAnsi="Arial" w:cs="Arial"/>
          <w:color w:val="222222"/>
          <w:u w:val="single"/>
        </w:rPr>
        <w:t>it said, must develop "viable cyber options" as part of the full range of tools available to the United States during heightened tensions or outright hostilities. It should be able to use cyber tools to disrupt an enemy's command of networks, military-related critical infrastructure and weapons capabilities</w:t>
      </w:r>
      <w:r w:rsidRPr="00E678B8">
        <w:rPr>
          <w:rFonts w:ascii="Arial" w:eastAsia="Times New Roman" w:hAnsi="Arial" w:cs="Arial"/>
          <w:color w:val="222222"/>
          <w:sz w:val="16"/>
        </w:rPr>
        <w:t>.</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The full-throated acknowledgement of such possibilities in the unclassified document is a major shift from 2011 and reflects the U.S. hope that it will help dissuade potential enemies.</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Officials note that other tools to respond include publicly identifying nations responsible and imposing sanctions.</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Carter, speaking to reporters flying with him to California, where he is due to meet Silicon Valley executives and speak at Stanford University, said the primary focus of the cyber strategy was defense.</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 xml:space="preserve">But he acknowledged that </w:t>
      </w:r>
      <w:r w:rsidRPr="00E678B8">
        <w:rPr>
          <w:rFonts w:ascii="Arial" w:eastAsia="Times New Roman" w:hAnsi="Arial" w:cs="Arial"/>
          <w:color w:val="222222"/>
          <w:u w:val="single"/>
        </w:rPr>
        <w:t>the new strategy was "more clear and more specific about everything, including offense." "It will be useful to us for the world to know that, first of all, we're going to protect ourselves," Carter said, noting that deterrence included "a threat to retaliate against those who do us harm." "We obviously have a capability to do that, not just in cyber but in other ways."</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Carter's visit comes two months after President</w:t>
      </w:r>
      <w:r w:rsidRPr="00076AC5">
        <w:rPr>
          <w:rFonts w:ascii="Arial" w:eastAsia="Times New Roman" w:hAnsi="Arial" w:cs="Arial"/>
          <w:color w:val="222222"/>
          <w:sz w:val="16"/>
        </w:rPr>
        <w:t xml:space="preserve"> </w:t>
      </w:r>
      <w:hyperlink r:id="rId139" w:history="1">
        <w:r w:rsidRPr="00E678B8">
          <w:rPr>
            <w:rFonts w:ascii="Arial" w:eastAsia="Times New Roman" w:hAnsi="Arial" w:cs="Arial"/>
            <w:color w:val="006E97"/>
            <w:u w:val="single"/>
          </w:rPr>
          <w:t>Barack</w:t>
        </w:r>
        <w:r w:rsidRPr="00076AC5">
          <w:rPr>
            <w:rFonts w:ascii="Arial" w:eastAsia="Times New Roman" w:hAnsi="Arial" w:cs="Arial"/>
            <w:color w:val="006E97"/>
            <w:sz w:val="16"/>
          </w:rPr>
          <w:t xml:space="preserve"> </w:t>
        </w:r>
        <w:r w:rsidRPr="00E678B8">
          <w:rPr>
            <w:rFonts w:ascii="Arial" w:eastAsia="Times New Roman" w:hAnsi="Arial" w:cs="Arial"/>
            <w:color w:val="006E97"/>
            <w:u w:val="single"/>
          </w:rPr>
          <w:t>Obama</w:t>
        </w:r>
      </w:hyperlink>
      <w:r w:rsidRPr="00076AC5">
        <w:rPr>
          <w:rFonts w:ascii="Arial" w:eastAsia="Times New Roman" w:hAnsi="Arial" w:cs="Arial"/>
          <w:color w:val="222222"/>
          <w:sz w:val="16"/>
        </w:rPr>
        <w:t xml:space="preserve"> </w:t>
      </w:r>
      <w:r w:rsidRPr="00E678B8">
        <w:rPr>
          <w:rFonts w:ascii="Arial" w:eastAsia="Times New Roman" w:hAnsi="Arial" w:cs="Arial"/>
          <w:color w:val="222222"/>
          <w:sz w:val="16"/>
        </w:rPr>
        <w:t>visited Silicon Valley, asking U.S. executives for closer cooperation in defending against hackers after high-profile attacks on companies like Sony Pictures Entertainment.</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"The North Korean attack on Sony was one of the most destructive cyber attacks on a U.S. entity to date," the document said.</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The document said Russia's cyber actors were stealthy but had unclear intentions and lambasted China's theft of intellectual property.</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Iran</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and</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North Korea</w:t>
      </w:r>
      <w:r w:rsidRPr="00076AC5">
        <w:rPr>
          <w:rFonts w:ascii="Arial" w:eastAsia="Times New Roman" w:hAnsi="Arial" w:cs="Arial"/>
          <w:color w:val="222222"/>
          <w:sz w:val="16"/>
        </w:rPr>
        <w:t xml:space="preserve"> </w:t>
      </w:r>
      <w:r w:rsidRPr="00E678B8">
        <w:rPr>
          <w:rFonts w:ascii="Arial" w:eastAsia="Times New Roman" w:hAnsi="Arial" w:cs="Arial"/>
          <w:color w:val="222222"/>
          <w:sz w:val="16"/>
        </w:rPr>
        <w:t>had "less developed cyber capabilities" but overt hostile intent toward U.S. interests.</w:t>
      </w:r>
      <w:r w:rsidRPr="00076AC5">
        <w:rPr>
          <w:rFonts w:ascii="Arial" w:eastAsia="Times New Roman" w:hAnsi="Arial" w:cs="Arial"/>
          <w:color w:val="222222"/>
          <w:sz w:val="16"/>
        </w:rPr>
        <w:t xml:space="preserve"> </w:t>
      </w:r>
    </w:p>
    <w:p w:rsidR="009819AC" w:rsidRDefault="009819AC" w:rsidP="009819AC">
      <w:pPr>
        <w:pStyle w:val="Heading4"/>
      </w:pPr>
      <w:r>
        <w:t>Counterattacks are likely to involve nuclear weapons</w:t>
      </w:r>
    </w:p>
    <w:p w:rsidR="009819AC" w:rsidRPr="00204DDE" w:rsidRDefault="009819AC" w:rsidP="009819AC">
      <w:r w:rsidRPr="00136E86">
        <w:rPr>
          <w:rStyle w:val="Style13ptBold"/>
        </w:rPr>
        <w:t>Buchan</w:t>
      </w:r>
      <w:r>
        <w:t xml:space="preserve"> </w:t>
      </w:r>
      <w:r w:rsidRPr="00136E86">
        <w:rPr>
          <w:rStyle w:val="Style13ptBold"/>
        </w:rPr>
        <w:t>2003</w:t>
      </w:r>
      <w:r>
        <w:t xml:space="preserve"> (Future Roles of U.S. Nuclear Forces by Glenn C. Buchan, David Matonick, Calvin Shipbaugh and Richard Mesic, Published in 2003 by RAND- project Air Force page 36 </w:t>
      </w:r>
      <w:r w:rsidRPr="00204DDE">
        <w:t>http://www.rand.org/content/dam/rand/pubs/monograph_reports/2005/MR1231.pdf</w:t>
      </w:r>
      <w:r>
        <w:t>)NF</w:t>
      </w:r>
    </w:p>
    <w:p w:rsidR="009819AC" w:rsidRPr="00204DDE" w:rsidRDefault="009819AC" w:rsidP="009819AC">
      <w:pPr>
        <w:rPr>
          <w:rFonts w:ascii="Arial" w:eastAsia="Times New Roman" w:hAnsi="Arial" w:cs="Arial"/>
          <w:color w:val="222222"/>
          <w:sz w:val="16"/>
          <w:u w:val="single"/>
        </w:rPr>
      </w:pPr>
      <w:r w:rsidRPr="00204DDE">
        <w:rPr>
          <w:sz w:val="16"/>
        </w:rPr>
        <w:t xml:space="preserve">Absent leakproof defenses, the next option is a range of attacks on enemy forces. There are at least two general classes of relevant military operations. In theater conflicts, a broad range of attacks on enemy military forces is routine; it requires a decision to initiate attacks by the United States and its allies, but in the face of action by an enemy—especially launching an invasion—such a decision should not be particularly demanding. </w:t>
      </w:r>
      <w:r w:rsidRPr="00204DDE">
        <w:rPr>
          <w:u w:val="single"/>
        </w:rPr>
        <w:t>Counterforce attacks—attacks on an enemy’s nuclear forces</w:t>
      </w:r>
      <w:r w:rsidRPr="00204DDE">
        <w:rPr>
          <w:sz w:val="16"/>
        </w:rPr>
        <w:t>, as that term is generally used in this context—</w:t>
      </w:r>
      <w:r w:rsidRPr="00204DDE">
        <w:rPr>
          <w:u w:val="single"/>
        </w:rPr>
        <w:t>are a much more serious matter</w:t>
      </w:r>
      <w:r w:rsidRPr="00204DDE">
        <w:rPr>
          <w:sz w:val="16"/>
        </w:rPr>
        <w:t xml:space="preserve">. They </w:t>
      </w:r>
      <w:r w:rsidRPr="00204DDE">
        <w:rPr>
          <w:u w:val="single"/>
        </w:rPr>
        <w:t>involve attacks, perhaps with nuclear weapons, on an enemy’s homeland.</w:t>
      </w:r>
      <w:r w:rsidRPr="00204DDE">
        <w:rPr>
          <w:sz w:val="16"/>
        </w:rPr>
        <w:t xml:space="preserve"> To be fully effective, they require striking first. During the Cold War, the concern with such attacks was that they might not be effective and might indeed precipitate precisely the effect that they were intended to prevent (i.e., a nuclear attack on the United States). Moreover, pursuit of such capabilities fueled a strategic arms race that was not only expensive but arguably left the United States worse off</w:t>
      </w:r>
      <w:r w:rsidRPr="00204DDE">
        <w:rPr>
          <w:u w:val="single"/>
        </w:rPr>
        <w:t>. Much has changed over the years in the technical feasibility of launching counterforce attacks. Nuclear weapons systems are much more effective than they once were. So are conventional weapons.</w:t>
      </w:r>
    </w:p>
    <w:p w:rsidR="009819AC" w:rsidRDefault="009819AC" w:rsidP="009819AC">
      <w:pPr>
        <w:pStyle w:val="Heading4"/>
        <w:rPr>
          <w:rFonts w:eastAsia="Times New Roman"/>
        </w:rPr>
      </w:pPr>
      <w:r>
        <w:rPr>
          <w:rFonts w:eastAsia="Times New Roman"/>
        </w:rPr>
        <w:t>US not afraid of military use in response to a cyberattack</w:t>
      </w:r>
    </w:p>
    <w:p w:rsidR="009819AC" w:rsidRPr="00410707" w:rsidRDefault="009819AC" w:rsidP="009819AC">
      <w:r w:rsidRPr="001D5967">
        <w:rPr>
          <w:rStyle w:val="Style13ptBold"/>
        </w:rPr>
        <w:t>Stuart 2011</w:t>
      </w:r>
      <w:r>
        <w:t xml:space="preserve"> (Phil Stuart, Bachelor of Science in international relations from Georgetown University’s School of Forensic Science, Reporter and Staff Writer for Reuters News, Reuters News-“Analysis: Could a cyberwar turn into a real one for the U.S.?” 06/01/2015 </w:t>
      </w:r>
      <w:r w:rsidRPr="00410707">
        <w:t>http://www.reuters.com/article/2011/06/01/us-usa-cyber-pentagon-idUSTRE74U75420110601</w:t>
      </w:r>
      <w:r>
        <w:t>)NF</w:t>
      </w:r>
    </w:p>
    <w:p w:rsidR="009819AC" w:rsidRPr="00410707" w:rsidRDefault="009819AC" w:rsidP="009819AC">
      <w:pPr>
        <w:spacing w:after="300"/>
        <w:rPr>
          <w:rFonts w:ascii="Arial" w:eastAsia="Times New Roman" w:hAnsi="Arial" w:cs="Arial"/>
          <w:color w:val="222222"/>
          <w:sz w:val="16"/>
        </w:rPr>
      </w:pPr>
      <w:r w:rsidRPr="00410707">
        <w:rPr>
          <w:rFonts w:ascii="Arial" w:eastAsia="Times New Roman" w:hAnsi="Arial" w:cs="Arial"/>
          <w:color w:val="222222"/>
          <w:u w:val="single"/>
        </w:rPr>
        <w:t>The United States is warning that a cyber attack</w:t>
      </w:r>
      <w:r w:rsidRPr="00410707">
        <w:rPr>
          <w:rFonts w:ascii="Arial" w:eastAsia="Times New Roman" w:hAnsi="Arial" w:cs="Arial"/>
          <w:color w:val="222222"/>
          <w:sz w:val="16"/>
        </w:rPr>
        <w:t xml:space="preserve"> -- presumably </w:t>
      </w:r>
      <w:r w:rsidRPr="00410707">
        <w:rPr>
          <w:rFonts w:ascii="Arial" w:eastAsia="Times New Roman" w:hAnsi="Arial" w:cs="Arial"/>
          <w:color w:val="222222"/>
          <w:u w:val="single"/>
        </w:rPr>
        <w:t xml:space="preserve">if it is devastating enough -- could result in real-world military retaliation. </w:t>
      </w:r>
      <w:r w:rsidRPr="00410707">
        <w:rPr>
          <w:rFonts w:ascii="Arial" w:eastAsia="Times New Roman" w:hAnsi="Arial" w:cs="Arial"/>
          <w:color w:val="222222"/>
          <w:sz w:val="16"/>
        </w:rPr>
        <w:t xml:space="preserve">Easier said than done. In the wake of a significant new hacking attempt against </w:t>
      </w:r>
      <w:hyperlink r:id="rId140" w:history="1">
        <w:r w:rsidRPr="00410707">
          <w:rPr>
            <w:rFonts w:ascii="Arial" w:eastAsia="Times New Roman" w:hAnsi="Arial" w:cs="Arial"/>
            <w:color w:val="006E97"/>
            <w:u w:val="single"/>
          </w:rPr>
          <w:t>Lockheed</w:t>
        </w:r>
        <w:r w:rsidRPr="00410707">
          <w:rPr>
            <w:rFonts w:ascii="Arial" w:eastAsia="Times New Roman" w:hAnsi="Arial" w:cs="Arial"/>
            <w:color w:val="006E97"/>
            <w:sz w:val="16"/>
          </w:rPr>
          <w:t xml:space="preserve"> </w:t>
        </w:r>
        <w:r w:rsidRPr="00410707">
          <w:rPr>
            <w:rFonts w:ascii="Arial" w:eastAsia="Times New Roman" w:hAnsi="Arial" w:cs="Arial"/>
            <w:color w:val="006E97"/>
            <w:u w:val="single"/>
          </w:rPr>
          <w:t>Martin</w:t>
        </w:r>
        <w:r w:rsidRPr="00410707">
          <w:rPr>
            <w:rFonts w:ascii="Arial" w:eastAsia="Times New Roman" w:hAnsi="Arial" w:cs="Arial"/>
            <w:color w:val="006E97"/>
            <w:sz w:val="16"/>
          </w:rPr>
          <w:t xml:space="preserve"> </w:t>
        </w:r>
        <w:r w:rsidRPr="00410707">
          <w:rPr>
            <w:rFonts w:ascii="Arial" w:eastAsia="Times New Roman" w:hAnsi="Arial" w:cs="Arial"/>
            <w:color w:val="006E97"/>
            <w:u w:val="single"/>
          </w:rPr>
          <w:t>Corp</w:t>
        </w:r>
      </w:hyperlink>
      <w:r w:rsidRPr="00410707">
        <w:rPr>
          <w:rFonts w:ascii="Arial" w:eastAsia="Times New Roman" w:hAnsi="Arial" w:cs="Arial"/>
          <w:color w:val="222222"/>
          <w:sz w:val="16"/>
        </w:rPr>
        <w:t xml:space="preserve">, experts say it could be extremely difficult to know fast enough with any certainty where an attack came from. Sophisticated hackers can mask their tracks and make it look like a cyber strike came from somewhere else. There are also hard questions about the legality of such reprisals and the fact that other responses, like financial sanctions or cyber countermeasures, may be more appropriate than military action, analysts say. "There are a lot of challenges to retaliating to a cyber attack," said Kristin Lord, author of a new report on U.S. cyber strategy at the Center for a New American Security, a Washington-based think tank. "It is extremely difficult to establish attribution, to link a specific attack to a specific actor, like a foreign government." </w:t>
      </w:r>
      <w:r w:rsidRPr="00410707">
        <w:rPr>
          <w:rFonts w:ascii="Arial" w:eastAsia="Times New Roman" w:hAnsi="Arial" w:cs="Arial"/>
          <w:color w:val="222222"/>
          <w:u w:val="single"/>
        </w:rPr>
        <w:t xml:space="preserve">The White House stated plainly in a report last month that Washington would respond to hostile acts in cyberspace "as we would to any other threat to our country" </w:t>
      </w:r>
      <w:r w:rsidRPr="00410707">
        <w:rPr>
          <w:rFonts w:ascii="Arial" w:eastAsia="Times New Roman" w:hAnsi="Arial" w:cs="Arial"/>
          <w:color w:val="222222"/>
          <w:sz w:val="16"/>
        </w:rPr>
        <w:t xml:space="preserve">-- a position articulated in the past by U.S. officials. The Pentagon, which is finalizing its own report, due out in June, on the Obama administration's emerging strategy to deal with the cyber threat, acknowledged that possibility on Tuesday. </w:t>
      </w:r>
      <w:r w:rsidRPr="00410707">
        <w:rPr>
          <w:rFonts w:ascii="Arial" w:eastAsia="Times New Roman" w:hAnsi="Arial" w:cs="Arial"/>
          <w:color w:val="222222"/>
          <w:u w:val="single"/>
        </w:rPr>
        <w:t>"A response to a cyber incident or attack on the U.S. would not necessarily be a cyber response ... all appropriate options would be on the table,"</w:t>
      </w:r>
      <w:r w:rsidRPr="00410707">
        <w:rPr>
          <w:rFonts w:ascii="Arial" w:eastAsia="Times New Roman" w:hAnsi="Arial" w:cs="Arial"/>
          <w:color w:val="222222"/>
          <w:sz w:val="16"/>
        </w:rPr>
        <w:t xml:space="preserve"> Colonel Dave Lapan, a Pentagon spokesman, said. The sophistication of hackers and frequency of the attacks came back into focus after a May 21 attack on Lockheed Martin, the Pentagon's top arms supplier. Lockheed said the "tenacious" cyber attack on its network was part of a pattern of attacks on it from around the world. The U.S. Defense Department estimates that over 100 foreign intelligence organizations have attempted to break into U.S. networks. Every year, hackers steal enough data from U.S. government agencies, </w:t>
      </w:r>
      <w:r w:rsidRPr="00410707">
        <w:rPr>
          <w:rFonts w:ascii="Arial" w:eastAsia="Times New Roman" w:hAnsi="Arial" w:cs="Arial"/>
          <w:color w:val="222222"/>
          <w:sz w:val="16"/>
        </w:rPr>
        <w:lastRenderedPageBreak/>
        <w:t xml:space="preserve">businesses and universities to fill the U.S. Library of Congress many times over, officials say. BEHIND THE CURVE Several current and former national security officials said U.S. intelligence agencies did not appear particularly concerned about the Lockheed attack. One official said that similar cyber attacks directed at defense contractors and government agencies occurred all the time. Some critics say the Obama administration is not moving fast enough to keep up with the cyber threat or to develop a strategy that fully addresses concerns about privacy and oversight in the cyber domain. "The United States, in general, is well behind the curve," said Sami Saydjari, president of the privately held Cyber Defense Agency, pointing to "significant strategic advances" out of countries like </w:t>
      </w:r>
      <w:hyperlink r:id="rId141" w:history="1">
        <w:r w:rsidRPr="00410707">
          <w:rPr>
            <w:rFonts w:ascii="Arial" w:eastAsia="Times New Roman" w:hAnsi="Arial" w:cs="Arial"/>
            <w:color w:val="006E97"/>
            <w:u w:val="single"/>
          </w:rPr>
          <w:t>China</w:t>
        </w:r>
      </w:hyperlink>
      <w:r w:rsidRPr="00410707">
        <w:rPr>
          <w:rFonts w:ascii="Arial" w:eastAsia="Times New Roman" w:hAnsi="Arial" w:cs="Arial"/>
          <w:color w:val="222222"/>
          <w:sz w:val="16"/>
        </w:rPr>
        <w:t xml:space="preserve"> and Russia. China has generally emerged as a prime suspect when it comes to keyboard-launched espionage against U.S. interests, but proving Beijing is behind any future plot would be difficult because of hackers' ability to misdirect, analysts say. China has denied any connection to cyber attacks. </w:t>
      </w:r>
      <w:r w:rsidRPr="00410707">
        <w:rPr>
          <w:rFonts w:ascii="Arial" w:eastAsia="Times New Roman" w:hAnsi="Arial" w:cs="Arial"/>
          <w:color w:val="222222"/>
          <w:u w:val="single"/>
        </w:rPr>
        <w:t>The Pentagon's upcoming report is not expected to address different doomsday scenarios, or offer what Washington's response would be</w:t>
      </w:r>
      <w:r w:rsidRPr="00410707">
        <w:rPr>
          <w:rFonts w:ascii="Arial" w:eastAsia="Times New Roman" w:hAnsi="Arial" w:cs="Arial"/>
          <w:color w:val="222222"/>
          <w:sz w:val="16"/>
        </w:rPr>
        <w:t xml:space="preserve"> if, say, hackers wiped out Wall Street financial data, plunged the U.S. Northeast into darkness or hacked U.S. warships' computers. "We're not going to necessarily lay out -- 'if this happens, we will do this.' Because again the point is </w:t>
      </w:r>
      <w:r w:rsidRPr="00410707">
        <w:rPr>
          <w:rFonts w:ascii="Arial" w:eastAsia="Times New Roman" w:hAnsi="Arial" w:cs="Arial"/>
          <w:color w:val="222222"/>
          <w:u w:val="single"/>
        </w:rPr>
        <w:t>if we are attacked, we reserve the right to do any number of things in response</w:t>
      </w:r>
      <w:r w:rsidRPr="00410707">
        <w:rPr>
          <w:rFonts w:ascii="Arial" w:eastAsia="Times New Roman" w:hAnsi="Arial" w:cs="Arial"/>
          <w:color w:val="222222"/>
          <w:sz w:val="16"/>
        </w:rPr>
        <w:t>," Lapan said.</w:t>
      </w:r>
    </w:p>
    <w:p w:rsidR="009819AC" w:rsidRDefault="009819AC" w:rsidP="009819AC"/>
    <w:p w:rsidR="009819AC" w:rsidRDefault="009819AC" w:rsidP="009819AC">
      <w:pPr>
        <w:pStyle w:val="Heading4"/>
      </w:pPr>
      <w:r>
        <w:t>US Security Leader Says U.S. will retaliate against cyberattacks</w:t>
      </w:r>
    </w:p>
    <w:p w:rsidR="009819AC" w:rsidRDefault="009819AC" w:rsidP="009819AC">
      <w:pPr>
        <w:rPr>
          <w:b/>
        </w:rPr>
      </w:pPr>
      <w:r>
        <w:rPr>
          <w:b/>
        </w:rPr>
        <w:t xml:space="preserve">Mazzetti and Sanger, national security researcher and Pulitzer prize winner and foreign policy research and two times Pulitzer prize winner, </w:t>
      </w:r>
      <w:r>
        <w:t>3/12</w:t>
      </w:r>
      <w:r>
        <w:rPr>
          <w:b/>
        </w:rPr>
        <w:t>/13</w:t>
      </w:r>
    </w:p>
    <w:p w:rsidR="009819AC" w:rsidRPr="00EC0B94" w:rsidRDefault="009819AC" w:rsidP="009819AC">
      <w:r>
        <w:t xml:space="preserve">(Mark Mazzetti and David Sanger, The New York Times, </w:t>
      </w:r>
      <w:r w:rsidRPr="00EC0B94">
        <w:t>http://www.nytimes.com/2013/03/13/us/intelligence-official-warns-congress-that-cyberattacks-pose-threat-to-us.html?_r=0</w:t>
      </w:r>
      <w:r>
        <w:t>)RL</w:t>
      </w:r>
    </w:p>
    <w:p w:rsidR="009819AC" w:rsidRPr="00DD1DD6" w:rsidRDefault="009819AC" w:rsidP="009819AC">
      <w:pPr>
        <w:rPr>
          <w:sz w:val="16"/>
        </w:rPr>
      </w:pPr>
      <w:r w:rsidRPr="00DD1DD6">
        <w:rPr>
          <w:sz w:val="16"/>
        </w:rPr>
        <w:t xml:space="preserve">WASHINGTON — </w:t>
      </w:r>
      <w:r w:rsidRPr="00CE2849">
        <w:rPr>
          <w:rStyle w:val="StyleUnderline"/>
        </w:rPr>
        <w:t>The chief of the military’s newly created Cyber Command told Congress on Tuesday that he is establishing 13 teams of programmers and computer experts who could carry out offensive cyberattacks on foreign nations if the U</w:t>
      </w:r>
      <w:r w:rsidRPr="00DD1DD6">
        <w:rPr>
          <w:sz w:val="16"/>
        </w:rPr>
        <w:t xml:space="preserve">nited </w:t>
      </w:r>
      <w:r w:rsidRPr="00CE2849">
        <w:rPr>
          <w:rStyle w:val="StyleUnderline"/>
        </w:rPr>
        <w:t>St</w:t>
      </w:r>
      <w:r w:rsidRPr="00DD1DD6">
        <w:rPr>
          <w:sz w:val="16"/>
        </w:rPr>
        <w:t xml:space="preserve">ates </w:t>
      </w:r>
      <w:r w:rsidRPr="00CE2849">
        <w:rPr>
          <w:rStyle w:val="StyleUnderline"/>
        </w:rPr>
        <w:t>were hit with a major attack on its own networks</w:t>
      </w:r>
      <w:r w:rsidRPr="00DD1DD6">
        <w:rPr>
          <w:sz w:val="16"/>
        </w:rPr>
        <w:t xml:space="preserve">, the first time the Obama administration has publicly admitted to developing such weapons for use in wartime. “I would like to be clear that </w:t>
      </w:r>
      <w:r w:rsidRPr="00CE2849">
        <w:rPr>
          <w:rStyle w:val="StyleUnderline"/>
        </w:rPr>
        <w:t>this team</w:t>
      </w:r>
      <w:r w:rsidRPr="00DD1DD6">
        <w:rPr>
          <w:sz w:val="16"/>
        </w:rPr>
        <w:t>, this defend-the-nation team</w:t>
      </w:r>
      <w:r w:rsidRPr="00CE2849">
        <w:rPr>
          <w:rStyle w:val="StyleUnderline"/>
        </w:rPr>
        <w:t>, is not a defensive team</w:t>
      </w:r>
      <w:r w:rsidRPr="00DD1DD6">
        <w:rPr>
          <w:sz w:val="16"/>
        </w:rPr>
        <w:t xml:space="preserve">,” </w:t>
      </w:r>
      <w:r w:rsidRPr="00CE2849">
        <w:rPr>
          <w:rStyle w:val="StyleUnderline"/>
        </w:rPr>
        <w:t>Gen. Keith Alexander, who runs both the N</w:t>
      </w:r>
      <w:r w:rsidRPr="00DD1DD6">
        <w:rPr>
          <w:sz w:val="16"/>
        </w:rPr>
        <w:t xml:space="preserve">ational </w:t>
      </w:r>
      <w:r w:rsidRPr="00CE2849">
        <w:rPr>
          <w:rStyle w:val="StyleUnderline"/>
        </w:rPr>
        <w:t>S</w:t>
      </w:r>
      <w:r w:rsidRPr="00DD1DD6">
        <w:rPr>
          <w:sz w:val="16"/>
        </w:rPr>
        <w:t xml:space="preserve">ecurity </w:t>
      </w:r>
      <w:r w:rsidRPr="00CE2849">
        <w:rPr>
          <w:rStyle w:val="StyleUnderline"/>
        </w:rPr>
        <w:t>A</w:t>
      </w:r>
      <w:r w:rsidRPr="00DD1DD6">
        <w:rPr>
          <w:sz w:val="16"/>
        </w:rPr>
        <w:t xml:space="preserve">gency </w:t>
      </w:r>
      <w:r w:rsidRPr="00CE2849">
        <w:rPr>
          <w:rStyle w:val="StyleUnderline"/>
        </w:rPr>
        <w:t>and the</w:t>
      </w:r>
      <w:r w:rsidRPr="00DD1DD6">
        <w:rPr>
          <w:sz w:val="16"/>
        </w:rPr>
        <w:t xml:space="preserve"> new </w:t>
      </w:r>
      <w:r w:rsidRPr="00CE2849">
        <w:rPr>
          <w:rStyle w:val="StyleUnderline"/>
        </w:rPr>
        <w:t>Cyber Command</w:t>
      </w:r>
      <w:r w:rsidRPr="00DD1DD6">
        <w:rPr>
          <w:sz w:val="16"/>
        </w:rPr>
        <w:t xml:space="preserve">, </w:t>
      </w:r>
      <w:r w:rsidRPr="00CE2849">
        <w:rPr>
          <w:rStyle w:val="StyleUnderline"/>
        </w:rPr>
        <w:t>told the</w:t>
      </w:r>
      <w:r w:rsidRPr="00DD1DD6">
        <w:rPr>
          <w:sz w:val="16"/>
        </w:rPr>
        <w:t xml:space="preserve"> House Armed Services </w:t>
      </w:r>
      <w:r w:rsidRPr="00CE2849">
        <w:rPr>
          <w:rStyle w:val="StyleUnderline"/>
        </w:rPr>
        <w:t>Committee</w:t>
      </w:r>
      <w:r w:rsidRPr="00DD1DD6">
        <w:rPr>
          <w:sz w:val="16"/>
        </w:rPr>
        <w:t>. “</w:t>
      </w:r>
      <w:r w:rsidRPr="00CE2849">
        <w:rPr>
          <w:rStyle w:val="StyleUnderline"/>
        </w:rPr>
        <w:t>This is an offensive team that</w:t>
      </w:r>
      <w:r w:rsidRPr="00DD1DD6">
        <w:rPr>
          <w:sz w:val="16"/>
        </w:rPr>
        <w:t xml:space="preserve"> the Defense Department </w:t>
      </w:r>
      <w:r w:rsidRPr="00CE2849">
        <w:rPr>
          <w:rStyle w:val="StyleUnderline"/>
        </w:rPr>
        <w:t>would use to defend the nation if it were attacked in cyberspace</w:t>
      </w:r>
      <w:r w:rsidRPr="00DD1DD6">
        <w:rPr>
          <w:sz w:val="16"/>
        </w:rPr>
        <w:t>. Thirteen of the teams that we’re creating are for that mission alone.” General Alexander’s testimony came on the same day the nation’s top intelligence official, James R. Clapper Jr., warned Congress that a major cyberattack on the United States could cripple the country’s infrastructure and economy, and suggested that such attacks now pose the most dangerous immediate threat to the United States, even more pressing than an attack by global terrorist networks. On Monday, Thomas E. Donilon, the national security adviser, demanded that Chinese authorities investigate such attacks and enter talks about new rules governing behavior in cyberspace. General Alexander has been a major architect of the American strategy on this issue, but until Tuesday he almost always talked about it in defensive terms. He has usually deflected questions about America’s offensive capability, and turned them into discussions of how to defend against mounting computer espionage from China and Russia, and the possibility of crippling attacks on utilities, cellphone networks and other infrastructure. He was also a crucial player in the one major computer attack the United States is known to have sponsored in recent years, aimed at Iran’s nuclear enrichment plants. He did not discuss that highly classified operation during his open testimony. Mr. Clapper, the director of national intelligence, told the Senate Intelligence Committee that American spy agencies saw only a “remote chance” in the next two years of a major computer attack on the United States, which he defined as an operation that “would result in long-term, wide-scale disruption of services, such as a regional power outage.” Mr. Clapper appeared with the heads of several other intelligence agencies, including Lt. Gen. Michael T. Flynn of the Defense Intelligence Agency, the F.B.I. director Robert S. Mueller III, and the C.I.A. director John O. Brennan, to present their annual assessment of the threats facing the nation. It was the first time that Mr. Clapper listed cyberattacks first in his presentation to Congress, and the rare occasion since the Sept. 11, 2001, attacks that intelligence officials did not list international terrorism first in the catalog of dangers facing the United States. “In some cases,” Mr. Clapper said in his testimony, “</w:t>
      </w:r>
      <w:r w:rsidRPr="00CE2849">
        <w:rPr>
          <w:rStyle w:val="StyleUnderline"/>
        </w:rPr>
        <w:t>the world is applying digital technologies faster than our ability to understand the security implications and mitigate potential risks.</w:t>
      </w:r>
      <w:r w:rsidRPr="00DD1DD6">
        <w:rPr>
          <w:sz w:val="16"/>
        </w:rPr>
        <w:t xml:space="preserve">” He said it was unlikely that Russia and China would launch “devastating” cyberattacks against the United States in the near future, but he said </w:t>
      </w:r>
      <w:r w:rsidRPr="00CE2849">
        <w:rPr>
          <w:rStyle w:val="StyleUnderline"/>
        </w:rPr>
        <w:t>foreign spy services had already hacked the computer networks of government agencies, businesses and private companies</w:t>
      </w:r>
      <w:r w:rsidRPr="00DD1DD6">
        <w:rPr>
          <w:sz w:val="16"/>
        </w:rPr>
        <w:t xml:space="preserve">. Two specific attacks Mr. Clapper listed, </w:t>
      </w:r>
      <w:r w:rsidRPr="00CE2849">
        <w:rPr>
          <w:rStyle w:val="StyleUnderline"/>
        </w:rPr>
        <w:t>an</w:t>
      </w:r>
      <w:r w:rsidRPr="00DD1DD6">
        <w:rPr>
          <w:sz w:val="16"/>
        </w:rPr>
        <w:t xml:space="preserve"> August 2012 </w:t>
      </w:r>
      <w:r w:rsidRPr="00CE2849">
        <w:rPr>
          <w:rStyle w:val="StyleUnderline"/>
        </w:rPr>
        <w:t>attack against the Saudi oil company Aramco and attacks on American banks and stock exchanges last year, are believed by American intelligence officials to have been the work of Iran</w:t>
      </w:r>
      <w:r w:rsidRPr="00DD1DD6">
        <w:rPr>
          <w:sz w:val="16"/>
        </w:rPr>
        <w:t xml:space="preserve">. General Alexander picked up on the same themes in his testimony, saying that </w:t>
      </w:r>
      <w:r w:rsidRPr="00CE2849">
        <w:rPr>
          <w:rStyle w:val="StyleUnderline"/>
        </w:rPr>
        <w:t xml:space="preserve">he was adding 40 cyber teams, 13 focused on offense </w:t>
      </w:r>
      <w:r w:rsidRPr="00DD1DD6">
        <w:rPr>
          <w:sz w:val="16"/>
        </w:rPr>
        <w:t xml:space="preserve">and 27 on training and surveillance. When pressed, he said that the best defense hinged on being able to monitor incoming traffic to the United States through private “Internet service providers,” which could alert the government, in the milliseconds that electronic messages move, about potentially dangerous attacks. Such surveillance is bound to raise more debate with privacy advocates, who fear government monitoring of the origin and the addressing data on most e-mail messages and other computer exchanges. Traditional threats occupied much of Mr. Clapper’s testimony. American intelligence officials are giving new emphasis to the danger posed by North Korea’s Nuclear Weapons and missile programs, and missile programs, which are said for the first time to “pose a serious threat to the United States” as well as to its East Asian neighbors. North Korea, which recently made a series of belligerent statements after its third nuclear test, has displayed an intercontinental missile that can be moved by road and in December launched a satellite atop a Taepodong-2 launch vehicle, Mr. Clapper’s prepared statement noted. “The rhetoric, while it is propaganda laced, is also an indicator of their attitude and perhaps their intent,” Mr. Clapper said during one exchange with a lawmaker, adding that he was concerned that North Korea “could initiate a provocative action against the South.” In his discussion of terrorism, Mr. Clapper noted that while Al Qaeda’s core in Pakistan “is probably unable to carry out complex, large-scale attacks in the West,” spinoffs still posed a threat. Listed first is the affiliate in Yemen, Al Qaeda in the Arabian Peninsula, which Mr. Clapper said had retained its goal of attacks on United States soil, but he also noted militant groups in six other countries that still threaten local violence. Mr. Clapper began his remarks by criticizing policy makers for the current budget impasse, saying that the budget cuts known as sequestration will force American spy agencies to make sharp reductions in classified programs and to furlough employees. The classified intelligence budget has ballooned over the past decade, and Mr. Clapper compared the current round of cuts to the period during the 1990s when the end of the cold war led to drastic reductions in the C.I.A.’s budget. “Unlike more directly observable sequestration impacts, like shorter hours at public parks or longer security lines at airports, the degradation of intelligence will be insidious,” Mr. Clapper said. “It will be gradual and almost invisible unless and until, of course, we have an intelligence failure.” The threat hearing is the only scheduled occasion each year when the spy chiefs present open testimony to Congress about the dangers facing the United States, and Mr. Clapper did not hide the fact that he is opposed to the annual ritual. President Obama devoted part of his State of the Union address to a pledge of greater transparency with the Congress and the American public, but Mr. Clapper, a 71-year-old retired Air Force </w:t>
      </w:r>
      <w:r w:rsidRPr="00DD1DD6">
        <w:rPr>
          <w:sz w:val="16"/>
        </w:rPr>
        <w:lastRenderedPageBreak/>
        <w:t>general, made it clear that he saw few benefits of more public disclosure. “An open hearing on intelligence matters is something of a contradiction in terms,” he said.</w:t>
      </w:r>
    </w:p>
    <w:p w:rsidR="009819AC" w:rsidRPr="00E259B8" w:rsidRDefault="009819AC" w:rsidP="009819AC"/>
    <w:p w:rsidR="009819AC" w:rsidRDefault="009819AC" w:rsidP="009819AC">
      <w:pPr>
        <w:pStyle w:val="Heading4"/>
      </w:pPr>
      <w:r>
        <w:t>Obama already started programs to punish other groups/countries for cyber attacks</w:t>
      </w:r>
    </w:p>
    <w:p w:rsidR="009819AC" w:rsidRDefault="009819AC" w:rsidP="009819AC">
      <w:r>
        <w:rPr>
          <w:b/>
        </w:rPr>
        <w:t>Crabtree, white house correspondent, 4/1</w:t>
      </w:r>
      <w:r>
        <w:t>/15</w:t>
      </w:r>
    </w:p>
    <w:p w:rsidR="009819AC" w:rsidRPr="00EC0B94" w:rsidRDefault="009819AC" w:rsidP="009819AC">
      <w:r>
        <w:t xml:space="preserve">(Susan Crabtree, Washington Examiner, </w:t>
      </w:r>
      <w:r w:rsidRPr="00EC0B94">
        <w:t>http://www.washingtonexaminer.com/obama-issues-cybersecurity-executive-order/article/2562372</w:t>
      </w:r>
      <w:r>
        <w:t>)RL</w:t>
      </w:r>
    </w:p>
    <w:p w:rsidR="009819AC" w:rsidRPr="00E26DC1" w:rsidRDefault="009819AC" w:rsidP="009819AC">
      <w:pPr>
        <w:rPr>
          <w:sz w:val="16"/>
        </w:rPr>
      </w:pPr>
      <w:r w:rsidRPr="00F00DCD">
        <w:rPr>
          <w:rStyle w:val="StyleUnderline"/>
        </w:rPr>
        <w:t>President Obama</w:t>
      </w:r>
      <w:r w:rsidRPr="00E26DC1">
        <w:rPr>
          <w:sz w:val="16"/>
        </w:rPr>
        <w:t xml:space="preserve"> on Wednesday </w:t>
      </w:r>
      <w:r w:rsidRPr="00F00DCD">
        <w:rPr>
          <w:rStyle w:val="StyleUnderline"/>
        </w:rPr>
        <w:t>issued an executive order allowing the government to impose penalties on foreign individuals or entities that engage in cyberattacks that threaten U.S. national security or the economy</w:t>
      </w:r>
      <w:r w:rsidRPr="00E26DC1">
        <w:rPr>
          <w:sz w:val="16"/>
        </w:rPr>
        <w:t xml:space="preserve">. </w:t>
      </w:r>
      <w:r w:rsidRPr="00F00DCD">
        <w:rPr>
          <w:rStyle w:val="StyleUnderline"/>
        </w:rPr>
        <w:t>The executive action deems the recent onslaught of cyberattacks a "national emergency" and authorizes the U.S. Treasury, in consultation with the attorney general and secretary of state, to impose sanctions on individuals that engage in "significant malicious cyberenabled activities" against the U.S.</w:t>
      </w:r>
      <w:r w:rsidRPr="00E26DC1">
        <w:rPr>
          <w:sz w:val="16"/>
        </w:rPr>
        <w:t xml:space="preserve"> government or American businesses. Penalties for the illicit cyberactivity could include freezing their assets or barring commercial transactions between the U.S. government and American businesses and the individuals or entities. </w:t>
      </w:r>
      <w:r w:rsidRPr="00F00DCD">
        <w:rPr>
          <w:rStyle w:val="StyleUnderline"/>
        </w:rPr>
        <w:t>"Cyberthreats pose one of the most serious economic and national security challenges to the United States, and my administration is pursuing a comprehensive strategy to confront them,</w:t>
      </w:r>
      <w:r w:rsidRPr="00E26DC1">
        <w:rPr>
          <w:sz w:val="16"/>
        </w:rPr>
        <w:t>" Obama said in a statement. "As we've seen in recent months, these threats can emanate from a range of sources and target our critical infrastructure, our companies, and our citizens," he continued. "This executive order offers a targeted tool for countering the most significant cyberthreats that we face." The move gives the administration more legal leverage to punish and try to prevent the avalanche of credit card data theft, corporate espionage and cyberattacks on critical government computer systems. "</w:t>
      </w:r>
      <w:r w:rsidRPr="00F00DCD">
        <w:rPr>
          <w:rStyle w:val="StyleUnderline"/>
        </w:rPr>
        <w:t>This executive order</w:t>
      </w:r>
      <w:r w:rsidRPr="00E26DC1">
        <w:rPr>
          <w:sz w:val="16"/>
        </w:rPr>
        <w:t xml:space="preserve"> </w:t>
      </w:r>
      <w:r w:rsidRPr="00F00DCD">
        <w:rPr>
          <w:rStyle w:val="StyleUnderline"/>
        </w:rPr>
        <w:t>supports</w:t>
      </w:r>
      <w:r w:rsidRPr="00E26DC1">
        <w:rPr>
          <w:sz w:val="16"/>
        </w:rPr>
        <w:t xml:space="preserve"> the administration's broader </w:t>
      </w:r>
      <w:r w:rsidRPr="00F00DCD">
        <w:rPr>
          <w:rStyle w:val="StyleUnderline"/>
        </w:rPr>
        <w:t>strategy</w:t>
      </w:r>
      <w:r w:rsidRPr="00E26DC1">
        <w:rPr>
          <w:sz w:val="16"/>
        </w:rPr>
        <w:t xml:space="preserve"> </w:t>
      </w:r>
      <w:r w:rsidRPr="00F00DCD">
        <w:rPr>
          <w:rStyle w:val="StyleUnderline"/>
        </w:rPr>
        <w:t>by adding a new authority to combat the most serious malicious cyberthreats that we face,</w:t>
      </w:r>
      <w:r w:rsidRPr="00E26DC1">
        <w:rPr>
          <w:sz w:val="16"/>
        </w:rPr>
        <w:t>" Obama said. The U.S. already had the power to sanction governments they deem responsible for engaging in cyberattacks or crime. After U.S. intelligence officials blamed North Korea for the attack on Sony, the U.S. government placed sanctions on Pyongyang and 10 individuals they believe were involved in the hack. It was the first time the U.S. has moved to punish any country for cyberattacks on a U.S. company. After that attack, in January Obama called on Congress to pass new cybersecurity legislation that would require companies to inform clients when they have suffered a data breach and also share information with the government about hacking threats — an issue that security officials believe is essential but has stirred fears over online privacy.</w:t>
      </w:r>
    </w:p>
    <w:p w:rsidR="009819AC" w:rsidRPr="00547814" w:rsidRDefault="009819AC" w:rsidP="009819AC"/>
    <w:p w:rsidR="009819AC" w:rsidRDefault="009819AC" w:rsidP="009819AC">
      <w:pPr>
        <w:pStyle w:val="Heading3"/>
      </w:pPr>
      <w:r>
        <w:lastRenderedPageBreak/>
        <w:t>--xt impact – econ</w:t>
      </w:r>
    </w:p>
    <w:p w:rsidR="009819AC" w:rsidRDefault="009819AC" w:rsidP="009819AC"/>
    <w:p w:rsidR="009819AC" w:rsidRDefault="009819AC" w:rsidP="009819AC">
      <w:pPr>
        <w:pStyle w:val="Heading4"/>
      </w:pPr>
      <w:r>
        <w:t>Cyberattacks collapse global economy- cost market 3 trillion dollars</w:t>
      </w:r>
    </w:p>
    <w:p w:rsidR="009819AC" w:rsidRPr="001B4E9A" w:rsidRDefault="009819AC" w:rsidP="009819AC">
      <w:r w:rsidRPr="00136E86">
        <w:rPr>
          <w:rStyle w:val="Style13ptBold"/>
        </w:rPr>
        <w:t>Taylor 20</w:t>
      </w:r>
      <w:r>
        <w:t xml:space="preserve">14 (Brian Taylor, degree from University of Illinois at Urbana-Champaign, Bachelor of Science, Biology, Russian degree from Indiana University Bloomington, Writer at TechRepublic, TechRepublic “Cyberattacks fallout could cost the global economy $3 trillion by 2020 </w:t>
      </w:r>
      <w:r w:rsidRPr="001B4E9A">
        <w:t>http://www.techrepublic.com/article/cyberattacks-fallout-could-cost-the-global-economy-3-trillion-by-2020/</w:t>
      </w:r>
      <w:r>
        <w:t>)NF</w:t>
      </w:r>
    </w:p>
    <w:p w:rsidR="009819AC" w:rsidRDefault="009819AC" w:rsidP="009819AC">
      <w:pPr>
        <w:rPr>
          <w:rFonts w:ascii="Helvetica" w:eastAsia="Times New Roman" w:hAnsi="Helvetica" w:cs="Times New Roman"/>
          <w:color w:val="333333"/>
          <w:sz w:val="16"/>
        </w:rPr>
      </w:pPr>
      <w:r w:rsidRPr="001B4E9A">
        <w:rPr>
          <w:rFonts w:ascii="Helvetica" w:eastAsia="Times New Roman" w:hAnsi="Helvetica" w:cs="Times New Roman"/>
          <w:color w:val="333333"/>
          <w:sz w:val="16"/>
        </w:rPr>
        <w:t xml:space="preserve">The </w:t>
      </w:r>
      <w:r w:rsidRPr="001B4E9A">
        <w:rPr>
          <w:rFonts w:ascii="Helvetica" w:eastAsia="Times New Roman" w:hAnsi="Helvetica" w:cs="Times New Roman"/>
          <w:color w:val="333333"/>
          <w:u w:val="single"/>
        </w:rPr>
        <w:t>global risk of cyberattacks is a real and growing threat, and could carry a whopping price tag</w:t>
      </w:r>
      <w:r w:rsidRPr="001B4E9A">
        <w:rPr>
          <w:rFonts w:ascii="Helvetica" w:eastAsia="Times New Roman" w:hAnsi="Helvetica" w:cs="Times New Roman"/>
          <w:color w:val="333333"/>
          <w:sz w:val="16"/>
        </w:rPr>
        <w:t>, says</w:t>
      </w:r>
      <w:r w:rsidRPr="00076AC5">
        <w:rPr>
          <w:rFonts w:ascii="Helvetica" w:eastAsia="Times New Roman" w:hAnsi="Helvetica" w:cs="Times New Roman"/>
          <w:color w:val="333333"/>
          <w:sz w:val="16"/>
        </w:rPr>
        <w:t xml:space="preserve"> </w:t>
      </w:r>
      <w:hyperlink r:id="rId142" w:tgtFrame="_blank" w:history="1">
        <w:r w:rsidRPr="001B4E9A">
          <w:rPr>
            <w:rFonts w:ascii="Helvetica" w:eastAsia="Times New Roman" w:hAnsi="Helvetica" w:cs="Times New Roman"/>
            <w:color w:val="3289C8"/>
            <w:sz w:val="16"/>
          </w:rPr>
          <w:t>McKinsey &amp; Company</w:t>
        </w:r>
      </w:hyperlink>
      <w:r w:rsidRPr="00076AC5">
        <w:rPr>
          <w:rFonts w:ascii="Helvetica" w:eastAsia="Times New Roman" w:hAnsi="Helvetica" w:cs="Times New Roman"/>
          <w:color w:val="333333"/>
          <w:sz w:val="16"/>
        </w:rPr>
        <w:t xml:space="preserve"> </w:t>
      </w:r>
      <w:r w:rsidRPr="001B4E9A">
        <w:rPr>
          <w:rFonts w:ascii="Helvetica" w:eastAsia="Times New Roman" w:hAnsi="Helvetica" w:cs="Times New Roman"/>
          <w:color w:val="333333"/>
          <w:sz w:val="16"/>
        </w:rPr>
        <w:t>in a report on enterprise IT security implications released in January 2014.</w:t>
      </w:r>
      <w:r w:rsidRPr="00076AC5">
        <w:rPr>
          <w:rFonts w:ascii="Helvetica" w:eastAsia="Times New Roman" w:hAnsi="Helvetica" w:cs="Times New Roman"/>
          <w:color w:val="333333"/>
          <w:sz w:val="16"/>
        </w:rPr>
        <w:t xml:space="preserve"> </w:t>
      </w:r>
      <w:r w:rsidRPr="001B4E9A">
        <w:rPr>
          <w:rFonts w:ascii="Helvetica" w:eastAsia="Times New Roman" w:hAnsi="Helvetica" w:cs="Times New Roman"/>
          <w:color w:val="333333"/>
          <w:sz w:val="16"/>
        </w:rPr>
        <w:t xml:space="preserve">What kind of risk? </w:t>
      </w:r>
      <w:r w:rsidRPr="001B4E9A">
        <w:rPr>
          <w:rFonts w:ascii="Helvetica" w:eastAsia="Times New Roman" w:hAnsi="Helvetica" w:cs="Times New Roman"/>
          <w:color w:val="333333"/>
          <w:u w:val="single"/>
        </w:rPr>
        <w:t>Organizations worldwide are not "sufficiently protected" against cyberattacks</w:t>
      </w:r>
      <w:r w:rsidRPr="001B4E9A">
        <w:rPr>
          <w:rFonts w:ascii="Helvetica" w:eastAsia="Times New Roman" w:hAnsi="Helvetica" w:cs="Times New Roman"/>
          <w:color w:val="333333"/>
          <w:sz w:val="16"/>
        </w:rPr>
        <w:t>, says McKinsey in its</w:t>
      </w:r>
      <w:r w:rsidRPr="00076AC5">
        <w:rPr>
          <w:rFonts w:ascii="Helvetica" w:eastAsia="Times New Roman" w:hAnsi="Helvetica" w:cs="Times New Roman"/>
          <w:color w:val="333333"/>
          <w:sz w:val="16"/>
        </w:rPr>
        <w:t xml:space="preserve"> </w:t>
      </w:r>
      <w:hyperlink r:id="rId143" w:tgtFrame="_blank" w:history="1">
        <w:r w:rsidRPr="001B4E9A">
          <w:rPr>
            <w:rFonts w:ascii="Helvetica" w:eastAsia="Times New Roman" w:hAnsi="Helvetica" w:cs="Times New Roman"/>
            <w:color w:val="3289C8"/>
            <w:sz w:val="16"/>
          </w:rPr>
          <w:t>"Risk and responsibility in a hyperconnected world" report</w:t>
        </w:r>
      </w:hyperlink>
      <w:r w:rsidRPr="001B4E9A">
        <w:rPr>
          <w:rFonts w:ascii="Helvetica" w:eastAsia="Times New Roman" w:hAnsi="Helvetica" w:cs="Times New Roman"/>
          <w:color w:val="333333"/>
          <w:sz w:val="16"/>
        </w:rPr>
        <w:t>.</w:t>
      </w:r>
      <w:r w:rsidRPr="00076AC5">
        <w:rPr>
          <w:rFonts w:ascii="Helvetica" w:eastAsia="Times New Roman" w:hAnsi="Helvetica" w:cs="Times New Roman"/>
          <w:color w:val="333333"/>
          <w:sz w:val="16"/>
        </w:rPr>
        <w:t xml:space="preserve"> </w:t>
      </w:r>
      <w:r w:rsidRPr="001B4E9A">
        <w:rPr>
          <w:rFonts w:ascii="Helvetica" w:eastAsia="Times New Roman" w:hAnsi="Helvetica" w:cs="Times New Roman"/>
          <w:color w:val="333333"/>
          <w:u w:val="single"/>
        </w:rPr>
        <w:t>As a result, the price tag—</w:t>
      </w:r>
      <w:r w:rsidRPr="001B4E9A">
        <w:rPr>
          <w:rFonts w:ascii="Helvetica" w:eastAsia="Times New Roman" w:hAnsi="Helvetica" w:cs="Times New Roman"/>
          <w:color w:val="333333"/>
          <w:sz w:val="16"/>
        </w:rPr>
        <w:t>the material effect of slowing the pace of technology and innovation due to a lack of cyberresiliency—</w:t>
      </w:r>
      <w:r w:rsidRPr="001B4E9A">
        <w:rPr>
          <w:rFonts w:ascii="Helvetica" w:eastAsia="Times New Roman" w:hAnsi="Helvetica" w:cs="Times New Roman"/>
          <w:color w:val="333333"/>
          <w:u w:val="single"/>
        </w:rPr>
        <w:t>could be as high as $3 trillion by 2020</w:t>
      </w:r>
      <w:r w:rsidRPr="001B4E9A">
        <w:rPr>
          <w:rFonts w:ascii="Helvetica" w:eastAsia="Times New Roman" w:hAnsi="Helvetica" w:cs="Times New Roman"/>
          <w:color w:val="333333"/>
          <w:sz w:val="16"/>
        </w:rPr>
        <w:t>. That's the number three, by the way, followed by 12 zeros. And it's a scenario, asserts McKinsey, that senior leadership in the public and private spheres had best pay attention to.</w:t>
      </w:r>
      <w:r w:rsidRPr="00076AC5">
        <w:rPr>
          <w:rFonts w:ascii="Helvetica" w:eastAsia="Times New Roman" w:hAnsi="Helvetica" w:cs="Times New Roman"/>
          <w:color w:val="333333"/>
          <w:sz w:val="16"/>
        </w:rPr>
        <w:t xml:space="preserve"> </w:t>
      </w:r>
      <w:r w:rsidRPr="001B4E9A">
        <w:rPr>
          <w:rFonts w:ascii="Helvetica" w:eastAsia="Times New Roman" w:hAnsi="Helvetica" w:cs="Times New Roman"/>
          <w:color w:val="333333"/>
          <w:sz w:val="16"/>
        </w:rPr>
        <w:t xml:space="preserve">The report states that </w:t>
      </w:r>
      <w:r w:rsidRPr="001B4E9A">
        <w:rPr>
          <w:rFonts w:ascii="Helvetica" w:eastAsia="Times New Roman" w:hAnsi="Helvetica" w:cs="Times New Roman"/>
          <w:color w:val="333333"/>
          <w:u w:val="single"/>
        </w:rPr>
        <w:t xml:space="preserve">if "attackers continue to get better more quickly than defenders," as is presently the case, "this could result in a world where a 'cyberbacklash' decelerates digitization." The asymmetric effect of a small number of successful attackers, leading to tighter government restrictions, could mean that: the world would capture less of the $10 trillion to $20 trillion available from big data, mobility, and other innovations by 2020—the ultimate impact could be as much as $3 trillion in lost productivity and growth. </w:t>
      </w:r>
      <w:r w:rsidRPr="001B4E9A">
        <w:rPr>
          <w:rFonts w:ascii="Helvetica" w:eastAsia="Times New Roman" w:hAnsi="Helvetica" w:cs="Times New Roman"/>
          <w:color w:val="333333"/>
          <w:sz w:val="16"/>
        </w:rPr>
        <w:t>That is the report's main finding—</w:t>
      </w:r>
      <w:r w:rsidRPr="001B4E9A">
        <w:rPr>
          <w:rFonts w:ascii="Helvetica" w:eastAsia="Times New Roman" w:hAnsi="Helvetica" w:cs="Times New Roman"/>
          <w:color w:val="333333"/>
          <w:u w:val="single"/>
        </w:rPr>
        <w:t>the global economy has yet to mount an adequate defense against the rise of cyberattacks</w:t>
      </w:r>
      <w:r w:rsidRPr="001B4E9A">
        <w:rPr>
          <w:rFonts w:ascii="Helvetica" w:eastAsia="Times New Roman" w:hAnsi="Helvetica" w:cs="Times New Roman"/>
          <w:color w:val="333333"/>
          <w:sz w:val="16"/>
        </w:rPr>
        <w:t>. McKinsey and the</w:t>
      </w:r>
      <w:r w:rsidRPr="00076AC5">
        <w:rPr>
          <w:rFonts w:ascii="Helvetica" w:eastAsia="Times New Roman" w:hAnsi="Helvetica" w:cs="Times New Roman"/>
          <w:color w:val="333333"/>
          <w:sz w:val="16"/>
        </w:rPr>
        <w:t xml:space="preserve"> </w:t>
      </w:r>
      <w:hyperlink r:id="rId144" w:tgtFrame="_blank" w:history="1">
        <w:r w:rsidRPr="001B4E9A">
          <w:rPr>
            <w:rFonts w:ascii="Helvetica" w:eastAsia="Times New Roman" w:hAnsi="Helvetica" w:cs="Times New Roman"/>
            <w:color w:val="3289C8"/>
            <w:sz w:val="16"/>
          </w:rPr>
          <w:t>World Economic Forum</w:t>
        </w:r>
      </w:hyperlink>
      <w:r w:rsidRPr="001B4E9A">
        <w:rPr>
          <w:rFonts w:ascii="Helvetica" w:eastAsia="Times New Roman" w:hAnsi="Helvetica" w:cs="Times New Roman"/>
          <w:color w:val="333333"/>
          <w:sz w:val="16"/>
        </w:rPr>
        <w:t>conducted a survey last year of 200 enterprises, tech vendors, and public sector agencies.</w:t>
      </w:r>
      <w:r w:rsidRPr="00076AC5">
        <w:rPr>
          <w:rFonts w:ascii="Helvetica" w:eastAsia="Times New Roman" w:hAnsi="Helvetica" w:cs="Times New Roman"/>
          <w:color w:val="333333"/>
          <w:sz w:val="16"/>
        </w:rPr>
        <w:t xml:space="preserve"> </w:t>
      </w:r>
      <w:r w:rsidRPr="001B4E9A">
        <w:rPr>
          <w:rFonts w:ascii="Helvetica" w:eastAsia="Times New Roman" w:hAnsi="Helvetica" w:cs="Times New Roman"/>
          <w:color w:val="333333"/>
          <w:sz w:val="16"/>
        </w:rPr>
        <w:t>The two other findings of the report are that executives in enterprise tech have a consensus on the seven best practices for cyberresiliency, and that cybersecurity is a CEO-level issue.</w:t>
      </w:r>
      <w:r w:rsidRPr="00076AC5">
        <w:rPr>
          <w:rFonts w:ascii="Helvetica" w:eastAsia="Times New Roman" w:hAnsi="Helvetica" w:cs="Times New Roman"/>
          <w:color w:val="333333"/>
          <w:sz w:val="16"/>
        </w:rPr>
        <w:t xml:space="preserve"> </w:t>
      </w:r>
    </w:p>
    <w:p w:rsidR="009819AC" w:rsidRDefault="009819AC" w:rsidP="009819AC">
      <w:pPr>
        <w:pStyle w:val="Heading4"/>
      </w:pPr>
      <w:r>
        <w:t xml:space="preserve">Each cyberattack costs billions- devastates global economy </w:t>
      </w:r>
    </w:p>
    <w:p w:rsidR="009819AC" w:rsidRPr="00E015E0" w:rsidRDefault="009819AC" w:rsidP="009819AC">
      <w:r w:rsidRPr="00136E86">
        <w:rPr>
          <w:rStyle w:val="Style13ptBold"/>
        </w:rPr>
        <w:t xml:space="preserve">Lewis 02 </w:t>
      </w:r>
      <w:r>
        <w:t xml:space="preserve">(James A. Lewis, Director and Senior Fellow of the technology and public policy program at the center for strategic and international studies at Washington, D.C., Former member of U.S. Foreign Service and Senior Executive Service, Ph.D. from University of Chicago, Center for Strategic and International Studies “Assessing the Risks of Cyber Terrorism, Cyber War, and Other Cyber Threats” December 2002 page 9-10  </w:t>
      </w:r>
      <w:r w:rsidRPr="00E015E0">
        <w:t>http://www.steptoe.com/publications/231a.pdf</w:t>
      </w:r>
      <w:r>
        <w:t>)NF</w:t>
      </w:r>
    </w:p>
    <w:p w:rsidR="009819AC" w:rsidRPr="00547814" w:rsidRDefault="009819AC" w:rsidP="009819AC">
      <w:pPr>
        <w:rPr>
          <w:rFonts w:ascii="Helvetica" w:eastAsia="Times New Roman" w:hAnsi="Helvetica" w:cs="Times New Roman"/>
          <w:color w:val="333333"/>
          <w:sz w:val="16"/>
          <w:u w:val="single"/>
        </w:rPr>
      </w:pPr>
      <w:r w:rsidRPr="00E015E0">
        <w:rPr>
          <w:u w:val="single"/>
        </w:rPr>
        <w:t>Cyber attacks</w:t>
      </w:r>
      <w:r w:rsidRPr="00E015E0">
        <w:rPr>
          <w:sz w:val="16"/>
        </w:rPr>
        <w:t xml:space="preserve"> do </w:t>
      </w:r>
      <w:r w:rsidRPr="00E015E0">
        <w:rPr>
          <w:u w:val="single"/>
        </w:rPr>
        <w:t xml:space="preserve">pose a very real risk in their potential for crime and for imposing economic costs </w:t>
      </w:r>
      <w:r w:rsidRPr="00E015E0">
        <w:rPr>
          <w:sz w:val="16"/>
        </w:rPr>
        <w:t xml:space="preserve">far out of proportion to the price of launching the attack. Hurricane Andrew, the most expensive natural disaster in U.S. history, caused $25 billion dollars in damage and </w:t>
      </w:r>
      <w:r w:rsidRPr="00E015E0">
        <w:rPr>
          <w:u w:val="single"/>
        </w:rPr>
        <w:t>the average annual cost from tornadoes, hurricanes, and flood damage in the U.S. is estimated to be $11 billion</w:t>
      </w:r>
      <w:r w:rsidRPr="00E015E0">
        <w:rPr>
          <w:sz w:val="16"/>
        </w:rPr>
        <w:t xml:space="preserve">. In contrast, the </w:t>
      </w:r>
      <w:r w:rsidRPr="00E015E0">
        <w:rPr>
          <w:u w:val="single"/>
        </w:rPr>
        <w:t xml:space="preserve">Love Bug virus is estimated to have cost </w:t>
      </w:r>
      <w:r w:rsidRPr="00E015E0">
        <w:rPr>
          <w:sz w:val="16"/>
        </w:rPr>
        <w:t xml:space="preserve">computer users around the world somewhere </w:t>
      </w:r>
      <w:r w:rsidRPr="00E015E0">
        <w:rPr>
          <w:u w:val="single"/>
        </w:rPr>
        <w:t>between $3 billion and $15 billion</w:t>
      </w:r>
      <w:r w:rsidRPr="00E015E0">
        <w:rPr>
          <w:sz w:val="16"/>
        </w:rPr>
        <w:t>. Putting aside for the moment the question of how the estimates of the Love Bug’s cost were calculated (these figures are probably over-estimates</w:t>
      </w:r>
      <w:r w:rsidRPr="00E015E0">
        <w:rPr>
          <w:u w:val="single"/>
        </w:rPr>
        <w:t>), the ability of a single university student in the Philippines to produce this level of damage using inexpensive equipment shows the potential risk from cyber crime to the global economy</w:t>
      </w:r>
      <w:r w:rsidRPr="00E015E0">
        <w:rPr>
          <w:sz w:val="16"/>
        </w:rPr>
        <w:t xml:space="preserve">.15 </w:t>
      </w:r>
      <w:r w:rsidRPr="00E015E0">
        <w:rPr>
          <w:u w:val="single"/>
        </w:rPr>
        <w:t>The financial costs to economies from cyber attack include the loss of intellectual property, financial fraud, damage to reputation, lower productivity, and third party  CSIS, 2002 9 liability.</w:t>
      </w:r>
      <w:r w:rsidRPr="00E015E0">
        <w:rPr>
          <w:sz w:val="16"/>
        </w:rPr>
        <w:t xml:space="preserve"> Opportunity cost (lost sales, lower productivity, etc) make up a large proportion of the reported cost of cyber attacks and viruses. However, opportunity costs do not translate directly into costs to the national economy. For example, if a Distributed Denial of Service attack prevents customers from reaching one online bookseller, they may instead go to another to purchase their books. The aggregate national sale of books could remain the same although the first bookseller’s market share would decline. A small number of customers may choose not to bother going to another site if their first choice is unavailable, but some of these lost sales may well be recouped by later return to the sight by the customer. Businesses face greater damage from financial fraud and theft of intellectual property over the Internet, crimes that continue to grow in number.16 </w:t>
      </w:r>
      <w:r w:rsidRPr="00E015E0">
        <w:rPr>
          <w:u w:val="single"/>
        </w:rPr>
        <w:t xml:space="preserve">Emphasizing the transnational nature of cyber security issues, the last few years have seen the emergence of highly sophisticated criminal gangs capable of exploiting vulnerabilities in business networks. Their aim is not terror, but fraud or the collection of economically valuable information. </w:t>
      </w:r>
      <w:r w:rsidRPr="00E015E0">
        <w:rPr>
          <w:sz w:val="16"/>
        </w:rPr>
        <w:t xml:space="preserve">Theft of proprietary information remains the source of the most serious losses, according to surveys of large corporations and computer crime.17 These crimes must be differentiated from the denial of service attacks and the launching of viruses. Denial of services or viruses, while potentially damaging to business operations, do not pose the same level of risk. </w:t>
      </w:r>
      <w:r w:rsidRPr="00E015E0">
        <w:rPr>
          <w:u w:val="single"/>
        </w:rPr>
        <w:t>Cyber crime is a serious and growing threat, but the risk to a nation-state in deploying cyber-weapons against a potential opponent’s economy are probably too great for any country to contemplate these measures</w:t>
      </w:r>
      <w:r w:rsidRPr="00E015E0">
        <w:rPr>
          <w:sz w:val="16"/>
        </w:rPr>
        <w:t xml:space="preserve">. For example, writers in some of China’s military journals speculated that </w:t>
      </w:r>
      <w:r w:rsidRPr="00E015E0">
        <w:rPr>
          <w:u w:val="single"/>
        </w:rPr>
        <w:t>cyber attacks could disable American financial markets.</w:t>
      </w:r>
      <w:r w:rsidRPr="00E015E0">
        <w:rPr>
          <w:sz w:val="16"/>
        </w:rPr>
        <w:t xml:space="preserve"> The dilemma for this kind of attack is that China is as dependent on the same financial markets as the United States, and could suffer even more from disruption. With other critical infrastructures, the amount of damage that can be done is, from a strategic viewpoint, trivial, while the costs of discovery for a nation state could be very great. These constraints, however, do not apply to non-state actors like Al Qaeda. </w:t>
      </w:r>
      <w:r w:rsidRPr="00E015E0">
        <w:rPr>
          <w:u w:val="single"/>
        </w:rPr>
        <w:t>Cyber attacks could potentially be a useful too</w:t>
      </w:r>
      <w:r w:rsidRPr="00E015E0">
        <w:rPr>
          <w:sz w:val="16"/>
        </w:rPr>
        <w:t xml:space="preserve">l (albeit not a fatal or determinative tool) </w:t>
      </w:r>
      <w:r w:rsidRPr="00E015E0">
        <w:rPr>
          <w:u w:val="single"/>
        </w:rPr>
        <w:t>for nonstate actors who reject the global market economy.</w:t>
      </w:r>
    </w:p>
    <w:p w:rsidR="009819AC" w:rsidRDefault="009819AC" w:rsidP="009819AC"/>
    <w:p w:rsidR="009819AC" w:rsidRPr="001247D4" w:rsidRDefault="009819AC" w:rsidP="009819AC">
      <w:pPr>
        <w:pStyle w:val="Heading4"/>
        <w:rPr>
          <w:rStyle w:val="StyleUnderline"/>
          <w:rFonts w:ascii="Georgia" w:hAnsi="Georgia"/>
          <w:sz w:val="24"/>
          <w:szCs w:val="24"/>
          <w:u w:val="none"/>
        </w:rPr>
      </w:pPr>
      <w:r w:rsidRPr="001247D4">
        <w:rPr>
          <w:rStyle w:val="StyleUnderline"/>
          <w:rFonts w:ascii="Georgia" w:hAnsi="Georgia"/>
          <w:sz w:val="24"/>
          <w:szCs w:val="24"/>
          <w:u w:val="none"/>
        </w:rPr>
        <w:t>Major cyber attack will lose billions to damage and theft</w:t>
      </w:r>
    </w:p>
    <w:p w:rsidR="009819AC" w:rsidRPr="00CD4177" w:rsidRDefault="009819AC" w:rsidP="009819AC">
      <w:pPr>
        <w:rPr>
          <w:rFonts w:ascii="Georgia" w:hAnsi="Georgia"/>
        </w:rPr>
      </w:pPr>
      <w:r w:rsidRPr="001247D4">
        <w:rPr>
          <w:rFonts w:ascii="Georgia" w:hAnsi="Georgia"/>
          <w:b/>
          <w:bCs/>
        </w:rPr>
        <w:t xml:space="preserve">Tucker </w:t>
      </w:r>
      <w:r w:rsidRPr="001247D4">
        <w:rPr>
          <w:rFonts w:ascii="Georgia" w:hAnsi="Georgia"/>
        </w:rPr>
        <w:t>10/29/</w:t>
      </w:r>
      <w:r w:rsidRPr="001247D4">
        <w:rPr>
          <w:rFonts w:ascii="Georgia" w:hAnsi="Georgia"/>
          <w:b/>
          <w:bCs/>
        </w:rPr>
        <w:t>14:</w:t>
      </w:r>
      <w:r w:rsidRPr="001247D4">
        <w:rPr>
          <w:rFonts w:ascii="Georgia" w:hAnsi="Georgia"/>
          <w:b/>
          <w:bCs/>
          <w:sz w:val="18"/>
          <w:szCs w:val="18"/>
        </w:rPr>
        <w:t xml:space="preserve"> </w:t>
      </w:r>
      <w:r w:rsidRPr="001247D4">
        <w:rPr>
          <w:rFonts w:ascii="Georgia" w:hAnsi="Georgia"/>
          <w:sz w:val="16"/>
          <w:szCs w:val="16"/>
        </w:rPr>
        <w:t xml:space="preserve">Technology Editor at DefenseOne, Previously Penguin Books Ltd, THE FUTURIST, The World Future Society, Multiple projects at places like Slate, THE FUTURIST, American Legion Magazine, and BBC. Education: MA in Writing at </w:t>
      </w:r>
      <w:r w:rsidRPr="001247D4">
        <w:rPr>
          <w:rFonts w:ascii="Georgia" w:hAnsi="Georgia"/>
          <w:sz w:val="16"/>
          <w:szCs w:val="16"/>
        </w:rPr>
        <w:lastRenderedPageBreak/>
        <w:t xml:space="preserve">John Hopkins University, Liberal Arts at Sarah Larence University, Santa Fe Prep School, Multiple programming and technology skills, speaking, writing, and communication skills. (“Major Cyber Attack Will Cause </w:t>
      </w:r>
      <w:r w:rsidRPr="00CD4177">
        <w:rPr>
          <w:rFonts w:ascii="Georgia" w:hAnsi="Georgia"/>
          <w:sz w:val="16"/>
          <w:szCs w:val="16"/>
        </w:rPr>
        <w:t>Significant Loss of Life By 2025, Experts Predict”, Patrick Tucker, DefenseOne, October 29, 2014, http://www.defenseone.com/threats/2014/10/cyber-attack-will-cause-significant-loss-life-2025-experts-predict/97688/)//chiragjain</w:t>
      </w:r>
    </w:p>
    <w:p w:rsidR="009819AC" w:rsidRPr="001247D4" w:rsidRDefault="009819AC" w:rsidP="009819AC">
      <w:pPr>
        <w:rPr>
          <w:rFonts w:ascii="Georgia" w:hAnsi="Georgia"/>
          <w:sz w:val="16"/>
        </w:rPr>
      </w:pPr>
      <w:r w:rsidRPr="00CD4177">
        <w:rPr>
          <w:rStyle w:val="StyleUnderline"/>
          <w:rFonts w:ascii="Georgia" w:hAnsi="Georgia"/>
        </w:rPr>
        <w:t xml:space="preserve">A </w:t>
      </w:r>
      <w:r w:rsidRPr="00CD4177">
        <w:rPr>
          <w:rStyle w:val="Emphasis"/>
          <w:rFonts w:ascii="Georgia" w:hAnsi="Georgia"/>
        </w:rPr>
        <w:t>major cyber attack</w:t>
      </w:r>
      <w:r w:rsidRPr="00CD4177">
        <w:rPr>
          <w:rStyle w:val="StyleUnderline"/>
          <w:rFonts w:ascii="Georgia" w:hAnsi="Georgia"/>
        </w:rPr>
        <w:t xml:space="preserve"> will happen between now and 2025 and it will be large enough to cause “</w:t>
      </w:r>
      <w:r w:rsidRPr="00CD4177">
        <w:rPr>
          <w:rStyle w:val="Emphasis"/>
          <w:rFonts w:ascii="Georgia" w:hAnsi="Georgia"/>
        </w:rPr>
        <w:t>significant loss of life</w:t>
      </w:r>
      <w:r w:rsidRPr="00CD4177">
        <w:rPr>
          <w:rStyle w:val="StyleUnderline"/>
          <w:rFonts w:ascii="Georgia" w:hAnsi="Georgia"/>
        </w:rPr>
        <w:t xml:space="preserve"> or property losses/damage/theft at the levels of tens of </w:t>
      </w:r>
      <w:r w:rsidRPr="00CD4177">
        <w:rPr>
          <w:rStyle w:val="Emphasis"/>
          <w:rFonts w:ascii="Georgia" w:hAnsi="Georgia"/>
        </w:rPr>
        <w:t>billions of dollars</w:t>
      </w:r>
      <w:r w:rsidRPr="00CD4177">
        <w:rPr>
          <w:rStyle w:val="StyleUnderline"/>
          <w:rFonts w:ascii="Georgia" w:hAnsi="Georgia"/>
        </w:rPr>
        <w:t>,” according to more than 60 percent of technology experts interviewed by the Pew Internet and American Life Project</w:t>
      </w:r>
      <w:r w:rsidRPr="00CD4177">
        <w:rPr>
          <w:rFonts w:ascii="Georgia" w:hAnsi="Georgia"/>
          <w:sz w:val="16"/>
        </w:rPr>
        <w:t xml:space="preserve">. But other experts interviewed for the project “Digital Life in 2015,” released Wednesday, said the current preoccupation with cyber conflict is product of software merchants looking to hype public anxiety against an eternally unconquerable threat. </w:t>
      </w:r>
      <w:r w:rsidRPr="00CD4177">
        <w:rPr>
          <w:rStyle w:val="StyleUnderline"/>
          <w:rFonts w:ascii="Georgia" w:hAnsi="Georgia"/>
        </w:rPr>
        <w:t>It’s the old phantom of the “cyber Pearl Harbor,” a concept commonly credited to former Defense Secretary Leon Panetta but that is actually as old as the world wide web. It dates back to security expert Winn Schwartau’s testimony to Congress in 1991, when he warned of an “electronic Pearl Harbor”</w:t>
      </w:r>
      <w:r w:rsidRPr="00CD4177">
        <w:rPr>
          <w:rFonts w:ascii="Georgia" w:hAnsi="Georgia"/>
          <w:sz w:val="16"/>
        </w:rPr>
        <w:t xml:space="preserve"> and said </w:t>
      </w:r>
      <w:r w:rsidRPr="00CD4177">
        <w:rPr>
          <w:rStyle w:val="StyleUnderline"/>
          <w:rFonts w:ascii="Georgia" w:hAnsi="Georgia"/>
        </w:rPr>
        <w:t>it was “waiting to occur</w:t>
      </w:r>
      <w:r w:rsidRPr="00CD4177">
        <w:rPr>
          <w:rFonts w:ascii="Georgia" w:hAnsi="Georgia"/>
          <w:sz w:val="16"/>
        </w:rPr>
        <w:t xml:space="preserve">.” More than two decades later, we’re still waiting. </w:t>
      </w:r>
      <w:r w:rsidRPr="00CD4177">
        <w:rPr>
          <w:rStyle w:val="StyleUnderline"/>
          <w:rFonts w:ascii="Georgia" w:hAnsi="Georgia"/>
        </w:rPr>
        <w:t>The Pew report offers,</w:t>
      </w:r>
      <w:r w:rsidRPr="00CD4177">
        <w:rPr>
          <w:rFonts w:ascii="Georgia" w:hAnsi="Georgia"/>
          <w:sz w:val="16"/>
        </w:rPr>
        <w:t xml:space="preserve"> if nothing else, an </w:t>
      </w:r>
      <w:r w:rsidRPr="00CD4177">
        <w:rPr>
          <w:rStyle w:val="StyleUnderline"/>
          <w:rFonts w:ascii="Georgia" w:hAnsi="Georgia"/>
        </w:rPr>
        <w:t xml:space="preserve">opportunity to look at how </w:t>
      </w:r>
      <w:r w:rsidRPr="00CD4177">
        <w:rPr>
          <w:rFonts w:ascii="Georgia" w:hAnsi="Georgia"/>
          <w:sz w:val="16"/>
        </w:rPr>
        <w:t xml:space="preserve">the </w:t>
      </w:r>
      <w:r w:rsidRPr="00CD4177">
        <w:rPr>
          <w:rStyle w:val="StyleUnderline"/>
          <w:rFonts w:ascii="Georgia" w:hAnsi="Georgia"/>
        </w:rPr>
        <w:t>cyber landscape has changed and how it will continue to evolve between now and 2025</w:t>
      </w:r>
      <w:r w:rsidRPr="00CD4177">
        <w:rPr>
          <w:rFonts w:ascii="Georgia" w:hAnsi="Georgia"/>
          <w:sz w:val="16"/>
        </w:rPr>
        <w:t>.</w:t>
      </w:r>
    </w:p>
    <w:p w:rsidR="009819AC" w:rsidRPr="001247D4" w:rsidRDefault="009819AC" w:rsidP="009819AC">
      <w:pPr>
        <w:pStyle w:val="NormalWeb"/>
        <w:spacing w:before="0" w:beforeAutospacing="0" w:after="150" w:afterAutospacing="0"/>
        <w:rPr>
          <w:rFonts w:ascii="Georgia" w:eastAsiaTheme="minorHAnsi" w:hAnsi="Georgia" w:cstheme="minorBidi"/>
          <w:sz w:val="16"/>
          <w:szCs w:val="22"/>
        </w:rPr>
      </w:pPr>
    </w:p>
    <w:p w:rsidR="009819AC" w:rsidRPr="001247D4" w:rsidRDefault="009819AC" w:rsidP="009819AC">
      <w:pPr>
        <w:pStyle w:val="Heading4"/>
        <w:rPr>
          <w:rFonts w:ascii="Georgia" w:eastAsiaTheme="minorHAnsi" w:hAnsi="Georgia"/>
          <w:szCs w:val="24"/>
        </w:rPr>
      </w:pPr>
      <w:r w:rsidRPr="001247D4">
        <w:rPr>
          <w:rFonts w:ascii="Georgia" w:eastAsiaTheme="minorHAnsi" w:hAnsi="Georgia"/>
          <w:szCs w:val="24"/>
        </w:rPr>
        <w:t>Cyber attack on East coast could cost a trillion dollars</w:t>
      </w:r>
    </w:p>
    <w:p w:rsidR="009819AC" w:rsidRPr="001247D4" w:rsidRDefault="009819AC" w:rsidP="009819AC">
      <w:pPr>
        <w:rPr>
          <w:rFonts w:ascii="Georgia" w:hAnsi="Georgia"/>
          <w:sz w:val="16"/>
          <w:szCs w:val="16"/>
        </w:rPr>
      </w:pPr>
      <w:r w:rsidRPr="001247D4">
        <w:rPr>
          <w:rFonts w:ascii="Georgia" w:hAnsi="Georgia"/>
          <w:b/>
          <w:bCs/>
        </w:rPr>
        <w:t>Cohn 7/8/</w:t>
      </w:r>
      <w:r w:rsidRPr="001247D4">
        <w:rPr>
          <w:rFonts w:ascii="Georgia" w:hAnsi="Georgia"/>
        </w:rPr>
        <w:t xml:space="preserve">15: </w:t>
      </w:r>
      <w:r w:rsidRPr="001247D4">
        <w:rPr>
          <w:rFonts w:ascii="Georgia" w:hAnsi="Georgia"/>
          <w:sz w:val="16"/>
          <w:szCs w:val="16"/>
        </w:rPr>
        <w:t>Worked at Reuters for more than 20 years, writes about things like insurance deals, fund trends, geopolitical risks, worked at Business Insider. (“A cyber attack on the US east coast could cost economy $1 trillion”, Carolyn Cohn, Business Insider – Reuters, July 8, 2015, http://www.businessinsider.com/r-cyber-attack-on-us-power-grid-could-cost-economy-1-trillion-report-2015-7)//chiragjain</w:t>
      </w:r>
    </w:p>
    <w:p w:rsidR="009819AC" w:rsidRDefault="009819AC" w:rsidP="009819AC">
      <w:pPr>
        <w:pStyle w:val="NormalWeb"/>
        <w:spacing w:before="0" w:beforeAutospacing="0" w:after="150" w:afterAutospacing="0"/>
        <w:rPr>
          <w:rFonts w:ascii="Georgia" w:hAnsi="Georgia" w:cs="Helvetica"/>
          <w:color w:val="000000"/>
          <w:sz w:val="16"/>
        </w:rPr>
      </w:pPr>
      <w:r w:rsidRPr="001247D4">
        <w:rPr>
          <w:rFonts w:ascii="Georgia" w:hAnsi="Georgia"/>
          <w:sz w:val="16"/>
        </w:rPr>
        <w:t xml:space="preserve">LONDON (Reuters) - </w:t>
      </w:r>
      <w:r w:rsidRPr="001247D4">
        <w:rPr>
          <w:rStyle w:val="StyleUnderline"/>
          <w:rFonts w:ascii="Georgia" w:hAnsi="Georgia"/>
          <w:sz w:val="24"/>
        </w:rPr>
        <w:t>A cyber attack which shuts down parts of the United States' power grid could cost as much as $1 trillion to the U.S. economy</w:t>
      </w:r>
      <w:r w:rsidRPr="001247D4">
        <w:rPr>
          <w:rFonts w:ascii="Georgia" w:hAnsi="Georgia"/>
          <w:sz w:val="16"/>
        </w:rPr>
        <w:t xml:space="preserve">, according to a report published on Wednesday. Company </w:t>
      </w:r>
      <w:r w:rsidRPr="001247D4">
        <w:rPr>
          <w:rStyle w:val="StyleUnderline"/>
          <w:rFonts w:ascii="Georgia" w:hAnsi="Georgia"/>
          <w:sz w:val="24"/>
        </w:rPr>
        <w:t>executives are worried about security breaches, but recent surveys suggest they are not convinced about the value or effectiveness of cyber insurance</w:t>
      </w:r>
      <w:r w:rsidRPr="001247D4">
        <w:rPr>
          <w:rFonts w:ascii="Georgia" w:hAnsi="Georgia"/>
          <w:sz w:val="16"/>
        </w:rPr>
        <w:t xml:space="preserve">. The report from the University of Cambridge Centre for Risk Studies and the Lloyd's of London insurance market outlines a scenario of an </w:t>
      </w:r>
      <w:r w:rsidRPr="001247D4">
        <w:rPr>
          <w:rStyle w:val="StyleUnderline"/>
          <w:rFonts w:ascii="Georgia" w:hAnsi="Georgia"/>
          <w:sz w:val="24"/>
        </w:rPr>
        <w:t>electricity blackout that leaves 93 million people in New York City and Washington DC without power.</w:t>
      </w:r>
      <w:r w:rsidRPr="001247D4">
        <w:rPr>
          <w:rFonts w:ascii="Georgia" w:hAnsi="Georgia"/>
          <w:sz w:val="16"/>
        </w:rPr>
        <w:t xml:space="preserve"> The scenario, developed by Cambridge,</w:t>
      </w:r>
      <w:r w:rsidRPr="001247D4">
        <w:rPr>
          <w:rStyle w:val="StyleUnderline"/>
          <w:rFonts w:ascii="Georgia" w:hAnsi="Georgia"/>
          <w:sz w:val="24"/>
        </w:rPr>
        <w:t xml:space="preserve"> is technologically possible and is assessed to be within the once-in-200-year probability for which insurers should be prepared</w:t>
      </w:r>
      <w:r w:rsidRPr="001247D4">
        <w:rPr>
          <w:rFonts w:ascii="Georgia" w:hAnsi="Georgia"/>
          <w:sz w:val="16"/>
        </w:rPr>
        <w:t xml:space="preserve">, the report said. The hypothetical attack causes a rise in mortality rates as health and safety systems fail, a </w:t>
      </w:r>
      <w:r w:rsidRPr="001247D4">
        <w:rPr>
          <w:rStyle w:val="StyleUnderline"/>
          <w:rFonts w:ascii="Georgia" w:hAnsi="Georgia"/>
          <w:sz w:val="24"/>
        </w:rPr>
        <w:t>drop in trade as ports shut down and disruption to transport and infrastructure. "The total impact to the U.S. economy is estimated at $243 billion, rising to more than $1 trillion in the most extreme version of the scenario</w:t>
      </w:r>
      <w:r w:rsidRPr="001247D4">
        <w:rPr>
          <w:rFonts w:ascii="Georgia" w:hAnsi="Georgia"/>
          <w:sz w:val="16"/>
        </w:rPr>
        <w:t xml:space="preserve">," the report said. The </w:t>
      </w:r>
      <w:r w:rsidRPr="001247D4">
        <w:rPr>
          <w:rStyle w:val="StyleUnderline"/>
          <w:rFonts w:ascii="Georgia" w:hAnsi="Georgia"/>
          <w:sz w:val="24"/>
        </w:rPr>
        <w:t>losses come from damage to infrastructure and business supply chains</w:t>
      </w:r>
      <w:r w:rsidRPr="001247D4">
        <w:rPr>
          <w:rFonts w:ascii="Georgia" w:hAnsi="Georgia"/>
          <w:sz w:val="16"/>
        </w:rPr>
        <w:t xml:space="preserve">, and are estimated over a five-year time period. </w:t>
      </w:r>
      <w:r w:rsidRPr="001247D4">
        <w:rPr>
          <w:rFonts w:ascii="Georgia" w:hAnsi="Georgia" w:cs="Helvetica"/>
          <w:color w:val="000000"/>
          <w:sz w:val="16"/>
        </w:rPr>
        <w:t xml:space="preserve">The extreme scenario is built on the greatest loss of power, with 100 generators taken offline, and would lead to insurance industry losses of more than $70 billion, the report added. There have been 15 suspected cyber attacks on the U.S. electricity grid since 2000, the report said, citing U.S. energy department data. The U.S. Industrial Control System Cyber Emergency Response Team said that 32 percent of its responses last year to </w:t>
      </w:r>
      <w:r w:rsidRPr="001247D4">
        <w:rPr>
          <w:rStyle w:val="StyleUnderline"/>
          <w:rFonts w:ascii="Georgia" w:hAnsi="Georgia"/>
          <w:sz w:val="24"/>
        </w:rPr>
        <w:t>cyber security threats to critical infrastructure occurred in the energy sector.</w:t>
      </w:r>
      <w:r w:rsidRPr="001247D4">
        <w:rPr>
          <w:rFonts w:ascii="Georgia" w:hAnsi="Georgia" w:cs="Helvetica"/>
          <w:color w:val="000000"/>
          <w:sz w:val="16"/>
        </w:rPr>
        <w:t xml:space="preserve"> "The evidence of major attacks during 2014 suggests that attackers were often able to exploit vulnerabilities faster than defenders could remedy them," Tom Bolt, director of performance management at Lloyd's, said in the report. Lloyd's syndicates offer cyber insurance but only 160 million pounds ($246.82 million) in cyber insurance premiums are written through London, which amounts to more than 10 percent of the global market.</w:t>
      </w:r>
    </w:p>
    <w:p w:rsidR="009819AC" w:rsidRDefault="009819AC" w:rsidP="009819AC">
      <w:pPr>
        <w:pStyle w:val="Heading3"/>
      </w:pPr>
      <w:r>
        <w:lastRenderedPageBreak/>
        <w:t>--add-on – weather sats</w:t>
      </w:r>
    </w:p>
    <w:p w:rsidR="009819AC" w:rsidRDefault="009819AC" w:rsidP="009819AC"/>
    <w:p w:rsidR="009819AC" w:rsidRDefault="009819AC" w:rsidP="009819AC">
      <w:pPr>
        <w:pStyle w:val="Heading4"/>
      </w:pPr>
      <w:r>
        <w:t>Hackers have exposed the vulnerability of the weather system – shuts down the entire US weather system</w:t>
      </w:r>
    </w:p>
    <w:p w:rsidR="009819AC" w:rsidRDefault="009819AC" w:rsidP="009819AC">
      <w:r>
        <w:rPr>
          <w:b/>
        </w:rPr>
        <w:t>Pagliery, a researcher and reporter of cybersecurity, 12/29</w:t>
      </w:r>
      <w:r>
        <w:t>/14</w:t>
      </w:r>
    </w:p>
    <w:p w:rsidR="009819AC" w:rsidRPr="00104259" w:rsidRDefault="009819AC" w:rsidP="009819AC">
      <w:r>
        <w:t xml:space="preserve">(Jose Pagliery, CNN Money New York, </w:t>
      </w:r>
      <w:hyperlink r:id="rId145" w:history="1">
        <w:r w:rsidRPr="002C378E">
          <w:rPr>
            <w:rStyle w:val="Hyperlink"/>
          </w:rPr>
          <w:t>http://money.cnn.com/2014/11/12/technology/security/weather-system-hacked/</w:t>
        </w:r>
      </w:hyperlink>
      <w:r>
        <w:t>) // RL</w:t>
      </w:r>
    </w:p>
    <w:p w:rsidR="009819AC" w:rsidRDefault="009819AC" w:rsidP="009819AC">
      <w:r w:rsidRPr="005F7438">
        <w:rPr>
          <w:rStyle w:val="StyleUnderline"/>
        </w:rPr>
        <w:t>Hackers attacked the U.S. weather system in October, causing a disruption in satellite feeds and several pivotal websites.</w:t>
      </w:r>
      <w:r w:rsidRPr="005F7438">
        <w:t xml:space="preserve"> </w:t>
      </w:r>
      <w:r w:rsidRPr="005F7438">
        <w:rPr>
          <w:rStyle w:val="StyleUnderline"/>
        </w:rPr>
        <w:t>The</w:t>
      </w:r>
      <w:r w:rsidRPr="005F7438">
        <w:t xml:space="preserve"> National Oceanic and Atmospheric Administration, </w:t>
      </w:r>
      <w:r w:rsidRPr="005F7438">
        <w:rPr>
          <w:rStyle w:val="StyleUnderline"/>
        </w:rPr>
        <w:t>NOAA</w:t>
      </w:r>
      <w:r w:rsidRPr="005F7438">
        <w:t xml:space="preserve">, </w:t>
      </w:r>
      <w:r w:rsidRPr="005F7438">
        <w:rPr>
          <w:rStyle w:val="StyleUnderline"/>
        </w:rPr>
        <w:t>said that four of its websites were hacked in recent weeks</w:t>
      </w:r>
      <w:r w:rsidRPr="005F7438">
        <w:t xml:space="preserve">. To block the attackers, </w:t>
      </w:r>
      <w:r w:rsidRPr="005F7438">
        <w:rPr>
          <w:rStyle w:val="StyleUnderline"/>
        </w:rPr>
        <w:t>government officials were forced to shut down some of its services.</w:t>
      </w:r>
      <w:r w:rsidRPr="005F7438">
        <w:t xml:space="preserve"> This explains why satellite data was mysteriously cut off in October, as well as why the National Ice Center website and others were down for more than a week. During that time, federal officials merely stated a need for "unscheduled maintenance." Still, NOAA spokesman Scott Smullen insisted that the aftermath of the attack "did not prevent us from delivering forecasts to the public." Little more is publicly known about the attack, which was first revealed by </w:t>
      </w:r>
      <w:hyperlink r:id="rId146" w:tgtFrame="_blank" w:history="1">
        <w:r w:rsidRPr="005F7438">
          <w:rPr>
            <w:rStyle w:val="Hyperlink"/>
          </w:rPr>
          <w:t>The Washington Post</w:t>
        </w:r>
      </w:hyperlink>
      <w:r w:rsidRPr="005F7438">
        <w:t xml:space="preserve">. It's unclear what damage, if any, was caused by the hack. </w:t>
      </w:r>
      <w:hyperlink r:id="rId147" w:history="1">
        <w:r w:rsidRPr="005F7438">
          <w:rPr>
            <w:rStyle w:val="Hyperlink"/>
          </w:rPr>
          <w:t>Related: Welcome to the Age of Hacks</w:t>
        </w:r>
      </w:hyperlink>
      <w:r w:rsidRPr="005F7438">
        <w:t xml:space="preserve"> But hackers managed to penetrate what's considered one of the most vital aspects of the U.S. government. </w:t>
      </w:r>
      <w:r w:rsidRPr="005F7438">
        <w:rPr>
          <w:rStyle w:val="StyleUnderline"/>
        </w:rPr>
        <w:t>The nation's military, businesses and local governments all rely on nonstop reports from the U.S. weather service.</w:t>
      </w:r>
      <w:r w:rsidRPr="005F7438">
        <w:t xml:space="preserve"> </w:t>
      </w:r>
      <w:r w:rsidRPr="005F7438">
        <w:rPr>
          <w:rStyle w:val="StyleUnderline"/>
        </w:rPr>
        <w:t>The impact of the hack was real</w:t>
      </w:r>
      <w:r w:rsidRPr="005F7438">
        <w:t xml:space="preserve">: </w:t>
      </w:r>
      <w:r w:rsidRPr="005F7438">
        <w:rPr>
          <w:rStyle w:val="StyleUnderline"/>
        </w:rPr>
        <w:t>Scientists</w:t>
      </w:r>
      <w:r w:rsidRPr="005F7438">
        <w:t xml:space="preserve"> at Atmospheric and Environmental Research </w:t>
      </w:r>
      <w:r w:rsidRPr="005F7438">
        <w:rPr>
          <w:rStyle w:val="StyleUnderline"/>
        </w:rPr>
        <w:t>in Lexington</w:t>
      </w:r>
      <w:r w:rsidRPr="005F7438">
        <w:t xml:space="preserve">, Massachusetts </w:t>
      </w:r>
      <w:r w:rsidRPr="005F7438">
        <w:rPr>
          <w:rStyle w:val="StyleUnderline"/>
        </w:rPr>
        <w:t>were unable to send a preliminary report about weather patterns to traders and investors earlier this year.</w:t>
      </w:r>
      <w:r w:rsidRPr="005F7438">
        <w:t xml:space="preserve"> "</w:t>
      </w:r>
      <w:r w:rsidRPr="005F7438">
        <w:rPr>
          <w:rStyle w:val="StyleUnderline"/>
        </w:rPr>
        <w:t>We were shut out entirely. That's our one source of data</w:t>
      </w:r>
      <w:r w:rsidRPr="005F7438">
        <w:t xml:space="preserve">," said Rutgers climatologist David Robinson, whose </w:t>
      </w:r>
      <w:hyperlink r:id="rId148" w:tgtFrame="_blank" w:history="1">
        <w:r w:rsidRPr="005F7438">
          <w:rPr>
            <w:rStyle w:val="Hyperlink"/>
          </w:rPr>
          <w:t>global snow lab</w:t>
        </w:r>
      </w:hyperlink>
      <w:r w:rsidRPr="005F7438">
        <w:t xml:space="preserve"> also relies on the satellite data. </w:t>
      </w:r>
      <w:r w:rsidRPr="005F7438">
        <w:rPr>
          <w:rStyle w:val="StyleUnderline"/>
        </w:rPr>
        <w:t>The cyberattack on the U.S. weather system is only the latest one on the U</w:t>
      </w:r>
      <w:r w:rsidRPr="005F7438">
        <w:t xml:space="preserve">nited </w:t>
      </w:r>
      <w:r w:rsidRPr="005F7438">
        <w:rPr>
          <w:rStyle w:val="StyleUnderline"/>
        </w:rPr>
        <w:t>S</w:t>
      </w:r>
      <w:r w:rsidRPr="005F7438">
        <w:t xml:space="preserve">tates. </w:t>
      </w:r>
      <w:r w:rsidRPr="005F7438">
        <w:rPr>
          <w:rStyle w:val="StyleUnderline"/>
        </w:rPr>
        <w:t xml:space="preserve">The </w:t>
      </w:r>
      <w:hyperlink r:id="rId149" w:history="1">
        <w:r w:rsidRPr="005F7438">
          <w:rPr>
            <w:rStyle w:val="StyleUnderline"/>
          </w:rPr>
          <w:t>White House was hacked</w:t>
        </w:r>
      </w:hyperlink>
      <w:r w:rsidRPr="005F7438">
        <w:rPr>
          <w:rStyle w:val="StyleUnderline"/>
        </w:rPr>
        <w:t xml:space="preserve"> last month</w:t>
      </w:r>
      <w:r w:rsidRPr="005F7438">
        <w:t xml:space="preserve">. </w:t>
      </w:r>
      <w:r w:rsidRPr="005F7438">
        <w:rPr>
          <w:rStyle w:val="StyleUnderline"/>
        </w:rPr>
        <w:t xml:space="preserve">Shortly before that, </w:t>
      </w:r>
      <w:hyperlink r:id="rId150" w:history="1">
        <w:r w:rsidRPr="005F7438">
          <w:rPr>
            <w:rStyle w:val="StyleUnderline"/>
          </w:rPr>
          <w:t>hackers breached USIS</w:t>
        </w:r>
      </w:hyperlink>
      <w:r w:rsidRPr="005F7438">
        <w:t xml:space="preserve">, </w:t>
      </w:r>
      <w:r w:rsidRPr="005F7438">
        <w:rPr>
          <w:rStyle w:val="StyleUnderline"/>
        </w:rPr>
        <w:t>a federal contractor that knows who has top security clearances for the U.S. government</w:t>
      </w:r>
      <w:r w:rsidRPr="005F7438">
        <w:t xml:space="preserve"> -- because it provides background checks. Typically, </w:t>
      </w:r>
      <w:hyperlink r:id="rId151" w:history="1">
        <w:r w:rsidRPr="005F7438">
          <w:rPr>
            <w:rStyle w:val="Hyperlink"/>
          </w:rPr>
          <w:t>cybersecurity experts blame Russia for hacks</w:t>
        </w:r>
      </w:hyperlink>
      <w:r w:rsidRPr="005F7438">
        <w:t xml:space="preserve"> on the nation's infrastructure -- or sometimes China.</w:t>
      </w:r>
    </w:p>
    <w:p w:rsidR="009819AC" w:rsidRDefault="009819AC" w:rsidP="009819AC"/>
    <w:p w:rsidR="009819AC" w:rsidRDefault="009819AC" w:rsidP="009819AC">
      <w:pPr>
        <w:pStyle w:val="Heading4"/>
      </w:pPr>
      <w:r>
        <w:t>Weather Satellites are vital for the armed forces to pull off successful defense and attack operation on all fronts and military readiness</w:t>
      </w:r>
    </w:p>
    <w:p w:rsidR="009819AC" w:rsidRDefault="009819AC" w:rsidP="009819AC">
      <w:pPr>
        <w:rPr>
          <w:b/>
        </w:rPr>
      </w:pPr>
      <w:r>
        <w:rPr>
          <w:b/>
        </w:rPr>
        <w:t xml:space="preserve">Spaceflight Now Space, quoting a collection of Armed Forces directors, </w:t>
      </w:r>
      <w:r>
        <w:t>4/4/</w:t>
      </w:r>
      <w:r>
        <w:rPr>
          <w:b/>
        </w:rPr>
        <w:t>15</w:t>
      </w:r>
    </w:p>
    <w:p w:rsidR="009819AC" w:rsidRPr="00405F3F" w:rsidRDefault="009819AC" w:rsidP="009819AC">
      <w:r>
        <w:t xml:space="preserve">(Spaceflight now space, quoting many directors of the armed forces and other including; Sue Strech - DMSP program director, Col. Scott Larrimore – Air Force weather program director, Mark Valerio – vp of Lockheed Martin’s military space division, Gen. William Shelton – commander of Space Command published at space.com with cooperation from spacefilightnow.com, </w:t>
      </w:r>
      <w:hyperlink r:id="rId152" w:history="1">
        <w:r w:rsidRPr="002C378E">
          <w:rPr>
            <w:rStyle w:val="Hyperlink"/>
          </w:rPr>
          <w:t>http://www.space.com/25368-military-weather-satellite-rocket-launch.html</w:t>
        </w:r>
      </w:hyperlink>
      <w:r>
        <w:t>) // RL</w:t>
      </w:r>
    </w:p>
    <w:p w:rsidR="009819AC" w:rsidRDefault="009819AC" w:rsidP="009819AC">
      <w:pPr>
        <w:pStyle w:val="NormalWeb"/>
        <w:shd w:val="clear" w:color="auto" w:fill="FFFFFF"/>
        <w:spacing w:line="330" w:lineRule="atLeast"/>
        <w:rPr>
          <w:rFonts w:asciiTheme="minorHAnsi" w:hAnsiTheme="minorHAnsi" w:cs="Arial"/>
          <w:sz w:val="16"/>
          <w:szCs w:val="22"/>
        </w:rPr>
      </w:pPr>
      <w:r w:rsidRPr="00E85ABE">
        <w:rPr>
          <w:rStyle w:val="StyleUnderline"/>
          <w:rFonts w:asciiTheme="minorHAnsi" w:hAnsiTheme="minorHAnsi"/>
        </w:rPr>
        <w:t>A new</w:t>
      </w:r>
      <w:r w:rsidRPr="00E85ABE">
        <w:rPr>
          <w:rStyle w:val="StyleUnderline"/>
          <w:rFonts w:asciiTheme="minorHAnsi" w:eastAsiaTheme="majorEastAsia" w:hAnsiTheme="minorHAnsi"/>
        </w:rPr>
        <w:t xml:space="preserve"> global </w:t>
      </w:r>
      <w:r w:rsidRPr="00E85ABE">
        <w:rPr>
          <w:rStyle w:val="StyleUnderline"/>
          <w:rFonts w:asciiTheme="minorHAnsi" w:hAnsiTheme="minorHAnsi"/>
        </w:rPr>
        <w:t>weather observatory for the U.S. armed forces was lofted into orbit</w:t>
      </w:r>
      <w:r w:rsidRPr="00405F3F">
        <w:rPr>
          <w:rFonts w:asciiTheme="minorHAnsi" w:hAnsiTheme="minorHAnsi" w:cs="Arial"/>
          <w:sz w:val="16"/>
          <w:szCs w:val="22"/>
        </w:rPr>
        <w:t xml:space="preserve"> aboard its Atlas 5 booster rocket from California on Thursday</w:t>
      </w:r>
      <w:r w:rsidRPr="00E85ABE">
        <w:rPr>
          <w:rStyle w:val="StyleUnderline"/>
          <w:rFonts w:asciiTheme="minorHAnsi" w:hAnsiTheme="minorHAnsi"/>
        </w:rPr>
        <w:t xml:space="preserve"> to provide tactical forecasts to military operations</w:t>
      </w:r>
      <w:r w:rsidRPr="00405F3F">
        <w:rPr>
          <w:rFonts w:asciiTheme="minorHAnsi" w:hAnsiTheme="minorHAnsi" w:cs="Arial"/>
          <w:sz w:val="16"/>
          <w:szCs w:val="22"/>
        </w:rPr>
        <w:t xml:space="preserve">. Powering away from Vandenberg Air Force Base at 7:46 a.m. local (10:46 a.m. EDT; 1446 GMT), the liftoff was timed to deliver the </w:t>
      </w:r>
      <w:hyperlink r:id="rId153" w:anchor=".Uz8Xqccow8F" w:history="1">
        <w:r w:rsidRPr="00405F3F">
          <w:rPr>
            <w:rStyle w:val="Hyperlink"/>
            <w:rFonts w:asciiTheme="minorHAnsi" w:eastAsiaTheme="majorEastAsia" w:hAnsiTheme="minorHAnsi" w:cs="Arial"/>
            <w:sz w:val="16"/>
            <w:szCs w:val="22"/>
          </w:rPr>
          <w:t>Defense Meteorological Satellite Program Flight 19 spacecraft</w:t>
        </w:r>
      </w:hyperlink>
      <w:r w:rsidRPr="00405F3F">
        <w:rPr>
          <w:rStyle w:val="apple-converted-space"/>
          <w:rFonts w:asciiTheme="minorHAnsi" w:eastAsiaTheme="majorEastAsia" w:hAnsiTheme="minorHAnsi" w:cs="Arial"/>
          <w:sz w:val="16"/>
          <w:szCs w:val="22"/>
        </w:rPr>
        <w:t xml:space="preserve"> </w:t>
      </w:r>
      <w:r w:rsidRPr="00405F3F">
        <w:rPr>
          <w:rFonts w:asciiTheme="minorHAnsi" w:hAnsiTheme="minorHAnsi" w:cs="Arial"/>
          <w:sz w:val="16"/>
          <w:szCs w:val="22"/>
        </w:rPr>
        <w:t>into its precise orbit 530 miles high. "</w:t>
      </w:r>
      <w:r w:rsidRPr="00E85ABE">
        <w:rPr>
          <w:rStyle w:val="StyleUnderline"/>
          <w:rFonts w:asciiTheme="minorHAnsi" w:hAnsiTheme="minorHAnsi"/>
        </w:rPr>
        <w:t>Weather guides</w:t>
      </w:r>
      <w:r w:rsidRPr="00405F3F">
        <w:rPr>
          <w:rFonts w:asciiTheme="minorHAnsi" w:hAnsiTheme="minorHAnsi" w:cs="Arial"/>
          <w:sz w:val="16"/>
          <w:szCs w:val="22"/>
        </w:rPr>
        <w:t xml:space="preserve"> some of </w:t>
      </w:r>
      <w:r w:rsidRPr="00E85ABE">
        <w:rPr>
          <w:rStyle w:val="StyleUnderline"/>
          <w:rFonts w:asciiTheme="minorHAnsi" w:hAnsiTheme="minorHAnsi"/>
        </w:rPr>
        <w:t>the most important decisions in the armed forces, from flight patterns to troop movements</w:t>
      </w:r>
      <w:r w:rsidRPr="00405F3F">
        <w:rPr>
          <w:rFonts w:asciiTheme="minorHAnsi" w:hAnsiTheme="minorHAnsi" w:cs="Arial"/>
          <w:sz w:val="16"/>
          <w:szCs w:val="22"/>
        </w:rPr>
        <w:t xml:space="preserve">. Through DMSP, </w:t>
      </w:r>
      <w:r w:rsidRPr="00E85ABE">
        <w:rPr>
          <w:rStyle w:val="StyleUnderline"/>
          <w:rFonts w:asciiTheme="minorHAnsi" w:hAnsiTheme="minorHAnsi"/>
        </w:rPr>
        <w:t>we're helping to provide safer, successful missions,</w:t>
      </w:r>
      <w:r w:rsidRPr="00405F3F">
        <w:rPr>
          <w:rFonts w:asciiTheme="minorHAnsi" w:hAnsiTheme="minorHAnsi" w:cs="Arial"/>
          <w:sz w:val="16"/>
          <w:szCs w:val="22"/>
        </w:rPr>
        <w:t>" said Sue Stretch, DMSP program director at Lockheed Martin. [</w:t>
      </w:r>
      <w:hyperlink r:id="rId154" w:history="1">
        <w:r w:rsidRPr="00405F3F">
          <w:rPr>
            <w:rStyle w:val="Hyperlink"/>
            <w:rFonts w:asciiTheme="minorHAnsi" w:eastAsiaTheme="majorEastAsia" w:hAnsiTheme="minorHAnsi" w:cs="Arial"/>
            <w:sz w:val="16"/>
            <w:szCs w:val="22"/>
          </w:rPr>
          <w:t>See photos of the DMSP-19 weather satellite launch</w:t>
        </w:r>
      </w:hyperlink>
      <w:r w:rsidRPr="00405F3F">
        <w:rPr>
          <w:rFonts w:asciiTheme="minorHAnsi" w:hAnsiTheme="minorHAnsi" w:cs="Arial"/>
          <w:sz w:val="16"/>
          <w:szCs w:val="22"/>
        </w:rPr>
        <w:t>] "This new</w:t>
      </w:r>
      <w:r w:rsidRPr="00405F3F">
        <w:rPr>
          <w:rStyle w:val="apple-converted-space"/>
          <w:rFonts w:asciiTheme="minorHAnsi" w:eastAsiaTheme="majorEastAsia" w:hAnsiTheme="minorHAnsi" w:cs="Arial"/>
          <w:sz w:val="16"/>
          <w:szCs w:val="22"/>
        </w:rPr>
        <w:t xml:space="preserve"> </w:t>
      </w:r>
      <w:hyperlink r:id="rId155" w:history="1">
        <w:r w:rsidRPr="00405F3F">
          <w:rPr>
            <w:rStyle w:val="itxtrst"/>
            <w:rFonts w:asciiTheme="minorHAnsi" w:hAnsiTheme="minorHAnsi" w:cs="Arial"/>
            <w:sz w:val="16"/>
            <w:szCs w:val="22"/>
            <w:bdr w:val="none" w:sz="0" w:space="0" w:color="auto" w:frame="1"/>
          </w:rPr>
          <w:t>asset</w:t>
        </w:r>
        <w:r w:rsidRPr="00405F3F">
          <w:rPr>
            <w:rFonts w:asciiTheme="minorHAnsi" w:hAnsiTheme="minorHAnsi" w:cs="Arial"/>
            <w:noProof/>
            <w:sz w:val="16"/>
            <w:szCs w:val="22"/>
            <w:bdr w:val="none" w:sz="0" w:space="0" w:color="auto" w:frame="1"/>
          </w:rPr>
          <w:drawing>
            <wp:inline distT="0" distB="0" distL="0" distR="0" wp14:anchorId="0FFAAA6F" wp14:editId="1E692F1B">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05F3F">
        <w:rPr>
          <w:rStyle w:val="apple-converted-space"/>
          <w:rFonts w:asciiTheme="minorHAnsi" w:eastAsiaTheme="majorEastAsia" w:hAnsiTheme="minorHAnsi" w:cs="Arial"/>
          <w:sz w:val="16"/>
          <w:szCs w:val="22"/>
        </w:rPr>
        <w:t xml:space="preserve"> </w:t>
      </w:r>
      <w:r w:rsidRPr="00405F3F">
        <w:rPr>
          <w:rFonts w:asciiTheme="minorHAnsi" w:hAnsiTheme="minorHAnsi" w:cs="Arial"/>
          <w:sz w:val="16"/>
          <w:szCs w:val="22"/>
        </w:rPr>
        <w:t>will carry on the mission for military users and civilians who depend on it." About 18 minutes into flight, the 2,700-pound satellite separated from the Centaur upper stage, marking the 115th successful</w:t>
      </w:r>
      <w:r w:rsidRPr="00405F3F">
        <w:rPr>
          <w:rStyle w:val="apple-converted-space"/>
          <w:rFonts w:asciiTheme="minorHAnsi" w:eastAsiaTheme="majorEastAsia" w:hAnsiTheme="minorHAnsi" w:cs="Arial"/>
          <w:sz w:val="16"/>
          <w:szCs w:val="22"/>
        </w:rPr>
        <w:t xml:space="preserve"> </w:t>
      </w:r>
      <w:hyperlink r:id="rId157" w:history="1">
        <w:r w:rsidRPr="00405F3F">
          <w:rPr>
            <w:rStyle w:val="Hyperlink"/>
            <w:rFonts w:asciiTheme="minorHAnsi" w:eastAsiaTheme="majorEastAsia" w:hAnsiTheme="minorHAnsi" w:cs="Arial"/>
            <w:sz w:val="16"/>
            <w:szCs w:val="22"/>
          </w:rPr>
          <w:t>Atlas launch</w:t>
        </w:r>
      </w:hyperlink>
      <w:r w:rsidRPr="00405F3F">
        <w:rPr>
          <w:rStyle w:val="apple-converted-space"/>
          <w:rFonts w:asciiTheme="minorHAnsi" w:eastAsiaTheme="majorEastAsia" w:hAnsiTheme="minorHAnsi" w:cs="Arial"/>
          <w:sz w:val="16"/>
          <w:szCs w:val="22"/>
        </w:rPr>
        <w:t xml:space="preserve"> </w:t>
      </w:r>
      <w:r w:rsidRPr="00405F3F">
        <w:rPr>
          <w:rFonts w:asciiTheme="minorHAnsi" w:hAnsiTheme="minorHAnsi" w:cs="Arial"/>
          <w:sz w:val="16"/>
          <w:szCs w:val="22"/>
        </w:rPr>
        <w:t>in a row over the past two decades. "</w:t>
      </w:r>
      <w:r w:rsidRPr="00E85ABE">
        <w:rPr>
          <w:rStyle w:val="StyleUnderline"/>
          <w:rFonts w:asciiTheme="minorHAnsi" w:hAnsiTheme="minorHAnsi"/>
        </w:rPr>
        <w:t>DMSP Flight 19 will provide data to identify, locate and determine the intensity severe weather such as thunderstorms, hurricanes and typhoons</w:t>
      </w:r>
      <w:r w:rsidRPr="00405F3F">
        <w:rPr>
          <w:rFonts w:asciiTheme="minorHAnsi" w:hAnsiTheme="minorHAnsi"/>
          <w:sz w:val="16"/>
        </w:rPr>
        <w:t>,</w:t>
      </w:r>
      <w:r w:rsidRPr="00405F3F">
        <w:rPr>
          <w:rFonts w:asciiTheme="minorHAnsi" w:hAnsiTheme="minorHAnsi" w:cs="Arial"/>
          <w:sz w:val="16"/>
          <w:szCs w:val="22"/>
        </w:rPr>
        <w:t xml:space="preserve"> and is used </w:t>
      </w:r>
      <w:r w:rsidRPr="00E85ABE">
        <w:rPr>
          <w:rStyle w:val="StyleUnderline"/>
          <w:rFonts w:asciiTheme="minorHAnsi" w:hAnsiTheme="minorHAnsi"/>
        </w:rPr>
        <w:t>to form three-dimensional cloud analyses</w:t>
      </w:r>
      <w:r w:rsidRPr="00405F3F">
        <w:rPr>
          <w:rFonts w:asciiTheme="minorHAnsi" w:hAnsiTheme="minorHAnsi" w:cs="Arial"/>
          <w:sz w:val="16"/>
          <w:szCs w:val="22"/>
        </w:rPr>
        <w:t xml:space="preserve">, which form the </w:t>
      </w:r>
      <w:r w:rsidRPr="00E85ABE">
        <w:rPr>
          <w:rStyle w:val="StyleUnderline"/>
          <w:rFonts w:asciiTheme="minorHAnsi" w:hAnsiTheme="minorHAnsi"/>
        </w:rPr>
        <w:t>basis for computer forecast models needed to meet unique DOD requirements,</w:t>
      </w:r>
      <w:r w:rsidRPr="00405F3F">
        <w:rPr>
          <w:rFonts w:asciiTheme="minorHAnsi" w:hAnsiTheme="minorHAnsi" w:cs="Arial"/>
          <w:sz w:val="16"/>
          <w:szCs w:val="22"/>
        </w:rPr>
        <w:t xml:space="preserve">" said Col. Scott Larrimore, Air Force weather program director. "DMSP </w:t>
      </w:r>
      <w:r w:rsidRPr="00E85ABE">
        <w:rPr>
          <w:rStyle w:val="StyleUnderline"/>
          <w:rFonts w:asciiTheme="minorHAnsi" w:hAnsiTheme="minorHAnsi"/>
        </w:rPr>
        <w:t>Flight 19 continues the legacy of over 50 years of</w:t>
      </w:r>
      <w:r w:rsidRPr="00E85ABE">
        <w:rPr>
          <w:rStyle w:val="StyleUnderline"/>
          <w:rFonts w:asciiTheme="minorHAnsi" w:eastAsiaTheme="majorEastAsia" w:hAnsiTheme="minorHAnsi"/>
        </w:rPr>
        <w:t xml:space="preserve"> </w:t>
      </w:r>
      <w:hyperlink r:id="rId158" w:history="1">
        <w:r w:rsidRPr="00E85ABE">
          <w:rPr>
            <w:rStyle w:val="StyleUnderline"/>
            <w:rFonts w:asciiTheme="minorHAnsi" w:eastAsiaTheme="majorEastAsia" w:hAnsiTheme="minorHAnsi"/>
          </w:rPr>
          <w:t>providing meteorological data</w:t>
        </w:r>
      </w:hyperlink>
      <w:r w:rsidRPr="00E85ABE">
        <w:rPr>
          <w:rStyle w:val="StyleUnderline"/>
          <w:rFonts w:asciiTheme="minorHAnsi" w:eastAsiaTheme="majorEastAsia" w:hAnsiTheme="minorHAnsi"/>
        </w:rPr>
        <w:t xml:space="preserve"> </w:t>
      </w:r>
      <w:r w:rsidRPr="00E85ABE">
        <w:rPr>
          <w:rStyle w:val="StyleUnderline"/>
          <w:rFonts w:asciiTheme="minorHAnsi" w:hAnsiTheme="minorHAnsi"/>
        </w:rPr>
        <w:t>to the armed forces worldwide.</w:t>
      </w:r>
      <w:r w:rsidRPr="00405F3F">
        <w:rPr>
          <w:rFonts w:asciiTheme="minorHAnsi" w:hAnsiTheme="minorHAnsi" w:cs="Arial"/>
          <w:sz w:val="16"/>
          <w:szCs w:val="22"/>
        </w:rPr>
        <w:t>" The $518 million observatory will be checked out and ready for service in about two months, and joins a half-dozen older DMSPs in orbit divided into two orbital groupings. "F19 is placed into an orbit compromised between the two planes we currently have. We are changing our operational concept from this two-plane constellation to this single-plane constellation</w:t>
      </w:r>
      <w:r w:rsidRPr="00405F3F">
        <w:rPr>
          <w:rFonts w:asciiTheme="minorHAnsi" w:hAnsiTheme="minorHAnsi"/>
          <w:sz w:val="16"/>
        </w:rPr>
        <w:t xml:space="preserve">. We can do that because </w:t>
      </w:r>
      <w:r w:rsidRPr="00E85ABE">
        <w:rPr>
          <w:rStyle w:val="StyleUnderline"/>
          <w:rFonts w:asciiTheme="minorHAnsi" w:hAnsiTheme="minorHAnsi"/>
        </w:rPr>
        <w:t>we can get data to the Air Force Weather Agency faster than before</w:t>
      </w:r>
      <w:r w:rsidRPr="00405F3F">
        <w:rPr>
          <w:rFonts w:asciiTheme="minorHAnsi" w:hAnsiTheme="minorHAnsi" w:cs="Arial"/>
          <w:sz w:val="16"/>
          <w:szCs w:val="22"/>
        </w:rPr>
        <w:t xml:space="preserve">," </w:t>
      </w:r>
      <w:r w:rsidRPr="00405F3F">
        <w:rPr>
          <w:rFonts w:asciiTheme="minorHAnsi" w:hAnsiTheme="minorHAnsi" w:cs="Arial"/>
          <w:sz w:val="16"/>
          <w:szCs w:val="22"/>
        </w:rPr>
        <w:lastRenderedPageBreak/>
        <w:t xml:space="preserve">Larrimore said. </w:t>
      </w:r>
      <w:r w:rsidRPr="00E85ABE">
        <w:rPr>
          <w:rStyle w:val="StyleUnderline"/>
          <w:rFonts w:asciiTheme="minorHAnsi" w:hAnsiTheme="minorHAnsi"/>
        </w:rPr>
        <w:t>The craft carries a sophisticated suite of weather instruments to observe virtually the entire planet twice daily</w:t>
      </w:r>
      <w:r w:rsidRPr="00405F3F">
        <w:rPr>
          <w:rFonts w:asciiTheme="minorHAnsi" w:hAnsiTheme="minorHAnsi" w:cs="Arial"/>
          <w:sz w:val="16"/>
          <w:szCs w:val="22"/>
        </w:rPr>
        <w:t xml:space="preserve">. </w:t>
      </w:r>
      <w:r w:rsidRPr="00E85ABE">
        <w:rPr>
          <w:rStyle w:val="StyleUnderline"/>
          <w:rFonts w:asciiTheme="minorHAnsi" w:hAnsiTheme="minorHAnsi"/>
        </w:rPr>
        <w:t>Data from</w:t>
      </w:r>
      <w:r w:rsidRPr="00405F3F">
        <w:rPr>
          <w:rStyle w:val="apple-converted-space"/>
          <w:rFonts w:asciiTheme="minorHAnsi" w:eastAsiaTheme="majorEastAsia" w:hAnsiTheme="minorHAnsi" w:cs="Arial"/>
          <w:sz w:val="16"/>
          <w:szCs w:val="22"/>
        </w:rPr>
        <w:t xml:space="preserve"> </w:t>
      </w:r>
      <w:hyperlink r:id="rId159" w:anchor=".Uz8bDMcow8E" w:history="1">
        <w:r w:rsidRPr="00E85ABE">
          <w:rPr>
            <w:rStyle w:val="StyleUnderline"/>
            <w:rFonts w:asciiTheme="minorHAnsi" w:eastAsiaTheme="majorEastAsia" w:hAnsiTheme="minorHAnsi"/>
          </w:rPr>
          <w:t>DMSP satellites</w:t>
        </w:r>
      </w:hyperlink>
      <w:r w:rsidRPr="00E85ABE">
        <w:rPr>
          <w:rStyle w:val="StyleUnderline"/>
          <w:rFonts w:asciiTheme="minorHAnsi" w:eastAsiaTheme="majorEastAsia" w:hAnsiTheme="minorHAnsi"/>
        </w:rPr>
        <w:t xml:space="preserve"> </w:t>
      </w:r>
      <w:r w:rsidRPr="00E85ABE">
        <w:rPr>
          <w:rStyle w:val="StyleUnderline"/>
          <w:rFonts w:asciiTheme="minorHAnsi" w:hAnsiTheme="minorHAnsi"/>
        </w:rPr>
        <w:t>is used to create global weather forecasts that military commanders and strategic planners rely upon</w:t>
      </w:r>
      <w:r w:rsidRPr="00405F3F">
        <w:rPr>
          <w:rFonts w:asciiTheme="minorHAnsi" w:hAnsiTheme="minorHAnsi" w:cs="Arial"/>
          <w:sz w:val="16"/>
          <w:szCs w:val="22"/>
        </w:rPr>
        <w:t>. The satellites can</w:t>
      </w:r>
      <w:r w:rsidRPr="00405F3F">
        <w:rPr>
          <w:rStyle w:val="apple-converted-space"/>
          <w:rFonts w:asciiTheme="minorHAnsi" w:eastAsiaTheme="majorEastAsia" w:hAnsiTheme="minorHAnsi" w:cs="Arial"/>
          <w:sz w:val="16"/>
          <w:szCs w:val="22"/>
        </w:rPr>
        <w:t xml:space="preserve"> </w:t>
      </w:r>
      <w:hyperlink r:id="rId160" w:history="1">
        <w:r w:rsidRPr="00405F3F">
          <w:rPr>
            <w:rStyle w:val="Hyperlink"/>
            <w:rFonts w:asciiTheme="minorHAnsi" w:eastAsiaTheme="majorEastAsia" w:hAnsiTheme="minorHAnsi" w:cs="Arial"/>
            <w:sz w:val="16"/>
            <w:szCs w:val="22"/>
          </w:rPr>
          <w:t>track weather systems</w:t>
        </w:r>
      </w:hyperlink>
      <w:r w:rsidRPr="00405F3F">
        <w:rPr>
          <w:rStyle w:val="apple-converted-space"/>
          <w:rFonts w:asciiTheme="minorHAnsi" w:eastAsiaTheme="majorEastAsia" w:hAnsiTheme="minorHAnsi" w:cs="Arial"/>
          <w:sz w:val="16"/>
          <w:szCs w:val="22"/>
        </w:rPr>
        <w:t xml:space="preserve"> </w:t>
      </w:r>
      <w:r w:rsidRPr="00405F3F">
        <w:rPr>
          <w:rFonts w:asciiTheme="minorHAnsi" w:hAnsiTheme="minorHAnsi" w:cs="Arial"/>
          <w:sz w:val="16"/>
          <w:szCs w:val="22"/>
        </w:rPr>
        <w:t>by visible and infrared cloud-cover imagery, day and night, plus monitor ice and snow coverage, pollution and fires. The primary sensor, one of seven aboard, is the Operational Linescan Sensor, which collects visible and infrared cloud pictures in 1,800-mile swaths covering the globe. The microwave sounder provides storm intensity measurements. "</w:t>
      </w:r>
      <w:r w:rsidRPr="00E85ABE">
        <w:rPr>
          <w:rStyle w:val="StyleUnderline"/>
          <w:rFonts w:asciiTheme="minorHAnsi" w:hAnsiTheme="minorHAnsi"/>
        </w:rPr>
        <w:t>Weather is the vital element of well-planned missions for each branch of service</w:t>
      </w:r>
      <w:r w:rsidRPr="00405F3F">
        <w:rPr>
          <w:rFonts w:asciiTheme="minorHAnsi" w:hAnsiTheme="minorHAnsi" w:cs="Arial"/>
          <w:sz w:val="16"/>
          <w:szCs w:val="22"/>
        </w:rPr>
        <w:t xml:space="preserve">. </w:t>
      </w:r>
      <w:r w:rsidRPr="00E85ABE">
        <w:rPr>
          <w:rStyle w:val="StyleUnderline"/>
          <w:rFonts w:asciiTheme="minorHAnsi" w:hAnsiTheme="minorHAnsi"/>
        </w:rPr>
        <w:t>High winds limit aircraft, storms threaten ships and low visibility can alter troop movements</w:t>
      </w:r>
      <w:r w:rsidRPr="00405F3F">
        <w:rPr>
          <w:rFonts w:asciiTheme="minorHAnsi" w:hAnsiTheme="minorHAnsi" w:cs="Arial"/>
          <w:sz w:val="16"/>
          <w:szCs w:val="22"/>
        </w:rPr>
        <w:t xml:space="preserve">. </w:t>
      </w:r>
      <w:r w:rsidRPr="00E85ABE">
        <w:rPr>
          <w:rStyle w:val="StyleUnderline"/>
          <w:rFonts w:asciiTheme="minorHAnsi" w:hAnsiTheme="minorHAnsi"/>
        </w:rPr>
        <w:t>The data</w:t>
      </w:r>
      <w:r w:rsidRPr="00405F3F">
        <w:rPr>
          <w:rFonts w:asciiTheme="minorHAnsi" w:hAnsiTheme="minorHAnsi" w:cs="Arial"/>
          <w:sz w:val="16"/>
          <w:szCs w:val="22"/>
        </w:rPr>
        <w:t xml:space="preserve"> that DMSP provides </w:t>
      </w:r>
      <w:r w:rsidRPr="00E85ABE">
        <w:rPr>
          <w:rStyle w:val="StyleUnderline"/>
          <w:rFonts w:asciiTheme="minorHAnsi" w:hAnsiTheme="minorHAnsi"/>
        </w:rPr>
        <w:t>is essential to mission success</w:t>
      </w:r>
      <w:r w:rsidRPr="00405F3F">
        <w:rPr>
          <w:rFonts w:asciiTheme="minorHAnsi" w:hAnsiTheme="minorHAnsi" w:cs="Arial"/>
          <w:sz w:val="16"/>
          <w:szCs w:val="22"/>
        </w:rPr>
        <w:t>," said Stretch. What comes later is not quite clear. DMSP F20 remains on the ground, but officials may elect to keep it there in favor of moving on to the next-generation of a smaller spacecraft. "We certainly hope they launch it. It's built, paid for, it's a capable</w:t>
      </w:r>
      <w:r w:rsidRPr="00405F3F">
        <w:rPr>
          <w:rStyle w:val="apple-converted-space"/>
          <w:rFonts w:asciiTheme="minorHAnsi" w:eastAsiaTheme="majorEastAsia" w:hAnsiTheme="minorHAnsi" w:cs="Arial"/>
          <w:sz w:val="16"/>
          <w:szCs w:val="22"/>
        </w:rPr>
        <w:t xml:space="preserve"> </w:t>
      </w:r>
      <w:hyperlink r:id="rId161" w:history="1">
        <w:r w:rsidRPr="00405F3F">
          <w:rPr>
            <w:rStyle w:val="Hyperlink"/>
            <w:rFonts w:asciiTheme="minorHAnsi" w:eastAsiaTheme="majorEastAsia" w:hAnsiTheme="minorHAnsi" w:cs="Arial"/>
            <w:sz w:val="16"/>
            <w:szCs w:val="22"/>
          </w:rPr>
          <w:t>satellite</w:t>
        </w:r>
      </w:hyperlink>
      <w:r w:rsidRPr="00405F3F">
        <w:rPr>
          <w:rFonts w:asciiTheme="minorHAnsi" w:hAnsiTheme="minorHAnsi" w:cs="Arial"/>
          <w:sz w:val="16"/>
          <w:szCs w:val="22"/>
        </w:rPr>
        <w:t>, and we know it works, so we think that's the smart</w:t>
      </w:r>
      <w:r w:rsidRPr="00405F3F">
        <w:rPr>
          <w:rStyle w:val="apple-converted-space"/>
          <w:rFonts w:asciiTheme="minorHAnsi" w:eastAsiaTheme="majorEastAsia" w:hAnsiTheme="minorHAnsi" w:cs="Arial"/>
          <w:sz w:val="16"/>
          <w:szCs w:val="22"/>
        </w:rPr>
        <w:t xml:space="preserve"> </w:t>
      </w:r>
      <w:hyperlink r:id="rId162" w:history="1">
        <w:r w:rsidRPr="00405F3F">
          <w:rPr>
            <w:rStyle w:val="itxtrst"/>
            <w:rFonts w:asciiTheme="minorHAnsi" w:hAnsiTheme="minorHAnsi" w:cs="Arial"/>
            <w:sz w:val="16"/>
            <w:szCs w:val="22"/>
            <w:bdr w:val="none" w:sz="0" w:space="0" w:color="auto" w:frame="1"/>
          </w:rPr>
          <w:t>decision</w:t>
        </w:r>
        <w:r w:rsidRPr="00405F3F">
          <w:rPr>
            <w:rFonts w:asciiTheme="minorHAnsi" w:hAnsiTheme="minorHAnsi" w:cs="Arial"/>
            <w:noProof/>
            <w:sz w:val="16"/>
            <w:szCs w:val="22"/>
            <w:bdr w:val="none" w:sz="0" w:space="0" w:color="auto" w:frame="1"/>
          </w:rPr>
          <w:drawing>
            <wp:inline distT="0" distB="0" distL="0" distR="0" wp14:anchorId="4440DCED" wp14:editId="076839D5">
              <wp:extent cx="95250" cy="95250"/>
              <wp:effectExtent l="0" t="0" r="0" b="0"/>
              <wp:docPr id="2" name="Picture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05F3F">
        <w:rPr>
          <w:rStyle w:val="apple-converted-space"/>
          <w:rFonts w:asciiTheme="minorHAnsi" w:eastAsiaTheme="majorEastAsia" w:hAnsiTheme="minorHAnsi" w:cs="Arial"/>
          <w:sz w:val="16"/>
          <w:szCs w:val="22"/>
        </w:rPr>
        <w:t xml:space="preserve"> </w:t>
      </w:r>
      <w:r w:rsidRPr="00405F3F">
        <w:rPr>
          <w:rFonts w:asciiTheme="minorHAnsi" w:hAnsiTheme="minorHAnsi" w:cs="Arial"/>
          <w:sz w:val="16"/>
          <w:szCs w:val="22"/>
        </w:rPr>
        <w:t xml:space="preserve">for the Air Force," said Mark Valerio, vice president of Lockheed Martin's military space division. "You have to find a balance because if you launch too early you might waste the on-orbit life, and if you wait too long then you run into the cost of storing it on the ground." "What happens after that is under review, but we're confident we're in a good place," said Gen. William Shelton, commander of Space Command. "Following the analysis of alternatives, we have gone on with a weather system follow-on program, which will end up being a small satellite which has unique DoD requirements satisfied. </w:t>
      </w:r>
      <w:r w:rsidRPr="00405F3F">
        <w:rPr>
          <w:rFonts w:asciiTheme="minorHAnsi" w:hAnsiTheme="minorHAnsi"/>
          <w:sz w:val="16"/>
        </w:rPr>
        <w:t>We will count on NOAA,</w:t>
      </w:r>
      <w:hyperlink r:id="rId163" w:history="1">
        <w:r w:rsidRPr="00405F3F">
          <w:rPr>
            <w:rStyle w:val="Hyperlink"/>
            <w:rFonts w:asciiTheme="minorHAnsi" w:hAnsiTheme="minorHAnsi"/>
            <w:sz w:val="16"/>
          </w:rPr>
          <w:t>international</w:t>
        </w:r>
        <w:r w:rsidRPr="00405F3F">
          <w:rPr>
            <w:rStyle w:val="Hyperlink"/>
            <w:rFonts w:asciiTheme="minorHAnsi" w:hAnsiTheme="minorHAnsi"/>
            <w:noProof/>
            <w:sz w:val="16"/>
          </w:rPr>
          <w:drawing>
            <wp:inline distT="0" distB="0" distL="0" distR="0" wp14:anchorId="447F49AA" wp14:editId="6239DBD1">
              <wp:extent cx="95250" cy="95250"/>
              <wp:effectExtent l="0" t="0" r="0" b="0"/>
              <wp:docPr id="1" name="Picture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4icon" descr="http://images.intellitxt.com/ast/adTypes/icon1.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05F3F">
        <w:rPr>
          <w:rFonts w:asciiTheme="minorHAnsi" w:eastAsiaTheme="majorEastAsia" w:hAnsiTheme="minorHAnsi"/>
          <w:sz w:val="16"/>
        </w:rPr>
        <w:t xml:space="preserve"> </w:t>
      </w:r>
      <w:r w:rsidRPr="00405F3F">
        <w:rPr>
          <w:rFonts w:asciiTheme="minorHAnsi" w:hAnsiTheme="minorHAnsi"/>
          <w:sz w:val="16"/>
        </w:rPr>
        <w:t>partners, and commercial [providers] to provide the rest of the data that's needed to round out the picture</w:t>
      </w:r>
      <w:r w:rsidRPr="00405F3F">
        <w:rPr>
          <w:rFonts w:asciiTheme="minorHAnsi" w:hAnsiTheme="minorHAnsi" w:cs="Arial"/>
          <w:sz w:val="16"/>
          <w:szCs w:val="22"/>
        </w:rPr>
        <w:t>." Next for the Atlas program, attention returns to the East Coast and another try at launching the NROL-67 mission as early as April 10. That flight and a SpaceX resupply mission to the International Space Station planned for late March both were delayed due to a Range radar outage. The next space launch from Vandenberg will be the return of the Delta 2 rocket on July 1 with NASA's Orbiting Carbon Observatory 2. Another Atlas 5 will carry the commercial Earth-imaging spacecraft into orbit in August.</w:t>
      </w:r>
    </w:p>
    <w:p w:rsidR="009819AC" w:rsidRPr="00770079" w:rsidRDefault="009819AC" w:rsidP="009819AC">
      <w:pPr>
        <w:pStyle w:val="Heading4"/>
      </w:pPr>
      <w:r w:rsidRPr="00770079">
        <w:t>Military readiness key to deter hostile nations- impact is war</w:t>
      </w:r>
    </w:p>
    <w:p w:rsidR="009819AC" w:rsidRPr="005A38CB" w:rsidRDefault="009819AC" w:rsidP="009819AC">
      <w:pPr>
        <w:pStyle w:val="NoSpacing"/>
        <w:rPr>
          <w:rFonts w:asciiTheme="minorHAnsi" w:hAnsiTheme="minorHAnsi"/>
        </w:rPr>
      </w:pPr>
      <w:r w:rsidRPr="00F14C1B">
        <w:rPr>
          <w:rFonts w:asciiTheme="minorHAnsi" w:hAnsiTheme="minorHAnsi"/>
          <w:b/>
        </w:rPr>
        <w:t>Spencer</w:t>
      </w:r>
      <w:r w:rsidRPr="00F14C1B">
        <w:rPr>
          <w:rFonts w:asciiTheme="minorHAnsi" w:hAnsiTheme="minorHAnsi"/>
        </w:rPr>
        <w:t xml:space="preserve">, </w:t>
      </w:r>
      <w:r w:rsidRPr="00F14C1B">
        <w:rPr>
          <w:rFonts w:asciiTheme="minorHAnsi" w:hAnsiTheme="minorHAnsi"/>
          <w:b/>
        </w:rPr>
        <w:t>Policy Analyst for Defense and National Security at Heritage</w:t>
      </w:r>
      <w:r w:rsidRPr="00F14C1B">
        <w:rPr>
          <w:rFonts w:asciiTheme="minorHAnsi" w:hAnsiTheme="minorHAnsi"/>
        </w:rPr>
        <w:t xml:space="preserve">, </w:t>
      </w:r>
      <w:r>
        <w:rPr>
          <w:rFonts w:asciiTheme="minorHAnsi" w:hAnsiTheme="minorHAnsi"/>
        </w:rPr>
        <w:t>9/15/</w:t>
      </w:r>
      <w:r>
        <w:rPr>
          <w:rFonts w:asciiTheme="minorHAnsi" w:hAnsiTheme="minorHAnsi"/>
          <w:b/>
        </w:rPr>
        <w:t>2000</w:t>
      </w:r>
    </w:p>
    <w:p w:rsidR="009819AC" w:rsidRPr="00F14C1B" w:rsidRDefault="009819AC" w:rsidP="009819AC">
      <w:pPr>
        <w:pStyle w:val="NoSpacing"/>
        <w:rPr>
          <w:rFonts w:asciiTheme="minorHAnsi" w:hAnsiTheme="minorHAnsi"/>
        </w:rPr>
      </w:pPr>
      <w:r w:rsidRPr="00F14C1B">
        <w:rPr>
          <w:rFonts w:asciiTheme="minorHAnsi" w:hAnsiTheme="minorHAnsi"/>
        </w:rPr>
        <w:t xml:space="preserve">(Jack Spencer, </w:t>
      </w:r>
      <w:r>
        <w:rPr>
          <w:rFonts w:asciiTheme="minorHAnsi" w:hAnsiTheme="minorHAnsi"/>
        </w:rPr>
        <w:t>The Heritage Foundation</w:t>
      </w:r>
      <w:r w:rsidRPr="00373CF9">
        <w:rPr>
          <w:rFonts w:asciiTheme="minorHAnsi" w:hAnsiTheme="minorHAnsi"/>
        </w:rPr>
        <w:t xml:space="preserve">, </w:t>
      </w:r>
      <w:hyperlink r:id="rId164" w:history="1">
        <w:r w:rsidRPr="00373CF9">
          <w:rPr>
            <w:rStyle w:val="Hyperlink"/>
            <w:rFonts w:asciiTheme="minorHAnsi" w:hAnsiTheme="minorHAnsi"/>
          </w:rPr>
          <w:t>http://www.heritage.org/Research/MissileDefense/BG1394.cfm</w:t>
        </w:r>
      </w:hyperlink>
      <w:r w:rsidRPr="00F14C1B">
        <w:rPr>
          <w:rFonts w:asciiTheme="minorHAnsi" w:hAnsiTheme="minorHAnsi"/>
        </w:rPr>
        <w:t>)</w:t>
      </w:r>
      <w:r>
        <w:rPr>
          <w:rFonts w:asciiTheme="minorHAnsi" w:hAnsiTheme="minorHAnsi"/>
        </w:rPr>
        <w:t xml:space="preserve"> //RL</w:t>
      </w:r>
    </w:p>
    <w:p w:rsidR="009819AC" w:rsidRPr="00F14C1B" w:rsidRDefault="009819AC" w:rsidP="009819AC">
      <w:pPr>
        <w:pStyle w:val="NoSpacing"/>
        <w:rPr>
          <w:rFonts w:asciiTheme="minorHAnsi" w:hAnsiTheme="minorHAnsi"/>
        </w:rPr>
      </w:pPr>
    </w:p>
    <w:p w:rsidR="009819AC" w:rsidRPr="00F14C1B" w:rsidRDefault="009819AC" w:rsidP="009819AC">
      <w:pPr>
        <w:pStyle w:val="NoSpacing"/>
        <w:rPr>
          <w:rFonts w:asciiTheme="minorHAnsi" w:hAnsiTheme="minorHAnsi"/>
          <w:u w:val="single"/>
        </w:rPr>
      </w:pPr>
      <w:r w:rsidRPr="00F14C1B">
        <w:rPr>
          <w:rFonts w:asciiTheme="minorHAnsi" w:hAnsiTheme="minorHAnsi"/>
        </w:rPr>
        <w:t xml:space="preserve">The evidence indicates that the </w:t>
      </w:r>
      <w:r w:rsidRPr="00F14C1B">
        <w:rPr>
          <w:rFonts w:asciiTheme="minorHAnsi" w:hAnsiTheme="minorHAnsi"/>
          <w:u w:val="single"/>
        </w:rPr>
        <w:t>U.S. armed forces are not ready to support America's national security requirements. Moreover, regarding the broader capability to defeat groups of enemies, military readiness has been declining. The National Security Strategy, the U.S. official statement of national security objectives, 3 concludes that the United States "must have the capability to deter and, if deterrence fails, defeat large-scale, cross-border aggression in two distant theaters in overlapping time frames." 4 According to some of the military's highest-ranking officials, however, the United States cannot achieve this goal</w:t>
      </w:r>
      <w:r w:rsidRPr="00F14C1B">
        <w:rPr>
          <w:rFonts w:asciiTheme="minorHAnsi" w:hAnsiTheme="minorHAnsi"/>
        </w:rPr>
        <w:t xml:space="preserve">. Commandant of the Marine Corps General James Jones, former Chief of Naval Operations Admiral Jay Johnson, and Air Force Chief of Staff General Michael Ryan have all expressed serious concerns about their respective services' ability to carry out a two major theater war strategy. 5 Recently retired Generals Anthony Zinni of the U.S. Marine Corps and George Joulwan of the U.S. Army have even questioned America's ability to conduct one major theater war the size of the 1991 Gulf War. 6 </w:t>
      </w:r>
      <w:r w:rsidRPr="00F14C1B">
        <w:rPr>
          <w:rFonts w:asciiTheme="minorHAnsi" w:hAnsiTheme="minorHAnsi"/>
          <w:u w:val="single"/>
        </w:rPr>
        <w:t>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p>
    <w:p w:rsidR="009819AC" w:rsidRDefault="009819AC" w:rsidP="009819AC"/>
    <w:p w:rsidR="009819AC" w:rsidRDefault="009819AC" w:rsidP="009819AC">
      <w:pPr>
        <w:pStyle w:val="Heading3"/>
      </w:pPr>
      <w:r>
        <w:lastRenderedPageBreak/>
        <w:t>--add-on – disease sats</w:t>
      </w:r>
    </w:p>
    <w:p w:rsidR="009819AC" w:rsidRDefault="009819AC" w:rsidP="009819AC"/>
    <w:p w:rsidR="009819AC" w:rsidRDefault="009819AC" w:rsidP="009819AC">
      <w:pPr>
        <w:pStyle w:val="Heading4"/>
        <w:rPr>
          <w:rFonts w:eastAsia="Times New Roman"/>
        </w:rPr>
      </w:pPr>
      <w:r>
        <w:rPr>
          <w:rFonts w:eastAsia="Times New Roman"/>
        </w:rPr>
        <w:t>Satellites are vulnerable to cyberattacks- NOAA attack proves</w:t>
      </w:r>
    </w:p>
    <w:p w:rsidR="009819AC" w:rsidRPr="00F57C45" w:rsidRDefault="009819AC" w:rsidP="009819AC">
      <w:r w:rsidRPr="00F57C45">
        <w:rPr>
          <w:rStyle w:val="Style13ptBold"/>
        </w:rPr>
        <w:t>Livingstone 14</w:t>
      </w:r>
      <w:r>
        <w:t xml:space="preserve"> (David Livingstone, staff writer for Newsweek, Newsweek “Cyberattacks in Space: We must defend the final frontier” 11/26/14 </w:t>
      </w:r>
      <w:r w:rsidRPr="00F57C45">
        <w:t>http://www.newsweek.com/cyberattacks-space-we-must-defend-final-frontier-287525</w:t>
      </w:r>
      <w:r>
        <w:t>)</w:t>
      </w:r>
    </w:p>
    <w:p w:rsidR="009819AC" w:rsidRDefault="009819AC" w:rsidP="009819AC">
      <w:pPr>
        <w:rPr>
          <w:rFonts w:ascii="Times New Roman" w:eastAsia="Times New Roman" w:hAnsi="Times New Roman" w:cs="Times New Roman"/>
          <w:sz w:val="16"/>
        </w:rPr>
      </w:pPr>
      <w:r w:rsidRPr="006B2C89">
        <w:rPr>
          <w:rFonts w:ascii="Times New Roman" w:eastAsia="Times New Roman" w:hAnsi="Times New Roman" w:cs="Times New Roman"/>
          <w:sz w:val="16"/>
        </w:rPr>
        <w:t xml:space="preserve">On November 12, </w:t>
      </w:r>
      <w:r w:rsidRPr="006B2C89">
        <w:rPr>
          <w:rFonts w:ascii="Times New Roman" w:eastAsia="Times New Roman" w:hAnsi="Times New Roman" w:cs="Times New Roman"/>
          <w:iCs/>
          <w:sz w:val="16"/>
          <w:bdr w:val="none" w:sz="0" w:space="0" w:color="auto" w:frame="1"/>
        </w:rPr>
        <w:t>The Washington Post</w:t>
      </w:r>
      <w:r w:rsidRPr="006B2C89">
        <w:rPr>
          <w:rFonts w:ascii="Times New Roman" w:eastAsia="Times New Roman" w:hAnsi="Times New Roman" w:cs="Times New Roman"/>
          <w:sz w:val="16"/>
        </w:rPr>
        <w:t xml:space="preserve"> </w:t>
      </w:r>
      <w:hyperlink r:id="rId165" w:tgtFrame="_blank" w:history="1">
        <w:r w:rsidRPr="006B2C89">
          <w:rPr>
            <w:rFonts w:ascii="Times New Roman" w:eastAsia="Times New Roman" w:hAnsi="Times New Roman" w:cs="Times New Roman"/>
            <w:u w:val="single"/>
            <w:bdr w:val="none" w:sz="0" w:space="0" w:color="auto" w:frame="1"/>
          </w:rPr>
          <w:t>reported that the U.S. satellite weather network</w:t>
        </w:r>
      </w:hyperlink>
      <w:r w:rsidRPr="006B2C89">
        <w:rPr>
          <w:rFonts w:ascii="Times New Roman" w:eastAsia="Times New Roman" w:hAnsi="Times New Roman" w:cs="Times New Roman"/>
          <w:u w:val="single"/>
        </w:rPr>
        <w:t xml:space="preserve"> had suffered an electronic attack, forcing cyber-security teams to “seal off data vital to disaster planning, aviation, shipping and scores of other crucial uses.”</w:t>
      </w:r>
      <w:r w:rsidRPr="006B2C89">
        <w:rPr>
          <w:rFonts w:ascii="Times New Roman" w:eastAsia="Times New Roman" w:hAnsi="Times New Roman" w:cs="Times New Roman"/>
          <w:sz w:val="16"/>
        </w:rPr>
        <w:t xml:space="preserve"> The attack resulted in an “unscheduled maintenance” of the United States National Oceanic and Atmospheric Administration (NOAA)’s data feed for weather forecasts. Although the maintenance required had only a small impact on weather forecasts, </w:t>
      </w:r>
      <w:r w:rsidRPr="006B2C89">
        <w:rPr>
          <w:rFonts w:ascii="Times New Roman" w:eastAsia="Times New Roman" w:hAnsi="Times New Roman" w:cs="Times New Roman"/>
          <w:u w:val="single"/>
        </w:rPr>
        <w:t>the hack has highlighted a vulnerability in satellite systems that reaches far beyond the meteorological community</w:t>
      </w:r>
      <w:r w:rsidRPr="006B2C89">
        <w:rPr>
          <w:rFonts w:ascii="Times New Roman" w:eastAsia="Times New Roman" w:hAnsi="Times New Roman" w:cs="Times New Roman"/>
          <w:sz w:val="16"/>
        </w:rPr>
        <w:t xml:space="preserve">. </w:t>
      </w:r>
      <w:r w:rsidRPr="006B2C89">
        <w:rPr>
          <w:rFonts w:ascii="Times New Roman" w:eastAsia="Times New Roman" w:hAnsi="Times New Roman" w:cs="Times New Roman"/>
          <w:u w:val="single"/>
        </w:rPr>
        <w:t xml:space="preserve">Much of the world’s critical national infrastructure is now heavily reliant on space technology, and the upward trend of this dependency will continue. </w:t>
      </w:r>
      <w:r w:rsidRPr="006B2C89">
        <w:rPr>
          <w:rFonts w:ascii="Times New Roman" w:eastAsia="Times New Roman" w:hAnsi="Times New Roman" w:cs="Times New Roman"/>
          <w:sz w:val="16"/>
        </w:rPr>
        <w:t xml:space="preserve">Whether related to communications, to precise navigation and timing, or to earth observation, satellite data and its associated connectivity touch every aspect of daily life. There are now many hundreds of satellites orbiting the Earth, with many built and controlled by commercial concerns, possessing capabilities that hitherto have been found only in the defense or special intelligence communities. The U.S. government’s recent decision to loosen its export control restrictions on satellite technologies to allow private sector capture of 25cm-resolution imagery shows the importance of the market forces in play. </w:t>
      </w:r>
      <w:r w:rsidRPr="006B2C89">
        <w:rPr>
          <w:rFonts w:ascii="Times New Roman" w:eastAsia="Times New Roman" w:hAnsi="Times New Roman" w:cs="Times New Roman"/>
          <w:u w:val="single"/>
        </w:rPr>
        <w:t>As the number of satellite data feeds continues to rise, so does the opportunity for illegal interference within the space data ecosystem.</w:t>
      </w:r>
      <w:r w:rsidRPr="006B2C89">
        <w:rPr>
          <w:rFonts w:ascii="Times New Roman" w:eastAsia="Times New Roman" w:hAnsi="Times New Roman" w:cs="Times New Roman"/>
          <w:sz w:val="16"/>
        </w:rPr>
        <w:t xml:space="preserve"> The origins of space exploitation have hitherto been generally either government (for military and intelligence purposes) or academic; but the future of space lies with commercial enterprise. Low-cost access to space, a fundamental enabler for future space capability, is now a phenomenon of the present. For example, </w:t>
      </w:r>
      <w:hyperlink r:id="rId166" w:tgtFrame="_blank" w:history="1">
        <w:r w:rsidRPr="006B2C89">
          <w:rPr>
            <w:rFonts w:ascii="Times New Roman" w:eastAsia="Times New Roman" w:hAnsi="Times New Roman" w:cs="Times New Roman"/>
            <w:sz w:val="16"/>
            <w:bdr w:val="none" w:sz="0" w:space="0" w:color="auto" w:frame="1"/>
          </w:rPr>
          <w:t>CubeSat technology</w:t>
        </w:r>
      </w:hyperlink>
      <w:r w:rsidRPr="006B2C89">
        <w:rPr>
          <w:rFonts w:ascii="Times New Roman" w:eastAsia="Times New Roman" w:hAnsi="Times New Roman" w:cs="Times New Roman"/>
          <w:sz w:val="16"/>
        </w:rPr>
        <w:t xml:space="preserve">, combined with a dramatic reduction in costs of manufacture and launch, is enabling private individuals, nongovernmental and international organizations to launch their own mini-satellites; the U.K. is now in the process of selecting its first spaceport to launch winged cargo-carrying space planes on a routine basis. </w:t>
      </w:r>
      <w:r w:rsidRPr="006B2C89">
        <w:rPr>
          <w:rFonts w:ascii="Times New Roman" w:eastAsia="Times New Roman" w:hAnsi="Times New Roman" w:cs="Times New Roman"/>
          <w:u w:val="single"/>
        </w:rPr>
        <w:t>If, right now, space was suddenly denied to its users through some dramatic event, the harm created to the world’s economy and to the safety of its citizens would be immense</w:t>
      </w:r>
      <w:r w:rsidRPr="006B2C89">
        <w:rPr>
          <w:rFonts w:ascii="Times New Roman" w:eastAsia="Times New Roman" w:hAnsi="Times New Roman" w:cs="Times New Roman"/>
          <w:sz w:val="16"/>
        </w:rPr>
        <w:t>. It is therefore surprising that there is not a greater focus on increasing the space domain’s resilience to cyberattack, from whatever quarter. The U.K.’s National Security Risk Assessment (</w:t>
      </w:r>
      <w:r w:rsidRPr="006B2C89">
        <w:rPr>
          <w:rFonts w:ascii="Times New Roman" w:eastAsia="Times New Roman" w:hAnsi="Times New Roman" w:cs="Times New Roman"/>
          <w:u w:val="single"/>
        </w:rPr>
        <w:t xml:space="preserve">NSRA) places cyberattack within the top four challenges that the nation faces, and this position will no doubt be similar in nations elsewhere around the globe. </w:t>
      </w:r>
      <w:r w:rsidRPr="006B2C89">
        <w:rPr>
          <w:rFonts w:ascii="Times New Roman" w:eastAsia="Times New Roman" w:hAnsi="Times New Roman" w:cs="Times New Roman"/>
          <w:sz w:val="16"/>
        </w:rPr>
        <w:t xml:space="preserve">Thus a 48-hour outage at NOAA is a worrying signal that </w:t>
      </w:r>
      <w:r w:rsidRPr="006B2C89">
        <w:rPr>
          <w:rFonts w:ascii="Times New Roman" w:eastAsia="Times New Roman" w:hAnsi="Times New Roman" w:cs="Times New Roman"/>
          <w:u w:val="single"/>
        </w:rPr>
        <w:t>the space community has yet to adopt a more stringent approach to space-related dat</w:t>
      </w:r>
      <w:r w:rsidRPr="006B2C89">
        <w:rPr>
          <w:rFonts w:ascii="Times New Roman" w:eastAsia="Times New Roman" w:hAnsi="Times New Roman" w:cs="Times New Roman"/>
          <w:sz w:val="16"/>
        </w:rPr>
        <w:t xml:space="preserve">a. If a government-related data feed has this level of vulnerability, then what will the vulnerabilities be in a broader domain in which commercial drivers, including the sometimes expensive discipline of security, hold sway? Furthermore, it is a concern and possibly symptomatic in the U.K.’s case that, despite the prominence of cyber-security in the NSRA, the same issue receives only scant consideration by the British government—only a single dedicated paragraph in the U.K.’s National Space Security Policy. </w:t>
      </w:r>
      <w:hyperlink r:id="rId167" w:tgtFrame="_blank" w:history="1">
        <w:r w:rsidRPr="006B2C89">
          <w:rPr>
            <w:rFonts w:ascii="Times New Roman" w:eastAsia="Times New Roman" w:hAnsi="Times New Roman" w:cs="Times New Roman"/>
            <w:sz w:val="16"/>
            <w:bdr w:val="none" w:sz="0" w:space="0" w:color="auto" w:frame="1"/>
          </w:rPr>
          <w:t>Chatham House</w:t>
        </w:r>
      </w:hyperlink>
      <w:r w:rsidRPr="006B2C89">
        <w:rPr>
          <w:rFonts w:ascii="Times New Roman" w:eastAsia="Times New Roman" w:hAnsi="Times New Roman" w:cs="Times New Roman"/>
          <w:sz w:val="16"/>
        </w:rPr>
        <w:t xml:space="preserve">’s continuing study of space and cyber-security indicates that an inclusive and cultural approach to the space-cyber-security phenomenon is absent on both national and international stages. </w:t>
      </w:r>
      <w:r w:rsidRPr="006B2C89">
        <w:rPr>
          <w:rFonts w:ascii="Times New Roman" w:eastAsia="Times New Roman" w:hAnsi="Times New Roman" w:cs="Times New Roman"/>
          <w:u w:val="single"/>
        </w:rPr>
        <w:t>It is becoming increasingly apparent that there are critical weaknesses not simply in the identification of deficiencies in particular space systems, but also in the way that the conjunction of space and cyber-security is being organized</w:t>
      </w:r>
      <w:r w:rsidRPr="006B2C89">
        <w:rPr>
          <w:rFonts w:ascii="Times New Roman" w:eastAsia="Times New Roman" w:hAnsi="Times New Roman" w:cs="Times New Roman"/>
          <w:sz w:val="16"/>
        </w:rPr>
        <w:t xml:space="preserve">. There are mature and internationally respected models for the management of cyber-security, which, when applied to the ground-based parts of the space data eco-system, serve well. What is needed, however, is an end-to-end approach based on risk management and resilience. Each and every stakeholder, from satellite assembly through to data exploitation, via the space-based segment, needs to know his or her respective cyber-security responsibilities in delivering assured space-based services. This applies particularly to the commercial cadre whose management instinct may be to duck the cyber-security issue (or try and get away with the minimum effort required to check the ISO 27001 boxes) on cost grounds. There will not be a single process applied within this complex and interlinked domain; the level of resource required for individual missions, for example, will depend on a variety of factors, including criticality of the capability being deployed, the endurance of the craft itself, the likelihood of attack and the fall-back options if an attack is successful. </w:t>
      </w:r>
      <w:r w:rsidRPr="006B2C89">
        <w:rPr>
          <w:rFonts w:ascii="Times New Roman" w:eastAsia="Times New Roman" w:hAnsi="Times New Roman" w:cs="Times New Roman"/>
          <w:u w:val="single"/>
        </w:rPr>
        <w:t>The software of spacecraft needs to be designed from the outset for the appropriate level of security, and some systems may need to be checked for resilience before launch</w:t>
      </w:r>
      <w:r w:rsidRPr="006B2C89">
        <w:rPr>
          <w:rFonts w:ascii="Times New Roman" w:eastAsia="Times New Roman" w:hAnsi="Times New Roman" w:cs="Times New Roman"/>
          <w:sz w:val="16"/>
        </w:rPr>
        <w:t xml:space="preserve"> (and not once ensconced in orbits from which there are now no plausible recovery options). </w:t>
      </w:r>
      <w:r w:rsidRPr="006B2C89">
        <w:rPr>
          <w:rFonts w:ascii="Times New Roman" w:eastAsia="Times New Roman" w:hAnsi="Times New Roman" w:cs="Times New Roman"/>
          <w:u w:val="single"/>
        </w:rPr>
        <w:t>Cyber-security in space is both a critical area and also one that is most vulnerable to exploitation when set in the context of very complex supply chains and space-related operational infrastructures.</w:t>
      </w:r>
      <w:r w:rsidRPr="006B2C89">
        <w:rPr>
          <w:rFonts w:ascii="Times New Roman" w:eastAsia="Times New Roman" w:hAnsi="Times New Roman" w:cs="Times New Roman"/>
          <w:sz w:val="16"/>
        </w:rPr>
        <w:t xml:space="preserve"> </w:t>
      </w:r>
      <w:r w:rsidRPr="006B2C89">
        <w:rPr>
          <w:rFonts w:ascii="Times New Roman" w:eastAsia="Times New Roman" w:hAnsi="Times New Roman" w:cs="Times New Roman"/>
          <w:u w:val="single"/>
        </w:rPr>
        <w:t>Satellite services are key targets for a number of cyber-security threats, as they support a critical level of national infrastructure functionality and this is growing year by year. A single successful attack on a critical node, if unmitigated, can have the potential to affect a significant number of important national and international capabilities</w:t>
      </w:r>
      <w:r w:rsidRPr="006B2C89">
        <w:rPr>
          <w:rFonts w:ascii="Times New Roman" w:eastAsia="Times New Roman" w:hAnsi="Times New Roman" w:cs="Times New Roman"/>
          <w:sz w:val="16"/>
        </w:rPr>
        <w:t xml:space="preserve">. Awareness of the potential attack on the NOAA systems was made clear in July when </w:t>
      </w:r>
      <w:hyperlink r:id="rId168" w:tgtFrame="_blank" w:history="1">
        <w:r w:rsidRPr="006B2C89">
          <w:rPr>
            <w:rFonts w:ascii="Times New Roman" w:eastAsia="Times New Roman" w:hAnsi="Times New Roman" w:cs="Times New Roman"/>
            <w:sz w:val="16"/>
            <w:bdr w:val="none" w:sz="0" w:space="0" w:color="auto" w:frame="1"/>
          </w:rPr>
          <w:t>a report by the Office of Audit and Evaluation</w:t>
        </w:r>
      </w:hyperlink>
      <w:r w:rsidRPr="006B2C89">
        <w:rPr>
          <w:rFonts w:ascii="Times New Roman" w:eastAsia="Times New Roman" w:hAnsi="Times New Roman" w:cs="Times New Roman"/>
          <w:sz w:val="16"/>
        </w:rPr>
        <w:t xml:space="preserve"> in the U.S. Department of Commerce’s Office of Inspector General raised the alarm on the “</w:t>
      </w:r>
      <w:r w:rsidRPr="006B2C89">
        <w:rPr>
          <w:rFonts w:ascii="Times New Roman" w:eastAsia="Times New Roman" w:hAnsi="Times New Roman" w:cs="Times New Roman"/>
          <w:u w:val="single"/>
        </w:rPr>
        <w:t xml:space="preserve">significant security deficiencies in NOAA’s information systems.” NOAA is not alone in being vulnerable to cyber-security attacks. </w:t>
      </w:r>
      <w:r w:rsidRPr="006B2C89">
        <w:rPr>
          <w:rFonts w:ascii="Times New Roman" w:eastAsia="Times New Roman" w:hAnsi="Times New Roman" w:cs="Times New Roman"/>
          <w:sz w:val="16"/>
        </w:rPr>
        <w:t xml:space="preserve">Now that the news is out in the public domain, we can only hope that it serves as a significant wake up call. </w:t>
      </w:r>
    </w:p>
    <w:p w:rsidR="009819AC" w:rsidRDefault="009819AC" w:rsidP="009819AC"/>
    <w:p w:rsidR="009819AC" w:rsidRDefault="009819AC" w:rsidP="009819AC">
      <w:pPr>
        <w:pStyle w:val="Heading4"/>
      </w:pPr>
      <w:r>
        <w:t>Satellite surveillance key to preventing disease outbreaks</w:t>
      </w:r>
    </w:p>
    <w:p w:rsidR="009819AC" w:rsidRPr="00F57C45" w:rsidRDefault="009819AC" w:rsidP="009819AC">
      <w:r w:rsidRPr="0049567B">
        <w:rPr>
          <w:rStyle w:val="Style13ptBold"/>
        </w:rPr>
        <w:t>American Society of Tropical Medicine and Hygiene 07</w:t>
      </w:r>
      <w:r>
        <w:t xml:space="preserve"> (American Society of Tropical Medicine and Hygiene on Research presented at the American Society of Tropical Medicine and Hygiene Meeting in Philidelphia, EurekAlert “NASA </w:t>
      </w:r>
      <w:r>
        <w:lastRenderedPageBreak/>
        <w:t xml:space="preserve">technology helps predict and prevent future pandemic outbreaks 11/6/07  </w:t>
      </w:r>
      <w:r w:rsidRPr="0049567B">
        <w:t>http://www.eurekalert.org/pub_releases/2007-11/asot-nth110607.php</w:t>
      </w:r>
      <w:r>
        <w:t>)</w:t>
      </w:r>
    </w:p>
    <w:p w:rsidR="009819AC" w:rsidRPr="003D02E5" w:rsidRDefault="009819AC" w:rsidP="009819AC">
      <w:pPr>
        <w:pStyle w:val="NormalWeb"/>
        <w:shd w:val="clear" w:color="auto" w:fill="FFFFFF"/>
        <w:spacing w:before="75" w:beforeAutospacing="0" w:after="225" w:afterAutospacing="0"/>
        <w:rPr>
          <w:rFonts w:ascii="Helvetica" w:hAnsi="Helvetica" w:cs="Helvetica"/>
          <w:color w:val="333333"/>
          <w:sz w:val="16"/>
          <w:szCs w:val="21"/>
        </w:rPr>
      </w:pPr>
      <w:r w:rsidRPr="00F57C45">
        <w:rPr>
          <w:rFonts w:ascii="Helvetica" w:hAnsi="Helvetica" w:cs="Helvetica"/>
          <w:color w:val="333333"/>
          <w:sz w:val="16"/>
          <w:szCs w:val="21"/>
        </w:rPr>
        <w:t xml:space="preserve">With the help of 14 </w:t>
      </w:r>
      <w:r w:rsidRPr="00F57C45">
        <w:rPr>
          <w:rFonts w:ascii="Helvetica" w:hAnsi="Helvetica" w:cs="Helvetica"/>
          <w:color w:val="333333"/>
          <w:sz w:val="21"/>
          <w:szCs w:val="21"/>
          <w:u w:val="single"/>
        </w:rPr>
        <w:t xml:space="preserve">satellites currently in </w:t>
      </w:r>
      <w:r w:rsidRPr="00F57C45">
        <w:rPr>
          <w:rFonts w:ascii="Helvetica" w:hAnsi="Helvetica" w:cs="Helvetica"/>
          <w:color w:val="333333"/>
          <w:sz w:val="16"/>
          <w:szCs w:val="21"/>
        </w:rPr>
        <w:t>orbit and the National Aeronautics and Space Administration's (</w:t>
      </w:r>
      <w:r w:rsidRPr="00F57C45">
        <w:rPr>
          <w:rFonts w:ascii="Helvetica" w:hAnsi="Helvetica" w:cs="Helvetica"/>
          <w:color w:val="333333"/>
          <w:sz w:val="21"/>
          <w:szCs w:val="21"/>
          <w:u w:val="single"/>
        </w:rPr>
        <w:t>NASA</w:t>
      </w:r>
      <w:r w:rsidRPr="00F57C45">
        <w:rPr>
          <w:rFonts w:ascii="Helvetica" w:hAnsi="Helvetica" w:cs="Helvetica"/>
          <w:color w:val="333333"/>
          <w:sz w:val="16"/>
          <w:szCs w:val="21"/>
        </w:rPr>
        <w:t xml:space="preserve">) </w:t>
      </w:r>
      <w:r w:rsidRPr="00F57C45">
        <w:rPr>
          <w:rFonts w:ascii="Helvetica" w:hAnsi="Helvetica" w:cs="Helvetica"/>
          <w:color w:val="333333"/>
          <w:sz w:val="21"/>
          <w:szCs w:val="21"/>
          <w:u w:val="single"/>
        </w:rPr>
        <w:t xml:space="preserve">Applied Sciences Program, scientists have been able to observe the Earth's environment to help predict and prevent infectious disease outbreaks around the world. The use of remote sensing technology aids specialists in predicting the outbreak of some of the most common and deadly infectious diseases today such as Ebola, West Nile virus and Rift Valley Fever. </w:t>
      </w:r>
      <w:r w:rsidRPr="00F57C45">
        <w:rPr>
          <w:rFonts w:ascii="Helvetica" w:hAnsi="Helvetica" w:cs="Helvetica"/>
          <w:color w:val="333333"/>
          <w:sz w:val="16"/>
          <w:szCs w:val="21"/>
        </w:rPr>
        <w:t xml:space="preserve">The ability of infectious diseases to thrive depends on changes in the Earth's environment such as the climate, precipitation and vegetation of an area. Through orbiting satellites, data is collected daily to monitor environmental changes. </w:t>
      </w:r>
      <w:r w:rsidRPr="00F57C45">
        <w:rPr>
          <w:rFonts w:ascii="Helvetica" w:hAnsi="Helvetica" w:cs="Helvetica"/>
          <w:color w:val="333333"/>
          <w:sz w:val="21"/>
          <w:szCs w:val="21"/>
          <w:u w:val="single"/>
        </w:rPr>
        <w:t>That information is then passed on to agencies such as the Centers for Disease Control and Prevention and the Department of Defense who then apply the data to predict and track disease outbreaks and assist in making public health policy decisions.</w:t>
      </w:r>
      <w:r w:rsidRPr="00F57C45">
        <w:rPr>
          <w:rFonts w:ascii="Helvetica" w:hAnsi="Helvetica" w:cs="Helvetica"/>
          <w:color w:val="333333"/>
          <w:sz w:val="16"/>
          <w:szCs w:val="21"/>
        </w:rPr>
        <w:t xml:space="preserve"> </w:t>
      </w:r>
      <w:r w:rsidRPr="00F57C45">
        <w:rPr>
          <w:rFonts w:ascii="Helvetica" w:hAnsi="Helvetica" w:cs="Helvetica"/>
          <w:color w:val="333333"/>
          <w:sz w:val="21"/>
          <w:szCs w:val="21"/>
          <w:u w:val="single"/>
        </w:rPr>
        <w:t>"The use of this technology is not only essential for the future of curbing the spread of infectious diseases</w:t>
      </w:r>
      <w:r w:rsidRPr="00F57C45">
        <w:rPr>
          <w:rFonts w:ascii="Helvetica" w:hAnsi="Helvetica" w:cs="Helvetica"/>
          <w:color w:val="333333"/>
          <w:sz w:val="16"/>
          <w:szCs w:val="21"/>
        </w:rPr>
        <w:t xml:space="preserve">," explains John Haynes, public health program manager for the NASA Earth Science Applied Sciences Program. "NASA satellites are also a cost-effective method for operational agencies since they are already in orbit and in use by scientists to collect data about the Earth's atmosphere." </w:t>
      </w:r>
      <w:r w:rsidRPr="00F57C45">
        <w:rPr>
          <w:rFonts w:ascii="Helvetica" w:hAnsi="Helvetica" w:cs="Helvetica"/>
          <w:color w:val="333333"/>
          <w:sz w:val="21"/>
          <w:szCs w:val="21"/>
          <w:u w:val="single"/>
        </w:rPr>
        <w:t>Remote sensing technology</w:t>
      </w:r>
      <w:r w:rsidRPr="00F57C45">
        <w:rPr>
          <w:rFonts w:ascii="Helvetica" w:hAnsi="Helvetica" w:cs="Helvetica"/>
          <w:color w:val="333333"/>
          <w:sz w:val="16"/>
          <w:szCs w:val="21"/>
        </w:rPr>
        <w:t xml:space="preserve"> not only helps monitor infectious disease outbreaks in highly affected areas, but </w:t>
      </w:r>
      <w:r w:rsidRPr="00F57C45">
        <w:rPr>
          <w:rFonts w:ascii="Helvetica" w:hAnsi="Helvetica" w:cs="Helvetica"/>
          <w:color w:val="333333"/>
          <w:sz w:val="21"/>
          <w:szCs w:val="21"/>
          <w:u w:val="single"/>
        </w:rPr>
        <w:t>also provides information about possible plague-carrying vectors</w:t>
      </w:r>
      <w:r w:rsidRPr="00F57C45">
        <w:rPr>
          <w:rFonts w:ascii="Helvetica" w:hAnsi="Helvetica" w:cs="Helvetica"/>
          <w:color w:val="333333"/>
          <w:sz w:val="16"/>
          <w:szCs w:val="21"/>
        </w:rPr>
        <w:t xml:space="preserve"> -- such as insects or rodents -- </w:t>
      </w:r>
      <w:r w:rsidRPr="00F57C45">
        <w:rPr>
          <w:rFonts w:ascii="Helvetica" w:hAnsi="Helvetica" w:cs="Helvetica"/>
          <w:color w:val="333333"/>
          <w:sz w:val="21"/>
          <w:szCs w:val="21"/>
          <w:u w:val="single"/>
        </w:rPr>
        <w:t xml:space="preserve">globally </w:t>
      </w:r>
      <w:r w:rsidRPr="00F57C45">
        <w:rPr>
          <w:rFonts w:ascii="Helvetica" w:hAnsi="Helvetica" w:cs="Helvetica"/>
          <w:color w:val="333333"/>
          <w:sz w:val="16"/>
          <w:szCs w:val="21"/>
        </w:rPr>
        <w:t xml:space="preserve">and within the U.S. The Four Corners region, which includes Colorado, New Mexico, Arizona, and Utah, is a highly susceptible area for plague and Hanta virus outbreaks, and by understanding the mixture of vegetation, rainfall and slope of the area, </w:t>
      </w:r>
      <w:r w:rsidRPr="00F57C45">
        <w:rPr>
          <w:rFonts w:ascii="Helvetica" w:hAnsi="Helvetica" w:cs="Helvetica"/>
          <w:color w:val="333333"/>
          <w:sz w:val="21"/>
          <w:szCs w:val="21"/>
          <w:u w:val="single"/>
        </w:rPr>
        <w:t>scientists can predict the food supply of disease transmitting vectors within the region and the threat they cause to humans</w:t>
      </w:r>
      <w:r w:rsidRPr="00F57C45">
        <w:rPr>
          <w:rFonts w:ascii="Helvetica" w:hAnsi="Helvetica" w:cs="Helvetica"/>
          <w:color w:val="333333"/>
          <w:sz w:val="16"/>
          <w:szCs w:val="21"/>
        </w:rPr>
        <w:t>. Because plague is also considered a bioterrorism agent, NASA surveillance systems enable scientists to decipher if an outbreak was caused by natural circumstances or was an act of bioterrorism. A particular infectious disease being targeted by NASA is malaria, which affects 300-500 million persons worldwide, leaving 40 percent of the world at risk of infection. The Malaria Modeling and Surveillance Project utilizing NASA satellite technology is currently in use by the Armed Forces Research Institute of Medical Sciences in Thailand and the U.S. Naval Medical Research Unit located in Indonesia. Data collected at these locations is combined and used to monitor environmental characteristics that effect malaria transmission in Southeast Asia and other tropical and subtropical regions. Malaria surveillance provides public health organizations with increased warning time to respond to outbreaks and assistance in the preparation and utilization of pesticides, which leads to a reduction in drug resistant strains of malaria and damage to the environment. "</w:t>
      </w:r>
      <w:r w:rsidRPr="00F57C45">
        <w:rPr>
          <w:rFonts w:ascii="Helvetica" w:hAnsi="Helvetica" w:cs="Helvetica"/>
          <w:color w:val="333333"/>
          <w:sz w:val="21"/>
          <w:szCs w:val="21"/>
          <w:u w:val="single"/>
        </w:rPr>
        <w:t>NASA satellite remote sensing technology has been an important tool in the last few years to not only provide scientists with the data needed to respond to epidemic threats quickly, but to also help predict the future of infectious diseases in areas where diseases were never a main concern,</w:t>
      </w:r>
      <w:r w:rsidRPr="00F57C45">
        <w:rPr>
          <w:rFonts w:ascii="Helvetica" w:hAnsi="Helvetica" w:cs="Helvetica"/>
          <w:color w:val="333333"/>
          <w:sz w:val="16"/>
          <w:szCs w:val="21"/>
        </w:rPr>
        <w:t>" says Mr. Haynes. "Changing environments due to global warming have the ability to change environmental habitats so drastically that diseases such as malaria may become common in areas that have never been previously at-risk."</w:t>
      </w:r>
    </w:p>
    <w:p w:rsidR="009819AC" w:rsidRPr="000624DF" w:rsidRDefault="009819AC" w:rsidP="009819AC">
      <w:pPr>
        <w:pStyle w:val="Heading4"/>
      </w:pPr>
      <w:r>
        <w:t xml:space="preserve">No defense – </w:t>
      </w:r>
      <w:r w:rsidRPr="00AC0252">
        <w:t xml:space="preserve">best evidence </w:t>
      </w:r>
      <w:r>
        <w:t>proves extinction</w:t>
      </w:r>
    </w:p>
    <w:p w:rsidR="009819AC" w:rsidRPr="00822F8E" w:rsidRDefault="009819AC" w:rsidP="009819AC">
      <w:pPr>
        <w:pStyle w:val="CiteSpacing"/>
      </w:pPr>
      <w:r w:rsidRPr="00F95CE9">
        <w:rPr>
          <w:rStyle w:val="Style13ptBold"/>
        </w:rPr>
        <w:t>Casadevall 12</w:t>
      </w:r>
      <w:r w:rsidRPr="00822F8E">
        <w:t xml:space="preserve"> </w:t>
      </w:r>
      <w:r>
        <w:t>(Arturo Casadevall,</w:t>
      </w:r>
      <w:r w:rsidRPr="00822F8E">
        <w:t xml:space="preserve"> </w:t>
      </w:r>
      <w:r>
        <w:t xml:space="preserve">Professor and Chair of the Department </w:t>
      </w:r>
      <w:r w:rsidRPr="00822F8E">
        <w:t>of Microbiology and Immunology</w:t>
      </w:r>
      <w:r>
        <w:t>,</w:t>
      </w:r>
      <w:r w:rsidRPr="00822F8E">
        <w:t xml:space="preserve"> </w:t>
      </w:r>
      <w:r>
        <w:t>Professor in</w:t>
      </w:r>
      <w:r w:rsidRPr="00822F8E">
        <w:t xml:space="preserve"> the Division of Infectious Diseases</w:t>
      </w:r>
      <w:r>
        <w:t xml:space="preserve">, and Director of the Center for Immunological Sciences, </w:t>
      </w:r>
      <w:r w:rsidRPr="00822F8E">
        <w:t>Albert Einstein College of Medicine</w:t>
      </w:r>
      <w:r>
        <w:t>,</w:t>
      </w:r>
      <w:r w:rsidRPr="00822F8E">
        <w:t xml:space="preserve"> “The future of biological warfare,” Microbial Biotechnology, </w:t>
      </w:r>
      <w:r>
        <w:t>5(5), September 2012, p.</w:t>
      </w:r>
      <w:r w:rsidRPr="00822F8E">
        <w:t>584-</w:t>
      </w:r>
      <w:r>
        <w:t>58</w:t>
      </w:r>
      <w:r w:rsidRPr="00822F8E">
        <w:t>5</w:t>
      </w:r>
      <w:r>
        <w:t xml:space="preserve">, </w:t>
      </w:r>
      <w:r w:rsidRPr="00F95CE9">
        <w:t>http://onlinelibrary.wiley.com/doi/10.1111/j.1751-7915.2012.00340.x/abstract</w:t>
      </w:r>
      <w:r w:rsidRPr="00822F8E">
        <w:t>)</w:t>
      </w:r>
    </w:p>
    <w:p w:rsidR="009819AC" w:rsidRPr="00784321" w:rsidRDefault="009819AC" w:rsidP="009819AC">
      <w:pPr>
        <w:rPr>
          <w:sz w:val="16"/>
          <w:szCs w:val="16"/>
        </w:rPr>
      </w:pPr>
      <w:r w:rsidRPr="00784321">
        <w:rPr>
          <w:sz w:val="16"/>
          <w:szCs w:val="16"/>
        </w:rPr>
        <w:t xml:space="preserve">In considering the importance of biological warfare as a subject for concern it is worthwhile to review the known existential threats. At this time this writer can identify at three major existential threats to humanity: (i)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AC0252">
        <w:rPr>
          <w:rStyle w:val="StyleUnderline"/>
        </w:rPr>
        <w:t xml:space="preserve">recent decades have provided </w:t>
      </w:r>
      <w:r w:rsidRPr="00AC0252">
        <w:rPr>
          <w:rStyle w:val="Emphasis"/>
        </w:rPr>
        <w:t>unequivocal evidence</w:t>
      </w:r>
      <w:r w:rsidRPr="00AC0252">
        <w:rPr>
          <w:rStyle w:val="StyleUnderline"/>
        </w:rPr>
        <w:t xml:space="preserve"> for the ability of</w:t>
      </w:r>
      <w:r w:rsidRPr="00784321">
        <w:rPr>
          <w:sz w:val="16"/>
          <w:szCs w:val="16"/>
        </w:rPr>
        <w:t xml:space="preserve"> certain </w:t>
      </w:r>
      <w:r w:rsidRPr="00AC0252">
        <w:rPr>
          <w:rStyle w:val="StyleUnderline"/>
        </w:rPr>
        <w:t>pathogens to cause</w:t>
      </w:r>
      <w:r w:rsidRPr="00784321">
        <w:rPr>
          <w:sz w:val="16"/>
          <w:szCs w:val="16"/>
        </w:rPr>
        <w:t xml:space="preserve"> the </w:t>
      </w:r>
      <w:r w:rsidRPr="00AC0252">
        <w:rPr>
          <w:rStyle w:val="StyleUnderline"/>
        </w:rPr>
        <w:t>extinction</w:t>
      </w:r>
      <w:r w:rsidRPr="00784321">
        <w:rPr>
          <w:sz w:val="16"/>
          <w:szCs w:val="16"/>
        </w:rPr>
        <w:t xml:space="preserve"> of entire species. Although infectious disease has traditionally not been associated with extinction this view has changed by the finding that </w:t>
      </w:r>
      <w:r w:rsidRPr="00AC0252">
        <w:rPr>
          <w:rStyle w:val="StyleUnderline"/>
        </w:rPr>
        <w:t>a single</w:t>
      </w:r>
      <w:r w:rsidRPr="00784321">
        <w:rPr>
          <w:sz w:val="16"/>
          <w:szCs w:val="16"/>
        </w:rPr>
        <w:t xml:space="preserve"> chytrid </w:t>
      </w:r>
      <w:r w:rsidRPr="00AC0252">
        <w:rPr>
          <w:rStyle w:val="StyleUnderline"/>
        </w:rPr>
        <w:t>fungus was responsible for</w:t>
      </w:r>
      <w:r w:rsidRPr="00784321">
        <w:rPr>
          <w:sz w:val="16"/>
          <w:szCs w:val="16"/>
        </w:rPr>
        <w:t xml:space="preserve"> the </w:t>
      </w:r>
      <w:r w:rsidRPr="00AC0252">
        <w:rPr>
          <w:rStyle w:val="StyleUnderline"/>
        </w:rPr>
        <w:t xml:space="preserve">extinction of numerous </w:t>
      </w:r>
      <w:r w:rsidRPr="00784321">
        <w:rPr>
          <w:sz w:val="16"/>
          <w:szCs w:val="16"/>
        </w:rPr>
        <w:t xml:space="preserve">amphibian </w:t>
      </w:r>
      <w:r w:rsidRPr="00AC0252">
        <w:rPr>
          <w:rStyle w:val="StyleUnderline"/>
        </w:rPr>
        <w:t>species</w:t>
      </w:r>
      <w:r w:rsidRPr="00784321">
        <w:rPr>
          <w:sz w:val="16"/>
          <w:szCs w:val="16"/>
        </w:rPr>
        <w:t xml:space="preserve"> (Daszak et al., 1999; Mendelson et al., 2006). </w:t>
      </w:r>
      <w:r w:rsidRPr="00AC0252">
        <w:rPr>
          <w:rStyle w:val="StyleUnderline"/>
        </w:rPr>
        <w:t>Previously, the view that infectious diseases were not a cause of extinction was predicated on the notion that</w:t>
      </w:r>
      <w:r w:rsidRPr="00784321">
        <w:rPr>
          <w:sz w:val="16"/>
          <w:szCs w:val="16"/>
        </w:rPr>
        <w:t xml:space="preserve"> many </w:t>
      </w:r>
      <w:r w:rsidRPr="00AC0252">
        <w:rPr>
          <w:rStyle w:val="StyleUnderline"/>
        </w:rPr>
        <w:t>pathogens required their hosts and that some proportion of the host population was naturally resistant</w:t>
      </w:r>
      <w:r w:rsidRPr="00784321">
        <w:rPr>
          <w:sz w:val="16"/>
          <w:szCs w:val="16"/>
        </w:rPr>
        <w:t xml:space="preserve">. However, </w:t>
      </w:r>
      <w:r w:rsidRPr="00AC0252">
        <w:rPr>
          <w:rStyle w:val="StyleUnderline"/>
        </w:rPr>
        <w:t xml:space="preserve">that </w:t>
      </w:r>
      <w:r w:rsidRPr="00784321">
        <w:rPr>
          <w:sz w:val="16"/>
          <w:szCs w:val="16"/>
        </w:rPr>
        <w:t xml:space="preserve">calculation </w:t>
      </w:r>
      <w:r w:rsidRPr="00AC0252">
        <w:rPr>
          <w:rStyle w:val="StyleUnderline"/>
        </w:rPr>
        <w:t>does not apply to microbes that are acquired directly from the environment and have no need for a host, such as</w:t>
      </w:r>
      <w:r w:rsidRPr="00784321">
        <w:rPr>
          <w:sz w:val="16"/>
          <w:szCs w:val="16"/>
        </w:rPr>
        <w:t xml:space="preserve"> the majority of</w:t>
      </w:r>
      <w:r w:rsidRPr="00AC0252">
        <w:rPr>
          <w:rStyle w:val="StyleUnderline"/>
        </w:rPr>
        <w:t xml:space="preserve"> fungal pathogens</w:t>
      </w:r>
      <w:r w:rsidRPr="00784321">
        <w:rPr>
          <w:sz w:val="16"/>
          <w:szCs w:val="16"/>
        </w:rPr>
        <w:t xml:space="preserve">. For those types of host–microbe interactions </w:t>
      </w:r>
      <w:r w:rsidRPr="00AC0252">
        <w:rPr>
          <w:rStyle w:val="StyleUnderline"/>
        </w:rPr>
        <w:t>it is possible</w:t>
      </w:r>
      <w:r w:rsidRPr="00784321">
        <w:rPr>
          <w:sz w:val="16"/>
          <w:szCs w:val="16"/>
        </w:rPr>
        <w:t xml:space="preserve"> for the pathogen </w:t>
      </w:r>
      <w:r w:rsidRPr="00AC0252">
        <w:rPr>
          <w:rStyle w:val="StyleUnderline"/>
        </w:rPr>
        <w:t>to kill off every</w:t>
      </w:r>
      <w:r w:rsidRPr="00784321">
        <w:rPr>
          <w:sz w:val="16"/>
          <w:szCs w:val="16"/>
        </w:rPr>
        <w:t xml:space="preserve"> last </w:t>
      </w:r>
      <w:r w:rsidRPr="00AC0252">
        <w:rPr>
          <w:rStyle w:val="StyleUnderline"/>
        </w:rPr>
        <w:t>member of a species without harm</w:t>
      </w:r>
      <w:r w:rsidRPr="00784321">
        <w:rPr>
          <w:sz w:val="16"/>
          <w:szCs w:val="16"/>
        </w:rPr>
        <w:t xml:space="preserve"> to itself, since </w:t>
      </w:r>
      <w:r w:rsidRPr="00AC0252">
        <w:rPr>
          <w:rStyle w:val="StyleUnderline"/>
        </w:rPr>
        <w:t>it would return to its natural habitat upon killing its last host.</w:t>
      </w:r>
      <w:r w:rsidRPr="00784321">
        <w:rPr>
          <w:sz w:val="16"/>
          <w:szCs w:val="16"/>
        </w:rPr>
        <w:t xml:space="preserve"> Hence, from the viewpoint of existential threats environmental microbes could potentially pose a much greater threat to humanity than the known pathogenic microbes, which number somewhere near 1500 species (Cleaveland et al., 2001; Tayloret al., 2001), especially if some of these species acquired the capacity for pathogenicity as a consequence of natural evolution or bioengineering.</w:t>
      </w:r>
    </w:p>
    <w:p w:rsidR="009819AC" w:rsidRPr="006B2C89" w:rsidRDefault="009819AC" w:rsidP="009819AC">
      <w:pPr>
        <w:rPr>
          <w:sz w:val="16"/>
        </w:rPr>
      </w:pPr>
    </w:p>
    <w:p w:rsidR="009819AC" w:rsidRDefault="009819AC" w:rsidP="009819AC">
      <w:pPr>
        <w:pStyle w:val="Heading3"/>
      </w:pPr>
      <w:r>
        <w:lastRenderedPageBreak/>
        <w:t>--a2 adv cp – cnci – prereq</w:t>
      </w:r>
    </w:p>
    <w:p w:rsidR="009819AC" w:rsidRDefault="009819AC" w:rsidP="009819AC"/>
    <w:p w:rsidR="009819AC" w:rsidRDefault="009819AC" w:rsidP="009819AC">
      <w:pPr>
        <w:pStyle w:val="Heading4"/>
      </w:pPr>
      <w:r>
        <w:t>Eliminating backdoors is a prerequisite to effective CNCI— vulnerabilities</w:t>
      </w:r>
    </w:p>
    <w:p w:rsidR="009819AC" w:rsidRPr="00AC4E9C" w:rsidRDefault="009819AC" w:rsidP="009819AC">
      <w:r>
        <w:t xml:space="preserve">Eric </w:t>
      </w:r>
      <w:r>
        <w:rPr>
          <w:b/>
        </w:rPr>
        <w:t xml:space="preserve">Chabrow ’15--- </w:t>
      </w:r>
      <w:r>
        <w:t xml:space="preserve">Executive Editor of GovInfoSecurity and journalist who has covered information technology and government. Formerly Top editor at award-winning business journal CIO Insight. He’s also Presented at RSA, the premier IT security conference. (Chabrow, “Is Barack Obama a Cybersecurity Leader?”, Gov Info Security. </w:t>
      </w:r>
      <w:r w:rsidRPr="006F48DB">
        <w:t>http://www.govinfosecurity.com/blogs/barack-obama-cybersecurity-leader-p-1800</w:t>
      </w:r>
      <w:r>
        <w:t>)//ET</w:t>
      </w:r>
    </w:p>
    <w:p w:rsidR="009819AC" w:rsidRDefault="009819AC" w:rsidP="009819AC">
      <w:pPr>
        <w:rPr>
          <w:sz w:val="16"/>
        </w:rPr>
      </w:pPr>
      <w:r w:rsidRPr="00AC4E9C">
        <w:rPr>
          <w:sz w:val="16"/>
        </w:rPr>
        <w:t xml:space="preserve">Technology, after all, is in Obama's DNA, and from his very first day in office, securing technology was a very personal matter. Remember the news stories before his inauguration that he didn't want to give up his BlackBerry, so the smart phone had to be modified to become extremely secure? </w:t>
      </w:r>
      <w:r w:rsidRPr="00AC4E9C">
        <w:rPr>
          <w:rStyle w:val="StyleUnderline"/>
        </w:rPr>
        <w:t>Cybersecurity has been a priority</w:t>
      </w:r>
      <w:r w:rsidRPr="00AC4E9C">
        <w:rPr>
          <w:sz w:val="16"/>
        </w:rPr>
        <w:t xml:space="preserve"> of the </w:t>
      </w:r>
      <w:r w:rsidRPr="00AC4E9C">
        <w:rPr>
          <w:rStyle w:val="StyleUnderline"/>
        </w:rPr>
        <w:t>Obama</w:t>
      </w:r>
      <w:r w:rsidRPr="00AC4E9C">
        <w:rPr>
          <w:sz w:val="16"/>
        </w:rPr>
        <w:t xml:space="preserve"> presidency from the get-go. Within a month of his inauguration six years ago this week, he </w:t>
      </w:r>
      <w:r w:rsidRPr="00AC4E9C">
        <w:rPr>
          <w:rStyle w:val="StyleUnderline"/>
        </w:rPr>
        <w:t>commissioned a government wide cybersecurity review that</w:t>
      </w:r>
      <w:r w:rsidRPr="00AC4E9C">
        <w:rPr>
          <w:sz w:val="16"/>
        </w:rPr>
        <w:t xml:space="preserve"> three months later </w:t>
      </w:r>
      <w:r w:rsidRPr="00AC4E9C">
        <w:rPr>
          <w:rStyle w:val="StyleUnderline"/>
        </w:rPr>
        <w:t>produced the Comprehensive National Cybersecurity Initiative,</w:t>
      </w:r>
      <w:r w:rsidRPr="00AC4E9C">
        <w:rPr>
          <w:sz w:val="16"/>
        </w:rPr>
        <w:t xml:space="preserve"> which he announced with much fanfare in a White House speech (see The President's 10-Point Cybersecurity Action Plan). Within a year, Obama named the first White House cybersecurity coordinator (see Schmidt: A Take-No-Nonsense Cybersecurity 'Czar'). Still, Obama would go months, even longer, without uttering the word "cybersecurity" in public, although his aides contended it was a topic he remained engaged in behind the scenes. Legislation Languishes In 2011, Obama offered a comprehensive legislative proposal - one similar to the package he revealed this past week - but over the next 3½ years, cybersecurity bills backed by Obama languished in the Capitol (see White House Unveils Cybersecurity Legislative Agenda) . Not getting his legislation through Congress, Obama decided to use his executive authority, and nearly two years ago signed an executive order directing the federal government to share cyberthreat information with critical infrastructure owners (see Obama Issues Cybersecurity Executive Order). He also ordered the National Institute of Standards and Technology to work with industry to create a cybersecurity framework, a compendium of IT security best practices, which critical infrastructure operators and others could adopt voluntarily. That framework was issued in February 2014 to mostly positive reviews from the business community (see NIST Releases Cybersecurity Framework). This past year, Obama issued another executive order directing government agencies to shift to the use of chip-and-PIN cards that are deemed more secure than magnetic stripe cards (seeObama Seeks to Speed EMV Adoption). Now, the president is aggressively pushing his latest cybersecurity initiatives, which include measures to encourage businesses to share cyberthreat information, nationalize data breach notification and toughen criminal laws to allow prosecution of botnet sales and protect student data (see Obama Unveils Cyberthreat Info Sharing Plan and Obama Seeks to Nationalize Breach Notification). "If we don't act, we'll leave our nation and our economy vulnerable," Obama said in this week's State of the Union address. "If we do, we can continue to protect the technologies that have unleashed untold opportunities for people around the globe." Defining Leadership Does all of this make Obama a cybersecurity leader? To help me answer that question, I asked experts in the IT security and privacy field to share their thoughts on the matter. "It's incontrovertible that the president has demonstrated true leadership in the cybersecurity space," says Larry Clinton, president of the industry trade group Internet Security Alliance. "No world leader has shown more vision and insight to the cyberthreat." Clinton, to back his contention, points to the initiatives cited above. "This degree of presidential focus is unprecedented and is one of the hallmarks of leadership," he says. With less fervor, privacy and data security lawyer Francoise Gilbert sees leadership tendencies in Obama's actions. "No other U.S. president has been as proactive as President Obama in pushing privacy or security legislation," she says. "From this standpoint, he is a better leader in regards to cybersecurity and data privacy than any of his predecessors, but I would not give him an A for his performance. There is room for improvement." Determining whether Obama is a true cybersecurity leader could be shaded by one's own agenda. Clinton generally agrees with Obama's cybersecurity agenda, although he says the Internet Security Alliance seeks more aggressive action than the president proposes. Change of Heart Privacy advocate Rebecca Herold says the president demonstrated leadership by proposing legislation to hold companies accountable for protecting consumers' personal information and to safeguard the data of students. "I was hopeful that President Obama would be a good technology leader when he had promoted privacy with these initiatives," she says. But her opinion changed about his leadership with revelations of National Security Agency snooping during his tenure, as well as his stated belief that </w:t>
      </w:r>
      <w:r w:rsidRPr="00AC4E9C">
        <w:rPr>
          <w:rStyle w:val="StyleUnderline"/>
        </w:rPr>
        <w:t xml:space="preserve">law enforcement might need to have a backdoor to break encryption on suspected terrorists' mobile devices </w:t>
      </w:r>
      <w:r w:rsidRPr="00AC4E9C">
        <w:rPr>
          <w:sz w:val="16"/>
        </w:rPr>
        <w:t xml:space="preserve">(see Obama Sees Need for </w:t>
      </w:r>
      <w:r w:rsidRPr="00AC4E9C">
        <w:rPr>
          <w:rStyle w:val="StyleUnderline"/>
        </w:rPr>
        <w:t>Encryption Backdoor</w:t>
      </w:r>
      <w:r w:rsidRPr="00AC4E9C">
        <w:rPr>
          <w:sz w:val="16"/>
        </w:rPr>
        <w:t>). "</w:t>
      </w:r>
      <w:r w:rsidRPr="00AC4E9C">
        <w:rPr>
          <w:rStyle w:val="StyleUnderline"/>
        </w:rPr>
        <w:t>There is a</w:t>
      </w:r>
      <w:r w:rsidRPr="00AC4E9C">
        <w:rPr>
          <w:sz w:val="16"/>
        </w:rPr>
        <w:t xml:space="preserve">n apparent large </w:t>
      </w:r>
      <w:r w:rsidRPr="00AC4E9C">
        <w:rPr>
          <w:rStyle w:val="StyleUnderline"/>
        </w:rPr>
        <w:t xml:space="preserve">gap between </w:t>
      </w:r>
      <w:r w:rsidRPr="00AC4E9C">
        <w:rPr>
          <w:sz w:val="16"/>
        </w:rPr>
        <w:t>his</w:t>
      </w:r>
      <w:r w:rsidRPr="00AC4E9C">
        <w:rPr>
          <w:rStyle w:val="StyleUnderline"/>
        </w:rPr>
        <w:t xml:space="preserve"> stated concerns and</w:t>
      </w:r>
      <w:r w:rsidRPr="00AC4E9C">
        <w:rPr>
          <w:sz w:val="16"/>
        </w:rPr>
        <w:t xml:space="preserve"> his </w:t>
      </w:r>
      <w:r w:rsidRPr="00AC4E9C">
        <w:rPr>
          <w:rStyle w:val="StyleUnderline"/>
        </w:rPr>
        <w:t>understanding of cybersecurity</w:t>
      </w:r>
      <w:r w:rsidRPr="00AC4E9C">
        <w:rPr>
          <w:sz w:val="16"/>
        </w:rPr>
        <w:t xml:space="preserve">," Herold says. "It doesn't seem as though he realizes that </w:t>
      </w:r>
      <w:r w:rsidRPr="00AC4E9C">
        <w:rPr>
          <w:rStyle w:val="StyleUnderline"/>
        </w:rPr>
        <w:t xml:space="preserve">putting backdoors into security technologies will make those </w:t>
      </w:r>
      <w:r w:rsidRPr="00EB61D6">
        <w:rPr>
          <w:rStyle w:val="Emphasis"/>
        </w:rPr>
        <w:t>security technologies ineffective</w:t>
      </w:r>
      <w:r w:rsidRPr="00AC4E9C">
        <w:rPr>
          <w:sz w:val="16"/>
        </w:rPr>
        <w:t xml:space="preserve"> and </w:t>
      </w:r>
      <w:r w:rsidRPr="00EB61D6">
        <w:rPr>
          <w:rStyle w:val="Emphasis"/>
        </w:rPr>
        <w:t xml:space="preserve">put organizations at risk </w:t>
      </w:r>
      <w:r w:rsidRPr="00AC4E9C">
        <w:rPr>
          <w:rStyle w:val="StyleUnderline"/>
        </w:rPr>
        <w:t xml:space="preserve">of </w:t>
      </w:r>
      <w:r w:rsidRPr="00AC4E9C">
        <w:rPr>
          <w:sz w:val="16"/>
        </w:rPr>
        <w:t xml:space="preserve">having the </w:t>
      </w:r>
      <w:r w:rsidRPr="00AC4E9C">
        <w:rPr>
          <w:rStyle w:val="StyleUnderline"/>
        </w:rPr>
        <w:t>cybercrooks using those backdoors</w:t>
      </w:r>
      <w:r w:rsidRPr="00AC4E9C">
        <w:rPr>
          <w:sz w:val="16"/>
        </w:rPr>
        <w:t xml:space="preserve">, and will </w:t>
      </w:r>
      <w:r w:rsidRPr="00AC4E9C">
        <w:rPr>
          <w:rStyle w:val="StyleUnderline"/>
        </w:rPr>
        <w:t>make it significantly harder for organizations to effectively protect data</w:t>
      </w:r>
      <w:r w:rsidRPr="00AC4E9C">
        <w:rPr>
          <w:sz w:val="16"/>
        </w:rPr>
        <w:t xml:space="preserve"> and systems." It's not just a philosophical bent that could determine whether one considers anyone a leader. It could be missed opportunities to evangelize the cause.</w:t>
      </w:r>
    </w:p>
    <w:p w:rsidR="009819AC" w:rsidRDefault="009819AC" w:rsidP="009819AC"/>
    <w:p w:rsidR="009819AC" w:rsidRDefault="009819AC" w:rsidP="009819AC">
      <w:pPr>
        <w:pStyle w:val="Heading3"/>
      </w:pPr>
      <w:r>
        <w:lastRenderedPageBreak/>
        <w:t>--a2 adv cp – cnci – fails</w:t>
      </w:r>
    </w:p>
    <w:p w:rsidR="009819AC" w:rsidRPr="00527A5D" w:rsidRDefault="009819AC" w:rsidP="009819AC"/>
    <w:p w:rsidR="009819AC" w:rsidRDefault="009819AC" w:rsidP="009819AC">
      <w:pPr>
        <w:pStyle w:val="Heading4"/>
      </w:pPr>
      <w:r>
        <w:t>CNCI fails at creating transparency – too vague</w:t>
      </w:r>
    </w:p>
    <w:p w:rsidR="009819AC" w:rsidRPr="00D53D0E" w:rsidRDefault="009819AC" w:rsidP="009819AC">
      <w:r w:rsidRPr="00D53D0E">
        <w:rPr>
          <w:rStyle w:val="Style13ptBold"/>
        </w:rPr>
        <w:t>Aftergood 10</w:t>
      </w:r>
      <w:r>
        <w:t xml:space="preserve"> </w:t>
      </w:r>
      <w:r w:rsidRPr="00D53D0E">
        <w:t>&lt;Steven, Director of the FAS Project on Government Secrecy, BS from UCLA, 3/3/2010, “White House Offers Glimpse of Cybersecurity Program”, Federation of American Scientists, http://fas.org/blogs/secrecy/2010/03/wh_cyber/&gt;//wx</w:t>
      </w:r>
    </w:p>
    <w:p w:rsidR="009819AC" w:rsidRPr="00D53D0E" w:rsidRDefault="009819AC" w:rsidP="009819AC">
      <w:pPr>
        <w:rPr>
          <w:sz w:val="16"/>
        </w:rPr>
      </w:pPr>
      <w:r w:rsidRPr="00D53D0E">
        <w:rPr>
          <w:rStyle w:val="StyleUnderline"/>
        </w:rPr>
        <w:t>The White House</w:t>
      </w:r>
      <w:r w:rsidRPr="00D53D0E">
        <w:rPr>
          <w:sz w:val="16"/>
        </w:rPr>
        <w:t xml:space="preserve"> yesterday </w:t>
      </w:r>
      <w:r w:rsidRPr="00D53D0E">
        <w:rPr>
          <w:rStyle w:val="StyleUnderline"/>
        </w:rPr>
        <w:t xml:space="preserve">released </w:t>
      </w:r>
      <w:hyperlink r:id="rId169" w:history="1">
        <w:r w:rsidRPr="00D53D0E">
          <w:rPr>
            <w:rStyle w:val="StyleUnderline"/>
          </w:rPr>
          <w:t>a newly declassified description</w:t>
        </w:r>
      </w:hyperlink>
      <w:r w:rsidRPr="00D53D0E">
        <w:rPr>
          <w:sz w:val="16"/>
        </w:rPr>
        <w:t xml:space="preserve"> (pdf) </w:t>
      </w:r>
      <w:r w:rsidRPr="00D53D0E">
        <w:rPr>
          <w:rStyle w:val="StyleUnderline"/>
        </w:rPr>
        <w:t>of the</w:t>
      </w:r>
      <w:r w:rsidRPr="00D53D0E">
        <w:rPr>
          <w:sz w:val="16"/>
        </w:rPr>
        <w:t xml:space="preserve"> Comprehensive National Cybersecurity Initiative </w:t>
      </w:r>
      <w:r w:rsidRPr="00D53D0E">
        <w:rPr>
          <w:rStyle w:val="StyleUnderline"/>
        </w:rPr>
        <w:t>(CNCI), a highly classified program that is intended to protect U.S. government computer networks against intrusion and disruption</w:t>
      </w:r>
      <w:r w:rsidRPr="00D53D0E">
        <w:rPr>
          <w:sz w:val="16"/>
        </w:rPr>
        <w:t xml:space="preserve">. The cybersecurity initiative was established in January 2008 by President Bush’s classified National Security Presidential Directive (NSPD) 54, and quickly became controversial in part because of the intense secrecy surrounding it. “Virtually everything about the initiative is highly classified,” </w:t>
      </w:r>
      <w:hyperlink r:id="rId170" w:history="1">
        <w:r w:rsidRPr="00D53D0E">
          <w:rPr>
            <w:sz w:val="16"/>
          </w:rPr>
          <w:t>the Senate Armed Services Committee complained</w:t>
        </w:r>
      </w:hyperlink>
      <w:r w:rsidRPr="00D53D0E">
        <w:rPr>
          <w:sz w:val="16"/>
        </w:rPr>
        <w:t xml:space="preserve"> in 2008, “and most of the information that is not classified is categorized as ‘For Official Use Only’. These restrictions preclude public education, awareness and debate about the policy and legal issues, real or imagined, that the initiative poses in the areas of privacy and civil liberties…. The Committee strongly urges the [Bush] Administration to reconsider the necessity and wisdom of the blanket, indiscriminate classification levels established for the initiative.” No such reconsideration was forthcoming until now. Concerns about overclassification were also expressed by the National Academy of Sciences in </w:t>
      </w:r>
      <w:hyperlink r:id="rId171" w:history="1">
        <w:r w:rsidRPr="00D53D0E">
          <w:rPr>
            <w:sz w:val="16"/>
          </w:rPr>
          <w:t>a 2009 report</w:t>
        </w:r>
      </w:hyperlink>
      <w:r w:rsidRPr="00D53D0E">
        <w:rPr>
          <w:sz w:val="16"/>
        </w:rPr>
        <w:t xml:space="preserve">, which called for “a broad, unclassified national debate and discussion about cyber-attack policy,” and argued that “secrecy even about broad policy issues serves mostly to inhibit necessary discussion about them.” The Comprehensive National Cybersecurity Initiative was “the single largest request and the most important initiative of the President’s fiscal year 2009 [intelligence] budget request,” the House Intelligence Committee said in its </w:t>
      </w:r>
      <w:hyperlink r:id="rId172" w:history="1">
        <w:r w:rsidRPr="00D53D0E">
          <w:rPr>
            <w:sz w:val="16"/>
          </w:rPr>
          <w:t>report</w:t>
        </w:r>
      </w:hyperlink>
      <w:r w:rsidRPr="00D53D0E">
        <w:rPr>
          <w:sz w:val="16"/>
        </w:rPr>
        <w:t xml:space="preserve"> on the FY2009 intelligence authorization act. The Electronic Privacy Information Center filed a Freedom of Information Act </w:t>
      </w:r>
      <w:hyperlink r:id="rId173" w:history="1">
        <w:r w:rsidRPr="00D53D0E">
          <w:rPr>
            <w:sz w:val="16"/>
          </w:rPr>
          <w:t>lawsuit</w:t>
        </w:r>
      </w:hyperlink>
      <w:r w:rsidRPr="00D53D0E">
        <w:rPr>
          <w:sz w:val="16"/>
        </w:rPr>
        <w:t xml:space="preserve"> (pdf) just last month seeking declassification and disclosure of the Bush Administration’s NSPD 54. But that foundational directive was not disclosed, nor did the Obama Administration address the issue of offensive cyber policy raised by the National Academy. Instead, the White House released </w:t>
      </w:r>
      <w:hyperlink r:id="rId174" w:history="1">
        <w:r w:rsidRPr="00D53D0E">
          <w:rPr>
            <w:sz w:val="16"/>
          </w:rPr>
          <w:t>a descriptive summary</w:t>
        </w:r>
      </w:hyperlink>
      <w:r w:rsidRPr="00D53D0E">
        <w:rPr>
          <w:sz w:val="16"/>
        </w:rPr>
        <w:t xml:space="preserve"> of 12 component elements of the Cybersecurity Initiative, a gesture that it said was consistent with the President’s emphasis on increased transparency. “Transparency is particularly vital in areas, such as the CNCI, where there have been legitimate questions about sensitive topics like the role of the intelligence community in cybersecurity,” </w:t>
      </w:r>
      <w:hyperlink r:id="rId175" w:history="1">
        <w:r w:rsidRPr="00D53D0E">
          <w:rPr>
            <w:sz w:val="16"/>
          </w:rPr>
          <w:t>said Howard A. Schmidt</w:t>
        </w:r>
      </w:hyperlink>
      <w:r w:rsidRPr="00D53D0E">
        <w:rPr>
          <w:sz w:val="16"/>
        </w:rPr>
        <w:t xml:space="preserve">, the White House Cybersecurity Coordinator who announced the disclosure. “Transparency provides the American people with the ability to partner with government and participate meaningfully in the discussion about how we can use the extraordinary resources and expertise of the intelligence community with proper oversight for the protection of privacy and civil liberties,” Mr. Schmidt said. </w:t>
      </w:r>
      <w:r w:rsidRPr="00D53D0E">
        <w:rPr>
          <w:rStyle w:val="StyleUnderline"/>
        </w:rPr>
        <w:t xml:space="preserve">But without a </w:t>
      </w:r>
      <w:r w:rsidRPr="00D53D0E">
        <w:rPr>
          <w:rStyle w:val="Emphasis"/>
        </w:rPr>
        <w:t>clear delineation of legal authorities</w:t>
      </w:r>
      <w:r w:rsidRPr="00D53D0E">
        <w:rPr>
          <w:rStyle w:val="StyleUnderline"/>
        </w:rPr>
        <w:t xml:space="preserve"> and implementation mechanisms, the scope for meaningful public discussion seems limited.</w:t>
      </w:r>
      <w:r w:rsidRPr="00D53D0E">
        <w:rPr>
          <w:sz w:val="16"/>
        </w:rPr>
        <w:t xml:space="preserve"> As the House Intelligence Committee </w:t>
      </w:r>
      <w:hyperlink r:id="rId176" w:history="1">
        <w:r w:rsidRPr="00D53D0E">
          <w:rPr>
            <w:sz w:val="16"/>
          </w:rPr>
          <w:t>put it</w:t>
        </w:r>
      </w:hyperlink>
      <w:r w:rsidRPr="00D53D0E">
        <w:rPr>
          <w:sz w:val="16"/>
        </w:rPr>
        <w:t xml:space="preserve"> in 2008, “</w:t>
      </w:r>
      <w:r w:rsidRPr="00D53D0E">
        <w:rPr>
          <w:rStyle w:val="StyleUnderline"/>
        </w:rPr>
        <w:t>a cybersecurity initiative [is] worthwhile in principle, but the details of the CNCI remain vague and, thus, open to questio</w:t>
      </w:r>
      <w:r w:rsidRPr="00D53D0E">
        <w:rPr>
          <w:sz w:val="16"/>
        </w:rPr>
        <w:t xml:space="preserve">n.” In order to bolster independent oversight of programs such as the CNCI that must remain classified, at least in part, dozens of public interest organizations including the Federation of American Scientists this week </w:t>
      </w:r>
      <w:hyperlink r:id="rId177" w:history="1">
        <w:r w:rsidRPr="00D53D0E">
          <w:rPr>
            <w:sz w:val="16"/>
          </w:rPr>
          <w:t>urged President Obama</w:t>
        </w:r>
      </w:hyperlink>
      <w:r w:rsidRPr="00D53D0E">
        <w:rPr>
          <w:sz w:val="16"/>
        </w:rPr>
        <w:t xml:space="preserve"> (pdf) to finally appoint the members of an independent executive branch oversight board. The </w:t>
      </w:r>
      <w:hyperlink r:id="rId178" w:history="1">
        <w:r w:rsidRPr="00D53D0E">
          <w:rPr>
            <w:sz w:val="16"/>
          </w:rPr>
          <w:t>Privacy and Civil Liberties Oversight Board</w:t>
        </w:r>
      </w:hyperlink>
      <w:r w:rsidRPr="00D53D0E">
        <w:rPr>
          <w:sz w:val="16"/>
        </w:rPr>
        <w:t xml:space="preserve"> (pdf), originally proposed in 2004 by the 9/11 Commission to monitor and defend civil liberties in information sharing and counterterrorism activities, was given independent agency status by Congress in 2007. But it has remained vacant since that time and thus unable to fulfill its assigned task. “It is crucial that you nominate qualified individuals to serve on the PCLOB, so that it may begin to provide guidance as new policies and procedures are developed,” the public interest group </w:t>
      </w:r>
      <w:hyperlink r:id="rId179" w:history="1">
        <w:r w:rsidRPr="00D53D0E">
          <w:rPr>
            <w:sz w:val="16"/>
          </w:rPr>
          <w:t>letter</w:t>
        </w:r>
      </w:hyperlink>
      <w:r w:rsidRPr="00D53D0E">
        <w:rPr>
          <w:sz w:val="16"/>
        </w:rPr>
        <w:t xml:space="preserve"> said.</w:t>
      </w:r>
    </w:p>
    <w:p w:rsidR="009819AC" w:rsidRDefault="009819AC" w:rsidP="009819AC"/>
    <w:p w:rsidR="009819AC" w:rsidRDefault="009819AC" w:rsidP="009819AC">
      <w:pPr>
        <w:pStyle w:val="Heading4"/>
      </w:pPr>
      <w:r>
        <w:t>CNCI can’t solve – too secretive and neglects private sector security</w:t>
      </w:r>
    </w:p>
    <w:p w:rsidR="009819AC" w:rsidRPr="0010798C" w:rsidRDefault="009819AC" w:rsidP="009819AC">
      <w:r w:rsidRPr="002127DD">
        <w:rPr>
          <w:rStyle w:val="Style13ptBold"/>
        </w:rPr>
        <w:t>Rollins and Henning 9</w:t>
      </w:r>
      <w:r>
        <w:t xml:space="preserve"> </w:t>
      </w:r>
      <w:r w:rsidRPr="002127DD">
        <w:t xml:space="preserve">&lt;John Rollins, Specialist in Terrorism and National Security, and Anna C. Henning, Legislative Attorney, 3/10/2009, “Comprehensive National Cybersecurity Initiative: Legal Authorities and Policy Considerations”, </w:t>
      </w:r>
      <w:r>
        <w:t xml:space="preserve">p. 2-4, </w:t>
      </w:r>
      <w:r w:rsidRPr="002127DD">
        <w:t>Congressional Research Service, http://www.law.umaryland.edu/marshall/crsreports/crsdocuments/R40427_03102009.pdf&gt;//wx</w:t>
      </w:r>
    </w:p>
    <w:p w:rsidR="009819AC" w:rsidRPr="00784321" w:rsidRDefault="009819AC" w:rsidP="009819AC">
      <w:pPr>
        <w:rPr>
          <w:sz w:val="16"/>
          <w:szCs w:val="16"/>
        </w:rPr>
      </w:pPr>
      <w:r w:rsidRPr="00784321">
        <w:rPr>
          <w:sz w:val="16"/>
          <w:szCs w:val="16"/>
        </w:rPr>
        <w:t>As of the date of this report, unclassified versions of the January 2008 directives establishing the CNCI have yet to be released. While the Initiative has yet to be legislatively recognized, presidential directives, sometimes considered types of executive orders and visa versa, have the force of law if they are supported by constitutional or statutory authority.26 Although</w:t>
      </w:r>
      <w:r w:rsidRPr="00AC33A5">
        <w:rPr>
          <w:rStyle w:val="StyleUnderline"/>
        </w:rPr>
        <w:t xml:space="preserve"> much remains unknown about the CNCI due to the classified nature of the presidential directives</w:t>
      </w:r>
      <w:r w:rsidRPr="00784321">
        <w:rPr>
          <w:sz w:val="16"/>
          <w:szCs w:val="16"/>
        </w:rPr>
        <w:t xml:space="preserve"> and supporting implementation documents, federal government agency press releases and statements by government officials provide a bit of insight regarding the program. Some security observers are concerned that because </w:t>
      </w:r>
      <w:r w:rsidRPr="00AC33A5">
        <w:rPr>
          <w:rStyle w:val="StyleUnderline"/>
        </w:rPr>
        <w:t>the CNCI is focused on developing</w:t>
      </w:r>
      <w:r w:rsidRPr="00784321">
        <w:rPr>
          <w:sz w:val="16"/>
          <w:szCs w:val="16"/>
        </w:rPr>
        <w:t xml:space="preserve"> and adhering to strategies and </w:t>
      </w:r>
      <w:r w:rsidRPr="00AC33A5">
        <w:rPr>
          <w:rStyle w:val="StyleUnderline"/>
        </w:rPr>
        <w:t>policies to secure the federal systems, many of which rely on private sector telecommunications networks for service and support, and identifying</w:t>
      </w:r>
      <w:r w:rsidRPr="00784321">
        <w:rPr>
          <w:sz w:val="16"/>
          <w:szCs w:val="16"/>
        </w:rPr>
        <w:t xml:space="preserve"> current and emerging </w:t>
      </w:r>
      <w:r w:rsidRPr="00AC33A5">
        <w:rPr>
          <w:rStyle w:val="StyleUnderline"/>
        </w:rPr>
        <w:t>threats and vulnerabilities, it is incumbent on the</w:t>
      </w:r>
      <w:r w:rsidRPr="00784321">
        <w:rPr>
          <w:sz w:val="16"/>
          <w:szCs w:val="16"/>
        </w:rPr>
        <w:t xml:space="preserve"> </w:t>
      </w:r>
      <w:r w:rsidRPr="00AC33A5">
        <w:rPr>
          <w:rStyle w:val="StyleUnderline"/>
        </w:rPr>
        <w:t>federal government to improve its coordination activities with non-federal entities</w:t>
      </w:r>
      <w:r w:rsidRPr="00784321">
        <w:rPr>
          <w:sz w:val="16"/>
          <w:szCs w:val="16"/>
        </w:rPr>
        <w:t xml:space="preserve"> and undertake enhanced sharing of timely and relevant cybersecurity related plans and risk data. </w:t>
      </w:r>
      <w:r w:rsidRPr="00AC33A5">
        <w:rPr>
          <w:rStyle w:val="StyleUnderline"/>
        </w:rPr>
        <w:t>Few details have been publicly released regarding the implementation activities or status of CNCI efforts</w:t>
      </w:r>
      <w:r w:rsidRPr="00784321">
        <w:rPr>
          <w:sz w:val="16"/>
          <w:szCs w:val="16"/>
        </w:rPr>
        <w:t xml:space="preserve"> since the establishment of the initiative. According to one media account, Steven Chabinsky, Deputy Director of the Joint Interagency Cyber Task Force for the Office of the DNI, stated at an information technology security conference that there are 12 objectives supporting the Initiative’s goal of comprehensively addressing the nation’s cyber security concerns. They are: 1. Move towards managing a single federal enterprise network; 2. Deploy intrinsic detection systems; 3. Develop and deploy intrusion prevention tools; 4. Review and potentially redirect research and funding; 5. Connect current government cyber operations centers; 6. Develop a government-wide cyber intelligence plan; 7. Increase the security of classified networks; 8. Expand cyber education; 9. Define enduring leap-ahead technologies; 10. Define enduring deterrent technologies and programs; 11. Develop multi-pronged approaches to supply chain risk management; and 12. Define the role of cyber security in private sector domains.27 One question often raised is whether the CNCI objectives are being pursued concurrently. Some security observers are concerned that </w:t>
      </w:r>
      <w:r w:rsidRPr="00AC33A5">
        <w:rPr>
          <w:rStyle w:val="StyleUnderline"/>
        </w:rPr>
        <w:t xml:space="preserve">the government’s focus </w:t>
      </w:r>
      <w:r w:rsidRPr="00784321">
        <w:rPr>
          <w:sz w:val="16"/>
          <w:szCs w:val="16"/>
        </w:rPr>
        <w:t xml:space="preserve">to date has </w:t>
      </w:r>
      <w:r w:rsidRPr="00AC33A5">
        <w:rPr>
          <w:rStyle w:val="StyleUnderline"/>
        </w:rPr>
        <w:t>been on securing federal security systems at the expense of other networks that have similar vulnerabilities</w:t>
      </w:r>
      <w:r w:rsidRPr="0010798C">
        <w:rPr>
          <w:rStyle w:val="StyleUnderline"/>
        </w:rPr>
        <w:t>. The disruption, or perceived accessing</w:t>
      </w:r>
      <w:r w:rsidRPr="00784321">
        <w:rPr>
          <w:sz w:val="16"/>
          <w:szCs w:val="16"/>
        </w:rPr>
        <w:t xml:space="preserve"> or manipulating </w:t>
      </w:r>
      <w:r w:rsidRPr="0010798C">
        <w:rPr>
          <w:rStyle w:val="StyleUnderline"/>
        </w:rPr>
        <w:t>of data in non-federal networks that contain</w:t>
      </w:r>
      <w:r w:rsidRPr="00784321">
        <w:rPr>
          <w:sz w:val="16"/>
          <w:szCs w:val="16"/>
        </w:rPr>
        <w:t xml:space="preserve"> personal financial </w:t>
      </w:r>
      <w:r w:rsidRPr="0010798C">
        <w:rPr>
          <w:rStyle w:val="StyleUnderline"/>
        </w:rPr>
        <w:t>information or manage</w:t>
      </w:r>
      <w:r w:rsidRPr="00784321">
        <w:rPr>
          <w:sz w:val="16"/>
          <w:szCs w:val="16"/>
        </w:rPr>
        <w:t xml:space="preserve"> the </w:t>
      </w:r>
      <w:r w:rsidRPr="0010798C">
        <w:rPr>
          <w:rStyle w:val="StyleUnderline"/>
        </w:rPr>
        <w:t>control systems of</w:t>
      </w:r>
      <w:r w:rsidRPr="00784321">
        <w:rPr>
          <w:sz w:val="16"/>
          <w:szCs w:val="16"/>
        </w:rPr>
        <w:t xml:space="preserve"> the nation’s </w:t>
      </w:r>
      <w:r w:rsidRPr="0010798C">
        <w:rPr>
          <w:rStyle w:val="StyleUnderline"/>
        </w:rPr>
        <w:t>critical infrastructure could have significant economic</w:t>
      </w:r>
      <w:r w:rsidRPr="00784321">
        <w:rPr>
          <w:sz w:val="16"/>
          <w:szCs w:val="16"/>
        </w:rPr>
        <w:t xml:space="preserve">, safety, and confidence-in-government </w:t>
      </w:r>
      <w:r w:rsidRPr="0010798C">
        <w:rPr>
          <w:rStyle w:val="StyleUnderline"/>
        </w:rPr>
        <w:t>implications.</w:t>
      </w:r>
      <w:r w:rsidRPr="00784321">
        <w:rPr>
          <w:sz w:val="16"/>
          <w:szCs w:val="16"/>
        </w:rPr>
        <w:t xml:space="preserve"> It is often noted that in the homeland security and law enforcement communities, where a great deal of post- 9/11 emphasis is placed on continuous information exchange and collaboration, </w:t>
      </w:r>
      <w:r w:rsidRPr="0010798C">
        <w:rPr>
          <w:rStyle w:val="StyleUnderline"/>
        </w:rPr>
        <w:t>efforts to secure</w:t>
      </w:r>
      <w:r w:rsidRPr="00784321">
        <w:rPr>
          <w:sz w:val="16"/>
          <w:szCs w:val="16"/>
        </w:rPr>
        <w:t xml:space="preserve"> the </w:t>
      </w:r>
      <w:r w:rsidRPr="0010798C">
        <w:rPr>
          <w:rStyle w:val="StyleUnderline"/>
        </w:rPr>
        <w:t xml:space="preserve">federal technology systems, while relegating </w:t>
      </w:r>
      <w:r w:rsidRPr="00784321">
        <w:rPr>
          <w:sz w:val="16"/>
          <w:szCs w:val="16"/>
        </w:rPr>
        <w:t xml:space="preserve">state, local, and </w:t>
      </w:r>
      <w:r w:rsidRPr="0010798C">
        <w:rPr>
          <w:rStyle w:val="StyleUnderline"/>
        </w:rPr>
        <w:t xml:space="preserve">private sector organizations to lower standards of security, will simply </w:t>
      </w:r>
      <w:r w:rsidRPr="00B95E7D">
        <w:rPr>
          <w:rStyle w:val="Emphasis"/>
        </w:rPr>
        <w:t>redirect</w:t>
      </w:r>
      <w:r w:rsidRPr="0010798C">
        <w:rPr>
          <w:rStyle w:val="StyleUnderline"/>
        </w:rPr>
        <w:t xml:space="preserve"> </w:t>
      </w:r>
      <w:r w:rsidRPr="00784321">
        <w:rPr>
          <w:sz w:val="16"/>
          <w:szCs w:val="16"/>
        </w:rPr>
        <w:t>or delay</w:t>
      </w:r>
      <w:r w:rsidRPr="0010798C">
        <w:rPr>
          <w:rStyle w:val="StyleUnderline"/>
        </w:rPr>
        <w:t xml:space="preserve"> </w:t>
      </w:r>
      <w:r w:rsidRPr="00B95E7D">
        <w:rPr>
          <w:rStyle w:val="Emphasis"/>
        </w:rPr>
        <w:t>risk</w:t>
      </w:r>
      <w:r w:rsidRPr="0010798C">
        <w:rPr>
          <w:rStyle w:val="StyleUnderline"/>
        </w:rPr>
        <w:t xml:space="preserve"> </w:t>
      </w:r>
      <w:r w:rsidRPr="00784321">
        <w:rPr>
          <w:sz w:val="16"/>
          <w:szCs w:val="16"/>
        </w:rPr>
        <w:t xml:space="preserve">that inevitably accompanies </w:t>
      </w:r>
      <w:r w:rsidRPr="00784321">
        <w:rPr>
          <w:sz w:val="16"/>
          <w:szCs w:val="16"/>
        </w:rPr>
        <w:lastRenderedPageBreak/>
        <w:t>increased collaboration. This</w:t>
      </w:r>
      <w:r w:rsidRPr="00B95E7D">
        <w:rPr>
          <w:sz w:val="6"/>
        </w:rPr>
        <w:t xml:space="preserve"> </w:t>
      </w:r>
      <w:r w:rsidRPr="00784321">
        <w:rPr>
          <w:sz w:val="16"/>
          <w:szCs w:val="16"/>
        </w:rPr>
        <w:t>concern is often expressed by non-federal governmental entities which rely on and routinely coordinate efforts with the U.S. government but have not been apprised of the plans or resources accompanying the CNCI</w:t>
      </w:r>
      <w:r w:rsidRPr="00B95E7D">
        <w:rPr>
          <w:rStyle w:val="StyleUnderline"/>
        </w:rPr>
        <w:t>. Given the secretive nature of the CNCI, one of the common concerns</w:t>
      </w:r>
      <w:r w:rsidRPr="00784321">
        <w:rPr>
          <w:sz w:val="16"/>
          <w:szCs w:val="16"/>
        </w:rPr>
        <w:t xml:space="preserve"> voiced by many security experts </w:t>
      </w:r>
      <w:r w:rsidRPr="00B95E7D">
        <w:rPr>
          <w:rStyle w:val="StyleUnderline"/>
        </w:rPr>
        <w:t>is the extent to which non-federal entities should have a role in understanding the threat to</w:t>
      </w:r>
      <w:r w:rsidRPr="00784321">
        <w:rPr>
          <w:sz w:val="16"/>
          <w:szCs w:val="16"/>
        </w:rPr>
        <w:t xml:space="preserve"> the nation’s telecommunications and </w:t>
      </w:r>
      <w:r w:rsidRPr="00B95E7D">
        <w:rPr>
          <w:rStyle w:val="StyleUnderline"/>
        </w:rPr>
        <w:t>cyber infrastructure and assist with providing advice</w:t>
      </w:r>
      <w:r w:rsidRPr="00784321">
        <w:rPr>
          <w:sz w:val="16"/>
          <w:szCs w:val="16"/>
        </w:rPr>
        <w:t xml:space="preserve">, assistance, and coordination in preparation and response for ongoing and future intrusions and attacks.28 </w:t>
      </w:r>
      <w:r w:rsidRPr="00B95E7D">
        <w:rPr>
          <w:rStyle w:val="StyleUnderline"/>
        </w:rPr>
        <w:t xml:space="preserve">As </w:t>
      </w:r>
      <w:r w:rsidRPr="00784321">
        <w:rPr>
          <w:sz w:val="16"/>
          <w:szCs w:val="16"/>
        </w:rPr>
        <w:t xml:space="preserve">telecommunications providers and </w:t>
      </w:r>
      <w:r w:rsidRPr="00B95E7D">
        <w:rPr>
          <w:rStyle w:val="StyleUnderline"/>
        </w:rPr>
        <w:t>i</w:t>
      </w:r>
      <w:r w:rsidRPr="00784321">
        <w:rPr>
          <w:sz w:val="16"/>
          <w:szCs w:val="16"/>
        </w:rPr>
        <w:t xml:space="preserve">nternet </w:t>
      </w:r>
      <w:r w:rsidRPr="00B95E7D">
        <w:rPr>
          <w:rStyle w:val="StyleUnderline"/>
        </w:rPr>
        <w:t>s</w:t>
      </w:r>
      <w:r w:rsidRPr="00784321">
        <w:rPr>
          <w:sz w:val="16"/>
          <w:szCs w:val="16"/>
        </w:rPr>
        <w:t xml:space="preserve">ervice </w:t>
      </w:r>
      <w:r w:rsidRPr="00B95E7D">
        <w:rPr>
          <w:rStyle w:val="StyleUnderline"/>
        </w:rPr>
        <w:t>p</w:t>
      </w:r>
      <w:r w:rsidRPr="00784321">
        <w:rPr>
          <w:sz w:val="16"/>
          <w:szCs w:val="16"/>
        </w:rPr>
        <w:t>rovider</w:t>
      </w:r>
      <w:r w:rsidRPr="00B95E7D">
        <w:rPr>
          <w:rStyle w:val="StyleUnderline"/>
        </w:rPr>
        <w:t>s</w:t>
      </w:r>
      <w:r w:rsidRPr="00784321">
        <w:rPr>
          <w:sz w:val="16"/>
          <w:szCs w:val="16"/>
        </w:rPr>
        <w:t xml:space="preserve"> </w:t>
      </w:r>
      <w:r w:rsidRPr="00B95E7D">
        <w:rPr>
          <w:rStyle w:val="StyleUnderline"/>
        </w:rPr>
        <w:t>are corporate entities residing in the private sector, and are relied upon heavily to support</w:t>
      </w:r>
      <w:r w:rsidRPr="00784321">
        <w:rPr>
          <w:sz w:val="16"/>
          <w:szCs w:val="16"/>
        </w:rPr>
        <w:t xml:space="preserve"> federal </w:t>
      </w:r>
      <w:r w:rsidRPr="00B95E7D">
        <w:rPr>
          <w:rStyle w:val="StyleUnderline"/>
        </w:rPr>
        <w:t>government activities</w:t>
      </w:r>
      <w:r w:rsidRPr="00784321">
        <w:rPr>
          <w:sz w:val="16"/>
          <w:szCs w:val="16"/>
        </w:rPr>
        <w:t xml:space="preserve"> and services, many cyber-security observers suggest that </w:t>
      </w:r>
      <w:r w:rsidRPr="00B95E7D">
        <w:rPr>
          <w:rStyle w:val="StyleUnderline"/>
        </w:rPr>
        <w:t>a comprehensive approach to</w:t>
      </w:r>
      <w:r w:rsidRPr="00784321">
        <w:rPr>
          <w:sz w:val="16"/>
          <w:szCs w:val="16"/>
        </w:rPr>
        <w:t xml:space="preserve"> an </w:t>
      </w:r>
      <w:r w:rsidRPr="00B95E7D">
        <w:rPr>
          <w:rStyle w:val="StyleUnderline"/>
        </w:rPr>
        <w:t>effective monitoring,</w:t>
      </w:r>
      <w:r w:rsidRPr="00784321">
        <w:rPr>
          <w:sz w:val="16"/>
          <w:szCs w:val="16"/>
        </w:rPr>
        <w:t xml:space="preserve"> defending, and responding regime </w:t>
      </w:r>
      <w:r w:rsidRPr="00B95E7D">
        <w:rPr>
          <w:rStyle w:val="StyleUnderline"/>
        </w:rPr>
        <w:t>is not possible without the collaboration and expertise of the nation’s cyber sector owners and operators</w:t>
      </w:r>
      <w:r w:rsidRPr="00784321">
        <w:rPr>
          <w:sz w:val="16"/>
          <w:szCs w:val="16"/>
        </w:rPr>
        <w:t xml:space="preserve">. As evidenced in the twelve objectives of CNCI, it appears the federal government focus is on the prevention aspects of addressing potential threats to the nation’s cyber and telecommunications infrastructure. In contrast, the primary response and recovery activities associated with previous network breaches have been addressed by the private sector entity that has been the victim of the attack. In an apparent admission of the need for further transparency and enhanced public-private partnership to better fulfill the goals of the CNCI, former President Bush’s Assistant Secretary of Cybersecurity and Telecommunications at the Department of Homeland Security (DHS), Greg Garcia, recently stated that “there was too much classified (about the CNCI) which was not helpful politically and not helpful in getting the word out.” Acknowledging the balance between incorporating the view of non-federal entities and the concern of allowing those that wish to use cyber activities to cause harm, Assistant Secretary Garcia went on to further state that the Department had to “walk the line between raised awareness of what was being accomplished and not letting out too much information that could cause us to be targeted. Still, too much was kept secret.”29 </w:t>
      </w:r>
      <w:r w:rsidRPr="00B95E7D">
        <w:rPr>
          <w:rStyle w:val="StyleUnderline"/>
        </w:rPr>
        <w:t>Based on the number of unknowns concerning the CNCI and the</w:t>
      </w:r>
      <w:r w:rsidRPr="00784321">
        <w:rPr>
          <w:sz w:val="16"/>
          <w:szCs w:val="16"/>
        </w:rPr>
        <w:t xml:space="preserve"> apparent </w:t>
      </w:r>
      <w:r w:rsidRPr="00B95E7D">
        <w:rPr>
          <w:rStyle w:val="Emphasis"/>
        </w:rPr>
        <w:t>lack of inclusiveness with the private sector</w:t>
      </w:r>
      <w:r w:rsidRPr="00784321">
        <w:rPr>
          <w:sz w:val="16"/>
          <w:szCs w:val="16"/>
        </w:rPr>
        <w:t xml:space="preserve"> telecommunication and internet providers, some </w:t>
      </w:r>
      <w:r w:rsidRPr="00B95E7D">
        <w:rPr>
          <w:rStyle w:val="StyleUnderline"/>
        </w:rPr>
        <w:t>analysts are concerned that future opportunities for successfully ascertaining</w:t>
      </w:r>
      <w:r w:rsidRPr="00784321">
        <w:rPr>
          <w:sz w:val="16"/>
          <w:szCs w:val="16"/>
        </w:rPr>
        <w:t xml:space="preserve"> known and future </w:t>
      </w:r>
      <w:r w:rsidRPr="00B95E7D">
        <w:rPr>
          <w:rStyle w:val="StyleUnderline"/>
        </w:rPr>
        <w:t>threats and developing a</w:t>
      </w:r>
      <w:r w:rsidRPr="00784321">
        <w:rPr>
          <w:sz w:val="16"/>
          <w:szCs w:val="16"/>
        </w:rPr>
        <w:t xml:space="preserve"> comprehensive </w:t>
      </w:r>
      <w:r w:rsidRPr="00B95E7D">
        <w:rPr>
          <w:rStyle w:val="StyleUnderline"/>
        </w:rPr>
        <w:t xml:space="preserve">set of </w:t>
      </w:r>
      <w:r w:rsidRPr="00784321">
        <w:rPr>
          <w:sz w:val="16"/>
          <w:szCs w:val="16"/>
        </w:rPr>
        <w:t xml:space="preserve">legal </w:t>
      </w:r>
      <w:r w:rsidRPr="00B95E7D">
        <w:rPr>
          <w:rStyle w:val="StyleUnderline"/>
        </w:rPr>
        <w:t xml:space="preserve">and policy responses </w:t>
      </w:r>
      <w:r w:rsidRPr="00B95E7D">
        <w:rPr>
          <w:rStyle w:val="Emphasis"/>
        </w:rPr>
        <w:t>may not be achievable</w:t>
      </w:r>
      <w:r w:rsidRPr="00B95E7D">
        <w:rPr>
          <w:rStyle w:val="StyleUnderline"/>
        </w:rPr>
        <w:t xml:space="preserve">. </w:t>
      </w:r>
      <w:r w:rsidRPr="00784321">
        <w:rPr>
          <w:sz w:val="16"/>
          <w:szCs w:val="16"/>
        </w:rPr>
        <w:t>An apparent Obama Administration goal for the current 60-day cyber security review is a more transparent and coordinated approach to the nation’s cyber security risks with the perceived end result being that all affected parties are consulted and given the opportunity to provide advice and assistance in proposing changes to existing legislation, policy, and processes.30</w:t>
      </w:r>
    </w:p>
    <w:p w:rsidR="009819AC" w:rsidRDefault="009819AC" w:rsidP="009819AC"/>
    <w:p w:rsidR="009819AC" w:rsidRDefault="009819AC" w:rsidP="009819AC">
      <w:pPr>
        <w:pStyle w:val="Heading4"/>
      </w:pPr>
      <w:r>
        <w:t>No solvency- CNCI is only focused on securing government networks</w:t>
      </w:r>
    </w:p>
    <w:p w:rsidR="009819AC" w:rsidRPr="004B079D" w:rsidRDefault="009819AC" w:rsidP="009819AC">
      <w:r>
        <w:t xml:space="preserve">Catherine Elizabeth </w:t>
      </w:r>
      <w:r w:rsidRPr="004B079D">
        <w:rPr>
          <w:b/>
        </w:rPr>
        <w:t>Hart</w:t>
      </w:r>
      <w:r>
        <w:rPr>
          <w:b/>
        </w:rPr>
        <w:t xml:space="preserve"> ’12--- </w:t>
      </w:r>
      <w:r>
        <w:t>MA from Simon Fraser University in the School of Communications Faculty of Communication, Art and Technology.  B.A. from Birmingham University. (Hart, “Securing Freedom: A media framing analysis of Cybersecuritization”. P. 66-67. Master’s Thesis. https://www.google.com/url?sa=t&amp;rct=j&amp;q=&amp;esrc=s&amp;source=web&amp;cd=20&amp;cad=rja&amp;uact=8&amp;ved=0CF0QFjAJOApqFQoTCP3l6Oq78cYCFQPPcgod5K8OuA&amp;url=http%3A%2F%2Fsummit.sfu.ca%2Fsystem%2Ffiles%2Firitems1%2F12560%2Fetd7558_CHart.pdf&amp;ei=svqwVf3ELoOeywPk37rACw&amp;usg=AFQjCNHEx3r6hsAYDXDFoSpX32MBT7TKLw&amp;sig2=bQZTt-jKSPXhcQsml_Enkw&amp;bvm=bv.98476267,d.bGQ)//ET</w:t>
      </w:r>
    </w:p>
    <w:p w:rsidR="009819AC" w:rsidRPr="004B079D" w:rsidRDefault="009819AC" w:rsidP="009819AC">
      <w:pPr>
        <w:rPr>
          <w:sz w:val="16"/>
        </w:rPr>
      </w:pPr>
      <w:r w:rsidRPr="004B079D">
        <w:rPr>
          <w:sz w:val="16"/>
        </w:rPr>
        <w:t xml:space="preserve">Since the early 1990s, the </w:t>
      </w:r>
      <w:r w:rsidRPr="004B079D">
        <w:rPr>
          <w:rStyle w:val="StyleUnderline"/>
        </w:rPr>
        <w:t>U.S. government carried out</w:t>
      </w:r>
      <w:r w:rsidRPr="004B079D">
        <w:rPr>
          <w:sz w:val="16"/>
        </w:rPr>
        <w:t xml:space="preserve"> various formal </w:t>
      </w:r>
      <w:r w:rsidRPr="004B079D">
        <w:rPr>
          <w:rStyle w:val="StyleUnderline"/>
        </w:rPr>
        <w:t>investigations into cybersecurity</w:t>
      </w:r>
      <w:r w:rsidRPr="004B079D">
        <w:rPr>
          <w:sz w:val="16"/>
        </w:rPr>
        <w:t xml:space="preserve"> </w:t>
      </w:r>
      <w:r w:rsidRPr="004B079D">
        <w:rPr>
          <w:rStyle w:val="StyleUnderline"/>
        </w:rPr>
        <w:t>with the aim of persuading the major actors in cybersecurity</w:t>
      </w:r>
      <w:r w:rsidRPr="004B079D">
        <w:rPr>
          <w:sz w:val="16"/>
        </w:rPr>
        <w:t xml:space="preserve">—i.e. policymakers, industry leaders, and the public—of the need to develop a coherent policy. These policy documents consulted a range of actors, including industry representatives, military and government officials, and to a lesser extent, the general public and civil society groups. The first significant attempt at promoting awareness and acceptance of the cyberthreat was in a 1997 report written by the President’s Commission on Critical Infrastructure Protection, called Critical Foundations: Protecting America’s Infrastructures. It is on this report that the Clinton Administration’s cybersecurity policy, Presidential Decision Directive 63 (PDD 63) was based. The policy document is brief—only fifteen pages—which is in keeping with its position as a first attempt at articulating cybersecurity policy, however the Critical Foundations report was a much more in-depth exploration of the issues, as little was known or understood about cyberthreats, meaning that policy makers first needed to be convinced of its importance. The National Strategy to Secure Cyberspace (NSSC) was written half a decade later by the Bush Administration, by which time, according to PDD 63, the security of critical infrastructure should have been achieved, but this had not been the case. </w:t>
      </w:r>
      <w:r w:rsidRPr="004B079D">
        <w:rPr>
          <w:rStyle w:val="StyleUnderline"/>
        </w:rPr>
        <w:t>Internet penetration in the U.S. was much higher</w:t>
      </w:r>
      <w:r w:rsidRPr="004B079D">
        <w:rPr>
          <w:sz w:val="16"/>
        </w:rPr>
        <w:t xml:space="preserve">, and </w:t>
      </w:r>
      <w:r w:rsidRPr="004B079D">
        <w:rPr>
          <w:rStyle w:val="StyleUnderline"/>
        </w:rPr>
        <w:t>the networking of critical infrastructure much greater, result</w:t>
      </w:r>
      <w:r w:rsidRPr="004B079D">
        <w:rPr>
          <w:sz w:val="16"/>
        </w:rPr>
        <w:t xml:space="preserve">ing </w:t>
      </w:r>
      <w:r w:rsidRPr="004B079D">
        <w:rPr>
          <w:rStyle w:val="StyleUnderline"/>
        </w:rPr>
        <w:t>in greater awareness and acceptance within government of the vulnerabilities in national security</w:t>
      </w:r>
      <w:r w:rsidRPr="004B079D">
        <w:rPr>
          <w:sz w:val="16"/>
        </w:rPr>
        <w:t xml:space="preserve"> which could be exploited through the Internet. Therefore a much more concerted effort was made in this document to communicate this knowledge not only to government and industry, but to the general 67 public whose use of this digital infrastructure could have a direct impact on the security of the nation. The NSSC superseded PDD 63, and gave responsibility for the coordination of national efforts to protect critical infrastructure to the new Department of Homeland Security, situating cybersecurity firmly in the context of counter-terrorism efforts</w:t>
      </w:r>
      <w:r w:rsidRPr="004B079D">
        <w:rPr>
          <w:rStyle w:val="StyleUnderline"/>
        </w:rPr>
        <w:t>. The emphasis on the threat of terrorism and the emotive appeal to the public to fall in line with</w:t>
      </w:r>
      <w:r w:rsidRPr="004B079D">
        <w:rPr>
          <w:sz w:val="16"/>
        </w:rPr>
        <w:t xml:space="preserve"> a </w:t>
      </w:r>
      <w:r w:rsidRPr="004B079D">
        <w:rPr>
          <w:rStyle w:val="StyleUnderline"/>
        </w:rPr>
        <w:t>national effort to improve national security through cybersecurity</w:t>
      </w:r>
      <w:r w:rsidRPr="004B079D">
        <w:rPr>
          <w:sz w:val="16"/>
        </w:rPr>
        <w:t xml:space="preserve"> </w:t>
      </w:r>
      <w:r w:rsidRPr="004B079D">
        <w:rPr>
          <w:rStyle w:val="StyleUnderline"/>
        </w:rPr>
        <w:t>is clear</w:t>
      </w:r>
      <w:r w:rsidRPr="004B079D">
        <w:rPr>
          <w:sz w:val="16"/>
        </w:rPr>
        <w:t xml:space="preserve"> throughout the document. This was followed by </w:t>
      </w:r>
      <w:r w:rsidRPr="004B079D">
        <w:rPr>
          <w:rStyle w:val="StyleUnderline"/>
        </w:rPr>
        <w:t>the Comprehensive National Cybersecurity Initiative (CNCI) of 2007</w:t>
      </w:r>
      <w:r w:rsidRPr="004B079D">
        <w:rPr>
          <w:sz w:val="16"/>
        </w:rPr>
        <w:t xml:space="preserve">, “which </w:t>
      </w:r>
      <w:r w:rsidRPr="004B079D">
        <w:rPr>
          <w:rStyle w:val="StyleUnderline"/>
        </w:rPr>
        <w:t>is neither comprehensive, nor national”</w:t>
      </w:r>
      <w:r w:rsidRPr="004B079D">
        <w:rPr>
          <w:sz w:val="16"/>
        </w:rPr>
        <w:t xml:space="preserve"> and </w:t>
      </w:r>
      <w:r w:rsidRPr="00EB61D6">
        <w:rPr>
          <w:rStyle w:val="Emphasis"/>
        </w:rPr>
        <w:t xml:space="preserve">focuses on securing government networks </w:t>
      </w:r>
      <w:r w:rsidRPr="004B079D">
        <w:rPr>
          <w:sz w:val="16"/>
        </w:rPr>
        <w:t xml:space="preserve">(Clarke 2010, 115). </w:t>
      </w:r>
      <w:r w:rsidRPr="004B079D">
        <w:rPr>
          <w:rStyle w:val="StyleUnderline"/>
        </w:rPr>
        <w:t>It is also classified</w:t>
      </w:r>
      <w:r w:rsidRPr="004B079D">
        <w:rPr>
          <w:sz w:val="16"/>
        </w:rPr>
        <w:t xml:space="preserve">, </w:t>
      </w:r>
      <w:r w:rsidRPr="004B079D">
        <w:rPr>
          <w:rStyle w:val="StyleUnderline"/>
        </w:rPr>
        <w:t xml:space="preserve">except for a one-page outline released in 2010. </w:t>
      </w:r>
      <w:r w:rsidRPr="004B079D">
        <w:rPr>
          <w:sz w:val="16"/>
        </w:rPr>
        <w:t>The most recent development to cybesecurity policy is the Cyberspace Policy Review (CPR) of 2009 which does not offer much in the way of new policy, but rather reaffirms existing efforts, and places slightly greater emphasis on public awareness-raising. Like the NSSC, it focuses on security holistically, including government, industry, and civilian networks. However both documents are conspicuously silent on the role of the military, despite being focused on national security and defence. They were written in very different political climates, and under different presidents who had very different expectations. The CPR gives little attention to a description of the vulnerabilities of cyberspace and the threat this poses to the nation, while the NSSC dedicates an entire section to the case for action. This different framing has two likely reasons; firstly, in the time that elapsed between the writing of the NSSC and the CPR, cybersecurity became an accepted priority issue that did not require justification. Secondly, former President Bush had a fairly low approval rating prior to the 9/11 attacks, and the onus was therefore on the administration to justify its every move. Conversely, Obama entered the presidency accompanied by an expectation of hope and change, and so the CPR was framed as an attempt to improve existing policy, not justify its existence in the first place. The NSSC was one of the first documents of this nature, suggesting new cooperation between industry, government, and the public to increase control over and therefore security of the national computer networks on which the country depends. By comparison, the CPR was dealing with currently existing partnerships, policies, and protocol, giving this document more of a bureaucratic management emphasis.</w:t>
      </w:r>
    </w:p>
    <w:p w:rsidR="009819AC" w:rsidRDefault="009819AC" w:rsidP="009819AC"/>
    <w:p w:rsidR="009819AC" w:rsidRDefault="009819AC" w:rsidP="009819AC">
      <w:pPr>
        <w:pStyle w:val="Heading3"/>
      </w:pPr>
      <w:r>
        <w:lastRenderedPageBreak/>
        <w:t>--a2 adv cp – cnci – links ptx</w:t>
      </w:r>
    </w:p>
    <w:p w:rsidR="009819AC" w:rsidRDefault="009819AC" w:rsidP="009819AC"/>
    <w:p w:rsidR="009819AC" w:rsidRDefault="009819AC" w:rsidP="009819AC">
      <w:pPr>
        <w:pStyle w:val="Heading4"/>
      </w:pPr>
      <w:r>
        <w:t>Counterplan links to politics---  cybersecurity bills blocked and Obama will push for CNCI</w:t>
      </w:r>
    </w:p>
    <w:p w:rsidR="009819AC" w:rsidRPr="005B789E" w:rsidRDefault="009819AC" w:rsidP="009819AC">
      <w:pPr>
        <w:rPr>
          <w:lang w:val="es-MX"/>
        </w:rPr>
      </w:pPr>
      <w:r>
        <w:t xml:space="preserve">Dara </w:t>
      </w:r>
      <w:r>
        <w:rPr>
          <w:b/>
        </w:rPr>
        <w:t xml:space="preserve">Kerr 15--- </w:t>
      </w:r>
      <w:r w:rsidRPr="005B789E">
        <w:t xml:space="preserve">staff reporter for CNET focused on the sharing economy and tech culture. </w:t>
      </w:r>
      <w:r>
        <w:t xml:space="preserve">Degree from U.C. Berkeley Graduate School of Journalism. (Kerr, “Obama asks for $14 billion to step up cybersecurity” 2/2/15. </w:t>
      </w:r>
      <w:r w:rsidRPr="005B789E">
        <w:rPr>
          <w:lang w:val="es-MX"/>
        </w:rPr>
        <w:t>CNET. http://www.cnet.com/news/obama-adds-14b-to-budget-for-stepped-up-cybersecurity/</w:t>
      </w:r>
      <w:r>
        <w:rPr>
          <w:lang w:val="es-MX"/>
        </w:rPr>
        <w:t>)//ET</w:t>
      </w:r>
    </w:p>
    <w:p w:rsidR="009819AC" w:rsidRDefault="009819AC" w:rsidP="009819AC">
      <w:r w:rsidRPr="005B789E">
        <w:rPr>
          <w:sz w:val="16"/>
        </w:rPr>
        <w:t xml:space="preserve">Following through on his State of the Union address, President Barack </w:t>
      </w:r>
      <w:r w:rsidRPr="005B789E">
        <w:rPr>
          <w:rStyle w:val="StyleUnderline"/>
        </w:rPr>
        <w:t xml:space="preserve">Obama </w:t>
      </w:r>
      <w:r w:rsidRPr="005B789E">
        <w:rPr>
          <w:sz w:val="16"/>
        </w:rPr>
        <w:t xml:space="preserve">has </w:t>
      </w:r>
      <w:r w:rsidRPr="005B789E">
        <w:rPr>
          <w:rStyle w:val="StyleUnderline"/>
        </w:rPr>
        <w:t>added $14 billion to the 2016 budget proposal to</w:t>
      </w:r>
      <w:r w:rsidRPr="005B789E">
        <w:rPr>
          <w:sz w:val="16"/>
        </w:rPr>
        <w:t xml:space="preserve"> beef </w:t>
      </w:r>
      <w:r w:rsidRPr="005B789E">
        <w:rPr>
          <w:rStyle w:val="StyleUnderline"/>
        </w:rPr>
        <w:t>up cybersecurity in the US</w:t>
      </w:r>
      <w:r w:rsidRPr="005B789E">
        <w:rPr>
          <w:sz w:val="16"/>
        </w:rPr>
        <w:t xml:space="preserve">, according to Reuters. If approved by Congress, this money would be used to better protect government and private computer systems from hackers. While </w:t>
      </w:r>
      <w:r w:rsidRPr="005B789E">
        <w:rPr>
          <w:rStyle w:val="StyleUnderline"/>
        </w:rPr>
        <w:t>the president</w:t>
      </w:r>
      <w:r w:rsidRPr="005B789E">
        <w:rPr>
          <w:sz w:val="16"/>
        </w:rPr>
        <w:t xml:space="preserve"> was light on details during the State of the Union, he's now </w:t>
      </w:r>
      <w:r w:rsidRPr="005B789E">
        <w:rPr>
          <w:rStyle w:val="StyleUnderline"/>
        </w:rPr>
        <w:t>outlined his</w:t>
      </w:r>
      <w:r w:rsidRPr="005B789E">
        <w:rPr>
          <w:rStyle w:val="Emphasis"/>
        </w:rPr>
        <w:t xml:space="preserve"> goals for</w:t>
      </w:r>
      <w:r w:rsidRPr="005B789E">
        <w:rPr>
          <w:rStyle w:val="StyleUnderline"/>
        </w:rPr>
        <w:t xml:space="preserve"> </w:t>
      </w:r>
      <w:r w:rsidRPr="005B789E">
        <w:rPr>
          <w:rStyle w:val="Emphasis"/>
        </w:rPr>
        <w:t>cybersecurity reform in his</w:t>
      </w:r>
      <w:r w:rsidRPr="005B789E">
        <w:rPr>
          <w:rStyle w:val="StyleUnderline"/>
        </w:rPr>
        <w:t xml:space="preserve"> </w:t>
      </w:r>
      <w:r w:rsidRPr="005B789E">
        <w:rPr>
          <w:rStyle w:val="Emphasis"/>
        </w:rPr>
        <w:t>Comprehensive National Cybersecurity Initiative</w:t>
      </w:r>
      <w:r w:rsidRPr="005B789E">
        <w:rPr>
          <w:sz w:val="16"/>
        </w:rPr>
        <w:t xml:space="preserve">. These goals include increasing information sharing between private companies and the government, enhancing counterintelligence capabilities and expanding cyber-education in the federal government. The </w:t>
      </w:r>
      <w:r w:rsidRPr="005B789E">
        <w:rPr>
          <w:rStyle w:val="StyleUnderline"/>
        </w:rPr>
        <w:t>cybersecurity funding listed</w:t>
      </w:r>
      <w:r w:rsidRPr="005B789E">
        <w:rPr>
          <w:sz w:val="16"/>
        </w:rPr>
        <w:t xml:space="preserve"> in the fiscal 2016 budget (PDF) </w:t>
      </w:r>
      <w:r w:rsidRPr="005B789E">
        <w:rPr>
          <w:rStyle w:val="StyleUnderline"/>
        </w:rPr>
        <w:t>would go toward specific program</w:t>
      </w:r>
      <w:r w:rsidRPr="005B789E">
        <w:rPr>
          <w:sz w:val="16"/>
        </w:rPr>
        <w:t>s and projects, like the Einstein intrusion detection system, federal computer network monitoring and six cyberops centers for carrying out US cyberactivities. The fiscal year begins October 1. "</w:t>
      </w:r>
      <w:r w:rsidRPr="005B789E">
        <w:rPr>
          <w:rStyle w:val="StyleUnderline"/>
        </w:rPr>
        <w:t>This budget provides the resources we need to defend the nation against cyberattacks</w:t>
      </w:r>
      <w:r w:rsidRPr="005B789E">
        <w:rPr>
          <w:sz w:val="16"/>
        </w:rPr>
        <w:t xml:space="preserve">," Obama wrote in the 2016 proposed budget, which was released Monday. "No foreign nation, no hacker, should be able to shut down our networks, steal our trade secrets, or invade the privacy of American families." </w:t>
      </w:r>
      <w:r w:rsidRPr="005B789E">
        <w:rPr>
          <w:rStyle w:val="StyleUnderline"/>
        </w:rPr>
        <w:t>The focus on cybersecurity is apt</w:t>
      </w:r>
      <w:r w:rsidRPr="005B789E">
        <w:rPr>
          <w:sz w:val="16"/>
        </w:rPr>
        <w:t xml:space="preserve"> : The US government and private companies fell victim to waves of hacking sprees in 2015. Retailers and banks, like Target, Home Depot and JPMorgan, experienced security breaches and credit card theft; and a cyberattack on Sony Pictures, which the US blamed on North Korea, led to a contentious face-off between the two countries. </w:t>
      </w:r>
      <w:r w:rsidRPr="005B789E">
        <w:rPr>
          <w:rStyle w:val="StyleUnderline"/>
        </w:rPr>
        <w:t>It's unclear</w:t>
      </w:r>
      <w:r w:rsidRPr="005B789E">
        <w:rPr>
          <w:sz w:val="16"/>
        </w:rPr>
        <w:t xml:space="preserve"> </w:t>
      </w:r>
      <w:r w:rsidRPr="005B789E">
        <w:rPr>
          <w:rStyle w:val="StyleUnderline"/>
        </w:rPr>
        <w:t>if the Republican-controlled Congress will approve the funding</w:t>
      </w:r>
      <w:r w:rsidRPr="005B789E">
        <w:rPr>
          <w:sz w:val="16"/>
        </w:rPr>
        <w:t xml:space="preserve"> for Obama's proposed measures, however</w:t>
      </w:r>
      <w:r w:rsidRPr="005B789E">
        <w:rPr>
          <w:rStyle w:val="StyleUnderline"/>
        </w:rPr>
        <w:t xml:space="preserve">. </w:t>
      </w:r>
      <w:r w:rsidRPr="005B789E">
        <w:rPr>
          <w:rStyle w:val="StyleUnderline"/>
          <w:b/>
        </w:rPr>
        <w:t>Cybersecurity legislation</w:t>
      </w:r>
      <w:r w:rsidRPr="005B789E">
        <w:rPr>
          <w:sz w:val="16"/>
        </w:rPr>
        <w:t xml:space="preserve"> that was </w:t>
      </w:r>
      <w:r w:rsidRPr="005B789E">
        <w:rPr>
          <w:rStyle w:val="StyleUnderline"/>
        </w:rPr>
        <w:t xml:space="preserve">proposed in the past </w:t>
      </w:r>
      <w:r w:rsidRPr="005B789E">
        <w:rPr>
          <w:rStyle w:val="StyleUnderline"/>
          <w:b/>
        </w:rPr>
        <w:t>has been stalled in Congress for years</w:t>
      </w:r>
      <w:r w:rsidRPr="005B789E">
        <w:rPr>
          <w:rStyle w:val="StyleUnderline"/>
        </w:rPr>
        <w:t>.</w:t>
      </w:r>
      <w:r>
        <w:rPr>
          <w:rStyle w:val="StyleUnderline"/>
        </w:rPr>
        <w:t xml:space="preserve"> </w:t>
      </w:r>
      <w:r>
        <w:t>"In addition to increasing funding to protect our nation against cyberattacks," Obama wrote in the 2016 budget, "</w:t>
      </w:r>
      <w:r w:rsidRPr="005B789E">
        <w:rPr>
          <w:rStyle w:val="Emphasis"/>
        </w:rPr>
        <w:t>I continue to urge the Congress</w:t>
      </w:r>
      <w:r w:rsidRPr="005B789E">
        <w:rPr>
          <w:rStyle w:val="StyleUnderline"/>
        </w:rPr>
        <w:t xml:space="preserve"> to finally</w:t>
      </w:r>
      <w:r>
        <w:t xml:space="preserve"> </w:t>
      </w:r>
      <w:r w:rsidRPr="005B789E">
        <w:rPr>
          <w:rStyle w:val="StyleUnderline"/>
        </w:rPr>
        <w:t>pass the legislation we need to meet this evolving threat</w:t>
      </w:r>
      <w:r>
        <w:t>."</w:t>
      </w:r>
    </w:p>
    <w:p w:rsidR="009819AC" w:rsidRDefault="009819AC" w:rsidP="009819AC"/>
    <w:p w:rsidR="009819AC" w:rsidRDefault="009819AC" w:rsidP="009819AC">
      <w:pPr>
        <w:pStyle w:val="Heading4"/>
      </w:pPr>
      <w:r>
        <w:t>Counterplan links to politics---new unification proposal proves</w:t>
      </w:r>
    </w:p>
    <w:p w:rsidR="009819AC" w:rsidRPr="00B34FFC" w:rsidRDefault="009819AC" w:rsidP="009819AC">
      <w:r>
        <w:t xml:space="preserve">Maggie </w:t>
      </w:r>
      <w:r w:rsidRPr="0006242F">
        <w:rPr>
          <w:b/>
        </w:rPr>
        <w:t>Ybarra 15</w:t>
      </w:r>
      <w:r>
        <w:rPr>
          <w:b/>
        </w:rPr>
        <w:t xml:space="preserve">--- </w:t>
      </w:r>
      <w:r>
        <w:t>Ybarra is a military affairs and Pentagon correspondent for The Washington Times.</w:t>
      </w:r>
      <w:r w:rsidRPr="0006242F">
        <w:t xml:space="preserve"> </w:t>
      </w:r>
      <w:r>
        <w:t>Ybarra, “Congress skeptical of Homeland Security developing unified plan on WMD defense”, 7/14/</w:t>
      </w:r>
      <w:r w:rsidRPr="0006242F">
        <w:t>15</w:t>
      </w:r>
      <w:r>
        <w:t>. The Washington Times. http://www.washingtontimes.com/news/2015/jul/14/congress-skeptical-homeland-security-developing-un/)//ET</w:t>
      </w:r>
    </w:p>
    <w:p w:rsidR="009819AC" w:rsidRDefault="009819AC" w:rsidP="009819AC">
      <w:pPr>
        <w:rPr>
          <w:sz w:val="16"/>
        </w:rPr>
      </w:pPr>
      <w:r w:rsidRPr="0006242F">
        <w:rPr>
          <w:sz w:val="16"/>
        </w:rPr>
        <w:t xml:space="preserve">The </w:t>
      </w:r>
      <w:r w:rsidRPr="00B34FFC">
        <w:rPr>
          <w:rStyle w:val="StyleUnderline"/>
        </w:rPr>
        <w:t>D</w:t>
      </w:r>
      <w:r w:rsidRPr="0006242F">
        <w:rPr>
          <w:sz w:val="16"/>
        </w:rPr>
        <w:t xml:space="preserve">epartment of </w:t>
      </w:r>
      <w:r w:rsidRPr="00B34FFC">
        <w:rPr>
          <w:rStyle w:val="StyleUnderline"/>
        </w:rPr>
        <w:t>H</w:t>
      </w:r>
      <w:r w:rsidRPr="0006242F">
        <w:rPr>
          <w:sz w:val="16"/>
        </w:rPr>
        <w:t xml:space="preserve">omeland </w:t>
      </w:r>
      <w:r w:rsidRPr="00B34FFC">
        <w:rPr>
          <w:rStyle w:val="StyleUnderline"/>
        </w:rPr>
        <w:t>S</w:t>
      </w:r>
      <w:r w:rsidRPr="0006242F">
        <w:rPr>
          <w:sz w:val="16"/>
        </w:rPr>
        <w:t xml:space="preserve">ecurity is </w:t>
      </w:r>
      <w:r w:rsidRPr="00B34FFC">
        <w:rPr>
          <w:rStyle w:val="StyleUnderline"/>
        </w:rPr>
        <w:t>plan</w:t>
      </w:r>
      <w:r w:rsidRPr="0006242F">
        <w:rPr>
          <w:sz w:val="16"/>
        </w:rPr>
        <w:t xml:space="preserve">ning </w:t>
      </w:r>
      <w:r w:rsidRPr="00B34FFC">
        <w:rPr>
          <w:rStyle w:val="StyleUnderline"/>
        </w:rPr>
        <w:t>on creating</w:t>
      </w:r>
      <w:r w:rsidRPr="0006242F">
        <w:rPr>
          <w:sz w:val="16"/>
        </w:rPr>
        <w:t xml:space="preserve"> a </w:t>
      </w:r>
      <w:r w:rsidRPr="00B34FFC">
        <w:rPr>
          <w:rStyle w:val="StyleUnderline"/>
        </w:rPr>
        <w:t>“one-stop shop</w:t>
      </w:r>
      <w:r w:rsidRPr="0006242F">
        <w:rPr>
          <w:sz w:val="16"/>
        </w:rPr>
        <w:t xml:space="preserve">” </w:t>
      </w:r>
      <w:r w:rsidRPr="00B34FFC">
        <w:rPr>
          <w:rStyle w:val="StyleUnderline"/>
        </w:rPr>
        <w:t>that would centralize w</w:t>
      </w:r>
      <w:r w:rsidRPr="0006242F">
        <w:rPr>
          <w:sz w:val="16"/>
        </w:rPr>
        <w:t xml:space="preserve">eapons of </w:t>
      </w:r>
      <w:r w:rsidRPr="00B34FFC">
        <w:rPr>
          <w:rStyle w:val="StyleUnderline"/>
        </w:rPr>
        <w:t>m</w:t>
      </w:r>
      <w:r w:rsidRPr="0006242F">
        <w:rPr>
          <w:sz w:val="16"/>
        </w:rPr>
        <w:t xml:space="preserve">ass </w:t>
      </w:r>
      <w:r w:rsidRPr="00B34FFC">
        <w:rPr>
          <w:rStyle w:val="StyleUnderline"/>
        </w:rPr>
        <w:t>d</w:t>
      </w:r>
      <w:r w:rsidRPr="0006242F">
        <w:rPr>
          <w:sz w:val="16"/>
        </w:rPr>
        <w:t xml:space="preserve">estruction </w:t>
      </w:r>
      <w:r w:rsidRPr="00B34FFC">
        <w:rPr>
          <w:rStyle w:val="StyleUnderline"/>
        </w:rPr>
        <w:t>defense,</w:t>
      </w:r>
      <w:r w:rsidRPr="0006242F">
        <w:rPr>
          <w:sz w:val="16"/>
        </w:rPr>
        <w:t xml:space="preserve"> a restricting the long delay of which, lawmakers say, has left the U.S. vulnerable to an attack. </w:t>
      </w:r>
      <w:r w:rsidRPr="0006242F">
        <w:rPr>
          <w:rStyle w:val="StyleUnderline"/>
        </w:rPr>
        <w:t>The new</w:t>
      </w:r>
      <w:r w:rsidRPr="0006242F">
        <w:rPr>
          <w:sz w:val="16"/>
        </w:rPr>
        <w:t xml:space="preserve"> chemical, biological, radiological, and nuclear office </w:t>
      </w:r>
      <w:r w:rsidRPr="0006242F">
        <w:rPr>
          <w:rStyle w:val="StyleUnderline"/>
        </w:rPr>
        <w:t>would create “departmental unity</w:t>
      </w:r>
      <w:r w:rsidRPr="0006242F">
        <w:rPr>
          <w:sz w:val="16"/>
        </w:rPr>
        <w:t xml:space="preserve">” between the Office of Health Affairs, the Domestic Nuclear Detection Office and elements of the Science and Technology Directorate, </w:t>
      </w:r>
      <w:r w:rsidRPr="0006242F">
        <w:rPr>
          <w:rStyle w:val="StyleUnderline"/>
        </w:rPr>
        <w:t>said</w:t>
      </w:r>
      <w:r w:rsidRPr="0006242F">
        <w:rPr>
          <w:sz w:val="16"/>
        </w:rPr>
        <w:t xml:space="preserve"> Reginald Brothers, </w:t>
      </w:r>
      <w:r w:rsidRPr="0006242F">
        <w:rPr>
          <w:rStyle w:val="StyleUnderline"/>
        </w:rPr>
        <w:t xml:space="preserve">DHS </w:t>
      </w:r>
      <w:r w:rsidRPr="0006242F">
        <w:rPr>
          <w:sz w:val="16"/>
        </w:rPr>
        <w:t xml:space="preserve">undersecretary for science and technology. Federal authorities envision that the new office will be “a mission support office,” said Huban Gowadia, director of DHS’s Domestic Nuclear Detection Office. The two department officials, along with Office of Health Affairs Assistant Secretary Kathryn Brinsfield, testified during a rare joint hearing of the two subcommittees of the House Homeland Security Committee — on Cybersecurity, Infrastructure Protection and Security Technologies, and on Emergency Preparedness, Response and Communications. But </w:t>
      </w:r>
      <w:r w:rsidRPr="005B789E">
        <w:rPr>
          <w:rStyle w:val="Emphasis"/>
        </w:rPr>
        <w:t>lawmakers remain leery about the department’s ability to organize</w:t>
      </w:r>
      <w:r w:rsidRPr="0006242F">
        <w:rPr>
          <w:sz w:val="16"/>
        </w:rPr>
        <w:t xml:space="preserve"> a cohesive plan to counter the weapons of mass destruction threat through several different offices. That plan seems unlikely to come to fruition quickly or efficiently, given the department’s track record, said Rep. John Ratcliffe, Texas Republican and chairman of the Cybersecurity subcommittee. </w:t>
      </w:r>
      <w:r w:rsidRPr="0006242F">
        <w:rPr>
          <w:rStyle w:val="StyleUnderline"/>
        </w:rPr>
        <w:t>“I</w:t>
      </w:r>
      <w:r w:rsidRPr="0006242F">
        <w:rPr>
          <w:sz w:val="16"/>
        </w:rPr>
        <w:t xml:space="preserve">n September of </w:t>
      </w:r>
      <w:r w:rsidRPr="0006242F">
        <w:rPr>
          <w:rStyle w:val="StyleUnderline"/>
        </w:rPr>
        <w:t>2013, DHS was directed by Congress to undertake</w:t>
      </w:r>
      <w:r w:rsidRPr="0006242F">
        <w:rPr>
          <w:sz w:val="16"/>
        </w:rPr>
        <w:t xml:space="preserve"> </w:t>
      </w:r>
      <w:r w:rsidRPr="0006242F">
        <w:rPr>
          <w:rStyle w:val="StyleUnderline"/>
        </w:rPr>
        <w:t>an in-depth review of its WMD programs,”</w:t>
      </w:r>
      <w:r w:rsidRPr="0006242F">
        <w:rPr>
          <w:sz w:val="16"/>
        </w:rPr>
        <w:t xml:space="preserve"> he said. “The review also required recommendations to improve its organizational structure to be more effective. Unfortunately, the Committee only received this report less than a month prior to this hearing, meaning that it’s nearly two years late.” </w:t>
      </w:r>
      <w:r w:rsidRPr="0006242F">
        <w:rPr>
          <w:rStyle w:val="StyleUnderline"/>
        </w:rPr>
        <w:t>Congressional documents show that Homeland Security Department discovered</w:t>
      </w:r>
      <w:r w:rsidRPr="0006242F">
        <w:rPr>
          <w:sz w:val="16"/>
        </w:rPr>
        <w:t xml:space="preserve"> that </w:t>
      </w:r>
      <w:r w:rsidRPr="0006242F">
        <w:rPr>
          <w:rStyle w:val="StyleUnderline"/>
        </w:rPr>
        <w:t>its</w:t>
      </w:r>
      <w:r w:rsidRPr="0006242F">
        <w:rPr>
          <w:sz w:val="16"/>
        </w:rPr>
        <w:t xml:space="preserve"> </w:t>
      </w:r>
      <w:r w:rsidRPr="0006242F">
        <w:rPr>
          <w:rStyle w:val="StyleUnderline"/>
        </w:rPr>
        <w:t>directorates would take leadership during a biochemical attack</w:t>
      </w:r>
      <w:r w:rsidRPr="0006242F">
        <w:rPr>
          <w:sz w:val="16"/>
        </w:rPr>
        <w:t xml:space="preserve">. </w:t>
      </w:r>
      <w:r w:rsidRPr="0006242F">
        <w:rPr>
          <w:rStyle w:val="StyleUnderline"/>
        </w:rPr>
        <w:t>A restructure plan should have taken form that year</w:t>
      </w:r>
      <w:r w:rsidRPr="0006242F">
        <w:rPr>
          <w:sz w:val="16"/>
        </w:rPr>
        <w:t>,</w:t>
      </w:r>
      <w:r w:rsidRPr="0006242F">
        <w:rPr>
          <w:rStyle w:val="StyleUnderline"/>
        </w:rPr>
        <w:t xml:space="preserve"> but department shelved</w:t>
      </w:r>
      <w:r w:rsidRPr="0006242F">
        <w:rPr>
          <w:sz w:val="16"/>
        </w:rPr>
        <w:t xml:space="preserve"> the idea “</w:t>
      </w:r>
      <w:r w:rsidRPr="0006242F">
        <w:rPr>
          <w:rStyle w:val="StyleUnderline"/>
        </w:rPr>
        <w:t>due to lack of leadership interest.”</w:t>
      </w:r>
      <w:r>
        <w:rPr>
          <w:rStyle w:val="StyleUnderline"/>
        </w:rPr>
        <w:t xml:space="preserve"> </w:t>
      </w:r>
      <w:r w:rsidRPr="005B789E">
        <w:rPr>
          <w:rStyle w:val="Emphasis"/>
        </w:rPr>
        <w:t xml:space="preserve">Criticism of the department was high </w:t>
      </w:r>
      <w:r w:rsidRPr="0006242F">
        <w:rPr>
          <w:sz w:val="16"/>
        </w:rPr>
        <w:t xml:space="preserve">that year due to chemical and nuclear threats against the U.S. and its interests by terror groups, like al Qaeda. Those </w:t>
      </w:r>
      <w:r w:rsidRPr="0006242F">
        <w:rPr>
          <w:rStyle w:val="StyleUnderline"/>
        </w:rPr>
        <w:t>threats have evolved in recent years to include</w:t>
      </w:r>
      <w:r w:rsidRPr="0006242F">
        <w:rPr>
          <w:sz w:val="16"/>
        </w:rPr>
        <w:t xml:space="preserve"> the ambitions of the </w:t>
      </w:r>
      <w:r w:rsidRPr="0006242F">
        <w:rPr>
          <w:rStyle w:val="StyleUnderline"/>
        </w:rPr>
        <w:t>Islamic State</w:t>
      </w:r>
      <w:r w:rsidRPr="0006242F">
        <w:rPr>
          <w:sz w:val="16"/>
        </w:rPr>
        <w:t xml:space="preserve">, which has called on its supporters living in America to attack U.S. citizens wherever they are and however they can. A laptop retrieved from a Syria-based Islamic State hideout in 2014 was reportedly found to contain plans for weaponizing the bubonic plague and a document that discussed the advantages of using biological weapons – signs that the terror group’s ambitions are growing, said Rep. Martha McSally, Arizona Republican and chairwoman of the Emergency Preparedness subcommittee. “Experts suggest that terrorist interest in utilizing chemical agents has increased,” she said. “In fact, reports indicate that ISIS may currently be conducting attacks using chemical agents in Syria and Iraq.” </w:t>
      </w:r>
      <w:r w:rsidRPr="0006242F">
        <w:rPr>
          <w:rStyle w:val="StyleUnderline"/>
        </w:rPr>
        <w:t>Lawmaker concern</w:t>
      </w:r>
      <w:r w:rsidRPr="0006242F">
        <w:rPr>
          <w:sz w:val="16"/>
        </w:rPr>
        <w:t xml:space="preserve"> </w:t>
      </w:r>
      <w:r w:rsidRPr="0006242F">
        <w:rPr>
          <w:rStyle w:val="StyleUnderline"/>
        </w:rPr>
        <w:t>over the department’s lackluster interest in streamlining its w</w:t>
      </w:r>
      <w:r w:rsidRPr="0006242F">
        <w:rPr>
          <w:sz w:val="16"/>
        </w:rPr>
        <w:t xml:space="preserve">eapons of </w:t>
      </w:r>
      <w:r w:rsidRPr="0006242F">
        <w:rPr>
          <w:rStyle w:val="StyleUnderline"/>
        </w:rPr>
        <w:t>m</w:t>
      </w:r>
      <w:r w:rsidRPr="0006242F">
        <w:rPr>
          <w:sz w:val="16"/>
        </w:rPr>
        <w:t xml:space="preserve">ass </w:t>
      </w:r>
      <w:r w:rsidRPr="0006242F">
        <w:rPr>
          <w:rStyle w:val="StyleUnderline"/>
        </w:rPr>
        <w:t>d</w:t>
      </w:r>
      <w:r w:rsidRPr="0006242F">
        <w:rPr>
          <w:sz w:val="16"/>
        </w:rPr>
        <w:t xml:space="preserve">estruction defense </w:t>
      </w:r>
      <w:r w:rsidRPr="0006242F">
        <w:rPr>
          <w:rStyle w:val="StyleUnderline"/>
        </w:rPr>
        <w:t>plan has continued to spike</w:t>
      </w:r>
      <w:r w:rsidRPr="0006242F">
        <w:rPr>
          <w:sz w:val="16"/>
        </w:rPr>
        <w:t xml:space="preserve"> in recent years. After the 2010 internal review, both the House’s Homeland Security and Appropriations committees launch their own reviews of that plan. </w:t>
      </w:r>
      <w:r w:rsidRPr="0006242F">
        <w:rPr>
          <w:rStyle w:val="StyleUnderline"/>
        </w:rPr>
        <w:t>Congressional documents show</w:t>
      </w:r>
      <w:r w:rsidRPr="0006242F">
        <w:rPr>
          <w:sz w:val="16"/>
        </w:rPr>
        <w:t xml:space="preserve"> that two years later, </w:t>
      </w:r>
      <w:r w:rsidRPr="0006242F">
        <w:rPr>
          <w:rStyle w:val="StyleUnderline"/>
        </w:rPr>
        <w:t>in 2012</w:t>
      </w:r>
      <w:r w:rsidRPr="0006242F">
        <w:rPr>
          <w:sz w:val="16"/>
        </w:rPr>
        <w:t xml:space="preserve">, </w:t>
      </w:r>
      <w:r w:rsidRPr="0006242F">
        <w:rPr>
          <w:rStyle w:val="StyleUnderline"/>
        </w:rPr>
        <w:t xml:space="preserve">department officials </w:t>
      </w:r>
      <w:r w:rsidRPr="0006242F">
        <w:rPr>
          <w:sz w:val="16"/>
        </w:rPr>
        <w:t xml:space="preserve">still </w:t>
      </w:r>
      <w:r w:rsidRPr="0006242F">
        <w:rPr>
          <w:rStyle w:val="StyleUnderline"/>
        </w:rPr>
        <w:t>did not have a clear entry point for w</w:t>
      </w:r>
      <w:r w:rsidRPr="0006242F">
        <w:rPr>
          <w:sz w:val="16"/>
        </w:rPr>
        <w:t xml:space="preserve">eapons of </w:t>
      </w:r>
      <w:r w:rsidRPr="0006242F">
        <w:rPr>
          <w:rStyle w:val="StyleUnderline"/>
        </w:rPr>
        <w:t>m</w:t>
      </w:r>
      <w:r w:rsidRPr="0006242F">
        <w:rPr>
          <w:sz w:val="16"/>
        </w:rPr>
        <w:t xml:space="preserve">ass </w:t>
      </w:r>
      <w:r w:rsidRPr="0006242F">
        <w:rPr>
          <w:rStyle w:val="StyleUnderline"/>
        </w:rPr>
        <w:t>d</w:t>
      </w:r>
      <w:r w:rsidRPr="0006242F">
        <w:rPr>
          <w:sz w:val="16"/>
        </w:rPr>
        <w:t xml:space="preserve">estruction </w:t>
      </w:r>
      <w:r w:rsidRPr="0006242F">
        <w:rPr>
          <w:rStyle w:val="StyleUnderline"/>
        </w:rPr>
        <w:t>coordination</w:t>
      </w:r>
      <w:r w:rsidRPr="0006242F">
        <w:rPr>
          <w:sz w:val="16"/>
        </w:rPr>
        <w:t xml:space="preserve"> with other agencies, “nor consistent representation at the table in the interagency community.” Now, </w:t>
      </w:r>
      <w:r w:rsidRPr="0006242F">
        <w:rPr>
          <w:rStyle w:val="StyleUnderline"/>
        </w:rPr>
        <w:t>in 2015, that problem remains the same</w:t>
      </w:r>
      <w:r w:rsidRPr="0006242F">
        <w:rPr>
          <w:sz w:val="16"/>
        </w:rPr>
        <w:t xml:space="preserve">, said Rick Nelson, senior associate of the Center for Strategic and International Studies Homeland Security and Counterterrorism Program. The </w:t>
      </w:r>
      <w:r w:rsidRPr="0006242F">
        <w:rPr>
          <w:rStyle w:val="StyleUnderline"/>
        </w:rPr>
        <w:t>Homeland Security Department has remained unable to keep up with the security efforts</w:t>
      </w:r>
      <w:r w:rsidRPr="0006242F">
        <w:rPr>
          <w:sz w:val="16"/>
        </w:rPr>
        <w:t xml:space="preserve"> </w:t>
      </w:r>
      <w:r w:rsidRPr="0006242F">
        <w:rPr>
          <w:rStyle w:val="StyleUnderline"/>
        </w:rPr>
        <w:t xml:space="preserve">of </w:t>
      </w:r>
      <w:r w:rsidRPr="0006242F">
        <w:rPr>
          <w:sz w:val="16"/>
        </w:rPr>
        <w:t xml:space="preserve">its fellow </w:t>
      </w:r>
      <w:r w:rsidRPr="0006242F">
        <w:rPr>
          <w:rStyle w:val="StyleUnderline"/>
        </w:rPr>
        <w:t>government agencies</w:t>
      </w:r>
      <w:r w:rsidRPr="0006242F">
        <w:rPr>
          <w:sz w:val="16"/>
        </w:rPr>
        <w:t xml:space="preserve">, Mr. Nelson told lawmakers during the hearing. “Not only does </w:t>
      </w:r>
      <w:r w:rsidRPr="0006242F">
        <w:rPr>
          <w:rStyle w:val="StyleUnderline"/>
        </w:rPr>
        <w:t xml:space="preserve">DHS continue to be the outlier with its </w:t>
      </w:r>
      <w:r w:rsidRPr="0006242F">
        <w:rPr>
          <w:rStyle w:val="StyleUnderline"/>
        </w:rPr>
        <w:lastRenderedPageBreak/>
        <w:t>fractured approach</w:t>
      </w:r>
      <w:r w:rsidRPr="0006242F">
        <w:rPr>
          <w:sz w:val="16"/>
        </w:rPr>
        <w:t xml:space="preserve"> to [chemical, biological, radiological, and nuclear] </w:t>
      </w:r>
      <w:r w:rsidRPr="0006242F">
        <w:rPr>
          <w:rStyle w:val="StyleUnderline"/>
        </w:rPr>
        <w:t>but it also</w:t>
      </w:r>
      <w:r w:rsidRPr="0006242F">
        <w:rPr>
          <w:sz w:val="16"/>
        </w:rPr>
        <w:t>, for unknown reasons</w:t>
      </w:r>
      <w:r w:rsidRPr="0006242F">
        <w:rPr>
          <w:rStyle w:val="StyleUnderline"/>
        </w:rPr>
        <w:t>, has resisted</w:t>
      </w:r>
      <w:r w:rsidRPr="0006242F">
        <w:rPr>
          <w:sz w:val="16"/>
        </w:rPr>
        <w:t xml:space="preserve"> – or just simply failed to prioritize – </w:t>
      </w:r>
      <w:r w:rsidRPr="0006242F">
        <w:rPr>
          <w:rStyle w:val="StyleUnderline"/>
        </w:rPr>
        <w:t>efforts to correct the issue,</w:t>
      </w:r>
      <w:r w:rsidRPr="0006242F">
        <w:rPr>
          <w:sz w:val="16"/>
        </w:rPr>
        <w:t>” he said.</w:t>
      </w:r>
    </w:p>
    <w:p w:rsidR="009819AC" w:rsidRDefault="009819AC" w:rsidP="009819AC">
      <w:pPr>
        <w:rPr>
          <w:sz w:val="16"/>
        </w:rPr>
      </w:pPr>
    </w:p>
    <w:p w:rsidR="009819AC" w:rsidRDefault="009819AC" w:rsidP="009819AC">
      <w:pPr>
        <w:pStyle w:val="Heading3"/>
      </w:pPr>
      <w:r>
        <w:lastRenderedPageBreak/>
        <w:t>--a2 adv cp – cnci – links terror</w:t>
      </w:r>
    </w:p>
    <w:p w:rsidR="009819AC" w:rsidRDefault="009819AC" w:rsidP="009819AC"/>
    <w:p w:rsidR="009819AC" w:rsidRPr="00CC06F4" w:rsidRDefault="009819AC" w:rsidP="009819AC">
      <w:pPr>
        <w:pStyle w:val="Heading4"/>
        <w:rPr>
          <w:rStyle w:val="Style13ptBold"/>
          <w:rFonts w:ascii="Georgia" w:hAnsi="Georgia"/>
          <w:b/>
          <w:bCs w:val="0"/>
        </w:rPr>
      </w:pPr>
      <w:r w:rsidRPr="00CC06F4">
        <w:rPr>
          <w:rStyle w:val="Style13ptBold"/>
          <w:rFonts w:ascii="Georgia" w:hAnsi="Georgia"/>
          <w:b/>
          <w:bCs w:val="0"/>
        </w:rPr>
        <w:t>CP links to crime DA --- bad actors use encryption anyways</w:t>
      </w:r>
    </w:p>
    <w:p w:rsidR="009819AC" w:rsidRPr="00CC06F4" w:rsidRDefault="009819AC" w:rsidP="009819AC">
      <w:pPr>
        <w:rPr>
          <w:rFonts w:ascii="Georgia" w:hAnsi="Georgia"/>
        </w:rPr>
      </w:pPr>
      <w:r w:rsidRPr="00CC06F4">
        <w:rPr>
          <w:rStyle w:val="Style13ptBold"/>
          <w:rFonts w:ascii="Georgia" w:hAnsi="Georgia"/>
        </w:rPr>
        <w:t xml:space="preserve">Bankston </w:t>
      </w:r>
      <w:r w:rsidRPr="00CC06F4">
        <w:rPr>
          <w:rStyle w:val="Style13ptBold"/>
          <w:rFonts w:ascii="Georgia" w:hAnsi="Georgia"/>
          <w:b w:val="0"/>
        </w:rPr>
        <w:t xml:space="preserve"> 4/29</w:t>
      </w:r>
      <w:r w:rsidRPr="00CC06F4">
        <w:rPr>
          <w:rStyle w:val="Style13ptBold"/>
          <w:rFonts w:ascii="Georgia" w:hAnsi="Georgia"/>
        </w:rPr>
        <w:t xml:space="preserve">/15  - </w:t>
      </w:r>
      <w:r w:rsidRPr="00CC06F4">
        <w:rPr>
          <w:rStyle w:val="Style13ptBold"/>
          <w:rFonts w:ascii="Georgia" w:hAnsi="Georgia"/>
          <w:b w:val="0"/>
          <w:bCs w:val="0"/>
          <w:sz w:val="16"/>
          <w:szCs w:val="16"/>
        </w:rPr>
        <w:t>Kevin S. Bankston: Policy Director of New America’s Open Technology Institute &amp; Co-Director of New America’s Cybersecurity Initiative. Kevin was a Senior Counsel and the Director of the Free Expression Project at the </w:t>
      </w:r>
      <w:hyperlink r:id="rId180" w:history="1">
        <w:r w:rsidRPr="00CC06F4">
          <w:rPr>
            <w:rStyle w:val="Style13ptBold"/>
            <w:rFonts w:ascii="Georgia" w:hAnsi="Georgia"/>
            <w:b w:val="0"/>
            <w:bCs w:val="0"/>
            <w:sz w:val="16"/>
            <w:szCs w:val="16"/>
          </w:rPr>
          <w:t>Center for Democracy &amp; Technology</w:t>
        </w:r>
      </w:hyperlink>
      <w:r w:rsidRPr="00CC06F4">
        <w:rPr>
          <w:rStyle w:val="Style13ptBold"/>
          <w:rFonts w:ascii="Georgia" w:hAnsi="Georgia"/>
          <w:b w:val="0"/>
          <w:bCs w:val="0"/>
          <w:sz w:val="16"/>
          <w:szCs w:val="16"/>
        </w:rPr>
        <w:t xml:space="preserve">. He is the Director of New America’s Open Technology Institute. Masters from the </w:t>
      </w:r>
      <w:hyperlink r:id="rId181" w:tooltip="More details for this school" w:history="1">
        <w:r w:rsidRPr="00CC06F4">
          <w:rPr>
            <w:rStyle w:val="Hyperlink"/>
            <w:rFonts w:ascii="Georgia" w:hAnsi="Georgia" w:cs="Arial"/>
            <w:sz w:val="16"/>
            <w:szCs w:val="16"/>
            <w:bdr w:val="none" w:sz="0" w:space="0" w:color="auto" w:frame="1"/>
          </w:rPr>
          <w:t>University of Southern California Law School</w:t>
        </w:r>
      </w:hyperlink>
      <w:r w:rsidRPr="00CC06F4">
        <w:rPr>
          <w:rStyle w:val="Style13ptBold"/>
          <w:rFonts w:ascii="Georgia" w:hAnsi="Georgia"/>
          <w:b w:val="0"/>
          <w:bCs w:val="0"/>
          <w:sz w:val="16"/>
          <w:szCs w:val="16"/>
        </w:rPr>
        <w:t xml:space="preserve"> (“Before the U.S. House of Representatives Subcommittee on Information Technology of the Committee on Oversight and Government Reform: Hearing on ‘Encryption Technology and Possible U.S. Policy Responses’.”, Kevin S. Bankston, April 29, 2015, </w:t>
      </w:r>
      <w:hyperlink r:id="rId182" w:history="1">
        <w:r w:rsidRPr="00CC06F4">
          <w:rPr>
            <w:rStyle w:val="Hyperlink"/>
            <w:rFonts w:ascii="Georgia" w:hAnsi="Georgia"/>
            <w:sz w:val="16"/>
            <w:szCs w:val="16"/>
          </w:rPr>
          <w:t>https://static.newamerica.org/attachments/2982-at-crypto-hearing-best-arguments-against-backdoor-mandates-come-from-members-of-congress-themselves/Bankston_Oral_Testimony.ffdedda50c6149309d6d6da935795ed7.pdf)//chiragjain</w:t>
        </w:r>
      </w:hyperlink>
      <w:r w:rsidRPr="00CC06F4">
        <w:rPr>
          <w:rFonts w:ascii="Georgia" w:hAnsi="Georgia"/>
        </w:rPr>
        <w:t xml:space="preserve"> </w:t>
      </w:r>
    </w:p>
    <w:p w:rsidR="009819AC" w:rsidRPr="00CC06F4" w:rsidRDefault="009819AC" w:rsidP="009819AC">
      <w:pPr>
        <w:rPr>
          <w:rFonts w:ascii="Georgia" w:hAnsi="Georgia"/>
          <w:sz w:val="16"/>
          <w:szCs w:val="24"/>
        </w:rPr>
      </w:pPr>
      <w:r w:rsidRPr="00CC06F4">
        <w:rPr>
          <w:rFonts w:ascii="Georgia" w:hAnsi="Georgia"/>
          <w:sz w:val="16"/>
          <w:szCs w:val="24"/>
        </w:rPr>
        <w:t>That’s not even counting the many more billions of dollars that would be lost as consumers worldwide lost confidence in the security of American computing products and online services. American technology companies, which currently dominate the global market, have already been wrestling with diminished consumer trust in the wake of revelations about the scope of the National Security Agency’s programs, a loss of trust already predicted to cost our economy billions of dollars.23 Any new requirement that those companies guarantee that the U.S. government have the technical capability to decrypt their users’ data would give foreign users— including major institutional clients such as foreign corporations and governments that especially rely on the security of those products and services—even more incentive to avoid American products and turn to foreign competitors. It would also likely diminish trust in the security of digital technology and the Internet overall, which would slow future growth of the Internet and Internet-enabled commerce and threaten the primary economic engine of the 21st century.  To put it bluntly, foreign customers will not want to buy or use online services, hardware products, software products or any other information systems that have been explicitly designed to facilitate backdoor access for the FBI or the NSA.24 Nor will many American users, for that matter. Instead, they will turn to more secure products that are available for purchase or for free download from sources outside of the United States, which is a major reason why… 4.</w:t>
      </w:r>
      <w:r w:rsidRPr="00CC06F4">
        <w:rPr>
          <w:rStyle w:val="StyleUnderline"/>
          <w:rFonts w:ascii="Georgia" w:hAnsi="Georgia"/>
          <w:sz w:val="24"/>
          <w:szCs w:val="24"/>
        </w:rPr>
        <w:t xml:space="preserve"> It would not succeed at keeping bad actors from using unbreakable encryption. Encryption technology and the ability to create it was already becoming widespread</w:t>
      </w:r>
      <w:r w:rsidRPr="00CC06F4">
        <w:rPr>
          <w:rFonts w:ascii="Georgia" w:hAnsi="Georgia"/>
          <w:sz w:val="16"/>
          <w:szCs w:val="24"/>
        </w:rPr>
        <w:t xml:space="preserve"> during the original Crypto Wars,25 </w:t>
      </w:r>
      <w:r w:rsidRPr="00CC06F4">
        <w:rPr>
          <w:rStyle w:val="StyleUnderline"/>
          <w:rFonts w:ascii="Georgia" w:hAnsi="Georgia"/>
          <w:sz w:val="24"/>
          <w:szCs w:val="24"/>
        </w:rPr>
        <w:t>and at this point is nearly ubiquitous</w:t>
      </w:r>
      <w:r w:rsidRPr="00CC06F4">
        <w:rPr>
          <w:rFonts w:ascii="Georgia" w:hAnsi="Georgia"/>
          <w:sz w:val="16"/>
          <w:szCs w:val="24"/>
        </w:rPr>
        <w:t xml:space="preserve">. </w:t>
      </w:r>
      <w:r w:rsidRPr="00CC06F4">
        <w:rPr>
          <w:rStyle w:val="StyleUnderline"/>
          <w:rFonts w:ascii="Georgia" w:hAnsi="Georgia"/>
          <w:sz w:val="24"/>
          <w:szCs w:val="24"/>
        </w:rPr>
        <w:t>And, as was true then, much of that technology is free and open source</w:t>
      </w:r>
      <w:r w:rsidRPr="00CC06F4">
        <w:rPr>
          <w:rFonts w:ascii="Georgia" w:hAnsi="Georgia"/>
          <w:sz w:val="16"/>
          <w:szCs w:val="24"/>
        </w:rPr>
        <w:t xml:space="preserve">. For example, there are the open source versions of PGP encryption software that are still the most popular end-to-end email encryption solution, the OpenSSL software library that has long been used to encrypt vast amounts of every-day web traffic, open source disk encryption programs like TrueCrypt, the open source Off-The-Record instant messaging encryption protocol used by a wide variety of IM clients, and the TOR onion routing software originally developed by the Naval Research Laboratory that is now widely used to circumvent oppressive governments’ censorship regimes and allow for anonymous online browsing.26 </w:t>
      </w:r>
      <w:r w:rsidRPr="00CC06F4">
        <w:rPr>
          <w:rStyle w:val="StyleUnderline"/>
          <w:rFonts w:ascii="Georgia" w:hAnsi="Georgia"/>
          <w:sz w:val="24"/>
          <w:szCs w:val="24"/>
        </w:rPr>
        <w:t>A government mandate prohibiting U.S. companies from offering products or services with unbreakable encryption is of little use when foreign companies can and will offer more secure products and services</w:t>
      </w:r>
      <w:r w:rsidRPr="00CC06F4">
        <w:rPr>
          <w:rFonts w:ascii="Georgia" w:hAnsi="Georgia"/>
          <w:sz w:val="16"/>
          <w:szCs w:val="24"/>
        </w:rPr>
        <w:t xml:space="preserve">, and when an independent coder anywhere on the planet has the resources to create and distribute free tools for encrypting your communications or the data stored on your mobile devices. As former Homeland Security Secretary Michael Chertoff recently put it, “[T]hat genie is not going back in the bottle.”27 </w:t>
      </w:r>
      <w:r w:rsidRPr="00CC06F4">
        <w:rPr>
          <w:rStyle w:val="StyleUnderline"/>
          <w:rFonts w:ascii="Georgia" w:hAnsi="Georgia"/>
          <w:sz w:val="24"/>
          <w:szCs w:val="24"/>
        </w:rPr>
        <w:t>The result is that a U.S. government-mandated backdoor into the encrypted products and services of U.S. companies, while undermining the information security of millions of ordinary Americans and the economic security of the American tech industry, would do little to prevent bad actors from taking advantage of strong encryption.</w:t>
      </w:r>
      <w:r w:rsidRPr="00CC06F4">
        <w:rPr>
          <w:rFonts w:ascii="Georgia" w:hAnsi="Georgia"/>
          <w:sz w:val="16"/>
          <w:szCs w:val="24"/>
        </w:rPr>
        <w:t xml:space="preserve"> Or, as PGP’s inventor Phil Zimmerman famously said in the 90s: “</w:t>
      </w:r>
      <w:r w:rsidRPr="00CC06F4">
        <w:rPr>
          <w:rStyle w:val="StyleUnderline"/>
          <w:rFonts w:ascii="Georgia" w:hAnsi="Georgia"/>
          <w:sz w:val="24"/>
          <w:szCs w:val="24"/>
        </w:rPr>
        <w:t>If privacy is outlawed, only outlaws will have privacy</w:t>
      </w:r>
      <w:r w:rsidRPr="00CC06F4">
        <w:rPr>
          <w:rFonts w:ascii="Georgia" w:hAnsi="Georgia"/>
          <w:sz w:val="16"/>
          <w:szCs w:val="24"/>
        </w:rPr>
        <w:t>.”28 Not only is such a mandate likely to be ineffective, but also… 5. It’s unnecessary in order to keep us safe from criminals—but strong encryption is. So far, the opponents of strong device encryption have failed to offer any compelling examples where such encryption seriously hindered a criminal investigation or prosecution. FBI Director Comey did offer, in his October speech on the subject, four examples of cases where cellphonederived evidence was supposedly critical to a solving a crime, but those examples were quickly debunked by the press.29 During the same event, Director Comey came up empty when asked for a real-world example where encryption actually stymied an investigation.30 And in March he admitted to the House Appropriations Committee in March that he wasn’t in a position to offer “a percentage or number” of cases affected by encrypted devices.31 Meanwhile, in the realm of law enforcement wiretaps of phone and Internet communications, where numbers are available via annual reports by the Administrative Office of the U.S. Courts, the number of cases where encryption has posed a problem is miniscule. Specifically, according to the report issued in 2014, of the over 3,576 wiretaps conducted by federal and state law enforcement in 2013, encryption was encountered in only 41 cases, and the police were able to obtain the plain text of the encrypted communications in 32 of those 41 cases. 32 So, strong encryption posed a problem in only nine of 3,500 wiretaps, and that was a record high.</w:t>
      </w:r>
    </w:p>
    <w:p w:rsidR="009819AC" w:rsidRPr="005C6F08" w:rsidRDefault="009819AC" w:rsidP="009819AC"/>
    <w:p w:rsidR="009819AC" w:rsidRDefault="009819AC" w:rsidP="009819AC">
      <w:pPr>
        <w:pStyle w:val="Heading3"/>
      </w:pPr>
      <w:r>
        <w:lastRenderedPageBreak/>
        <w:t>--a2 adv cp – info-sharing</w:t>
      </w:r>
    </w:p>
    <w:p w:rsidR="009819AC" w:rsidRDefault="009819AC" w:rsidP="009819AC"/>
    <w:p w:rsidR="009819AC" w:rsidRDefault="009819AC" w:rsidP="009819AC">
      <w:pPr>
        <w:pStyle w:val="Heading4"/>
        <w:rPr>
          <w:rFonts w:eastAsia="Times New Roman"/>
        </w:rPr>
      </w:pPr>
      <w:r>
        <w:rPr>
          <w:rFonts w:eastAsia="Times New Roman"/>
        </w:rPr>
        <w:t>Information sharing does virtually nothing to combat cyberattacks</w:t>
      </w:r>
    </w:p>
    <w:p w:rsidR="009819AC" w:rsidRPr="00787B20" w:rsidRDefault="009819AC" w:rsidP="009819AC">
      <w:r w:rsidRPr="00D41D46">
        <w:rPr>
          <w:rStyle w:val="Style13ptBold"/>
        </w:rPr>
        <w:t>Sorcher 15</w:t>
      </w:r>
      <w:r>
        <w:t xml:space="preserve"> (Sara Sorher, staff writer for CS Monitor, deputy editor of Passcode, The Christian Science monitor “Influencers: Obama’s info-sharing plan won’t significantly reduce security breaches 2/25/15, </w:t>
      </w:r>
      <w:r w:rsidRPr="00787B20">
        <w:t>http://www.csmonitor.com/World/Passcode/2015/0225/Influencers-Obama-s-info-sharing-plan-won-t-significantly-reduce-security-breaches</w:t>
      </w:r>
      <w:r>
        <w:t>)</w:t>
      </w:r>
    </w:p>
    <w:p w:rsidR="009819AC" w:rsidRDefault="009819AC" w:rsidP="009819AC">
      <w:pPr>
        <w:spacing w:before="432" w:after="432"/>
        <w:rPr>
          <w:rFonts w:ascii="Georgia" w:eastAsia="Times New Roman" w:hAnsi="Georgia" w:cs="Times New Roman"/>
          <w:color w:val="000000"/>
          <w:spacing w:val="5"/>
          <w:sz w:val="16"/>
        </w:rPr>
      </w:pPr>
      <w:r w:rsidRPr="00787B20">
        <w:rPr>
          <w:rFonts w:ascii="Georgia" w:eastAsia="Times New Roman" w:hAnsi="Georgia" w:cs="Times New Roman"/>
          <w:color w:val="000000"/>
          <w:spacing w:val="5"/>
          <w:sz w:val="16"/>
        </w:rPr>
        <w:t xml:space="preserve">In the wake of several high-profile cyberattacks, President </w:t>
      </w:r>
      <w:r w:rsidRPr="00787B20">
        <w:rPr>
          <w:rFonts w:ascii="Georgia" w:eastAsia="Times New Roman" w:hAnsi="Georgia" w:cs="Times New Roman"/>
          <w:color w:val="000000"/>
          <w:spacing w:val="5"/>
          <w:u w:val="single"/>
        </w:rPr>
        <w:t xml:space="preserve">Obama pushed a plan to increase the exchange of information about threats between the private sector and the government. </w:t>
      </w:r>
      <w:r w:rsidRPr="00787B20">
        <w:rPr>
          <w:rFonts w:ascii="Georgia" w:eastAsia="Times New Roman" w:hAnsi="Georgia" w:cs="Times New Roman"/>
          <w:color w:val="000000"/>
          <w:spacing w:val="5"/>
          <w:sz w:val="16"/>
        </w:rPr>
        <w:t xml:space="preserve">Even if it passes Congress, however, a strong 87 percent majority of Passcode's Influencers say </w:t>
      </w:r>
      <w:r w:rsidRPr="00787B20">
        <w:rPr>
          <w:rFonts w:ascii="Georgia" w:eastAsia="Times New Roman" w:hAnsi="Georgia" w:cs="Times New Roman"/>
          <w:color w:val="000000"/>
          <w:spacing w:val="5"/>
          <w:u w:val="single"/>
        </w:rPr>
        <w:t>this initiative will not significantly reduce security breaches.</w:t>
      </w:r>
      <w:r w:rsidRPr="00787B20">
        <w:rPr>
          <w:rFonts w:ascii="Georgia" w:eastAsia="Times New Roman" w:hAnsi="Georgia" w:cs="Times New Roman"/>
          <w:color w:val="000000"/>
          <w:spacing w:val="5"/>
          <w:sz w:val="16"/>
        </w:rPr>
        <w:t xml:space="preserve"> "Yawn. </w:t>
      </w:r>
      <w:r w:rsidRPr="00787B20">
        <w:rPr>
          <w:rFonts w:ascii="Georgia" w:eastAsia="Times New Roman" w:hAnsi="Georgia" w:cs="Times New Roman"/>
          <w:color w:val="000000"/>
          <w:spacing w:val="5"/>
          <w:u w:val="single"/>
        </w:rPr>
        <w:t>This is the 99th time I've heard of this idea,"</w:t>
      </w:r>
      <w:r w:rsidRPr="00787B20">
        <w:rPr>
          <w:rFonts w:ascii="Georgia" w:eastAsia="Times New Roman" w:hAnsi="Georgia" w:cs="Times New Roman"/>
          <w:color w:val="000000"/>
          <w:spacing w:val="5"/>
          <w:sz w:val="16"/>
        </w:rPr>
        <w:t xml:space="preserve"> wrote technologist and author Dan Geer. "The private sector in various places (like high end banks) is doing such a better job of information sharing that the US government has nothing to add unless it wants to just give all the chief information security officers a clearance – which, incidentally, they have largely done for the bigs but not for the littles," said Geer, chief information security officer for In-Q-Tel, a not-for-profit investment firm that works to invest in technology that supports the missions of US intelligence community. "Banks are way, way ahead," he said. "</w:t>
      </w:r>
      <w:r w:rsidRPr="00787B20">
        <w:rPr>
          <w:rFonts w:ascii="Georgia" w:eastAsia="Times New Roman" w:hAnsi="Georgia" w:cs="Times New Roman"/>
          <w:color w:val="000000"/>
          <w:spacing w:val="5"/>
          <w:u w:val="single"/>
        </w:rPr>
        <w:t>The big data breaches are so often the result of not paying attention by the victim." If the solution to significantly reduce security breaches is information sharing, said Jeff Moss, president of DEF CON Communications, "then the market would have addressed it years ago with a crowded field of info exchange tools, but [it] hasn't</w:t>
      </w:r>
      <w:r w:rsidRPr="00787B20">
        <w:rPr>
          <w:rFonts w:ascii="Georgia" w:eastAsia="Times New Roman" w:hAnsi="Georgia" w:cs="Times New Roman"/>
          <w:color w:val="000000"/>
          <w:spacing w:val="5"/>
          <w:sz w:val="16"/>
        </w:rPr>
        <w:t xml:space="preserve">. </w:t>
      </w:r>
      <w:r w:rsidRPr="00787B20">
        <w:rPr>
          <w:rFonts w:ascii="Georgia" w:eastAsia="Times New Roman" w:hAnsi="Georgia" w:cs="Times New Roman"/>
          <w:color w:val="000000"/>
          <w:spacing w:val="5"/>
          <w:u w:val="single"/>
        </w:rPr>
        <w:t>Information sharing allows better and faster bandaids but doesn't address the core problem."</w:t>
      </w:r>
      <w:r w:rsidRPr="00787B20">
        <w:rPr>
          <w:rFonts w:ascii="Georgia" w:eastAsia="Times New Roman" w:hAnsi="Georgia" w:cs="Times New Roman"/>
          <w:color w:val="000000"/>
          <w:spacing w:val="5"/>
          <w:sz w:val="16"/>
        </w:rPr>
        <w:t xml:space="preserve"> The Obama administration's plan, designed to pool threat information and improve response times to cyberattacks, would put the Department of Homeland Security as the central repository of the information coming from the private sector. It came on the heels of major security breaches at companies such as Sony Pictures and Target. </w:t>
      </w:r>
      <w:r w:rsidRPr="00787B20">
        <w:rPr>
          <w:rFonts w:ascii="Georgia" w:eastAsia="Times New Roman" w:hAnsi="Georgia" w:cs="Times New Roman"/>
          <w:color w:val="000000"/>
          <w:spacing w:val="5"/>
          <w:u w:val="single"/>
        </w:rPr>
        <w:t>The plan</w:t>
      </w:r>
      <w:r w:rsidRPr="00787B20">
        <w:rPr>
          <w:rFonts w:ascii="Georgia" w:eastAsia="Times New Roman" w:hAnsi="Georgia" w:cs="Times New Roman"/>
          <w:color w:val="000000"/>
          <w:spacing w:val="5"/>
          <w:sz w:val="16"/>
        </w:rPr>
        <w:t xml:space="preserve"> would have helped in just a "small subset of cases to provide information sharing and smarter defenses, but that </w:t>
      </w:r>
      <w:r w:rsidRPr="00787B20">
        <w:rPr>
          <w:rFonts w:ascii="Georgia" w:eastAsia="Times New Roman" w:hAnsi="Georgia" w:cs="Times New Roman"/>
          <w:color w:val="000000"/>
          <w:spacing w:val="5"/>
          <w:u w:val="single"/>
        </w:rPr>
        <w:t>alone won't significantly stop attacks,"</w:t>
      </w:r>
      <w:r w:rsidRPr="00787B20">
        <w:rPr>
          <w:rFonts w:ascii="Georgia" w:eastAsia="Times New Roman" w:hAnsi="Georgia" w:cs="Times New Roman"/>
          <w:color w:val="000000"/>
          <w:spacing w:val="5"/>
          <w:sz w:val="16"/>
        </w:rPr>
        <w:t xml:space="preserve"> said one Influencer, who chose to remain anonymous. "If private sector companies set up the infrastructure, training, and process to defend their networks using this – and lots of other intelligence – then it will indeed start to provide significantly greater protection. All that being said, the </w:t>
      </w:r>
      <w:r w:rsidRPr="00787B20">
        <w:rPr>
          <w:rFonts w:ascii="Georgia" w:eastAsia="Times New Roman" w:hAnsi="Georgia" w:cs="Times New Roman"/>
          <w:color w:val="000000"/>
          <w:spacing w:val="5"/>
          <w:u w:val="single"/>
        </w:rPr>
        <w:t>smartest and most sophisticated adversaries will continue to penetrate what are in many cases inherently vulnerable systems.</w:t>
      </w:r>
      <w:r w:rsidRPr="00787B20">
        <w:rPr>
          <w:rFonts w:ascii="Georgia" w:eastAsia="Times New Roman" w:hAnsi="Georgia" w:cs="Times New Roman"/>
          <w:color w:val="000000"/>
          <w:spacing w:val="5"/>
          <w:sz w:val="16"/>
        </w:rPr>
        <w:t xml:space="preserve">" </w:t>
      </w:r>
      <w:hyperlink r:id="rId183" w:tgtFrame="_self" w:history="1">
        <w:r w:rsidRPr="00787B20">
          <w:rPr>
            <w:rFonts w:ascii="Georgia" w:eastAsia="Times New Roman" w:hAnsi="Georgia" w:cs="Times New Roman"/>
            <w:color w:val="008996"/>
            <w:spacing w:val="5"/>
            <w:sz w:val="16"/>
          </w:rPr>
          <w:t xml:space="preserve">The Passcode Influencers Poll </w:t>
        </w:r>
      </w:hyperlink>
      <w:r w:rsidRPr="00787B20">
        <w:rPr>
          <w:rFonts w:ascii="Georgia" w:eastAsia="Times New Roman" w:hAnsi="Georgia" w:cs="Times New Roman"/>
          <w:color w:val="000000"/>
          <w:spacing w:val="5"/>
          <w:sz w:val="16"/>
        </w:rPr>
        <w:t xml:space="preserve">brings together a diverse group of more than 70 security and privacy experts from across government, the private sector, academia, and the privacy community. To preserve the candor of their responses, Influencers have the choice to keep their comments anonymous, or voice their opinions on the record. </w:t>
      </w:r>
      <w:r w:rsidRPr="00787B20">
        <w:rPr>
          <w:rFonts w:ascii="Georgia" w:eastAsia="Times New Roman" w:hAnsi="Georgia" w:cs="Times New Roman"/>
          <w:color w:val="000000"/>
          <w:spacing w:val="5"/>
          <w:u w:val="single"/>
        </w:rPr>
        <w:t>Relying on information-sharing to prevent attacks "presumes that hackers will evidence the same signature over a long period of time</w:t>
      </w:r>
      <w:r w:rsidRPr="00787B20">
        <w:rPr>
          <w:rFonts w:ascii="Georgia" w:eastAsia="Times New Roman" w:hAnsi="Georgia" w:cs="Times New Roman"/>
          <w:color w:val="000000"/>
          <w:spacing w:val="5"/>
          <w:sz w:val="16"/>
        </w:rPr>
        <w:t xml:space="preserve">," wrote Martin Libicki, senior management scientist at RAND. "If it functions at all (as a signature-passing device), its primary effect will be to force hackers to modify their signatures. After the hackers do so, this expensively-wrought measure will be fairly useless." There is </w:t>
      </w:r>
      <w:hyperlink r:id="rId184" w:tgtFrame="_self" w:history="1">
        <w:r w:rsidRPr="00787B20">
          <w:rPr>
            <w:rFonts w:ascii="Georgia" w:eastAsia="Times New Roman" w:hAnsi="Georgia" w:cs="Times New Roman"/>
            <w:color w:val="008996"/>
            <w:spacing w:val="5"/>
            <w:sz w:val="16"/>
          </w:rPr>
          <w:t>momentum on Capitol Hill</w:t>
        </w:r>
      </w:hyperlink>
      <w:r w:rsidRPr="00787B20">
        <w:rPr>
          <w:rFonts w:ascii="Georgia" w:eastAsia="Times New Roman" w:hAnsi="Georgia" w:cs="Times New Roman"/>
          <w:color w:val="000000"/>
          <w:spacing w:val="5"/>
          <w:sz w:val="16"/>
        </w:rPr>
        <w:t xml:space="preserve"> to pass a version of Obama's information-sharing plan, which did have some defenders within Passcode's pool of experts. Thirteen percent of Influencers said the plan would significantly reduce security breaches, even as some acknowledged it's not a panacea. "While important, information sharing won’t solve everything," said Congressional Cybersecurity Caucus co-chair Rep. Jim Langevin (D) of Rhode Island. "What it will do, though, is enable companies to discover and respond to threats of which they may not have been aware - and provide badly needed situational awareness to the government. It’s a first step, but an important one, and will allow us to broaden the conversation to other important cybersecurity policy matters." </w:t>
      </w:r>
    </w:p>
    <w:p w:rsidR="009819AC" w:rsidRDefault="009819AC" w:rsidP="009819AC"/>
    <w:p w:rsidR="009819AC" w:rsidRDefault="009819AC" w:rsidP="009819AC">
      <w:pPr>
        <w:pStyle w:val="Heading3"/>
      </w:pPr>
      <w:r>
        <w:lastRenderedPageBreak/>
        <w:t>--a2 adv cp – regulations</w:t>
      </w:r>
    </w:p>
    <w:p w:rsidR="009819AC" w:rsidRDefault="009819AC" w:rsidP="009819AC"/>
    <w:p w:rsidR="009819AC" w:rsidRPr="00CC06F4" w:rsidRDefault="009819AC" w:rsidP="009819AC">
      <w:pPr>
        <w:pStyle w:val="Heading4"/>
        <w:rPr>
          <w:rStyle w:val="StyleUnderline"/>
          <w:rFonts w:ascii="Georgia" w:hAnsi="Georgia"/>
          <w:u w:val="none"/>
        </w:rPr>
      </w:pPr>
      <w:r w:rsidRPr="00CC06F4">
        <w:rPr>
          <w:rStyle w:val="StyleUnderline"/>
          <w:rFonts w:ascii="Georgia" w:hAnsi="Georgia"/>
          <w:u w:val="none"/>
        </w:rPr>
        <w:t>Regulations would harm businesses, stifle innovation, impede advancements, and impede security – avoiding regulations helps expand the internet</w:t>
      </w:r>
    </w:p>
    <w:p w:rsidR="009819AC" w:rsidRPr="00CC06F4" w:rsidRDefault="009819AC" w:rsidP="009819AC">
      <w:pPr>
        <w:rPr>
          <w:rFonts w:ascii="Georgia" w:hAnsi="Georgia"/>
          <w:sz w:val="18"/>
          <w:szCs w:val="18"/>
        </w:rPr>
      </w:pPr>
      <w:r w:rsidRPr="00CC06F4">
        <w:rPr>
          <w:rFonts w:ascii="Georgia" w:hAnsi="Georgia"/>
          <w:b/>
          <w:bCs/>
        </w:rPr>
        <w:t>Leahy 15</w:t>
      </w:r>
      <w:r w:rsidRPr="00CC06F4">
        <w:rPr>
          <w:rFonts w:ascii="Georgia" w:hAnsi="Georgia"/>
          <w:sz w:val="24"/>
          <w:szCs w:val="24"/>
        </w:rPr>
        <w:t xml:space="preserve"> - </w:t>
      </w:r>
      <w:r w:rsidRPr="00CC06F4">
        <w:rPr>
          <w:rFonts w:ascii="Georgia" w:hAnsi="Georgia"/>
          <w:sz w:val="18"/>
          <w:szCs w:val="18"/>
        </w:rPr>
        <w:t xml:space="preserve">the U.S. Representative for Utah's 3rd congressional district, first elected in 2008. He is a member of the Republican Party. (“Encryption Technology and Potential U.S Policy Responses”, Jason E. Chaffetz, April 29, 2015, Opening Statement: Committee on Oversight and Government Reform, </w:t>
      </w:r>
      <w:hyperlink r:id="rId185" w:history="1">
        <w:r w:rsidRPr="00CC06F4">
          <w:rPr>
            <w:rStyle w:val="Hyperlink"/>
            <w:rFonts w:ascii="Georgia" w:hAnsi="Georgia"/>
            <w:sz w:val="18"/>
            <w:szCs w:val="18"/>
          </w:rPr>
          <w:t>https://oversight.house.gov/hearing/encryption-technology-and-potential-u-s-policy-responses/)//chiragjain</w:t>
        </w:r>
      </w:hyperlink>
    </w:p>
    <w:p w:rsidR="009819AC" w:rsidRPr="00CC06F4" w:rsidRDefault="009819AC" w:rsidP="009819AC">
      <w:pPr>
        <w:rPr>
          <w:rFonts w:ascii="Georgia" w:hAnsi="Georgia"/>
          <w:sz w:val="16"/>
          <w:szCs w:val="24"/>
        </w:rPr>
      </w:pPr>
      <w:r w:rsidRPr="00CC06F4">
        <w:rPr>
          <w:rStyle w:val="StyleUnderline"/>
          <w:rFonts w:ascii="Georgia" w:hAnsi="Georgia"/>
          <w:sz w:val="24"/>
          <w:szCs w:val="24"/>
        </w:rPr>
        <w:t>Over the past 20 years, the Internet has transformed the lives of Vermonters and the American people.</w:t>
      </w:r>
      <w:r w:rsidRPr="00CC06F4">
        <w:rPr>
          <w:rFonts w:ascii="Georgia" w:hAnsi="Georgia"/>
          <w:sz w:val="16"/>
          <w:szCs w:val="24"/>
        </w:rPr>
        <w:t xml:space="preserve"> We use the Internet to communicate, make financial transactions, access medical records, file taxes, and store personal information and photographs. </w:t>
      </w:r>
      <w:r w:rsidRPr="00CC06F4">
        <w:rPr>
          <w:rStyle w:val="StyleUnderline"/>
          <w:rFonts w:ascii="Georgia" w:hAnsi="Georgia"/>
          <w:sz w:val="24"/>
          <w:szCs w:val="24"/>
        </w:rPr>
        <w:t>Critical to this digital revolution has been the development and use of strong encryption. Encryption ensures that the digital information we send or store electronically is protected against hackers</w:t>
      </w:r>
      <w:r w:rsidRPr="00CC06F4">
        <w:rPr>
          <w:rFonts w:ascii="Georgia" w:hAnsi="Georgia"/>
          <w:sz w:val="16"/>
          <w:szCs w:val="24"/>
        </w:rPr>
        <w:t xml:space="preserve">, criminals, and spies. But as we will hear this morning, the </w:t>
      </w:r>
      <w:r w:rsidRPr="00CC06F4">
        <w:rPr>
          <w:rStyle w:val="StyleUnderline"/>
          <w:rFonts w:ascii="Georgia" w:hAnsi="Georgia"/>
          <w:sz w:val="24"/>
          <w:szCs w:val="24"/>
        </w:rPr>
        <w:t>increased use of encryption also presents challenges for law enforcement</w:t>
      </w:r>
      <w:r w:rsidRPr="00CC06F4">
        <w:rPr>
          <w:rFonts w:ascii="Georgia" w:hAnsi="Georgia"/>
          <w:sz w:val="16"/>
          <w:szCs w:val="24"/>
        </w:rPr>
        <w:t xml:space="preserve">. Two decades ago, during the so-called “Crypto Wars,” the </w:t>
      </w:r>
      <w:r w:rsidRPr="00CC06F4">
        <w:rPr>
          <w:rStyle w:val="StyleUnderline"/>
          <w:rFonts w:ascii="Georgia" w:hAnsi="Georgia"/>
          <w:sz w:val="24"/>
          <w:szCs w:val="24"/>
        </w:rPr>
        <w:t>FBI and others argued that strong encryption prevented investigators from obtaining access to information even when they had a court order</w:t>
      </w:r>
      <w:r w:rsidRPr="00CC06F4">
        <w:rPr>
          <w:rFonts w:ascii="Georgia" w:hAnsi="Georgia"/>
          <w:sz w:val="16"/>
          <w:szCs w:val="24"/>
        </w:rPr>
        <w:t xml:space="preserve">. They are voicing similar concerns today. As a former prosecutor, I am sympathetic to these public safety concerns. </w:t>
      </w:r>
      <w:r w:rsidRPr="00CC06F4">
        <w:rPr>
          <w:rStyle w:val="StyleUnderline"/>
          <w:rFonts w:ascii="Georgia" w:hAnsi="Georgia"/>
          <w:sz w:val="24"/>
          <w:szCs w:val="24"/>
        </w:rPr>
        <w:t>Encryption can impede investigations by federal, state and local law enforcement officials.</w:t>
      </w:r>
      <w:r w:rsidRPr="00CC06F4">
        <w:rPr>
          <w:rFonts w:ascii="Georgia" w:hAnsi="Georgia"/>
          <w:sz w:val="16"/>
          <w:szCs w:val="24"/>
        </w:rPr>
        <w:t xml:space="preserve"> So this is an important discussion for us to have. But as we learned in the 1990s, this is a complicated problem with no easy solutions. Some have suggested that technology companies should build special law enforcement access into their systems. But </w:t>
      </w:r>
      <w:r w:rsidRPr="00CC06F4">
        <w:rPr>
          <w:rStyle w:val="StyleUnderline"/>
          <w:rFonts w:ascii="Georgia" w:hAnsi="Georgia"/>
          <w:sz w:val="24"/>
          <w:szCs w:val="24"/>
        </w:rPr>
        <w:t>we also have to consider the risks of this approach. Strong encryption has revolutionized the online marketplace and protects American businesses and consumers from cybercrime, espionage, identity theft, stalking, and other threats on the Internet. Undermining strong encryption could make our data more vulnerable</w:t>
      </w:r>
      <w:r w:rsidRPr="00CC06F4">
        <w:rPr>
          <w:rFonts w:ascii="Georgia" w:hAnsi="Georgia"/>
          <w:sz w:val="16"/>
          <w:szCs w:val="24"/>
        </w:rPr>
        <w:t>. In the 1990s,</w:t>
      </w:r>
      <w:r w:rsidRPr="00CC06F4">
        <w:rPr>
          <w:rStyle w:val="StyleUnderline"/>
          <w:rFonts w:ascii="Georgia" w:hAnsi="Georgia"/>
          <w:sz w:val="24"/>
          <w:szCs w:val="24"/>
        </w:rPr>
        <w:t xml:space="preserve"> I opposed efforts to regulate the development of encryption technology</w:t>
      </w:r>
      <w:r w:rsidRPr="00CC06F4">
        <w:rPr>
          <w:rFonts w:ascii="Georgia" w:hAnsi="Georgia"/>
          <w:sz w:val="16"/>
          <w:szCs w:val="24"/>
        </w:rPr>
        <w:t xml:space="preserve">. I sponsored and otherwise supported legislation that authorized the use of any type of encryption technology in the United States; prohibited the government from requiring key recovery features; and eased export restrictions limiting the sale of encryption technology abroad. I also opposed efforts to promote the “Clipper Chip,” a cryptographic device for voice communications that facilitated government access to those communications. I was concerned that </w:t>
      </w:r>
      <w:r w:rsidRPr="00CC06F4">
        <w:rPr>
          <w:rStyle w:val="StyleUnderline"/>
          <w:rFonts w:ascii="Georgia" w:hAnsi="Georgia"/>
          <w:sz w:val="24"/>
          <w:szCs w:val="24"/>
        </w:rPr>
        <w:t xml:space="preserve">regulating encryption would stifle innovation, harm American businesses, impede technological advancements, and undercut security. </w:t>
      </w:r>
      <w:r w:rsidRPr="00CC06F4">
        <w:rPr>
          <w:rFonts w:ascii="Georgia" w:hAnsi="Georgia"/>
          <w:sz w:val="16"/>
          <w:szCs w:val="24"/>
        </w:rPr>
        <w:t xml:space="preserve">In 1996, I wrote an open letter to the Internet – and became the first member of Congress to use the popular encryption program Pretty Good Privacy and sign a letter using an encrypted digital signature – arguing </w:t>
      </w:r>
      <w:r w:rsidRPr="00CC06F4">
        <w:rPr>
          <w:rStyle w:val="StyleUnderline"/>
          <w:rFonts w:ascii="Georgia" w:hAnsi="Georgia"/>
          <w:sz w:val="24"/>
          <w:szCs w:val="24"/>
        </w:rPr>
        <w:t>that regulating encryption was a “hopelessly outdated” policy that “fails to account for the real needs of individuals and businesses in the global marketplace</w:t>
      </w:r>
      <w:r w:rsidRPr="00CC06F4">
        <w:rPr>
          <w:rFonts w:ascii="Georgia" w:hAnsi="Georgia"/>
          <w:sz w:val="16"/>
          <w:szCs w:val="24"/>
        </w:rPr>
        <w:t xml:space="preserve">.” The Clinton administration ultimately abandoned efforts to limit encryption technology. Many experts now credit this decision for helping create the modern Internet, in which consumers use encryption to facilitate online retail, banking, social media, and other communications. 2 </w:t>
      </w:r>
      <w:r w:rsidRPr="00CC06F4">
        <w:rPr>
          <w:rStyle w:val="StyleUnderline"/>
          <w:rFonts w:ascii="Georgia" w:hAnsi="Georgia"/>
          <w:sz w:val="24"/>
          <w:szCs w:val="24"/>
        </w:rPr>
        <w:t xml:space="preserve">Fifteen years later, the vast majority of security experts explain that creating special access for law enforcement would still introduce into the digital space significant security weaknesses -- at a time when we need the strongest possible cybersecurity. </w:t>
      </w:r>
      <w:r w:rsidRPr="00CC06F4">
        <w:rPr>
          <w:rFonts w:ascii="Georgia" w:hAnsi="Georgia"/>
          <w:sz w:val="16"/>
          <w:szCs w:val="24"/>
        </w:rPr>
        <w:t xml:space="preserve">Just yesterday, a group of the world’s preeminent computer scientists and security experts released a report concluding that any </w:t>
      </w:r>
      <w:r w:rsidRPr="00CC06F4">
        <w:rPr>
          <w:rStyle w:val="StyleUnderline"/>
          <w:rFonts w:ascii="Georgia" w:hAnsi="Georgia"/>
          <w:sz w:val="24"/>
          <w:szCs w:val="24"/>
        </w:rPr>
        <w:t>special access for law enforcement would pose “grave security risks, imperil innovation, and raise thorny issues for human rights and international relations.</w:t>
      </w:r>
      <w:r w:rsidRPr="00CC06F4">
        <w:rPr>
          <w:rFonts w:ascii="Georgia" w:hAnsi="Georgia"/>
          <w:sz w:val="16"/>
          <w:szCs w:val="24"/>
        </w:rPr>
        <w:t xml:space="preserve">” Last month, nearly 150 security experts, tech companies, and other organizations wrote to the President making similar points. I ask that those materials be placed in the record. The President’s Review Group on Intelligence and Communications Technology also explained in their December 2013 report that “in light of the massive increase in cyber-crime and intellectual property theft on-line, the use of encryption should be greatly expanded to protect not only data in transit, but also data at rest on networks, in storage, and in the cloud.” We also have to consider the effect on U.S. government efforts to promote encryption and secure communications technology around the world. As Ranking Member of the Appropriations Subcommittee on State, Foreign Operations and Related Programs, I know we have appropriated more than $100 million dollars just in the past two years to promote Internet freedom, including providing strong encryption technology to human rights workers, journalists, and political dissidents working under repressive regimes. Even if the United States were to take steps to facilitate law enforcement access to encrypted communications, we need to evaluate how much it would help. Strong encryption would still be available from foreign providers. Some say that </w:t>
      </w:r>
      <w:r w:rsidRPr="00CC06F4">
        <w:rPr>
          <w:rStyle w:val="StyleUnderline"/>
          <w:rFonts w:ascii="Georgia" w:hAnsi="Georgia"/>
          <w:sz w:val="24"/>
          <w:szCs w:val="24"/>
        </w:rPr>
        <w:t xml:space="preserve">any competent Internet user would be able to download strong </w:t>
      </w:r>
      <w:r w:rsidRPr="00CC06F4">
        <w:rPr>
          <w:rStyle w:val="StyleUnderline"/>
          <w:rFonts w:ascii="Georgia" w:hAnsi="Georgia"/>
          <w:sz w:val="24"/>
          <w:szCs w:val="24"/>
        </w:rPr>
        <w:lastRenderedPageBreak/>
        <w:t>encryption technology, or install an “app” allowing encrypted communications – regardless of restrictions on American businesses. But it would put American companies at a disadvantage in the global marketplace.</w:t>
      </w:r>
    </w:p>
    <w:p w:rsidR="009819AC" w:rsidRPr="005C6F08" w:rsidRDefault="009819AC" w:rsidP="009819AC"/>
    <w:p w:rsidR="009819AC" w:rsidRDefault="009819AC" w:rsidP="009819AC">
      <w:pPr>
        <w:pStyle w:val="Heading2"/>
      </w:pPr>
      <w:r>
        <w:lastRenderedPageBreak/>
        <w:t>ADV – ECON</w:t>
      </w:r>
    </w:p>
    <w:p w:rsidR="009819AC" w:rsidRDefault="009819AC" w:rsidP="009819AC"/>
    <w:p w:rsidR="009819AC" w:rsidRDefault="009819AC" w:rsidP="009819AC">
      <w:pPr>
        <w:pStyle w:val="Heading3"/>
      </w:pPr>
      <w:r>
        <w:lastRenderedPageBreak/>
        <w:t>--a2 sq solves econ</w:t>
      </w:r>
    </w:p>
    <w:p w:rsidR="009819AC" w:rsidRDefault="009819AC" w:rsidP="009819AC"/>
    <w:p w:rsidR="009819AC" w:rsidRDefault="009819AC" w:rsidP="009819AC">
      <w:pPr>
        <w:pStyle w:val="Heading4"/>
      </w:pPr>
      <w:r>
        <w:t>US economy is in decline – Trade deficit at a 6½ year high</w:t>
      </w:r>
    </w:p>
    <w:p w:rsidR="009819AC" w:rsidRPr="008C5C04" w:rsidRDefault="009819AC" w:rsidP="009819AC">
      <w:pPr>
        <w:rPr>
          <w:rStyle w:val="Style13ptBold"/>
          <w:b w:val="0"/>
          <w:sz w:val="20"/>
          <w:szCs w:val="20"/>
        </w:rPr>
      </w:pPr>
      <w:r>
        <w:rPr>
          <w:rStyle w:val="Style13ptBold"/>
        </w:rPr>
        <w:t xml:space="preserve">Harlan 5/29 </w:t>
      </w:r>
      <w:r>
        <w:rPr>
          <w:rStyle w:val="Style13ptBold"/>
          <w:b w:val="0"/>
          <w:sz w:val="20"/>
          <w:szCs w:val="20"/>
        </w:rPr>
        <w:t xml:space="preserve">[Chico, covers economics for the Washington Post, Works for several other acclaimed magazines, “U.S. economy shrinks in first quarter, raising questions about underlying strength”, Washington Post, May 29, 2015, </w:t>
      </w:r>
      <w:hyperlink r:id="rId186" w:history="1">
        <w:r w:rsidRPr="000D4A52">
          <w:rPr>
            <w:rStyle w:val="Hyperlink"/>
            <w:szCs w:val="20"/>
          </w:rPr>
          <w:t>http://www.washingtonpost.com/blogs/wonkblog/wp/2015/05/29/analysts-expect-decline-in-u-s-gdp-in-first-quarter/</w:t>
        </w:r>
      </w:hyperlink>
      <w:r>
        <w:rPr>
          <w:rStyle w:val="Style13ptBold"/>
          <w:b w:val="0"/>
          <w:sz w:val="20"/>
          <w:szCs w:val="20"/>
        </w:rPr>
        <w:t>, July 17, 2015] KL</w:t>
      </w:r>
    </w:p>
    <w:p w:rsidR="009819AC" w:rsidRDefault="009819AC" w:rsidP="009819AC">
      <w:pPr>
        <w:rPr>
          <w:sz w:val="16"/>
        </w:rPr>
      </w:pPr>
      <w:r w:rsidRPr="004C1356">
        <w:rPr>
          <w:rStyle w:val="StyleUnderline"/>
        </w:rPr>
        <w:t>The U.S. economy shrank at an annualized pace of 0.7 percent in the first three months of the year</w:t>
      </w:r>
      <w:r w:rsidRPr="004C1356">
        <w:rPr>
          <w:sz w:val="16"/>
        </w:rPr>
        <w:t xml:space="preserve">, according to government data released Friday morning, a tumble for a recovering nation that until recently seemed poised for takeoff. </w:t>
      </w:r>
      <w:r w:rsidRPr="004C1356">
        <w:rPr>
          <w:rStyle w:val="StyleUnderline"/>
        </w:rPr>
        <w:t>The contraction,</w:t>
      </w:r>
      <w:r w:rsidRPr="004C1356">
        <w:rPr>
          <w:sz w:val="16"/>
        </w:rPr>
        <w:t xml:space="preserve"> the country’s third </w:t>
      </w:r>
      <w:r w:rsidRPr="004C1356">
        <w:rPr>
          <w:rStyle w:val="StyleUnderline"/>
        </w:rPr>
        <w:t>in the aftermath of the Great Recession</w:t>
      </w:r>
      <w:r w:rsidRPr="004C1356">
        <w:rPr>
          <w:sz w:val="16"/>
        </w:rPr>
        <w:t xml:space="preserve">, </w:t>
      </w:r>
      <w:r w:rsidRPr="004C1356">
        <w:rPr>
          <w:rStyle w:val="StyleUnderline"/>
        </w:rPr>
        <w:t xml:space="preserve">provides a troubling picture of an economy that many figured would get a lift from cheap oil, rapid hiring and growing consumer confidence. </w:t>
      </w:r>
      <w:r w:rsidRPr="004C1356">
        <w:rPr>
          <w:sz w:val="16"/>
        </w:rPr>
        <w:t xml:space="preserve">Instead, consumers have proved cautious, and oil companies have frozen investment — all while a nasty winter caused havoc for transportation and construction and a strong dollar widened the trade deficit. The numbers released Friday were a revision of earlier figures that had shown GDP growing in the first quarter at 0.2 percent. </w:t>
      </w:r>
      <w:r w:rsidRPr="004C1356">
        <w:rPr>
          <w:rStyle w:val="StyleUnderline"/>
        </w:rPr>
        <w:t xml:space="preserve">Markets </w:t>
      </w:r>
      <w:r w:rsidRPr="004C1356">
        <w:rPr>
          <w:sz w:val="16"/>
        </w:rPr>
        <w:t xml:space="preserve">had since </w:t>
      </w:r>
      <w:r w:rsidRPr="004C1356">
        <w:rPr>
          <w:rStyle w:val="StyleUnderline"/>
        </w:rPr>
        <w:t>expected the downward revision</w:t>
      </w:r>
      <w:r w:rsidRPr="004C1356">
        <w:rPr>
          <w:sz w:val="16"/>
        </w:rPr>
        <w:t xml:space="preserve">, in large part because of </w:t>
      </w:r>
      <w:r w:rsidRPr="004C1356">
        <w:rPr>
          <w:rStyle w:val="StyleUnderline"/>
        </w:rPr>
        <w:t xml:space="preserve">recent data showing the trade deficit at </w:t>
      </w:r>
      <w:r w:rsidRPr="004C1356">
        <w:rPr>
          <w:rStyle w:val="Emphasis"/>
        </w:rPr>
        <w:t>a 6½-year high.</w:t>
      </w:r>
      <w:r>
        <w:rPr>
          <w:rStyle w:val="StyleUnderline"/>
        </w:rPr>
        <w:t xml:space="preserve"> </w:t>
      </w:r>
      <w:r w:rsidRPr="004C1356">
        <w:rPr>
          <w:sz w:val="16"/>
        </w:rPr>
        <w:t xml:space="preserve">Though the United States has shaken off nasty quarters in the past, including one year ago, this time the rebound doesn’t appear to be so dramatic. Halfway through the second quarter, economists say growth again appears to be below expectations. Many analysts expect the GDP to expand roughly 2 percent in the second quarter, while the Federal Reserve Bank of Atlanta takes an even darker view, predicting an expansion of just 0.8 percent. That would leave the United States with six months of economic standstill. In 2014, the economy contracted 2.1 percent in the first quarter. But growth was rapid for the rest of the year, expanding 4.6 percent in the second quarter and 5 percent in the third. “Really the interesting question is how much of this will bounce back,” said Jeremy Lawson, a chief economist at Standard Life Investments, an asset management firm. “My take is that activity will rebound more slowly than it did last year. Some of these downward pressures are more persistent than in the past.” </w:t>
      </w:r>
      <w:r w:rsidRPr="004C1356">
        <w:rPr>
          <w:rStyle w:val="StyleUnderline"/>
        </w:rPr>
        <w:t>Those pressures include an oil price shock has stalled one of America’s best-performing sectors while forcing tens of thousands of layoffs and an appreciated dollar that makes U.S. exports pricier overseas, pinching profits of major domestic companies</w:t>
      </w:r>
      <w:r w:rsidRPr="004C1356">
        <w:rPr>
          <w:sz w:val="16"/>
        </w:rPr>
        <w:t>. Remove the trade deficit, and the U.S. GDP grew 1.2 percent in the first quarter</w:t>
      </w:r>
      <w:r w:rsidRPr="004C1356">
        <w:rPr>
          <w:rStyle w:val="Emphasis"/>
        </w:rPr>
        <w:t>. Not since 1985</w:t>
      </w:r>
      <w:r w:rsidRPr="004C1356">
        <w:rPr>
          <w:rStyle w:val="StyleUnderline"/>
        </w:rPr>
        <w:t xml:space="preserve"> has trade so heavily dragged down growth</w:t>
      </w:r>
      <w:r w:rsidRPr="004C1356">
        <w:rPr>
          <w:sz w:val="16"/>
        </w:rPr>
        <w:t>. In the first quarters, businesses also pulled back on inventories, further cutting into growth. Still, perhaps the biggest surprise of the past six months has been the muted pickup in consumer spending, which accounts for about two-thirds of the economy. Personal consumption grew 1.8 percent in the first quarter, but that’s well off the pace from the second half of 2014. Consumers, instead, have taken the money saved at the gasoline pump and used it to pay back debt or rebuild savings, according to government and credit card data.</w:t>
      </w:r>
    </w:p>
    <w:p w:rsidR="009819AC" w:rsidRDefault="009819AC" w:rsidP="009819AC">
      <w:pPr>
        <w:rPr>
          <w:sz w:val="16"/>
        </w:rPr>
      </w:pPr>
    </w:p>
    <w:p w:rsidR="009819AC" w:rsidRPr="001650AB" w:rsidRDefault="009819AC" w:rsidP="009819AC">
      <w:pPr>
        <w:pStyle w:val="Heading4"/>
      </w:pPr>
      <w:r>
        <w:t>US econ declining now – GDP decrease</w:t>
      </w:r>
    </w:p>
    <w:p w:rsidR="009819AC" w:rsidRPr="002B50F3" w:rsidRDefault="009819AC" w:rsidP="009819AC">
      <w:pPr>
        <w:rPr>
          <w:rStyle w:val="Style13ptBold"/>
          <w:b w:val="0"/>
          <w:bCs w:val="0"/>
          <w:sz w:val="22"/>
        </w:rPr>
      </w:pPr>
      <w:r w:rsidRPr="002B50F3">
        <w:rPr>
          <w:rStyle w:val="Style13ptBold"/>
        </w:rPr>
        <w:t>HOUSE</w:t>
      </w:r>
      <w:r>
        <w:rPr>
          <w:rStyle w:val="Style13ptBold"/>
        </w:rPr>
        <w:t xml:space="preserve"> </w:t>
      </w:r>
      <w:r>
        <w:rPr>
          <w:rStyle w:val="Style13ptBold"/>
          <w:b w:val="0"/>
          <w:sz w:val="20"/>
        </w:rPr>
        <w:t>6/25/</w:t>
      </w:r>
      <w:r>
        <w:rPr>
          <w:rStyle w:val="Style13ptBold"/>
        </w:rPr>
        <w:t xml:space="preserve">14 </w:t>
      </w:r>
      <w:r>
        <w:rPr>
          <w:rStyle w:val="Style13ptBold"/>
          <w:b w:val="0"/>
          <w:sz w:val="20"/>
        </w:rPr>
        <w:t xml:space="preserve">- </w:t>
      </w:r>
      <w:r w:rsidRPr="002B50F3">
        <w:rPr>
          <w:rFonts w:cs="Arial"/>
          <w:szCs w:val="20"/>
        </w:rPr>
        <w:t>Jonathan House covers economics from Washington, D.C. Previously, he worked from Madrid, where he covered the European debt crisis.</w:t>
      </w:r>
      <w:r w:rsidRPr="002B50F3">
        <w:rPr>
          <w:rFonts w:cs="Arial"/>
          <w:color w:val="444444"/>
          <w:sz w:val="16"/>
          <w:szCs w:val="16"/>
        </w:rPr>
        <w:t>(“</w:t>
      </w:r>
      <w:r w:rsidRPr="002B50F3">
        <w:rPr>
          <w:sz w:val="16"/>
          <w:szCs w:val="16"/>
        </w:rPr>
        <w:t xml:space="preserve"> U.S. Economy Shrinks by Most in Five Years”; June 2014; http://www.wsj.com/articles/u-s-gdp-contracted-at-2-9-pace-in-first-quarter-1403699600)</w:t>
      </w:r>
      <w:r>
        <w:rPr>
          <w:sz w:val="16"/>
          <w:szCs w:val="16"/>
        </w:rPr>
        <w:t>//pk</w:t>
      </w:r>
    </w:p>
    <w:p w:rsidR="009819AC" w:rsidRDefault="009819AC" w:rsidP="009819AC">
      <w:r>
        <w:t>June 25, 2014 8:29 p.m. ET</w:t>
      </w:r>
    </w:p>
    <w:p w:rsidR="009819AC" w:rsidRDefault="009819AC" w:rsidP="009819AC">
      <w:pPr>
        <w:rPr>
          <w:sz w:val="16"/>
        </w:rPr>
      </w:pPr>
      <w:r w:rsidRPr="007A1AC8">
        <w:rPr>
          <w:sz w:val="16"/>
        </w:rPr>
        <w:t xml:space="preserve">Weather disruptions at home and weak demand abroad caused a contraction of </w:t>
      </w:r>
      <w:r w:rsidRPr="007A1AC8">
        <w:rPr>
          <w:rStyle w:val="StyleUnderline"/>
        </w:rPr>
        <w:t>rare severity in the U.S. economy in the first quarter, renewing doubts about the strength of the nation's five-year-old recovery.</w:t>
      </w:r>
      <w:r>
        <w:rPr>
          <w:rStyle w:val="StyleUnderline"/>
        </w:rPr>
        <w:t xml:space="preserve"> </w:t>
      </w:r>
      <w:r w:rsidRPr="007A1AC8">
        <w:rPr>
          <w:rStyle w:val="StyleUnderline"/>
        </w:rPr>
        <w:t>Gross domestic product,</w:t>
      </w:r>
      <w:r w:rsidRPr="007A1AC8">
        <w:rPr>
          <w:sz w:val="16"/>
        </w:rPr>
        <w:t xml:space="preserve"> the broadest measure of goods and services produced across the economy, </w:t>
      </w:r>
      <w:r w:rsidRPr="007A1AC8">
        <w:rPr>
          <w:rStyle w:val="StyleUnderline"/>
        </w:rPr>
        <w:t>fell at a seasonally adjusted annual rate of 2.9% in the first quarter, the Commerce Department said in its third reading of the data Wednesday.</w:t>
      </w:r>
      <w:r>
        <w:rPr>
          <w:rStyle w:val="StyleUnderline"/>
        </w:rPr>
        <w:t xml:space="preserve"> </w:t>
      </w:r>
      <w:r w:rsidRPr="007A1AC8">
        <w:rPr>
          <w:rStyle w:val="StyleUnderline"/>
        </w:rPr>
        <w:t>That was a sharp downward revision from the previous estimate that output fell at an annual rate of 1%.</w:t>
      </w:r>
      <w:r w:rsidRPr="007A1AC8">
        <w:rPr>
          <w:sz w:val="16"/>
        </w:rPr>
        <w:t xml:space="preserve"> </w:t>
      </w:r>
      <w:r w:rsidRPr="007A1AC8">
        <w:rPr>
          <w:rStyle w:val="StyleUnderline"/>
        </w:rPr>
        <w:t>It also represented the fastest rate of decline since the recession, and was the largest drop recorded since the end of World War II that wasn't part of a recession.</w:t>
      </w:r>
      <w:r>
        <w:rPr>
          <w:rStyle w:val="StyleUnderline"/>
        </w:rPr>
        <w:t xml:space="preserve"> </w:t>
      </w:r>
      <w:r w:rsidRPr="007A1AC8">
        <w:rPr>
          <w:sz w:val="16"/>
        </w:rPr>
        <w:t xml:space="preserve">To be sure, many signs since March, including reports of growth in consumer spending, business investment and hiring, indicate the first quarter doesn't mark the start of a new recession. And revisions in future years could alter the first-quarter figure. J.P. Morgan Chase economist Michael Feroli described the decline as "mostly a confluence of several negative, but mostly one-off, factors." But the severity of the drop, he said, "calls into question how much vigor there is in the pace of activity" going forward. </w:t>
      </w:r>
      <w:r w:rsidRPr="007A1AC8">
        <w:rPr>
          <w:rStyle w:val="StyleUnderline"/>
        </w:rPr>
        <w:t>One factor in the government's revision of first-quarter output was difficulty in estimating the impact of the Affordable Care Act on health-care expenditures. Actual health spending came in substantially lower than expected based on ACA enrollments and Medicaid data, declining at a 1.4% annualized pace in the period compared with an earlier estimate of a 9.1% increase.</w:t>
      </w:r>
      <w:r>
        <w:rPr>
          <w:rStyle w:val="StyleUnderline"/>
        </w:rPr>
        <w:t xml:space="preserve"> </w:t>
      </w:r>
      <w:r w:rsidRPr="007A1AC8">
        <w:rPr>
          <w:rStyle w:val="StyleUnderline"/>
        </w:rPr>
        <w:t>Beyond that, consumer spending on goods, business outlays on equipment and housing investment were all soft</w:t>
      </w:r>
      <w:r w:rsidRPr="007A1AC8">
        <w:rPr>
          <w:sz w:val="16"/>
        </w:rPr>
        <w:t xml:space="preserve">, a weakness that economists have attributed, at least in part, to unusually harsh winter weather. Overall consumer spending on goods and services, which accounts for more than two thirds of economic output, increased at an annual rate of 1%, off from the earlier estimate of 3.1% growth. The Commerce report showed businesses sharply drawing down inventories in the first quarter after building them up to levels deemed unsustainable by economists late last year. The move subtracted 1.7 percentage points from growth. </w:t>
      </w:r>
      <w:r w:rsidRPr="007A1AC8">
        <w:rPr>
          <w:rStyle w:val="StyleUnderline"/>
        </w:rPr>
        <w:t>Exports in the period fell by nearly 10%, a new sign of a challenging global economic environment.</w:t>
      </w:r>
      <w:r w:rsidRPr="007A1AC8">
        <w:rPr>
          <w:sz w:val="16"/>
        </w:rPr>
        <w:t xml:space="preserve"> The European recovery remains anemic, while growth in fast-expanding emerging markets such as China and Brazil has downshifted. The severity of the first-quarter downturn is at odds with other data showing greater strength in the economy, especially a recent pickup in job creation. Since World War II, there have been 15 other quarters during which GDP contracted by this amount or more. In 14 of those 15 quarters, hiring contracted along with output. Meanwhile, early data from the second quarter indicate the economy has improved this spring, as warmer weather has helped release pent-up demand. Sales of new homes surged to a six-year high last month, while existing-home sales rose to their highest level since October, data released earlier this week showed. "Things are looking very strong here in Naples," said Anthony Solomon, owner of The Ronto Group, a land developer in Naples, Fla. "In all our communities, we're seeing great appetite from home builders and from end buyers." </w:t>
      </w:r>
      <w:r w:rsidRPr="007A1AC8">
        <w:rPr>
          <w:rStyle w:val="StyleUnderline"/>
        </w:rPr>
        <w:t xml:space="preserve">Still, the depth of the first-quarter decline in output means growth during the first half of the year likely will fall below the economy's </w:t>
      </w:r>
      <w:r w:rsidRPr="007A1AC8">
        <w:rPr>
          <w:rStyle w:val="StyleUnderline"/>
        </w:rPr>
        <w:lastRenderedPageBreak/>
        <w:t>average rate of just over 2% since it emerged from recession in June 2009</w:t>
      </w:r>
      <w:r w:rsidRPr="007A1AC8">
        <w:rPr>
          <w:sz w:val="16"/>
        </w:rPr>
        <w:t>. That is below the longer-term growth rate, during recent decades, of slightly more than 3%. "</w:t>
      </w:r>
      <w:r w:rsidRPr="007A1AC8">
        <w:rPr>
          <w:rStyle w:val="StyleUnderline"/>
        </w:rPr>
        <w:t>It does not sound like the economy has reached escape velocity no matter how you try to spin it,"</w:t>
      </w:r>
      <w:r w:rsidRPr="007A1AC8">
        <w:rPr>
          <w:sz w:val="16"/>
        </w:rPr>
        <w:t xml:space="preserve"> said Chris Rupkey, an economist at Bank of Tokyo-Mitsubishi. </w:t>
      </w:r>
      <w:r w:rsidRPr="007A1AC8">
        <w:rPr>
          <w:rStyle w:val="StyleUnderline"/>
        </w:rPr>
        <w:t>For economic output to ratchet up to a healthier long-term trend, economists say consumer spending must rise to its prerecession pace of about 3% growth. But five years into the recovery, high unemployment and stagnant incomes continue to restrain the American consumer.</w:t>
      </w:r>
      <w:r>
        <w:rPr>
          <w:rStyle w:val="StyleUnderline"/>
        </w:rPr>
        <w:t xml:space="preserve"> </w:t>
      </w:r>
      <w:r w:rsidRPr="007A1AC8">
        <w:rPr>
          <w:sz w:val="16"/>
        </w:rPr>
        <w:t>"We just don't see consumer spending coming back to the levels that they were before," Virginia McDowell, chief executive of Isle of Capri Casinos, Inc., recently told investors at a presentation of the company's fourth-quarter earnings. "We continue to get pressured on the top line because our consumer spending habits have changed," Ms. McDowell said.</w:t>
      </w:r>
    </w:p>
    <w:p w:rsidR="009819AC" w:rsidRPr="00603D56" w:rsidRDefault="009819AC" w:rsidP="009819AC"/>
    <w:p w:rsidR="009819AC" w:rsidRDefault="009819AC" w:rsidP="009819AC">
      <w:pPr>
        <w:pStyle w:val="Heading3"/>
      </w:pPr>
      <w:r>
        <w:lastRenderedPageBreak/>
        <w:t>--xt plan k/t econ</w:t>
      </w:r>
    </w:p>
    <w:p w:rsidR="009819AC" w:rsidRPr="000268E8" w:rsidRDefault="009819AC" w:rsidP="009819AC"/>
    <w:p w:rsidR="009819AC" w:rsidRPr="004B1661" w:rsidRDefault="009819AC" w:rsidP="009819AC">
      <w:pPr>
        <w:pStyle w:val="Heading4"/>
      </w:pPr>
      <w:r>
        <w:t>Backdoors ensure growth slowdown</w:t>
      </w:r>
    </w:p>
    <w:p w:rsidR="009819AC" w:rsidRPr="004B1661" w:rsidRDefault="009819AC" w:rsidP="009819AC">
      <w:pPr>
        <w:shd w:val="clear" w:color="auto" w:fill="FFFFFF"/>
        <w:spacing w:line="255" w:lineRule="atLeast"/>
        <w:textAlignment w:val="baseline"/>
        <w:rPr>
          <w:rFonts w:cs="Arial"/>
          <w:color w:val="333333"/>
          <w:sz w:val="18"/>
          <w:szCs w:val="18"/>
        </w:rPr>
      </w:pPr>
      <w:r w:rsidRPr="004B1661">
        <w:rPr>
          <w:rStyle w:val="Style13ptBold"/>
        </w:rPr>
        <w:t xml:space="preserve">Bankston 15  - </w:t>
      </w:r>
      <w:r w:rsidRPr="004B1661">
        <w:rPr>
          <w:rStyle w:val="Style13ptBold"/>
          <w:b w:val="0"/>
          <w:bCs w:val="0"/>
          <w:sz w:val="16"/>
          <w:szCs w:val="16"/>
        </w:rPr>
        <w:t>Kevin S. Bankston: Policy Director of New America’s Open Technology Institute &amp; Co-Director of New America’s Cybersecurity Initiative. Kevin was a Senior Counsel and the Director of the Free Expression Project at the </w:t>
      </w:r>
      <w:hyperlink r:id="rId187" w:history="1">
        <w:r w:rsidRPr="004B1661">
          <w:rPr>
            <w:rStyle w:val="Style13ptBold"/>
            <w:b w:val="0"/>
            <w:bCs w:val="0"/>
            <w:sz w:val="16"/>
            <w:szCs w:val="16"/>
          </w:rPr>
          <w:t>Center for Democracy &amp; Technology</w:t>
        </w:r>
      </w:hyperlink>
      <w:r w:rsidRPr="004B1661">
        <w:rPr>
          <w:rStyle w:val="Style13ptBold"/>
          <w:b w:val="0"/>
          <w:bCs w:val="0"/>
          <w:sz w:val="16"/>
          <w:szCs w:val="16"/>
        </w:rPr>
        <w:t xml:space="preserve">. He is the Director of New America’s Open Technology Institute. Masters from the </w:t>
      </w:r>
      <w:hyperlink r:id="rId188" w:tooltip="More details for this school" w:history="1">
        <w:r w:rsidRPr="004B1661">
          <w:rPr>
            <w:rStyle w:val="Hyperlink"/>
            <w:rFonts w:cs="Arial"/>
            <w:sz w:val="16"/>
            <w:szCs w:val="16"/>
            <w:bdr w:val="none" w:sz="0" w:space="0" w:color="auto" w:frame="1"/>
          </w:rPr>
          <w:t>University of Southern California Law School</w:t>
        </w:r>
      </w:hyperlink>
      <w:r w:rsidRPr="004B1661">
        <w:rPr>
          <w:rStyle w:val="Style13ptBold"/>
          <w:b w:val="0"/>
          <w:bCs w:val="0"/>
          <w:sz w:val="16"/>
          <w:szCs w:val="16"/>
        </w:rPr>
        <w:t xml:space="preserve"> (“Before the U.S. House of Representatives Subcommittee on Information Technology of the Committee on Oversight and Government Reform: Hearing on ‘Encryption Technology and Possible U.S. Policy Responses’.”, Kevin S. Bankston, April 29, 2015, </w:t>
      </w:r>
      <w:hyperlink r:id="rId189" w:history="1">
        <w:r w:rsidRPr="004B1661">
          <w:rPr>
            <w:rStyle w:val="Hyperlink"/>
            <w:sz w:val="16"/>
            <w:szCs w:val="16"/>
          </w:rPr>
          <w:t>https://static.newamerica.org/attachments/2982-at-crypto-hearing-best-arguments-against-backdoor-mandates-come-from-members-of-congress-themselves/Bankston_Oral_Testimony.ffdedda50c6149309d6d6da935795ed7.pdf)//chiragjain</w:t>
        </w:r>
      </w:hyperlink>
    </w:p>
    <w:p w:rsidR="009819AC" w:rsidRPr="004B1661" w:rsidRDefault="009819AC" w:rsidP="009819AC">
      <w:pPr>
        <w:rPr>
          <w:sz w:val="16"/>
        </w:rPr>
      </w:pPr>
      <w:r w:rsidRPr="004B1661">
        <w:rPr>
          <w:rStyle w:val="StyleUnderline"/>
        </w:rPr>
        <w:t xml:space="preserve">It would cost the American economy untold </w:t>
      </w:r>
      <w:r w:rsidRPr="004B1661">
        <w:rPr>
          <w:rStyle w:val="Emphasis"/>
        </w:rPr>
        <w:t xml:space="preserve">billions </w:t>
      </w:r>
      <w:r w:rsidRPr="004B1661">
        <w:rPr>
          <w:rStyle w:val="StyleUnderline"/>
        </w:rPr>
        <w:t>of dollars.</w:t>
      </w:r>
      <w:r w:rsidRPr="004B1661">
        <w:rPr>
          <w:sz w:val="16"/>
        </w:rPr>
        <w:t xml:space="preserve"> </w:t>
      </w:r>
      <w:r w:rsidRPr="004B1661">
        <w:rPr>
          <w:rStyle w:val="StyleUnderline"/>
        </w:rPr>
        <w:t xml:space="preserve">Experts estimated </w:t>
      </w:r>
      <w:r w:rsidRPr="004B1661">
        <w:rPr>
          <w:sz w:val="16"/>
        </w:rPr>
        <w:t xml:space="preserve">during the original Crypto Wars that building and operating the kind of key escrow </w:t>
      </w:r>
      <w:r w:rsidRPr="004B1661">
        <w:rPr>
          <w:rStyle w:val="StyleUnderline"/>
        </w:rPr>
        <w:t xml:space="preserve">infrastructure desired by the government would </w:t>
      </w:r>
      <w:r w:rsidRPr="004B1661">
        <w:rPr>
          <w:rStyle w:val="StyleUnderline"/>
          <w:u w:val="none"/>
        </w:rPr>
        <w:t>have</w:t>
      </w:r>
      <w:r w:rsidRPr="004B1661">
        <w:rPr>
          <w:rStyle w:val="StyleUnderline"/>
        </w:rPr>
        <w:t xml:space="preserve"> cost the government and industry </w:t>
      </w:r>
      <w:r w:rsidRPr="004B1661">
        <w:rPr>
          <w:rStyle w:val="StyleUnderline"/>
          <w:u w:val="none"/>
        </w:rPr>
        <w:t xml:space="preserve">many </w:t>
      </w:r>
      <w:r w:rsidRPr="004B1661">
        <w:rPr>
          <w:rStyle w:val="StyleUnderline"/>
        </w:rPr>
        <w:t>billions of dollars</w:t>
      </w:r>
      <w:r w:rsidRPr="004B1661">
        <w:rPr>
          <w:sz w:val="16"/>
        </w:rPr>
        <w:t xml:space="preserve">.21 </w:t>
      </w:r>
      <w:r w:rsidRPr="004B1661">
        <w:rPr>
          <w:rStyle w:val="StyleUnderline"/>
        </w:rPr>
        <w:t xml:space="preserve">Since then, the number </w:t>
      </w:r>
      <w:r w:rsidRPr="004B1661">
        <w:rPr>
          <w:rStyle w:val="StyleUnderline"/>
          <w:u w:val="none"/>
        </w:rPr>
        <w:t>of computer and</w:t>
      </w:r>
      <w:r w:rsidRPr="004B1661">
        <w:rPr>
          <w:rStyle w:val="StyleUnderline"/>
        </w:rPr>
        <w:t xml:space="preserve"> Internet users,</w:t>
      </w:r>
      <w:r w:rsidRPr="004B1661">
        <w:rPr>
          <w:rStyle w:val="StyleUnderline"/>
          <w:u w:val="none"/>
        </w:rPr>
        <w:t xml:space="preserve"> and computer and Internet devices</w:t>
      </w:r>
      <w:r w:rsidRPr="004B1661">
        <w:rPr>
          <w:rStyle w:val="StyleUnderline"/>
        </w:rPr>
        <w:t xml:space="preserve">, has </w:t>
      </w:r>
      <w:r w:rsidRPr="004B1661">
        <w:rPr>
          <w:rStyle w:val="Emphasis"/>
        </w:rPr>
        <w:t>grown exponentially</w:t>
      </w:r>
      <w:r w:rsidRPr="004B1661">
        <w:rPr>
          <w:sz w:val="16"/>
        </w:rPr>
        <w:t xml:space="preserve">; </w:t>
      </w:r>
      <w:r w:rsidRPr="004B1661">
        <w:rPr>
          <w:rStyle w:val="StyleUnderline"/>
        </w:rPr>
        <w:t>so</w:t>
      </w:r>
      <w:r w:rsidRPr="004B1661">
        <w:rPr>
          <w:sz w:val="16"/>
        </w:rPr>
        <w:t xml:space="preserve"> too </w:t>
      </w:r>
      <w:r w:rsidRPr="004B1661">
        <w:rPr>
          <w:rStyle w:val="StyleUnderline"/>
        </w:rPr>
        <w:t>has the complexity and cost</w:t>
      </w:r>
      <w:r w:rsidRPr="004B1661">
        <w:rPr>
          <w:sz w:val="16"/>
        </w:rPr>
        <w:t xml:space="preserve"> </w:t>
      </w:r>
      <w:r w:rsidRPr="004B1661">
        <w:rPr>
          <w:rStyle w:val="StyleUnderline"/>
        </w:rPr>
        <w:t>of such a scheme</w:t>
      </w:r>
      <w:r w:rsidRPr="004B1661">
        <w:rPr>
          <w:sz w:val="16"/>
        </w:rPr>
        <w:t xml:space="preserve"> to give the government the universal decryption capability it apparently desires.22 </w:t>
      </w:r>
      <w:r w:rsidRPr="004B1661">
        <w:rPr>
          <w:rStyle w:val="StyleUnderline"/>
        </w:rPr>
        <w:t>That’s not</w:t>
      </w:r>
      <w:r w:rsidRPr="004B1661">
        <w:rPr>
          <w:sz w:val="16"/>
        </w:rPr>
        <w:t xml:space="preserve"> even </w:t>
      </w:r>
      <w:r w:rsidRPr="004B1661">
        <w:rPr>
          <w:rStyle w:val="StyleUnderline"/>
        </w:rPr>
        <w:t>counting the many more billions of dollars that would be lost as consumers worldwide lost confidence in the security of American computing products and online services</w:t>
      </w:r>
      <w:r w:rsidRPr="004B1661">
        <w:rPr>
          <w:sz w:val="16"/>
        </w:rPr>
        <w:t xml:space="preserve">. </w:t>
      </w:r>
      <w:r w:rsidRPr="004B1661">
        <w:rPr>
          <w:rStyle w:val="StyleUnderline"/>
        </w:rPr>
        <w:t>American technology companies,</w:t>
      </w:r>
      <w:r w:rsidRPr="004B1661">
        <w:rPr>
          <w:sz w:val="16"/>
        </w:rPr>
        <w:t xml:space="preserve"> which currently dominate the global market, </w:t>
      </w:r>
      <w:r w:rsidRPr="004B1661">
        <w:rPr>
          <w:rStyle w:val="StyleUnderline"/>
        </w:rPr>
        <w:t xml:space="preserve">have </w:t>
      </w:r>
      <w:r w:rsidRPr="004B1661">
        <w:rPr>
          <w:rStyle w:val="StyleUnderline"/>
          <w:u w:val="none"/>
        </w:rPr>
        <w:t>already been wrestling with diminished consumer trust in the wake of revelations about the scope of the National Security Agency’s programs,</w:t>
      </w:r>
      <w:r w:rsidRPr="004B1661">
        <w:rPr>
          <w:rStyle w:val="StyleUnderline"/>
        </w:rPr>
        <w:t xml:space="preserve"> a </w:t>
      </w:r>
      <w:r w:rsidRPr="004B1661">
        <w:rPr>
          <w:rStyle w:val="Emphasis"/>
        </w:rPr>
        <w:t>loss of trust</w:t>
      </w:r>
      <w:r w:rsidRPr="004B1661">
        <w:rPr>
          <w:rStyle w:val="StyleUnderline"/>
        </w:rPr>
        <w:t xml:space="preserve"> already predicted to </w:t>
      </w:r>
      <w:r w:rsidRPr="004B1661">
        <w:rPr>
          <w:rStyle w:val="Emphasis"/>
        </w:rPr>
        <w:t>cost our economy billions</w:t>
      </w:r>
      <w:r w:rsidRPr="004B1661">
        <w:rPr>
          <w:rStyle w:val="StyleUnderline"/>
        </w:rPr>
        <w:t xml:space="preserve"> of dollars</w:t>
      </w:r>
      <w:r w:rsidRPr="004B1661">
        <w:rPr>
          <w:sz w:val="16"/>
        </w:rPr>
        <w:t>.23</w:t>
      </w:r>
      <w:r w:rsidRPr="004B1661">
        <w:rPr>
          <w:rStyle w:val="StyleUnderline"/>
        </w:rPr>
        <w:t xml:space="preserve"> Any new requirement that </w:t>
      </w:r>
      <w:r w:rsidRPr="004B1661">
        <w:rPr>
          <w:rStyle w:val="StyleUnderline"/>
          <w:u w:val="none"/>
        </w:rPr>
        <w:t>those</w:t>
      </w:r>
      <w:r w:rsidRPr="004B1661">
        <w:rPr>
          <w:rStyle w:val="StyleUnderline"/>
        </w:rPr>
        <w:t xml:space="preserve"> companies guarantee that the U.S. government</w:t>
      </w:r>
      <w:r w:rsidRPr="004B1661">
        <w:rPr>
          <w:sz w:val="16"/>
        </w:rPr>
        <w:t xml:space="preserve"> have the technical capability to decrypt their users’ data </w:t>
      </w:r>
      <w:r w:rsidRPr="004B1661">
        <w:rPr>
          <w:rStyle w:val="StyleUnderline"/>
        </w:rPr>
        <w:t>would give foreign users</w:t>
      </w:r>
      <w:r w:rsidRPr="004B1661">
        <w:rPr>
          <w:sz w:val="16"/>
        </w:rPr>
        <w:t>— including major institutional clients such as foreign corporations and governments that especially rely on the security of those products and services—</w:t>
      </w:r>
      <w:r w:rsidRPr="004B1661">
        <w:rPr>
          <w:rStyle w:val="StyleUnderline"/>
        </w:rPr>
        <w:t xml:space="preserve">even more incentive to avoid American products and turn to foreign competitors. It would </w:t>
      </w:r>
      <w:r w:rsidRPr="004B1661">
        <w:rPr>
          <w:rStyle w:val="StyleUnderline"/>
          <w:u w:val="none"/>
        </w:rPr>
        <w:t>also likely</w:t>
      </w:r>
      <w:r w:rsidRPr="004B1661">
        <w:rPr>
          <w:rStyle w:val="StyleUnderline"/>
        </w:rPr>
        <w:t xml:space="preserve"> diminish trust in </w:t>
      </w:r>
      <w:r w:rsidRPr="004B1661">
        <w:rPr>
          <w:rStyle w:val="StyleUnderline"/>
          <w:u w:val="none"/>
        </w:rPr>
        <w:t>the</w:t>
      </w:r>
      <w:r w:rsidRPr="004B1661">
        <w:rPr>
          <w:rStyle w:val="StyleUnderline"/>
        </w:rPr>
        <w:t xml:space="preserve"> security of digital technology and the Internet overall, which would </w:t>
      </w:r>
      <w:r w:rsidRPr="004B1661">
        <w:rPr>
          <w:rStyle w:val="Emphasis"/>
        </w:rPr>
        <w:t>slow future growth</w:t>
      </w:r>
      <w:r w:rsidRPr="004B1661">
        <w:rPr>
          <w:rStyle w:val="StyleUnderline"/>
        </w:rPr>
        <w:t xml:space="preserve"> of the Internet and </w:t>
      </w:r>
      <w:r w:rsidRPr="004B1661">
        <w:rPr>
          <w:rStyle w:val="StyleUnderline"/>
          <w:u w:val="none"/>
        </w:rPr>
        <w:t>Internet-enabled</w:t>
      </w:r>
      <w:r w:rsidRPr="004B1661">
        <w:rPr>
          <w:rStyle w:val="StyleUnderline"/>
        </w:rPr>
        <w:t xml:space="preserve"> commerce and threaten </w:t>
      </w:r>
      <w:r w:rsidRPr="004B1661">
        <w:rPr>
          <w:rStyle w:val="StyleUnderline"/>
          <w:u w:val="none"/>
        </w:rPr>
        <w:t>the primary</w:t>
      </w:r>
      <w:r w:rsidRPr="004B1661">
        <w:rPr>
          <w:rStyle w:val="StyleUnderline"/>
        </w:rPr>
        <w:t xml:space="preserve"> economic engine of the 21st century. </w:t>
      </w:r>
      <w:r w:rsidRPr="004B1661">
        <w:rPr>
          <w:rStyle w:val="StyleUnderline"/>
          <w:u w:val="none"/>
        </w:rPr>
        <w:t>To put it bluntly,</w:t>
      </w:r>
      <w:r w:rsidRPr="004B1661">
        <w:rPr>
          <w:rStyle w:val="StyleUnderline"/>
        </w:rPr>
        <w:t xml:space="preserve"> foreign customers will not want to buy or use online services, hardware </w:t>
      </w:r>
      <w:r w:rsidRPr="004B1661">
        <w:rPr>
          <w:rStyle w:val="StyleUnderline"/>
          <w:u w:val="none"/>
        </w:rPr>
        <w:t>products,</w:t>
      </w:r>
      <w:r w:rsidRPr="004B1661">
        <w:rPr>
          <w:rStyle w:val="StyleUnderline"/>
        </w:rPr>
        <w:t xml:space="preserve"> software products or any other information </w:t>
      </w:r>
      <w:r w:rsidRPr="004B1661">
        <w:rPr>
          <w:rStyle w:val="StyleUnderline"/>
          <w:u w:val="none"/>
        </w:rPr>
        <w:t>systems that</w:t>
      </w:r>
      <w:r w:rsidRPr="004B1661">
        <w:rPr>
          <w:rStyle w:val="StyleUnderline"/>
        </w:rPr>
        <w:t xml:space="preserve"> have been </w:t>
      </w:r>
      <w:r w:rsidRPr="004B1661">
        <w:rPr>
          <w:rStyle w:val="StyleUnderline"/>
          <w:u w:val="none"/>
        </w:rPr>
        <w:t>explicitly</w:t>
      </w:r>
      <w:r w:rsidRPr="004B1661">
        <w:rPr>
          <w:rStyle w:val="StyleUnderline"/>
        </w:rPr>
        <w:t xml:space="preserve"> designed to facilitate backdoor access for the FBI or the NSA.24 Nor will many American users, for that matter.</w:t>
      </w:r>
      <w:r w:rsidRPr="004B1661">
        <w:rPr>
          <w:sz w:val="16"/>
        </w:rPr>
        <w:t xml:space="preserve"> Instead, they will turn to more secure products that are available for purchase or for free download from sources outside of the United States, which is a major reason why…</w:t>
      </w:r>
    </w:p>
    <w:p w:rsidR="009819AC" w:rsidRPr="002F3D05" w:rsidRDefault="009819AC" w:rsidP="009819AC"/>
    <w:p w:rsidR="009819AC" w:rsidRPr="003E5858" w:rsidRDefault="009819AC" w:rsidP="009819AC">
      <w:pPr>
        <w:pStyle w:val="Heading4"/>
      </w:pPr>
      <w:r>
        <w:t>US economy relies on strong encryption – money circulation</w:t>
      </w:r>
    </w:p>
    <w:p w:rsidR="009819AC" w:rsidRPr="00C75D60" w:rsidRDefault="009819AC" w:rsidP="009819AC">
      <w:pPr>
        <w:rPr>
          <w:bCs/>
        </w:rPr>
      </w:pPr>
      <w:r w:rsidRPr="00963D24">
        <w:rPr>
          <w:rStyle w:val="Style13ptBold"/>
        </w:rPr>
        <w:t>Venezia</w:t>
      </w:r>
      <w:r>
        <w:rPr>
          <w:rStyle w:val="Style13ptBold"/>
        </w:rPr>
        <w:t xml:space="preserve"> </w:t>
      </w:r>
      <w:r w:rsidRPr="00963D24">
        <w:t>7/13</w:t>
      </w:r>
      <w:r>
        <w:rPr>
          <w:rStyle w:val="Style13ptBold"/>
        </w:rPr>
        <w:t xml:space="preserve">/15 </w:t>
      </w:r>
      <w:r>
        <w:rPr>
          <w:rStyle w:val="Style13ptBold"/>
          <w:b w:val="0"/>
          <w:sz w:val="20"/>
        </w:rPr>
        <w:t xml:space="preserve">– Paul Venezia, </w:t>
      </w:r>
      <w:r w:rsidRPr="00A74E96">
        <w:rPr>
          <w:rFonts w:cs="Arial"/>
          <w:color w:val="333333"/>
          <w:szCs w:val="20"/>
          <w:shd w:val="clear" w:color="auto" w:fill="FFFFFF"/>
        </w:rPr>
        <w:t>Director of Government services Cyber 360 Inc. Cyber 360 Inc. is the leading Cybersecurity full-time consultant and staffing firm in the U.S.</w:t>
      </w:r>
      <w:r w:rsidRPr="00A74E96">
        <w:rPr>
          <w:rFonts w:cs="Arial"/>
          <w:color w:val="333333"/>
          <w:sz w:val="16"/>
          <w:szCs w:val="16"/>
          <w:shd w:val="clear" w:color="auto" w:fill="FFFFFF"/>
        </w:rPr>
        <w:t>(“</w:t>
      </w:r>
      <w:r w:rsidRPr="00A74E96">
        <w:rPr>
          <w:sz w:val="16"/>
          <w:szCs w:val="16"/>
        </w:rPr>
        <w:t xml:space="preserve"> Encryption with backdoors is worse than useless -- it's dangerous”, July 15, http://www.infoworld.com/article/2946064/encryption/encryption-with-forced-backdoors-is-worse-than-useless-its-dangerous.html)//pk</w:t>
      </w:r>
    </w:p>
    <w:p w:rsidR="009819AC" w:rsidRDefault="009819AC" w:rsidP="009819AC">
      <w:pPr>
        <w:rPr>
          <w:sz w:val="16"/>
        </w:rPr>
      </w:pPr>
      <w:r w:rsidRPr="002F0283">
        <w:rPr>
          <w:sz w:val="16"/>
        </w:rPr>
        <w:t xml:space="preserve">Last week FBI Director James Comey testified before a Senate Judiciary Committee about the use of encryption among terrorist groups. For anyone who understands the critical role that encryption plays in the Internet and our private data networks, many of the exchanges between Comey and the senators on the panel were not only revealing, but rather disturbing. Examples abound, but a few stick out. For instance, while discussing various types of encryption on data communications and devices, Sen. John Cornyn, R-Texas, said this: It strikes me as irresponsible and perhaps worse for a company to design a product that would intentionally prevent them from complying with a lawful court order. [ Deep Dive: How to rethink security for the new world of IT. | Discover how to secure your systems with InfoWorld's Security newsletter. ] By this he appears to mean that he would expect that anything that was encrypted should be able to be decrypted without the actual keys at the request of a U.S. court. Director Comey clearly agreed: I don't understand the demand for people who would want encryption that couldn't be decrypted at the order of an American judge. On the other side of the pond, U.K. Prime Minister David Cameron has said he wants to either ban strong encryption or require backdoors to be placed into any encryption code to allow law enforcement to decrypt any data at any time. The fact that these officials are even having this discussion is a bald demonstration that they do not understand encryption or how critical it is for modern life. They're missing a key point: The moment you force any form of encryption to contain a backdoor, that form of encryption is rendered useless. If a backdoor exists, it will be exploited by criminals. This is not a supposition, but a certainty. It's not an American judge that we're worried about. It's the criminals looking for exploits. </w:t>
      </w:r>
      <w:r w:rsidRPr="002F0283">
        <w:rPr>
          <w:rStyle w:val="StyleUnderline"/>
        </w:rPr>
        <w:t xml:space="preserve">We use strong encryption every single day. We use it on our banking sites, shopping sites, and social media sites. We protect our credit card information with encryption. We encrypt our databases containing sensitive information (or at least we should). </w:t>
      </w:r>
      <w:r w:rsidRPr="002F0283">
        <w:rPr>
          <w:rStyle w:val="Emphasis"/>
        </w:rPr>
        <w:t>Our economy relies on strong encryption to move money</w:t>
      </w:r>
      <w:r w:rsidRPr="002F0283">
        <w:rPr>
          <w:rStyle w:val="StyleUnderline"/>
        </w:rPr>
        <w:t xml:space="preserve"> around in industries large and small.</w:t>
      </w:r>
      <w:r>
        <w:rPr>
          <w:rStyle w:val="StyleUnderline"/>
        </w:rPr>
        <w:t xml:space="preserve"> </w:t>
      </w:r>
      <w:r w:rsidRPr="002F0283">
        <w:rPr>
          <w:sz w:val="16"/>
        </w:rPr>
        <w:t xml:space="preserve">Many high-visibility sites, such as Twitter, Google, Reddit, and YouTube, default to SSL/TLS encryption now. When there were bugs in the libraries that support this type of encryption, the IT world moved heaven and earth to patch them and eliminate the vulnerability. Security pros were sweating bullets for the hours, days, and in some cases weeks between the hour Heartbleed was revealed and the hour they could finally get their systems patched -- and now politicians with no grasp of the ramifications want to introduce a fixed vulnerability into these frameworks. </w:t>
      </w:r>
      <w:r w:rsidRPr="002F0283">
        <w:rPr>
          <w:rStyle w:val="Emphasis"/>
        </w:rPr>
        <w:t>They are threatening the very foundations of not only Internet commerce, but the health and security of the global economy.</w:t>
      </w:r>
      <w:r>
        <w:rPr>
          <w:rStyle w:val="Emphasis"/>
        </w:rPr>
        <w:t xml:space="preserve"> </w:t>
      </w:r>
      <w:r w:rsidRPr="002F0283">
        <w:rPr>
          <w:sz w:val="16"/>
        </w:rPr>
        <w:t xml:space="preserve">Put simply, </w:t>
      </w:r>
      <w:r w:rsidRPr="002F0283">
        <w:rPr>
          <w:rStyle w:val="StyleUnderline"/>
        </w:rPr>
        <w:t>if backdoors are required in encryption methods, the Internet would essentially be destroyed</w:t>
      </w:r>
      <w:r w:rsidRPr="002F0283">
        <w:rPr>
          <w:sz w:val="16"/>
        </w:rPr>
        <w:t xml:space="preserve">, . Those of us who know how the security sausage is made are appalled that this is a point of discussion at any level, much less nationally on two continents. It’s abhorrent to consider. The general idea coming from these camps is that terrorists use encryption to communicate. Thus, if there are backdoors, then law enforcement can eavesdrop on those communications. Leaving aside the massive vulnerabilities that would be introduced on everyone else, it’s clear that the terrorists could very easily modify their communications to evade those types of encryption or set up alternative communication methods. </w:t>
      </w:r>
      <w:r w:rsidRPr="002F0283">
        <w:rPr>
          <w:sz w:val="16"/>
        </w:rPr>
        <w:lastRenderedPageBreak/>
        <w:t>We would be creating holes in the protection used for trillions of transactions, all for naught. Citizens of a city do not give the police the keys to their houses. We do not register our bank account passwords with the FBI. We do not knowingly or specifically allow law enforcement to listen and record our phone calls and Internet communications (though that hasn’t seemed to matter). We should definitely not crack the foundation of secure Internet communications with a backdoor that will only be exploited by criminals or the very terrorists that we’re supposedly trying to thwart. Remember, if the government can lose an enormous cache of extraordinarily sensitive, deeply personal information on millions of its own employees, one can only wonder what horrors would be visit</w:t>
      </w:r>
      <w:r>
        <w:rPr>
          <w:sz w:val="16"/>
        </w:rPr>
        <w:tab/>
      </w:r>
      <w:r w:rsidRPr="002F0283">
        <w:rPr>
          <w:sz w:val="16"/>
        </w:rPr>
        <w:t>ed upon us if it somehow succeeded in destroying encryption as well.</w:t>
      </w:r>
    </w:p>
    <w:p w:rsidR="009819AC" w:rsidRPr="002F0283" w:rsidRDefault="009819AC" w:rsidP="009819AC">
      <w:pPr>
        <w:rPr>
          <w:sz w:val="16"/>
        </w:rPr>
      </w:pPr>
    </w:p>
    <w:p w:rsidR="009819AC" w:rsidRPr="00493FD9" w:rsidRDefault="009819AC" w:rsidP="009819AC">
      <w:pPr>
        <w:pStyle w:val="Heading4"/>
      </w:pPr>
      <w:r w:rsidRPr="00493FD9">
        <w:t xml:space="preserve">Backdoors </w:t>
      </w:r>
      <w:r>
        <w:t>bad – Privacy issues and loss of competitiveness for US companies in EU markets</w:t>
      </w:r>
    </w:p>
    <w:p w:rsidR="009819AC" w:rsidRDefault="009819AC" w:rsidP="009819AC">
      <w:pPr>
        <w:rPr>
          <w:rStyle w:val="StyleUnderline"/>
          <w:sz w:val="16"/>
          <w:u w:val="none"/>
        </w:rPr>
      </w:pPr>
      <w:r w:rsidRPr="004B2CCA">
        <w:rPr>
          <w:rStyle w:val="Style13ptBold"/>
        </w:rPr>
        <w:t>Balaganski</w:t>
      </w:r>
      <w:r>
        <w:rPr>
          <w:rStyle w:val="Style13ptBold"/>
        </w:rPr>
        <w:t xml:space="preserve"> </w:t>
      </w:r>
      <w:r w:rsidRPr="004B2CCA">
        <w:rPr>
          <w:rStyle w:val="Style13ptBold"/>
        </w:rPr>
        <w:t xml:space="preserve">15 </w:t>
      </w:r>
      <w:r>
        <w:rPr>
          <w:rStyle w:val="Style13ptBold"/>
        </w:rPr>
        <w:t xml:space="preserve">- </w:t>
      </w:r>
      <w:r w:rsidRPr="004B2CCA">
        <w:rPr>
          <w:rStyle w:val="StyleUnderline"/>
          <w:u w:val="none"/>
        </w:rPr>
        <w:t>Alexei Balaganski is an analyst at Kuppinger Cole with specific focus on cybersecurity. After graduating with an MSc degree in Mathematics and Computer science he has worked in the IT industry for over 15 years</w:t>
      </w:r>
      <w:r>
        <w:rPr>
          <w:rStyle w:val="StyleUnderline"/>
          <w:sz w:val="16"/>
          <w:u w:val="none"/>
        </w:rPr>
        <w:t xml:space="preserve">.-(“Will there be a winner in the encryption wars?”; </w:t>
      </w:r>
      <w:r>
        <w:rPr>
          <w:sz w:val="16"/>
        </w:rPr>
        <w:t>7/22</w:t>
      </w:r>
      <w:r w:rsidRPr="004B2CCA">
        <w:rPr>
          <w:sz w:val="16"/>
        </w:rPr>
        <w:t>/2015</w:t>
      </w:r>
      <w:r>
        <w:rPr>
          <w:sz w:val="16"/>
        </w:rPr>
        <w:t>;</w:t>
      </w:r>
      <w:r w:rsidRPr="004B2CCA">
        <w:t xml:space="preserve"> </w:t>
      </w:r>
      <w:r w:rsidRPr="004B2CCA">
        <w:rPr>
          <w:sz w:val="16"/>
        </w:rPr>
        <w:t>http://www.itproportal.com/2015/07/22/will-there-be-a-winner-in-the-encryption-wars/</w:t>
      </w:r>
      <w:r>
        <w:rPr>
          <w:sz w:val="16"/>
        </w:rPr>
        <w:t>)//pk</w:t>
      </w:r>
    </w:p>
    <w:p w:rsidR="009819AC" w:rsidRDefault="009819AC" w:rsidP="009819AC">
      <w:pPr>
        <w:rPr>
          <w:rStyle w:val="StyleUnderline"/>
          <w:sz w:val="16"/>
          <w:u w:val="none"/>
        </w:rPr>
      </w:pPr>
    </w:p>
    <w:p w:rsidR="009819AC" w:rsidRDefault="009819AC" w:rsidP="009819AC">
      <w:pPr>
        <w:rPr>
          <w:rStyle w:val="StyleUnderline"/>
          <w:sz w:val="16"/>
          <w:u w:val="none"/>
        </w:rPr>
      </w:pPr>
      <w:r>
        <w:rPr>
          <w:rStyle w:val="StyleUnderline"/>
          <w:sz w:val="16"/>
          <w:u w:val="none"/>
        </w:rPr>
        <w:t>Read more: http://www.itproportal.com/2015/07/22/will-there-be-a-winner-in-the-encryption-wars/#ixzz3ggeaLwk3</w:t>
      </w:r>
    </w:p>
    <w:p w:rsidR="009819AC" w:rsidRDefault="009819AC" w:rsidP="009819AC">
      <w:pPr>
        <w:rPr>
          <w:sz w:val="16"/>
        </w:rPr>
      </w:pPr>
      <w:r w:rsidRPr="00FF2EB8">
        <w:rPr>
          <w:rStyle w:val="StyleUnderline"/>
        </w:rPr>
        <w:t>If there is one thing that can be said about most politicians, it’s that they do not understand technology.</w:t>
      </w:r>
      <w:r w:rsidRPr="004B2CCA">
        <w:rPr>
          <w:sz w:val="16"/>
        </w:rPr>
        <w:t xml:space="preserve"> This is </w:t>
      </w:r>
      <w:r w:rsidRPr="00FF2EB8">
        <w:rPr>
          <w:rStyle w:val="StyleUnderline"/>
        </w:rPr>
        <w:t>especially true when the technology in question is related to cybersecurity</w:t>
      </w:r>
      <w:r w:rsidRPr="004B2CCA">
        <w:rPr>
          <w:sz w:val="16"/>
        </w:rPr>
        <w:t xml:space="preserve"> </w:t>
      </w:r>
      <w:r w:rsidRPr="00FF2EB8">
        <w:rPr>
          <w:rStyle w:val="StyleUnderline"/>
        </w:rPr>
        <w:t>and strong encryption in particular</w:t>
      </w:r>
      <w:r w:rsidRPr="004B2CCA">
        <w:rPr>
          <w:sz w:val="16"/>
        </w:rPr>
        <w:t xml:space="preserve">. Governments have always considered the ability to intercept and decrypt communications of foreign nations a matter of national security, but no other country has been as persistent in their fight against encryption as the United States. In the previous round of the Crypto Wars in the 90s, the US government had come up with the idea of an encryption device with a built-in backdoor to be installed into every communication device, which would allow government agencies to obtain the encryption key and intercept all data transmitted by that device. The proposal was met with unanimous opposition, and security experts have demonstrated multiple weaknesses in both the concept of “key escrow” and the actual implementation of the chip. The idea has been abandoned in the end, but export controls that restricted which encryption methods could be exported from the USA were introduced. Although eventually those regulations were lifted, many current software products still have to support those weakened ciphers for compatibility reasons. </w:t>
      </w:r>
      <w:r w:rsidRPr="00FF2EB8">
        <w:rPr>
          <w:rStyle w:val="StyleUnderline"/>
        </w:rPr>
        <w:t>Just recently, nearly a third of all websites were found to be vulnerable to the FREAK attack, which allowed downgrading the security of an encrypted session and then successfully breaking the encryption.</w:t>
      </w:r>
      <w:r>
        <w:rPr>
          <w:rStyle w:val="StyleUnderline"/>
        </w:rPr>
        <w:t xml:space="preserve"> </w:t>
      </w:r>
      <w:r w:rsidRPr="004B2CCA">
        <w:rPr>
          <w:sz w:val="16"/>
        </w:rPr>
        <w:t>Fast-forward twenty years, and the US and UK governments are now discussing very similar plans. Again, c</w:t>
      </w:r>
      <w:r w:rsidRPr="004B2CCA">
        <w:rPr>
          <w:rStyle w:val="StyleUnderline"/>
        </w:rPr>
        <w:t>laims are brought forward that without having exceptional access to all digital communications intelligence agencies will “go dark” and won’t be able to fight terrorism</w:t>
      </w:r>
      <w:r w:rsidRPr="004B2CCA">
        <w:rPr>
          <w:sz w:val="16"/>
        </w:rPr>
        <w:t xml:space="preserve">. The same idea of a centralised body holding all encryption keys in escrow for the government agencies is being discussed again. The UK government has gone so far as to suggest banning certain types of encryption completely. It is all as if nothing has changed since the 90s. Alas, the world we are living in is now completely different. Before discussing technical implications of these new proposals, </w:t>
      </w:r>
      <w:r w:rsidRPr="004B2CCA">
        <w:rPr>
          <w:rStyle w:val="StyleUnderline"/>
        </w:rPr>
        <w:t>it’s worth noting that the very premise of the current debate is demonstrably wrong</w:t>
      </w:r>
      <w:r w:rsidRPr="004B2CCA">
        <w:rPr>
          <w:sz w:val="16"/>
        </w:rPr>
        <w:t>. T</w:t>
      </w:r>
      <w:r w:rsidRPr="004B2CCA">
        <w:rPr>
          <w:rStyle w:val="StyleUnderline"/>
        </w:rPr>
        <w:t xml:space="preserve">hanks to the documents leaked by </w:t>
      </w:r>
      <w:r w:rsidRPr="004B2CCA">
        <w:rPr>
          <w:sz w:val="16"/>
        </w:rPr>
        <w:t xml:space="preserve">Edward </w:t>
      </w:r>
      <w:r w:rsidRPr="004B2CCA">
        <w:rPr>
          <w:rStyle w:val="StyleUnderline"/>
        </w:rPr>
        <w:t>Snowden,</w:t>
      </w:r>
      <w:r w:rsidRPr="004B2CCA">
        <w:rPr>
          <w:sz w:val="16"/>
        </w:rPr>
        <w:t xml:space="preserve"> </w:t>
      </w:r>
      <w:r w:rsidRPr="004B2CCA">
        <w:rPr>
          <w:rStyle w:val="StyleUnderline"/>
        </w:rPr>
        <w:t>we now know that NSA has not gone dark since the 90s</w:t>
      </w:r>
      <w:r w:rsidRPr="004B2CCA">
        <w:rPr>
          <w:sz w:val="16"/>
        </w:rPr>
        <w:t xml:space="preserve">. In fact, </w:t>
      </w:r>
      <w:r w:rsidRPr="004B2CCA">
        <w:rPr>
          <w:rStyle w:val="StyleUnderline"/>
        </w:rPr>
        <w:t>their technical, legal and clandestine arsenal of surveillance tools has expanded immensely in the last decade.</w:t>
      </w:r>
      <w:r w:rsidRPr="004B2CCA">
        <w:rPr>
          <w:sz w:val="16"/>
        </w:rPr>
        <w:t xml:space="preserve"> Essentially, they are capable of intercepting a vast majority of communications around the world. Unfortunately, they are yet to show any evidence that this has actually helped prevent a single act of terrorism. In fact, </w:t>
      </w:r>
      <w:r w:rsidRPr="004B2CCA">
        <w:rPr>
          <w:rStyle w:val="StyleUnderline"/>
        </w:rPr>
        <w:t>if these new regulations on encryption are going to be adopted after all, criminals and terrorists won’t have any real difficulties going back to “low tech”</w:t>
      </w:r>
      <w:r w:rsidRPr="004B2CCA">
        <w:rPr>
          <w:sz w:val="16"/>
        </w:rPr>
        <w:t xml:space="preserve"> communication methods. Legitimate enterprises, however, will face much bigger problems. With all the recent trends of digitalisation of businesses, the companies are becoming increasingly interconnected. Secure communications channels are now an essential component of every company’s infrastructure. This is especially true for cloud service providers, financial, health organisations, and other companies dealing with large amount of other people’s sensitive data. </w:t>
      </w:r>
      <w:r w:rsidRPr="004B2CCA">
        <w:rPr>
          <w:rStyle w:val="StyleUnderline"/>
        </w:rPr>
        <w:t>A government-mandated backdoor to their infrastructures obviously introduces a vulnerability ready to be exploited by a malicious agent,</w:t>
      </w:r>
      <w:r w:rsidRPr="004B2CCA">
        <w:rPr>
          <w:sz w:val="16"/>
        </w:rPr>
        <w:t xml:space="preserve"> </w:t>
      </w:r>
      <w:r w:rsidRPr="004B2CCA">
        <w:rPr>
          <w:rStyle w:val="StyleUnderline"/>
        </w:rPr>
        <w:t>but that’s not the biggest problem</w:t>
      </w:r>
      <w:r w:rsidRPr="004B2CCA">
        <w:rPr>
          <w:sz w:val="16"/>
        </w:rPr>
        <w:t xml:space="preserve">. A centralised </w:t>
      </w:r>
      <w:r w:rsidRPr="004B2CCA">
        <w:rPr>
          <w:rStyle w:val="StyleUnderline"/>
        </w:rPr>
        <w:t>government-controlled body holding credentials for multiple such infrastructures is an even more lucrative target for attackers</w:t>
      </w:r>
      <w:r w:rsidRPr="004B2CCA">
        <w:rPr>
          <w:sz w:val="16"/>
        </w:rPr>
        <w:t xml:space="preserve">, and </w:t>
      </w:r>
      <w:r w:rsidRPr="004B2CCA">
        <w:rPr>
          <w:rStyle w:val="StyleUnderline"/>
        </w:rPr>
        <w:t>government agencies aren’t exactly known for their high cybersecurity standards.</w:t>
      </w:r>
      <w:r w:rsidRPr="004B2CCA">
        <w:rPr>
          <w:sz w:val="16"/>
        </w:rPr>
        <w:t xml:space="preserve"> </w:t>
      </w:r>
      <w:r w:rsidRPr="004B2CCA">
        <w:rPr>
          <w:rStyle w:val="StyleUnderline"/>
        </w:rPr>
        <w:t>Another problem is jurisdiction</w:t>
      </w:r>
      <w:r w:rsidRPr="004B2CCA">
        <w:rPr>
          <w:sz w:val="16"/>
        </w:rPr>
        <w:t xml:space="preserve">: </w:t>
      </w:r>
      <w:r w:rsidRPr="004B2CCA">
        <w:rPr>
          <w:rStyle w:val="StyleUnderline"/>
        </w:rPr>
        <w:t>if a US company operates in another country, should it provide exceptional access to that country’s intelligence agencies as well</w:t>
      </w:r>
      <w:r w:rsidRPr="004B2CCA">
        <w:rPr>
          <w:sz w:val="16"/>
        </w:rPr>
        <w:t xml:space="preserve">? What if the country in question is a geopolitical enemy of the “free world”? Does it mean that we’ll need to maintain another “export-grade” backdoor, too? </w:t>
      </w:r>
      <w:r w:rsidRPr="004B2CCA">
        <w:rPr>
          <w:rStyle w:val="StyleUnderline"/>
        </w:rPr>
        <w:t>Just imagine how complex and expensive addressing these technical and legal problems would be.</w:t>
      </w:r>
      <w:r>
        <w:rPr>
          <w:rStyle w:val="StyleUnderline"/>
        </w:rPr>
        <w:t xml:space="preserve"> </w:t>
      </w:r>
      <w:r w:rsidRPr="004B2CCA">
        <w:rPr>
          <w:rStyle w:val="StyleUnderline"/>
        </w:rPr>
        <w:t>All these efforts, however, are most likely to be in vain, since anyone wishing to evade the mandatory surveillance can simply switch to a solution from a non-US company, and that won’t be just the criminals, but every business or individual concerned about security and privacy of their communications</w:t>
      </w:r>
      <w:r w:rsidRPr="004B2CCA">
        <w:rPr>
          <w:sz w:val="16"/>
        </w:rPr>
        <w:t xml:space="preserve">. </w:t>
      </w:r>
      <w:r w:rsidRPr="0035708D">
        <w:rPr>
          <w:rStyle w:val="Emphasis"/>
        </w:rPr>
        <w:t>This</w:t>
      </w:r>
      <w:r w:rsidRPr="004B2CCA">
        <w:rPr>
          <w:rStyle w:val="StyleUnderline"/>
        </w:rPr>
        <w:t xml:space="preserve"> </w:t>
      </w:r>
      <w:r w:rsidRPr="004B2CCA">
        <w:rPr>
          <w:sz w:val="16"/>
        </w:rPr>
        <w:t xml:space="preserve">effectively </w:t>
      </w:r>
      <w:r w:rsidRPr="0035708D">
        <w:rPr>
          <w:rStyle w:val="Emphasis"/>
        </w:rPr>
        <w:t>means that US</w:t>
      </w:r>
      <w:r w:rsidRPr="004B2CCA">
        <w:rPr>
          <w:rStyle w:val="StyleUnderline"/>
        </w:rPr>
        <w:t xml:space="preserve"> </w:t>
      </w:r>
      <w:r w:rsidRPr="004B2CCA">
        <w:rPr>
          <w:sz w:val="16"/>
        </w:rPr>
        <w:t xml:space="preserve">and UK </w:t>
      </w:r>
      <w:r w:rsidRPr="0035708D">
        <w:rPr>
          <w:rStyle w:val="Emphasis"/>
        </w:rPr>
        <w:t>companies are going to lose their competitive advantage</w:t>
      </w:r>
      <w:r w:rsidRPr="004B2CCA">
        <w:rPr>
          <w:rStyle w:val="StyleUnderline"/>
        </w:rPr>
        <w:t xml:space="preserve"> in the world markets</w:t>
      </w:r>
      <w:r w:rsidRPr="0035708D">
        <w:rPr>
          <w:rStyle w:val="Emphasis"/>
        </w:rPr>
        <w:t>, especially in the E</w:t>
      </w:r>
      <w:r w:rsidRPr="004B2CCA">
        <w:rPr>
          <w:sz w:val="16"/>
        </w:rPr>
        <w:t xml:space="preserve">uropean </w:t>
      </w:r>
      <w:r w:rsidRPr="0035708D">
        <w:rPr>
          <w:rStyle w:val="Emphasis"/>
        </w:rPr>
        <w:t>U</w:t>
      </w:r>
      <w:r w:rsidRPr="004B2CCA">
        <w:rPr>
          <w:sz w:val="16"/>
        </w:rPr>
        <w:t xml:space="preserve">nion </w:t>
      </w:r>
      <w:r w:rsidRPr="0035708D">
        <w:rPr>
          <w:rStyle w:val="Emphasis"/>
        </w:rPr>
        <w:t>countries</w:t>
      </w:r>
      <w:r w:rsidRPr="004B2CCA">
        <w:rPr>
          <w:sz w:val="16"/>
        </w:rPr>
        <w:t xml:space="preserve"> like Germany, </w:t>
      </w:r>
      <w:r w:rsidRPr="0035708D">
        <w:rPr>
          <w:rStyle w:val="Emphasis"/>
        </w:rPr>
        <w:t>where privacy is considered an almost sacred right</w:t>
      </w:r>
      <w:r w:rsidRPr="004B2CCA">
        <w:rPr>
          <w:rStyle w:val="StyleUnderline"/>
        </w:rPr>
        <w:t>.</w:t>
      </w:r>
      <w:r w:rsidRPr="004B2CCA">
        <w:rPr>
          <w:sz w:val="16"/>
        </w:rPr>
        <w:t xml:space="preserve"> Their reputation has already been damaged by Snowden’s revelations, and with new regulations in place, their entire business models will be severely crippled. In fact, with </w:t>
      </w:r>
      <w:r w:rsidRPr="004B2CCA">
        <w:rPr>
          <w:rStyle w:val="StyleUnderline"/>
        </w:rPr>
        <w:t xml:space="preserve">all things considered, </w:t>
      </w:r>
      <w:r w:rsidRPr="0035708D">
        <w:rPr>
          <w:rStyle w:val="Emphasis"/>
        </w:rPr>
        <w:t>it’s difficult to imagine a single party that would gain any advantage, political, financial or otherwise, from these proposed regulations</w:t>
      </w:r>
      <w:r w:rsidRPr="004B2CCA">
        <w:rPr>
          <w:sz w:val="16"/>
        </w:rPr>
        <w:t>. To me, it seems that in the Crypto Wars, like in a nuclear war, everybody loses</w:t>
      </w:r>
    </w:p>
    <w:p w:rsidR="009819AC" w:rsidRDefault="009819AC" w:rsidP="009819AC">
      <w:pPr>
        <w:rPr>
          <w:sz w:val="16"/>
        </w:rPr>
      </w:pPr>
    </w:p>
    <w:p w:rsidR="009819AC" w:rsidRDefault="009819AC" w:rsidP="009819AC">
      <w:pPr>
        <w:pStyle w:val="Heading4"/>
      </w:pPr>
      <w:r>
        <w:t>Exceptional access is bad – economy and cybersecurity</w:t>
      </w:r>
    </w:p>
    <w:p w:rsidR="009819AC" w:rsidRPr="00657A0E" w:rsidRDefault="009819AC" w:rsidP="009819AC">
      <w:pPr>
        <w:rPr>
          <w:rStyle w:val="Style13ptBold"/>
          <w:b w:val="0"/>
          <w:sz w:val="20"/>
        </w:rPr>
      </w:pPr>
      <w:r>
        <w:rPr>
          <w:rStyle w:val="Style13ptBold"/>
        </w:rPr>
        <w:t xml:space="preserve">Schneier et al 15 </w:t>
      </w:r>
      <w:r>
        <w:rPr>
          <w:rStyle w:val="Style13ptBold"/>
          <w:sz w:val="22"/>
        </w:rPr>
        <w:t xml:space="preserve">– </w:t>
      </w:r>
      <w:r w:rsidRPr="00657A0E">
        <w:rPr>
          <w:rStyle w:val="Style13ptBold"/>
          <w:b w:val="0"/>
          <w:sz w:val="20"/>
        </w:rPr>
        <w:t>Bruce Schneier is an American cryptographer, computer security and privacy specialist, and writer. He is the author of several books on general security topics, computer security and cryptography.</w:t>
      </w:r>
      <w:r>
        <w:rPr>
          <w:rStyle w:val="Style13ptBold"/>
          <w:b w:val="0"/>
          <w:sz w:val="20"/>
        </w:rPr>
        <w:t xml:space="preserve"> Other authors are all security experts from all places. Most are from MIT</w:t>
      </w:r>
      <w:r w:rsidRPr="00F35C25">
        <w:rPr>
          <w:rStyle w:val="Style13ptBold"/>
          <w:b w:val="0"/>
          <w:sz w:val="16"/>
        </w:rPr>
        <w:t>(“</w:t>
      </w:r>
      <w:r>
        <w:rPr>
          <w:rStyle w:val="Style13ptBold"/>
          <w:b w:val="0"/>
          <w:sz w:val="16"/>
        </w:rPr>
        <w:t xml:space="preserve">Keys Under Doormats: Mandating insecurity by requiring government access to all data and communications”; 2015-07-06; </w:t>
      </w:r>
      <w:hyperlink r:id="rId190" w:history="1">
        <w:r w:rsidRPr="00F94AB0">
          <w:rPr>
            <w:rStyle w:val="Hyperlink"/>
            <w:sz w:val="16"/>
          </w:rPr>
          <w:t>http://dspace.mit.edu/bitstream/handle/1721.1/97690/MIT-CSAIL-TR-2015-026.pdf?sequence=8</w:t>
        </w:r>
      </w:hyperlink>
      <w:r>
        <w:rPr>
          <w:rStyle w:val="Style13ptBold"/>
          <w:b w:val="0"/>
          <w:sz w:val="16"/>
        </w:rPr>
        <w:t>; Page 15-17)//pk</w:t>
      </w:r>
    </w:p>
    <w:p w:rsidR="009819AC" w:rsidRDefault="009819AC" w:rsidP="009819AC">
      <w:pPr>
        <w:rPr>
          <w:rStyle w:val="StyleUnderline"/>
        </w:rPr>
      </w:pPr>
      <w:r w:rsidRPr="0087273D">
        <w:rPr>
          <w:rStyle w:val="StyleUnderline"/>
        </w:rPr>
        <w:t>Designing exceptional access into today’s information services and applications will give</w:t>
      </w:r>
      <w:r>
        <w:rPr>
          <w:rStyle w:val="StyleUnderline"/>
        </w:rPr>
        <w:t xml:space="preserve"> </w:t>
      </w:r>
      <w:r w:rsidRPr="0087273D">
        <w:rPr>
          <w:rStyle w:val="StyleUnderline"/>
        </w:rPr>
        <w:t xml:space="preserve">rise to a range of critical security risks. </w:t>
      </w:r>
      <w:r w:rsidRPr="00657A0E">
        <w:rPr>
          <w:sz w:val="16"/>
        </w:rPr>
        <w:t xml:space="preserve">First, </w:t>
      </w:r>
      <w:r w:rsidRPr="00F35C25">
        <w:rPr>
          <w:rStyle w:val="StyleUnderline"/>
        </w:rPr>
        <w:t>maj</w:t>
      </w:r>
      <w:r w:rsidRPr="0087273D">
        <w:rPr>
          <w:rStyle w:val="StyleUnderline"/>
        </w:rPr>
        <w:t>or efforts that the industry is making</w:t>
      </w:r>
      <w:r>
        <w:rPr>
          <w:rStyle w:val="StyleUnderline"/>
        </w:rPr>
        <w:t xml:space="preserve"> </w:t>
      </w:r>
      <w:r w:rsidRPr="0087273D">
        <w:rPr>
          <w:rStyle w:val="StyleUnderline"/>
        </w:rPr>
        <w:t>to improve security will be undermined and reversed</w:t>
      </w:r>
      <w:r w:rsidRPr="00657A0E">
        <w:rPr>
          <w:sz w:val="16"/>
        </w:rPr>
        <w:t xml:space="preserve">. Providing access over any period of time to thousands of law enforcement agencies will necessarily increase the risk that intruders will hijack the exceptional access mechanisms. </w:t>
      </w:r>
      <w:r w:rsidRPr="0087273D">
        <w:rPr>
          <w:rStyle w:val="StyleUnderline"/>
        </w:rPr>
        <w:t xml:space="preserve">If law </w:t>
      </w:r>
      <w:r w:rsidRPr="0087273D">
        <w:rPr>
          <w:rStyle w:val="StyleUnderline"/>
        </w:rPr>
        <w:lastRenderedPageBreak/>
        <w:t>enforcement needs to look</w:t>
      </w:r>
      <w:r>
        <w:rPr>
          <w:rStyle w:val="StyleUnderline"/>
        </w:rPr>
        <w:t xml:space="preserve"> </w:t>
      </w:r>
      <w:r w:rsidRPr="0087273D">
        <w:rPr>
          <w:rStyle w:val="StyleUnderline"/>
        </w:rPr>
        <w:t>backwards at encrypted data for one year, then one year’s worth of data will be put at</w:t>
      </w:r>
      <w:r>
        <w:rPr>
          <w:rStyle w:val="StyleUnderline"/>
        </w:rPr>
        <w:t xml:space="preserve"> </w:t>
      </w:r>
      <w:r w:rsidRPr="0087273D">
        <w:rPr>
          <w:rStyle w:val="StyleUnderline"/>
        </w:rPr>
        <w:t>risk.</w:t>
      </w:r>
      <w:r w:rsidRPr="00657A0E">
        <w:rPr>
          <w:sz w:val="16"/>
        </w:rPr>
        <w:t xml:space="preserve"> If law enforcement wants to assure itself real time access to communications streams, then intruders will have an easier time getting access in real time, too. This is a trade-off space in which law enforcement cannot be guaranteed access without creating serious risk that criminal intruders will gain the same access. Second, </w:t>
      </w:r>
      <w:r w:rsidRPr="008A7A6A">
        <w:rPr>
          <w:rStyle w:val="StyleUnderline"/>
        </w:rPr>
        <w:t>the challenge of guaranteeing access to multiple law enforcement agencies in</w:t>
      </w:r>
      <w:r>
        <w:rPr>
          <w:rStyle w:val="StyleUnderline"/>
        </w:rPr>
        <w:t xml:space="preserve"> </w:t>
      </w:r>
      <w:r w:rsidRPr="008A7A6A">
        <w:rPr>
          <w:rStyle w:val="StyleUnderline"/>
        </w:rPr>
        <w:t>multiple countries is enormously complex. It is likely to be prohibitively expensive and</w:t>
      </w:r>
      <w:r>
        <w:rPr>
          <w:rStyle w:val="StyleUnderline"/>
        </w:rPr>
        <w:t xml:space="preserve"> </w:t>
      </w:r>
      <w:r w:rsidRPr="008A7A6A">
        <w:rPr>
          <w:rStyle w:val="StyleUnderline"/>
        </w:rPr>
        <w:t>also an intractable foreign affairs problem.</w:t>
      </w:r>
      <w:r>
        <w:rPr>
          <w:rStyle w:val="StyleUnderline"/>
        </w:rPr>
        <w:t xml:space="preserve"> </w:t>
      </w:r>
      <w:r w:rsidRPr="00657A0E">
        <w:rPr>
          <w:sz w:val="16"/>
        </w:rPr>
        <w:t>Simple requirements can yield simple solutions (e.g. a door lock). But the requirements 7We note that some pieces of malware, such as Stuxnet and Duqu 2, have relied on code-signing keys issued to legitimate companies. When a key is compromised, it must be replaced. of law enforcement access to encrypted data are inherently complex and, as we have already shown, nearly contradictory. Complex or nearly contradictory requirements yield brittle, often-insecure solutions. As NSA’s former head of research testified in 2013: “</w:t>
      </w:r>
      <w:r w:rsidRPr="008A7A6A">
        <w:rPr>
          <w:rStyle w:val="StyleUnderline"/>
        </w:rPr>
        <w:t>When it comes to security, complexity is not your friend</w:t>
      </w:r>
      <w:r w:rsidRPr="00657A0E">
        <w:rPr>
          <w:sz w:val="16"/>
        </w:rPr>
        <w:t xml:space="preserve">. Indeed it has been said that complexity is the enemy of security. </w:t>
      </w:r>
      <w:r w:rsidRPr="008A7A6A">
        <w:rPr>
          <w:rStyle w:val="StyleUnderline"/>
        </w:rPr>
        <w:t>This is a point that has been</w:t>
      </w:r>
      <w:r>
        <w:rPr>
          <w:rStyle w:val="StyleUnderline"/>
        </w:rPr>
        <w:t xml:space="preserve"> </w:t>
      </w:r>
      <w:r w:rsidRPr="008A7A6A">
        <w:rPr>
          <w:rStyle w:val="StyleUnderline"/>
        </w:rPr>
        <w:t>made often about cybersecurity in a variety of contexts including, technology,</w:t>
      </w:r>
      <w:r>
        <w:rPr>
          <w:rStyle w:val="StyleUnderline"/>
        </w:rPr>
        <w:t xml:space="preserve"> </w:t>
      </w:r>
      <w:r w:rsidRPr="008A7A6A">
        <w:rPr>
          <w:rStyle w:val="StyleUnderline"/>
        </w:rPr>
        <w:t>coding and policy. The basic idea is simple: as software systems grow more</w:t>
      </w:r>
      <w:r>
        <w:rPr>
          <w:rStyle w:val="StyleUnderline"/>
        </w:rPr>
        <w:t xml:space="preserve"> </w:t>
      </w:r>
      <w:r w:rsidRPr="008A7A6A">
        <w:rPr>
          <w:rStyle w:val="StyleUnderline"/>
        </w:rPr>
        <w:t>complex, they will contain more flaws and these flaws will be exploited by</w:t>
      </w:r>
      <w:r>
        <w:rPr>
          <w:rStyle w:val="StyleUnderline"/>
        </w:rPr>
        <w:t xml:space="preserve"> cyber adversaries.” </w:t>
      </w:r>
      <w:r w:rsidRPr="00657A0E">
        <w:rPr>
          <w:sz w:val="16"/>
        </w:rPr>
        <w:t xml:space="preserve">We have a very real illustration of the problem of complexity in a recent analysis of one of the most important security systems on the Internet: SSL/TLS. Transport Layer Security (TLS) and its predecessor Secure Socket Layer (SSL) are the mechanisms by which the majority of the web encrypts its traffic — every time a user logs into a bank account, makes an electronic purchase, or communicates over a social network, that user is trusting SSL/TLS to function properly. All a user needs to know of all of this complexity is that the lock or key icon shows up in the browser window. This indicates that the communication between the user and the remote website is secure from interception. Unfortunately, writing code that correctly implements such cryptographic protocols has proven difficult; weakened protections makes it harder still. For instance, OpenSSL, the software used by about two-thirds of websites to do TLS encryption, has been plagued with systems-level bugs resulting in catastrophic vulnerabilities. The now-infamous Heartbleed bug was caused by a missing bounds check, an elementary programming error that lurked in the code for two years, leaving 17% of all websites vulnerable to data theft. </w:t>
      </w:r>
      <w:r w:rsidRPr="00657A0E">
        <w:rPr>
          <w:rStyle w:val="StyleUnderline"/>
        </w:rPr>
        <w:t>More recent vulnerabilities, however, were caused by legacy restrictions on the exportation</w:t>
      </w:r>
      <w:r>
        <w:rPr>
          <w:rStyle w:val="StyleUnderline"/>
        </w:rPr>
        <w:t xml:space="preserve"> </w:t>
      </w:r>
      <w:r w:rsidRPr="00657A0E">
        <w:rPr>
          <w:rStyle w:val="StyleUnderline"/>
        </w:rPr>
        <w:t>of cryptographic algorithms, dating back to the Crypto Wars. The fact that there</w:t>
      </w:r>
      <w:r>
        <w:rPr>
          <w:rStyle w:val="StyleUnderline"/>
        </w:rPr>
        <w:t xml:space="preserve"> </w:t>
      </w:r>
      <w:r w:rsidRPr="00657A0E">
        <w:rPr>
          <w:rStyle w:val="StyleUnderline"/>
        </w:rPr>
        <w:t>are so many different implementations of TLS, all of which have to interoperate to make</w:t>
      </w:r>
      <w:r>
        <w:rPr>
          <w:rStyle w:val="StyleUnderline"/>
        </w:rPr>
        <w:t xml:space="preserve"> </w:t>
      </w:r>
      <w:r w:rsidRPr="00657A0E">
        <w:rPr>
          <w:rStyle w:val="StyleUnderline"/>
        </w:rPr>
        <w:t>the Web secure, has proven to be a real source of security risk [37]. Website operators</w:t>
      </w:r>
      <w:r>
        <w:rPr>
          <w:rStyle w:val="StyleUnderline"/>
        </w:rPr>
        <w:t xml:space="preserve"> </w:t>
      </w:r>
      <w:r w:rsidRPr="00657A0E">
        <w:rPr>
          <w:rStyle w:val="StyleUnderline"/>
        </w:rPr>
        <w:t>are reluctant to switch to more secure protocols if this will lose them even a few percent</w:t>
      </w:r>
      <w:r>
        <w:rPr>
          <w:rStyle w:val="StyleUnderline"/>
        </w:rPr>
        <w:t xml:space="preserve"> </w:t>
      </w:r>
      <w:r w:rsidRPr="00657A0E">
        <w:rPr>
          <w:rStyle w:val="StyleUnderline"/>
        </w:rPr>
        <w:t>of prospective customers who are still using old software, so vulnerabilities introduced</w:t>
      </w:r>
      <w:r>
        <w:rPr>
          <w:rStyle w:val="StyleUnderline"/>
        </w:rPr>
        <w:t xml:space="preserve"> </w:t>
      </w:r>
      <w:r w:rsidRPr="00657A0E">
        <w:rPr>
          <w:rStyle w:val="StyleUnderline"/>
        </w:rPr>
        <w:t>deliberately during the Crypto Wars have persisted to this day. Introducing complex new</w:t>
      </w:r>
      <w:r>
        <w:rPr>
          <w:rStyle w:val="StyleUnderline"/>
        </w:rPr>
        <w:t xml:space="preserve"> </w:t>
      </w:r>
      <w:r w:rsidRPr="00657A0E">
        <w:rPr>
          <w:rStyle w:val="StyleUnderline"/>
        </w:rPr>
        <w:t>exceptional access requirements will similarly add more security bugs that will lurk in our</w:t>
      </w:r>
      <w:r>
        <w:rPr>
          <w:rStyle w:val="StyleUnderline"/>
        </w:rPr>
        <w:t xml:space="preserve"> </w:t>
      </w:r>
      <w:r w:rsidRPr="00657A0E">
        <w:rPr>
          <w:rStyle w:val="StyleUnderline"/>
        </w:rPr>
        <w:t>software infrastructure for decades to come.</w:t>
      </w:r>
      <w:r>
        <w:rPr>
          <w:rStyle w:val="StyleUnderline"/>
        </w:rPr>
        <w:t xml:space="preserve"> </w:t>
      </w:r>
      <w:r w:rsidRPr="00657A0E">
        <w:rPr>
          <w:sz w:val="16"/>
        </w:rPr>
        <w:t>Third</w:t>
      </w:r>
      <w:r w:rsidRPr="00657A0E">
        <w:rPr>
          <w:rStyle w:val="StyleUnderline"/>
        </w:rPr>
        <w:t>, there are broader risks for poorly deployed surveillance technology</w:t>
      </w:r>
      <w:r w:rsidRPr="00657A0E">
        <w:rPr>
          <w:sz w:val="16"/>
        </w:rPr>
        <w:t xml:space="preserve">. </w:t>
      </w:r>
      <w:r w:rsidRPr="00657A0E">
        <w:rPr>
          <w:rStyle w:val="StyleUnderline"/>
        </w:rPr>
        <w:t>Exceptional</w:t>
      </w:r>
      <w:r>
        <w:rPr>
          <w:rStyle w:val="StyleUnderline"/>
        </w:rPr>
        <w:t xml:space="preserve"> </w:t>
      </w:r>
      <w:r w:rsidRPr="00657A0E">
        <w:rPr>
          <w:rStyle w:val="StyleUnderline"/>
        </w:rPr>
        <w:t>access mechanisms designed for law enforcement use have been exploited by hostile actors</w:t>
      </w:r>
      <w:r>
        <w:rPr>
          <w:rStyle w:val="StyleUnderline"/>
        </w:rPr>
        <w:t xml:space="preserve"> </w:t>
      </w:r>
      <w:r w:rsidRPr="00657A0E">
        <w:rPr>
          <w:rStyle w:val="StyleUnderline"/>
        </w:rPr>
        <w:t>in the past.</w:t>
      </w:r>
      <w:r w:rsidRPr="00657A0E">
        <w:rPr>
          <w:sz w:val="16"/>
        </w:rPr>
        <w:t xml:space="preserve"> Between 1996 and 2006, it appears that insiders at Telecom Italia enabled the wiretapping of 6,000 people, including business, financial, and political leaders, judges, and journalists [38]. In a country of 60 million, this means that no major business or political deal was truly private. The motivation here appeared to be money, including the possibility of blackmail. As we mentioned earlier, from 2004 to 2005, the cell phones of 100 senior members of the Greek government, including the Prime Minister, the head of the Ministry of National Defense, the head of the Ministry of Justice, and others. Vodafone Greece had purchased a telephone switch from Ericsson. The Greek phone company had not purchased wiretapping capabilities, but these were added during a switch upgrade in 2003. Because Vodafone Greece had not arranged for interception capabilities, the company did not have the ability to access related features, such as auditing. Nevertheless, someone acting without legal authorization was able to activate the intercept features and keep them running for ten months without being detected. The surveillance was uncovered only when some text messages went awry. Although the techniques of how it was done are understood, who was behind the surveillance remains unknown[19]. Next</w:t>
      </w:r>
      <w:r w:rsidRPr="00657A0E">
        <w:rPr>
          <w:rStyle w:val="StyleUnderline"/>
        </w:rPr>
        <w:t>, there are the broader costs to the economy. Economic growth comes largely</w:t>
      </w:r>
      <w:r>
        <w:rPr>
          <w:rStyle w:val="StyleUnderline"/>
        </w:rPr>
        <w:t xml:space="preserve"> </w:t>
      </w:r>
      <w:r w:rsidRPr="00657A0E">
        <w:rPr>
          <w:rStyle w:val="StyleUnderline"/>
        </w:rPr>
        <w:t>from innovation in science, technology, and business processes. At present, technological</w:t>
      </w:r>
      <w:r>
        <w:rPr>
          <w:rStyle w:val="StyleUnderline"/>
        </w:rPr>
        <w:t xml:space="preserve"> </w:t>
      </w:r>
      <w:r w:rsidRPr="00657A0E">
        <w:rPr>
          <w:rStyle w:val="StyleUnderline"/>
        </w:rPr>
        <w:t>progress is largely about embedding intelligence — software and communications —</w:t>
      </w:r>
      <w:r>
        <w:rPr>
          <w:rStyle w:val="StyleUnderline"/>
        </w:rPr>
        <w:t xml:space="preserve"> </w:t>
      </w:r>
      <w:r w:rsidRPr="00657A0E">
        <w:rPr>
          <w:rStyle w:val="StyleUnderline"/>
        </w:rPr>
        <w:t>everywhere.</w:t>
      </w:r>
      <w:r w:rsidRPr="00657A0E">
        <w:rPr>
          <w:sz w:val="16"/>
        </w:rPr>
        <w:t xml:space="preserve"> Products and services that used to be standalone now come with a mobile phone app, an online web service, and business models that involve either ads or a subscription. Increasingly these are also “social”, so you can chat to your friends and draw them into the vendor’s marketing web. </w:t>
      </w:r>
      <w:r w:rsidRPr="00657A0E">
        <w:rPr>
          <w:rStyle w:val="StyleUnderline"/>
        </w:rPr>
        <w:t>Countries that require these new apps and web</w:t>
      </w:r>
      <w:r>
        <w:rPr>
          <w:rStyle w:val="StyleUnderline"/>
        </w:rPr>
        <w:t xml:space="preserve"> </w:t>
      </w:r>
      <w:r w:rsidRPr="00657A0E">
        <w:rPr>
          <w:rStyle w:val="StyleUnderline"/>
        </w:rPr>
        <w:t>services to have their user-to-user communications functions authorized by the government</w:t>
      </w:r>
      <w:r>
        <w:rPr>
          <w:rStyle w:val="StyleUnderline"/>
        </w:rPr>
        <w:t xml:space="preserve"> </w:t>
      </w:r>
      <w:r w:rsidRPr="00657A0E">
        <w:rPr>
          <w:rStyle w:val="StyleUnderline"/>
        </w:rPr>
        <w:t>will be at a significant disadvantage</w:t>
      </w:r>
      <w:r w:rsidRPr="00657A0E">
        <w:rPr>
          <w:sz w:val="16"/>
        </w:rPr>
        <w:t xml:space="preserve">. At present, </w:t>
      </w:r>
      <w:r w:rsidRPr="00657A0E">
        <w:rPr>
          <w:rStyle w:val="StyleUnderline"/>
        </w:rPr>
        <w:t>the world largely uses US apps</w:t>
      </w:r>
      <w:r>
        <w:rPr>
          <w:rStyle w:val="StyleUnderline"/>
        </w:rPr>
        <w:t xml:space="preserve"> </w:t>
      </w:r>
      <w:r w:rsidRPr="00657A0E">
        <w:rPr>
          <w:rStyle w:val="StyleUnderline"/>
        </w:rPr>
        <w:t>and services, rather than the government-approved ones from Russia and China. This</w:t>
      </w:r>
      <w:r>
        <w:rPr>
          <w:rStyle w:val="StyleUnderline"/>
        </w:rPr>
        <w:t xml:space="preserve"> </w:t>
      </w:r>
      <w:r w:rsidRPr="00657A0E">
        <w:rPr>
          <w:rStyle w:val="StyleUnderline"/>
        </w:rPr>
        <w:t>provides enormous leverage to US businesses.</w:t>
      </w:r>
      <w:r>
        <w:rPr>
          <w:rStyle w:val="StyleUnderline"/>
        </w:rPr>
        <w:t xml:space="preserve"> </w:t>
      </w:r>
      <w:r w:rsidRPr="00657A0E">
        <w:rPr>
          <w:sz w:val="16"/>
        </w:rPr>
        <w:t xml:space="preserve">Finally, </w:t>
      </w:r>
      <w:r w:rsidRPr="00657A0E">
        <w:rPr>
          <w:rStyle w:val="StyleUnderline"/>
        </w:rPr>
        <w:t>this market advantage gives real benefits not just economically but in terms</w:t>
      </w:r>
      <w:r>
        <w:rPr>
          <w:rStyle w:val="StyleUnderline"/>
        </w:rPr>
        <w:t xml:space="preserve"> </w:t>
      </w:r>
      <w:r w:rsidRPr="00657A0E">
        <w:rPr>
          <w:rStyle w:val="StyleUnderline"/>
        </w:rPr>
        <w:t>of soft power and moral leadership</w:t>
      </w:r>
      <w:r w:rsidRPr="00657A0E">
        <w:rPr>
          <w:sz w:val="16"/>
        </w:rPr>
        <w:t xml:space="preserve">. </w:t>
      </w:r>
      <w:r w:rsidRPr="00657A0E">
        <w:rPr>
          <w:rStyle w:val="StyleUnderline"/>
        </w:rPr>
        <w:t>The open Internet has long been a foreign policy goal</w:t>
      </w:r>
      <w:r>
        <w:rPr>
          <w:rStyle w:val="StyleUnderline"/>
        </w:rPr>
        <w:t xml:space="preserve"> </w:t>
      </w:r>
      <w:r w:rsidRPr="00657A0E">
        <w:rPr>
          <w:rStyle w:val="StyleUnderline"/>
        </w:rPr>
        <w:t>of the US and its allies for a lot of good reasons.</w:t>
      </w:r>
      <w:r w:rsidRPr="00657A0E">
        <w:rPr>
          <w:sz w:val="16"/>
        </w:rPr>
        <w:t xml:space="preserve"> </w:t>
      </w:r>
      <w:r w:rsidRPr="00657A0E">
        <w:rPr>
          <w:rStyle w:val="StyleUnderline"/>
        </w:rPr>
        <w:t>The West’s credibility on this issue was</w:t>
      </w:r>
      <w:r>
        <w:rPr>
          <w:rStyle w:val="StyleUnderline"/>
        </w:rPr>
        <w:t xml:space="preserve"> </w:t>
      </w:r>
      <w:r w:rsidRPr="00657A0E">
        <w:rPr>
          <w:rStyle w:val="StyleUnderline"/>
        </w:rPr>
        <w:t>damaged by the Snowden revelations, but can and must recover. Lawmakers should not</w:t>
      </w:r>
      <w:r>
        <w:rPr>
          <w:rStyle w:val="StyleUnderline"/>
        </w:rPr>
        <w:t xml:space="preserve"> </w:t>
      </w:r>
      <w:r w:rsidRPr="00657A0E">
        <w:rPr>
          <w:rStyle w:val="StyleUnderline"/>
        </w:rPr>
        <w:t>risk the real economic, geopolitical, and strategic benefits of an open and secure Internet</w:t>
      </w:r>
      <w:r>
        <w:rPr>
          <w:rStyle w:val="StyleUnderline"/>
        </w:rPr>
        <w:t xml:space="preserve"> </w:t>
      </w:r>
      <w:r w:rsidRPr="00657A0E">
        <w:rPr>
          <w:rStyle w:val="StyleUnderline"/>
        </w:rPr>
        <w:t>for law enforcement gains that are at best minor and tactical.</w:t>
      </w:r>
    </w:p>
    <w:p w:rsidR="009819AC" w:rsidRDefault="009819AC" w:rsidP="009819AC">
      <w:pPr>
        <w:rPr>
          <w:rStyle w:val="StyleUnderline"/>
        </w:rPr>
      </w:pPr>
    </w:p>
    <w:p w:rsidR="009819AC" w:rsidRDefault="009819AC" w:rsidP="009819AC">
      <w:pPr>
        <w:pStyle w:val="Heading4"/>
        <w:rPr>
          <w:rFonts w:eastAsia="Times New Roman"/>
          <w:shd w:val="clear" w:color="auto" w:fill="FFFFFF"/>
        </w:rPr>
      </w:pPr>
      <w:r>
        <w:rPr>
          <w:rFonts w:eastAsia="Times New Roman"/>
          <w:shd w:val="clear" w:color="auto" w:fill="FFFFFF"/>
        </w:rPr>
        <w:t>Backdoor encryption surveillance costs the US economy $35 billion a year</w:t>
      </w:r>
    </w:p>
    <w:p w:rsidR="009819AC" w:rsidRDefault="009819AC" w:rsidP="009819AC">
      <w:r>
        <w:rPr>
          <w:b/>
        </w:rPr>
        <w:t>Woolf with the Information Technology Industry Council and Software and Information Industry Assosiation, 6/9</w:t>
      </w:r>
      <w:r>
        <w:t>/15</w:t>
      </w:r>
    </w:p>
    <w:p w:rsidR="009819AC" w:rsidRPr="00DE10FE" w:rsidRDefault="009819AC" w:rsidP="009819AC">
      <w:r>
        <w:t xml:space="preserve">(Nicky Woolf, The Guardian, </w:t>
      </w:r>
      <w:r w:rsidRPr="00DE10FE">
        <w:t>http://www.theguardian.com/technology/2015/jun/09/tech-industry-groups-obama-policies-encryption</w:t>
      </w:r>
      <w:r>
        <w:t>)RL</w:t>
      </w:r>
    </w:p>
    <w:p w:rsidR="009819AC" w:rsidRPr="002F1F88" w:rsidRDefault="009819AC" w:rsidP="009819AC">
      <w:pPr>
        <w:rPr>
          <w:sz w:val="16"/>
        </w:rPr>
      </w:pPr>
      <w:r w:rsidRPr="002F1F88">
        <w:rPr>
          <w:sz w:val="16"/>
        </w:rPr>
        <w:t xml:space="preserve">US tech industry groups have urged Barack Obama not to pursue policies which might weaken encryption as a new report suggests that fear of </w:t>
      </w:r>
      <w:r w:rsidRPr="009F2D75">
        <w:rPr>
          <w:rStyle w:val="StyleUnderline"/>
        </w:rPr>
        <w:t>government surveillance costs the economy by more than $35bn in revenue each year.</w:t>
      </w:r>
      <w:r w:rsidRPr="002F1F88">
        <w:rPr>
          <w:sz w:val="16"/>
        </w:rPr>
        <w:t xml:space="preserve"> The request was made in an open letter sent jointly on Tuesday by the Information Technology Industry Council and the Software and Information Industry Association, industry groups which represent </w:t>
      </w:r>
      <w:r w:rsidRPr="009F2D75">
        <w:rPr>
          <w:rStyle w:val="StyleUnderline"/>
        </w:rPr>
        <w:t>companies including Apple, Microsoft, Facebook and Google</w:t>
      </w:r>
      <w:r w:rsidRPr="002F1F88">
        <w:rPr>
          <w:sz w:val="16"/>
        </w:rPr>
        <w:t xml:space="preserve">. "We </w:t>
      </w:r>
      <w:r w:rsidRPr="009F2D75">
        <w:rPr>
          <w:rStyle w:val="StyleUnderline"/>
        </w:rPr>
        <w:t>are opposed to any policy actions or measures that would undermine encryption as an available and effective tool</w:t>
      </w:r>
      <w:r w:rsidRPr="002F1F88">
        <w:rPr>
          <w:sz w:val="16"/>
        </w:rPr>
        <w:t>," the letter reads, adding that "</w:t>
      </w:r>
      <w:r w:rsidRPr="009F2D75">
        <w:rPr>
          <w:rStyle w:val="StyleUnderline"/>
        </w:rPr>
        <w:t>consumer trust in digital products and services is an essential component enabling continued economic growth of the online marketplace</w:t>
      </w:r>
      <w:r w:rsidRPr="002F1F88">
        <w:rPr>
          <w:sz w:val="16"/>
        </w:rPr>
        <w:t xml:space="preserve">." Their statement was bolstered by a study also released on Tuesday by the Information Technology and Innovation Foundation, which found that the US government's failure to reform many of the </w:t>
      </w:r>
      <w:r w:rsidRPr="009F2D75">
        <w:rPr>
          <w:rStyle w:val="StyleUnderline"/>
        </w:rPr>
        <w:t xml:space="preserve">NSA's surveillance programs had damaged the competitiveness of the US tech sector and cost it a portion of the global market share that would "likely far </w:t>
      </w:r>
      <w:r w:rsidRPr="009F2D75">
        <w:rPr>
          <w:rStyle w:val="StyleUnderline"/>
        </w:rPr>
        <w:lastRenderedPageBreak/>
        <w:t>exceed" $35bn</w:t>
      </w:r>
      <w:r w:rsidRPr="002F1F88">
        <w:rPr>
          <w:sz w:val="16"/>
        </w:rPr>
        <w:t>. "In the short term</w:t>
      </w:r>
      <w:r w:rsidRPr="009F2D75">
        <w:rPr>
          <w:rStyle w:val="StyleUnderline"/>
        </w:rPr>
        <w:t>, US companies lose out on contracts</w:t>
      </w:r>
      <w:r w:rsidRPr="002F1F88">
        <w:rPr>
          <w:sz w:val="16"/>
        </w:rPr>
        <w:t xml:space="preserve">, </w:t>
      </w:r>
      <w:r w:rsidRPr="009F2D75">
        <w:rPr>
          <w:rStyle w:val="StyleUnderline"/>
        </w:rPr>
        <w:t>and</w:t>
      </w:r>
      <w:r w:rsidRPr="002F1F88">
        <w:rPr>
          <w:sz w:val="16"/>
        </w:rPr>
        <w:t xml:space="preserve"> over the long term, </w:t>
      </w:r>
      <w:r w:rsidRPr="009F2D75">
        <w:rPr>
          <w:rStyle w:val="StyleUnderline"/>
        </w:rPr>
        <w:t>other countries create protectionist policies that lock US businesses out of foreign markets</w:t>
      </w:r>
      <w:r w:rsidRPr="002F1F88">
        <w:rPr>
          <w:sz w:val="16"/>
        </w:rPr>
        <w:t xml:space="preserve">. </w:t>
      </w:r>
      <w:r w:rsidRPr="009F2D75">
        <w:rPr>
          <w:rStyle w:val="StyleUnderline"/>
        </w:rPr>
        <w:t>This</w:t>
      </w:r>
      <w:r w:rsidRPr="002F1F88">
        <w:rPr>
          <w:sz w:val="16"/>
        </w:rPr>
        <w:t xml:space="preserve"> not only </w:t>
      </w:r>
      <w:r w:rsidRPr="009F2D75">
        <w:rPr>
          <w:rStyle w:val="StyleUnderline"/>
        </w:rPr>
        <w:t>hurts US technology companies, but costs American jobs and weakens the US trade balance</w:t>
      </w:r>
      <w:r w:rsidRPr="002F1F88">
        <w:rPr>
          <w:sz w:val="16"/>
        </w:rPr>
        <w:t>," the study found. Since the publication of the documents leaked by former defence contractor Edward Snowden in 2013, the Obama administration has been struggling to justify its bulk collection programs to an increasingly sceptical public. In May, a crucial senate vote to extend the program - which was authorised under Section 215 of the Patriot Act - failed, followed by the passing last week of the USA Freedom Act, effectively ending bulk data collection, at least for the time being. "We appreciate that, where appropriate, law enforcement has the legitimate need for certain information to combat crime and threats," reads the ITIC letter. "However, mandating the weakening of encryption or encryption 'work-arounds' is not the way to address this need." The letter was copied to US secretary of state John Kerry, attorney general Loretta Lynch and homeland security secretary Jeh Johnson, as well as the secretary of commerce, the director of the FBI, and the director of the National Economic Council. In a press briefing on 4 June, White House press secretary Josh Earnest addressed the problem obliquely when asked a question about the now-defunct Section 215 of the Patriot Act, which allowed the federal government's bulk collection of data. Describing what he saw as the "tough challenge of balancing the privacy and civil liberties of law-abiding American citizens with the need for us to try to detect and apprehend terrorists before they commit an act of violence", Earnest said the president saw an opportunity to work with the tech sector. "As much as they value and champion the privacy and civil liberties rights of American citizens, we also know that those individuals do not want to be in a situation where their technology is responsible for allowing somebody who is seeking to carry out an act of violence to evade detection from the federal government," he added.</w:t>
      </w:r>
    </w:p>
    <w:p w:rsidR="009819AC" w:rsidRDefault="009819AC" w:rsidP="009819AC">
      <w:pPr>
        <w:pStyle w:val="Heading4"/>
      </w:pPr>
      <w:r w:rsidRPr="00FE1EF8">
        <w:rPr>
          <w:rFonts w:ascii="Verdana" w:eastAsia="Times New Roman" w:hAnsi="Verdana" w:cs="Times New Roman"/>
          <w:color w:val="000000"/>
          <w:sz w:val="20"/>
          <w:szCs w:val="20"/>
        </w:rPr>
        <w:br/>
      </w:r>
      <w:r>
        <w:t>Backdoors deck the economy – China proves</w:t>
      </w:r>
    </w:p>
    <w:p w:rsidR="009819AC" w:rsidRPr="00F9698B" w:rsidRDefault="009819AC" w:rsidP="009819AC">
      <w:pPr>
        <w:rPr>
          <w:sz w:val="18"/>
          <w:szCs w:val="20"/>
        </w:rPr>
      </w:pPr>
      <w:r w:rsidRPr="00F9698B">
        <w:rPr>
          <w:b/>
        </w:rPr>
        <w:t>Timm 15</w:t>
      </w:r>
      <w:r>
        <w:t xml:space="preserve"> </w:t>
      </w:r>
      <w:r w:rsidRPr="00F9698B">
        <w:rPr>
          <w:sz w:val="18"/>
          <w:szCs w:val="20"/>
        </w:rPr>
        <w:t>&lt;Trevor, executive director of the </w:t>
      </w:r>
      <w:hyperlink r:id="rId191" w:history="1">
        <w:r w:rsidRPr="00F9698B">
          <w:rPr>
            <w:sz w:val="18"/>
            <w:szCs w:val="20"/>
          </w:rPr>
          <w:t>Freedom of the Press Foundation</w:t>
        </w:r>
      </w:hyperlink>
      <w:r w:rsidRPr="00F9698B">
        <w:rPr>
          <w:sz w:val="18"/>
          <w:szCs w:val="20"/>
        </w:rPr>
        <w:t xml:space="preserve">, wrote for Electronic Frontier Foundation, cites top security executives of numerous corporations, 3/04/15, “Building backdoors into encryption isn’t only bad for China, Mr. President.”, The Guardian, </w:t>
      </w:r>
    </w:p>
    <w:p w:rsidR="009819AC" w:rsidRPr="001D6117" w:rsidRDefault="009819AC" w:rsidP="009819AC">
      <w:pPr>
        <w:rPr>
          <w:sz w:val="16"/>
        </w:rPr>
      </w:pPr>
      <w:r w:rsidRPr="00F9698B">
        <w:rPr>
          <w:sz w:val="18"/>
          <w:szCs w:val="20"/>
        </w:rPr>
        <w:t>http://www.theguardian.com/commentisfree/2015/mar/04/backdoors-encryption-china-apple-google-nsa&gt;//wx</w:t>
      </w:r>
      <w:r w:rsidRPr="001D6117">
        <w:rPr>
          <w:sz w:val="16"/>
        </w:rPr>
        <w:br/>
        <w:t xml:space="preserve">Want to know why forcing tech companies to build backdoors into encryption is a terrible idea? Look no further than President Obama’s </w:t>
      </w:r>
      <w:hyperlink r:id="rId192" w:history="1">
        <w:r w:rsidRPr="001D6117">
          <w:rPr>
            <w:sz w:val="16"/>
          </w:rPr>
          <w:t>stark criticism of China’s plan</w:t>
        </w:r>
      </w:hyperlink>
      <w:r w:rsidRPr="001D6117">
        <w:rPr>
          <w:sz w:val="16"/>
        </w:rPr>
        <w:t xml:space="preserve"> to do exactly that on Tuesday. If only he would tell the FBI and NSA the same thing. In a stunningly short-sighted move, the FBI - and </w:t>
      </w:r>
      <w:hyperlink r:id="rId193" w:history="1">
        <w:r w:rsidRPr="001D6117">
          <w:rPr>
            <w:sz w:val="16"/>
          </w:rPr>
          <w:t>more recently</w:t>
        </w:r>
      </w:hyperlink>
      <w:r w:rsidRPr="001D6117">
        <w:rPr>
          <w:sz w:val="16"/>
        </w:rPr>
        <w:t xml:space="preserve"> the NSA - </w:t>
      </w:r>
      <w:hyperlink r:id="rId194" w:history="1">
        <w:r w:rsidRPr="001D6117">
          <w:rPr>
            <w:sz w:val="16"/>
          </w:rPr>
          <w:t>have been pushing</w:t>
        </w:r>
      </w:hyperlink>
      <w:r w:rsidRPr="001D6117">
        <w:rPr>
          <w:sz w:val="16"/>
        </w:rPr>
        <w:t xml:space="preserve"> for a new US law that would force tech companies like Apple and Google to hand over the encryption keys or build backdoors into their products and tools so the government would always have access to our communications. It was only a matter of time before other governments </w:t>
      </w:r>
      <w:hyperlink r:id="rId195" w:history="1">
        <w:r w:rsidRPr="001D6117">
          <w:rPr>
            <w:sz w:val="16"/>
          </w:rPr>
          <w:t>jumped on the bandwagon</w:t>
        </w:r>
      </w:hyperlink>
      <w:r w:rsidRPr="001D6117">
        <w:rPr>
          <w:sz w:val="16"/>
        </w:rPr>
        <w:t xml:space="preserve">, and China </w:t>
      </w:r>
      <w:hyperlink r:id="rId196" w:history="1">
        <w:r w:rsidRPr="001D6117">
          <w:rPr>
            <w:sz w:val="16"/>
          </w:rPr>
          <w:t>wasted no time in demanding</w:t>
        </w:r>
      </w:hyperlink>
      <w:r w:rsidRPr="001D6117">
        <w:rPr>
          <w:sz w:val="16"/>
        </w:rPr>
        <w:t xml:space="preserve"> the same from tech companies a few weeks ago. As President Obama himself </w:t>
      </w:r>
      <w:hyperlink r:id="rId197" w:history="1">
        <w:r w:rsidRPr="001D6117">
          <w:rPr>
            <w:sz w:val="16"/>
          </w:rPr>
          <w:t>described to Reuters</w:t>
        </w:r>
      </w:hyperlink>
      <w:r w:rsidRPr="001D6117">
        <w:rPr>
          <w:sz w:val="16"/>
        </w:rPr>
        <w:t xml:space="preserve">, </w:t>
      </w:r>
      <w:r w:rsidRPr="001D6117">
        <w:rPr>
          <w:rStyle w:val="StyleUnderline"/>
        </w:rPr>
        <w:t>China has proposed an expansive new “anti-terrorism” bill that “would</w:t>
      </w:r>
      <w:r w:rsidRPr="001D6117">
        <w:rPr>
          <w:sz w:val="16"/>
        </w:rPr>
        <w:t xml:space="preserve"> essentially </w:t>
      </w:r>
      <w:r w:rsidRPr="001D6117">
        <w:rPr>
          <w:rStyle w:val="StyleUnderline"/>
        </w:rPr>
        <w:t>force all foreign companies</w:t>
      </w:r>
      <w:r w:rsidRPr="001D6117">
        <w:rPr>
          <w:sz w:val="16"/>
        </w:rPr>
        <w:t xml:space="preserve">, including US companies, </w:t>
      </w:r>
      <w:r w:rsidRPr="001D6117">
        <w:rPr>
          <w:rStyle w:val="StyleUnderline"/>
        </w:rPr>
        <w:t>to turn over to the Chinese government mechanisms where they can snoop and keep track of all the users of those services.</w:t>
      </w:r>
      <w:r w:rsidRPr="001D6117">
        <w:rPr>
          <w:sz w:val="16"/>
        </w:rPr>
        <w:t>” Obama continued: “</w:t>
      </w:r>
      <w:r w:rsidRPr="001D6117">
        <w:rPr>
          <w:rStyle w:val="StyleUnderline"/>
        </w:rPr>
        <w:t>Those kinds of restrictive practices</w:t>
      </w:r>
      <w:r w:rsidRPr="001D6117">
        <w:rPr>
          <w:sz w:val="16"/>
        </w:rPr>
        <w:t xml:space="preserve"> I think </w:t>
      </w:r>
      <w:r w:rsidRPr="001D6117">
        <w:rPr>
          <w:rStyle w:val="StyleUnderline"/>
        </w:rPr>
        <w:t>would</w:t>
      </w:r>
      <w:r w:rsidRPr="001D6117">
        <w:rPr>
          <w:sz w:val="16"/>
        </w:rPr>
        <w:t xml:space="preserve"> ironically </w:t>
      </w:r>
      <w:r w:rsidRPr="001D6117">
        <w:rPr>
          <w:rStyle w:val="StyleUnderline"/>
        </w:rPr>
        <w:t>hurt the Chinese economy over the long term</w:t>
      </w:r>
      <w:r w:rsidRPr="001D6117">
        <w:rPr>
          <w:sz w:val="16"/>
        </w:rPr>
        <w:t xml:space="preserve"> because I don’t think there is any US or European firm, any international firm, that could credibly get away with that wholesale turning over of data, personal data, over to a government.” Bravo! </w:t>
      </w:r>
      <w:r w:rsidRPr="001D6117">
        <w:rPr>
          <w:rStyle w:val="StyleUnderline"/>
        </w:rPr>
        <w:t>Of course these are the exact arguments for why it would be a disaster for US government to force tech companies to do the same.</w:t>
      </w:r>
      <w:r w:rsidRPr="001D6117">
        <w:rPr>
          <w:sz w:val="16"/>
        </w:rPr>
        <w:t xml:space="preserve"> (Somehow Obama left that part out.) As Yahoo’s top security executive Alex Stamos told NSA director Mike Rogers </w:t>
      </w:r>
      <w:hyperlink r:id="rId198" w:history="1">
        <w:r w:rsidRPr="001D6117">
          <w:rPr>
            <w:sz w:val="16"/>
          </w:rPr>
          <w:t>in a public confrontation last week</w:t>
        </w:r>
      </w:hyperlink>
      <w:r w:rsidRPr="001D6117">
        <w:rPr>
          <w:sz w:val="16"/>
        </w:rPr>
        <w:t xml:space="preserve">, building backdoors into encryption is like “drilling a hole into a windshield.” Even if it’s technically possible to produce the flaw - and we, for some reason, trust the US government never to abuse it - other countries will inevitably demand access for themselves. Companies will no longer be in a position to say no, and even if they did, intelligence services would find the backdoor unilaterally - or just steal the keys outright. For an example on how this works, look no further than </w:t>
      </w:r>
      <w:hyperlink r:id="rId199" w:history="1">
        <w:r w:rsidRPr="001D6117">
          <w:rPr>
            <w:sz w:val="16"/>
          </w:rPr>
          <w:t>last week’s Snowden revelation</w:t>
        </w:r>
      </w:hyperlink>
      <w:r w:rsidRPr="001D6117">
        <w:rPr>
          <w:sz w:val="16"/>
        </w:rPr>
        <w:t xml:space="preserve"> that the UK’s intelligence service and the NSA stole the encryption keys for millions of Sim cards used by many of the world’s most popular cell phone providers. It’s happened many times before too. Security expert Bruce Schneier </w:t>
      </w:r>
      <w:hyperlink r:id="rId200" w:history="1">
        <w:r w:rsidRPr="001D6117">
          <w:rPr>
            <w:sz w:val="16"/>
          </w:rPr>
          <w:t>has documented with numerous examples</w:t>
        </w:r>
      </w:hyperlink>
      <w:r w:rsidRPr="001D6117">
        <w:rPr>
          <w:sz w:val="16"/>
        </w:rPr>
        <w:t xml:space="preserve">, “Back-door access built for the good guys is routinely used by the bad guys.” Stamos repeatedly (and commendably) </w:t>
      </w:r>
      <w:hyperlink r:id="rId201" w:history="1">
        <w:r w:rsidRPr="001D6117">
          <w:rPr>
            <w:sz w:val="16"/>
          </w:rPr>
          <w:t>pushed the NSA director</w:t>
        </w:r>
      </w:hyperlink>
      <w:r w:rsidRPr="001D6117">
        <w:rPr>
          <w:sz w:val="16"/>
        </w:rPr>
        <w:t xml:space="preserve">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w:t>
      </w:r>
      <w:hyperlink r:id="rId202" w:history="1">
        <w:r w:rsidRPr="001D6117">
          <w:rPr>
            <w:sz w:val="16"/>
          </w:rPr>
          <w:t xml:space="preserve"> every technologist agrees backdoors</w:t>
        </w:r>
      </w:hyperlink>
      <w:r w:rsidRPr="001D6117">
        <w:rPr>
          <w:sz w:val="16"/>
        </w:rPr>
        <w:t xml:space="preserve"> just cannot be secure in practice. (If you want to further understand the details behind the encryption vs. backdoor debate and how what the NSA director is asking for is quite literally impossible,</w:t>
      </w:r>
      <w:hyperlink r:id="rId203" w:history="1">
        <w:r w:rsidRPr="001D6117">
          <w:rPr>
            <w:sz w:val="16"/>
          </w:rPr>
          <w:t>read this excellent piece</w:t>
        </w:r>
      </w:hyperlink>
      <w:r w:rsidRPr="001D6117">
        <w:rPr>
          <w:sz w:val="16"/>
        </w:rPr>
        <w:t xml:space="preserv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w:t>
      </w:r>
      <w:r w:rsidRPr="001D6117">
        <w:rPr>
          <w:rStyle w:val="StyleUnderline"/>
        </w:rPr>
        <w:t>Forcing backdoors will also be disastrous for the US economy as it would be for China’s.</w:t>
      </w:r>
      <w:r w:rsidRPr="001D6117">
        <w:rPr>
          <w:sz w:val="16"/>
        </w:rPr>
        <w:t xml:space="preserve"> </w:t>
      </w:r>
      <w:r w:rsidRPr="001D6117">
        <w:rPr>
          <w:rStyle w:val="StyleUnderline"/>
        </w:rPr>
        <w:t>US tech companies</w:t>
      </w:r>
      <w:r w:rsidRPr="001D6117">
        <w:rPr>
          <w:sz w:val="16"/>
        </w:rPr>
        <w:t xml:space="preserve"> - which already </w:t>
      </w:r>
      <w:r w:rsidRPr="001D6117">
        <w:rPr>
          <w:rStyle w:val="StyleUnderline"/>
        </w:rPr>
        <w:t xml:space="preserve">have suffered </w:t>
      </w:r>
      <w:hyperlink r:id="rId204" w:history="1">
        <w:r w:rsidRPr="001D6117">
          <w:rPr>
            <w:rStyle w:val="Emphasis"/>
          </w:rPr>
          <w:t>billions of dollars of losses</w:t>
        </w:r>
      </w:hyperlink>
      <w:r w:rsidRPr="001D6117">
        <w:rPr>
          <w:rStyle w:val="Emphasis"/>
        </w:rPr>
        <w:t xml:space="preserve"> overseas</w:t>
      </w:r>
      <w:r w:rsidRPr="001D6117">
        <w:rPr>
          <w:rStyle w:val="StyleUnderline"/>
        </w:rPr>
        <w:t xml:space="preserve"> because of consumer distrust over their relationships with the NSA</w:t>
      </w:r>
      <w:r w:rsidRPr="001D6117">
        <w:rPr>
          <w:sz w:val="16"/>
        </w:rPr>
        <w:t xml:space="preserve"> - </w:t>
      </w:r>
      <w:r w:rsidRPr="001D6117">
        <w:rPr>
          <w:rStyle w:val="StyleUnderline"/>
        </w:rPr>
        <w:t>would lose all credibility with users around the world</w:t>
      </w:r>
      <w:r w:rsidRPr="001D6117">
        <w:rPr>
          <w:sz w:val="16"/>
        </w:rPr>
        <w:t xml:space="preserve"> if the FBI and NSA succeed with their plan. The White House is supposedly coming out with an official policy on encryption sometime this month, </w:t>
      </w:r>
      <w:hyperlink r:id="rId205" w:history="1">
        <w:r w:rsidRPr="001D6117">
          <w:rPr>
            <w:sz w:val="16"/>
          </w:rPr>
          <w:t>according to the New York Times</w:t>
        </w:r>
      </w:hyperlink>
      <w:r w:rsidRPr="001D6117">
        <w:rPr>
          <w:sz w:val="16"/>
        </w:rPr>
        <w:t xml:space="preserve"> – but the President can save himself a lot of time and just apply his comments about China to the US government. If he knows backdoors in encryption are bad for cybersecurity, privacy, and the economy, why is there even a debate?</w:t>
      </w:r>
    </w:p>
    <w:p w:rsidR="009819AC" w:rsidRDefault="009819AC" w:rsidP="009819AC"/>
    <w:p w:rsidR="009819AC" w:rsidRDefault="009819AC" w:rsidP="009819AC">
      <w:pPr>
        <w:pStyle w:val="Heading4"/>
      </w:pPr>
      <w:r>
        <w:t>Top experts and empirics agree – backdoors kill US credibility and econ</w:t>
      </w:r>
    </w:p>
    <w:p w:rsidR="009819AC" w:rsidRPr="00AD1476" w:rsidRDefault="009819AC" w:rsidP="009819AC">
      <w:r w:rsidRPr="00E105C3">
        <w:rPr>
          <w:rStyle w:val="Style13ptBold"/>
        </w:rPr>
        <w:t xml:space="preserve">Adhikari 15 </w:t>
      </w:r>
      <w:r w:rsidRPr="00E105C3">
        <w:t>&lt;Richard, writer for TechNewsWorld, ECT news, cites experts from New America’s Open Technology Institute, 1/13/15, “The Fallout From the NSA’s Backdoors Mandate”, Ecommerce Times, http://www.ecommercetimes.com/story/81530.html&gt;//wx</w:t>
      </w:r>
    </w:p>
    <w:p w:rsidR="009819AC" w:rsidRPr="00E105C3" w:rsidRDefault="009819AC" w:rsidP="009819AC">
      <w:pPr>
        <w:rPr>
          <w:sz w:val="16"/>
        </w:rPr>
      </w:pPr>
      <w:r w:rsidRPr="00E105C3">
        <w:rPr>
          <w:sz w:val="16"/>
        </w:rPr>
        <w:t xml:space="preserve">Massive Cost to U.S. Businesses </w:t>
      </w:r>
      <w:r w:rsidRPr="00BD5AE9">
        <w:rPr>
          <w:rStyle w:val="StyleUnderline"/>
        </w:rPr>
        <w:t>In August of last year</w:t>
      </w:r>
      <w:r w:rsidRPr="00E105C3">
        <w:rPr>
          <w:sz w:val="16"/>
        </w:rPr>
        <w:t>, the German government reportedly warned that Windows 8 could act as a Trojan when combined with version 2.0 of the</w:t>
      </w:r>
      <w:hyperlink r:id="rId206" w:tgtFrame="_blank" w:history="1">
        <w:r w:rsidRPr="00E105C3">
          <w:rPr>
            <w:sz w:val="16"/>
          </w:rPr>
          <w:t>Trusted Platform Module (TPM)</w:t>
        </w:r>
      </w:hyperlink>
      <w:r w:rsidRPr="00E105C3">
        <w:rPr>
          <w:sz w:val="16"/>
        </w:rPr>
        <w:t>, a specification for a secure cryptoprocessor. The TPM is included in many laptops and tablets, and the concern is that TPM 2.0 makes trusted computing functions mandatory rather than opt-in as before, meaning it can't be disabled. Further, it can let Microsoft establish a backdoor into the device it's in. Microsoft's response was that OEMs can turn off the TPM in x86 computers. T</w:t>
      </w:r>
      <w:r w:rsidRPr="00BD5AE9">
        <w:rPr>
          <w:rStyle w:val="StyleUnderline"/>
        </w:rPr>
        <w:t>he German government will end its contract with Verizon; Brazil has decided to replace its fighter jets with ones made by Sweden</w:t>
      </w:r>
      <w:r w:rsidRPr="00E105C3">
        <w:rPr>
          <w:sz w:val="16"/>
        </w:rPr>
        <w:t xml:space="preserve">'s Saab instead of Boeing; and </w:t>
      </w:r>
      <w:r w:rsidRPr="00BD5AE9">
        <w:rPr>
          <w:rStyle w:val="StyleUnderline"/>
        </w:rPr>
        <w:t>Web hosting firm</w:t>
      </w:r>
      <w:r w:rsidRPr="00E105C3">
        <w:rPr>
          <w:sz w:val="16"/>
        </w:rPr>
        <w:t xml:space="preserve"> Servint Corp</w:t>
      </w:r>
      <w:r w:rsidRPr="00BD5AE9">
        <w:rPr>
          <w:rStyle w:val="StyleUnderline"/>
        </w:rPr>
        <w:t>. reported a 30 percent decline in overseas business since the NSA leaks first made news in June 2013. "There is</w:t>
      </w:r>
      <w:r w:rsidRPr="00E105C3">
        <w:rPr>
          <w:sz w:val="16"/>
        </w:rPr>
        <w:t xml:space="preserve"> both diplomatic and </w:t>
      </w:r>
      <w:r w:rsidRPr="00BD5AE9">
        <w:rPr>
          <w:rStyle w:val="StyleUnderline"/>
        </w:rPr>
        <w:t>economic backlash against these tactics</w:t>
      </w:r>
      <w:r w:rsidRPr="00E105C3">
        <w:rPr>
          <w:sz w:val="16"/>
        </w:rPr>
        <w:t xml:space="preserve">," Robyn Greene, policy counsel at </w:t>
      </w:r>
      <w:hyperlink r:id="rId207" w:tgtFrame="_blank" w:history="1">
        <w:r w:rsidRPr="00E105C3">
          <w:rPr>
            <w:sz w:val="16"/>
          </w:rPr>
          <w:t>New America's Open Technology Institute</w:t>
        </w:r>
      </w:hyperlink>
      <w:r w:rsidRPr="00E105C3">
        <w:rPr>
          <w:sz w:val="16"/>
        </w:rPr>
        <w:t>, told the E-Commerce Times. It's difficult to establish an exact dollar amount, but "</w:t>
      </w:r>
      <w:r w:rsidRPr="00BD5AE9">
        <w:rPr>
          <w:rStyle w:val="StyleUnderline"/>
        </w:rPr>
        <w:t>experts have estimated that losses to the</w:t>
      </w:r>
      <w:r w:rsidRPr="00E105C3">
        <w:rPr>
          <w:sz w:val="16"/>
        </w:rPr>
        <w:t xml:space="preserve"> U.S. </w:t>
      </w:r>
      <w:r w:rsidRPr="00BD5AE9">
        <w:rPr>
          <w:rStyle w:val="StyleUnderline"/>
        </w:rPr>
        <w:t xml:space="preserve">cloud industry </w:t>
      </w:r>
      <w:r w:rsidRPr="00BD5AE9">
        <w:rPr>
          <w:rStyle w:val="StyleUnderline"/>
        </w:rPr>
        <w:lastRenderedPageBreak/>
        <w:t>alone could reach</w:t>
      </w:r>
      <w:r w:rsidRPr="00E105C3">
        <w:rPr>
          <w:sz w:val="16"/>
        </w:rPr>
        <w:t xml:space="preserve"> (US)$</w:t>
      </w:r>
      <w:r w:rsidRPr="00E105C3">
        <w:rPr>
          <w:rStyle w:val="Emphasis"/>
        </w:rPr>
        <w:t xml:space="preserve">180 billion </w:t>
      </w:r>
      <w:r w:rsidRPr="00E105C3">
        <w:rPr>
          <w:sz w:val="16"/>
        </w:rPr>
        <w:t xml:space="preserve">over the next three years," Greene said. "Additionally, </w:t>
      </w:r>
      <w:r w:rsidRPr="00BD5AE9">
        <w:rPr>
          <w:rStyle w:val="StyleUnderline"/>
        </w:rPr>
        <w:t>major U.S. tech companies</w:t>
      </w:r>
      <w:r w:rsidRPr="00E105C3">
        <w:rPr>
          <w:sz w:val="16"/>
        </w:rPr>
        <w:t xml:space="preserve"> like Cisco and IBM </w:t>
      </w:r>
      <w:r w:rsidRPr="00BD5AE9">
        <w:rPr>
          <w:rStyle w:val="StyleUnderline"/>
        </w:rPr>
        <w:t xml:space="preserve">have lost nearly </w:t>
      </w:r>
      <w:r w:rsidRPr="00E105C3">
        <w:rPr>
          <w:rStyle w:val="Emphasis"/>
        </w:rPr>
        <w:t>one-fifth of their business</w:t>
      </w:r>
      <w:r w:rsidRPr="00BD5AE9">
        <w:rPr>
          <w:rStyle w:val="StyleUnderline"/>
        </w:rPr>
        <w:t xml:space="preserve"> in emerging markets because of a loss of trust</w:t>
      </w:r>
      <w:r w:rsidRPr="00E105C3">
        <w:rPr>
          <w:sz w:val="16"/>
        </w:rPr>
        <w:t xml:space="preserve">." Foreign companies are using their non-U.S. status to advertise themselves as more secure or protective of privacy, Greene remarked. The Other Side of the Story On the other hand, Cisco's share of the service provider router and carrier Ethernet market bounced back strongly after an unusually weak Q2, primarily because of a strong performance in the Asia-Pacific and the EMEA regions, SRG Research reported. "Cisco is in a league of its own, with a global presence, credibility and product range that cannot be matched by its competitors," John Dinsdale, managing director and chief analyst at SRG, told the E-Commerce Times. "When demand increases, there is only a rather short list of vendors who can satisfy it, and Cisco clearly has the strongest story to tell." In addition, the allegations that U.S. high-tech firms built backdoors into their products are not true, contended Philip Lieberman, president of </w:t>
      </w:r>
      <w:hyperlink r:id="rId208" w:tgtFrame="_blank" w:history="1">
        <w:r w:rsidRPr="00E105C3">
          <w:rPr>
            <w:sz w:val="16"/>
          </w:rPr>
          <w:t>Lieberman Software</w:t>
        </w:r>
      </w:hyperlink>
      <w:r w:rsidRPr="00E105C3">
        <w:rPr>
          <w:sz w:val="16"/>
        </w:rPr>
        <w:t xml:space="preserve">. "I have never seen any cooperation between U.S.-owned software or hardware manufacturers to </w:t>
      </w:r>
      <w:r w:rsidRPr="00AD1476">
        <w:rPr>
          <w:rStyle w:val="StyleUnderline"/>
        </w:rPr>
        <w:t>insert backdoors into their products for the use of the NSA,"</w:t>
      </w:r>
      <w:r w:rsidRPr="00E105C3">
        <w:rPr>
          <w:sz w:val="16"/>
        </w:rPr>
        <w:t xml:space="preserve"> Lieberman told the E-Commerce Times. "</w:t>
      </w:r>
      <w:r w:rsidRPr="00AD1476">
        <w:rPr>
          <w:rStyle w:val="StyleUnderline"/>
        </w:rPr>
        <w:t xml:space="preserve">The damage that such an inclusion would cause to the company that did so would be </w:t>
      </w:r>
      <w:r w:rsidRPr="00E105C3">
        <w:rPr>
          <w:rStyle w:val="Emphasis"/>
        </w:rPr>
        <w:t xml:space="preserve">catastrophic </w:t>
      </w:r>
      <w:r w:rsidRPr="00AD1476">
        <w:rPr>
          <w:rStyle w:val="StyleUnderline"/>
        </w:rPr>
        <w:t>and probably unrecoverable</w:t>
      </w:r>
      <w:r w:rsidRPr="00E105C3">
        <w:rPr>
          <w:sz w:val="16"/>
        </w:rPr>
        <w:t xml:space="preserve">." Rebuilding Faith and Trust With its backdoors, the NSA "broke the foundational element of trust, and that's something very difficult to recover from. [It has] in effect destroyed the trusted and secure reputation of U.S. companies," said Neivert. "More and more we will see U.S. tech companies focusing on distinguishing their products and services with heightened security offerings and working to achieve legislative reforms that would rein in [surveillance practices]. That's the case with the </w:t>
      </w:r>
      <w:hyperlink r:id="rId209" w:tgtFrame="_blank" w:history="1">
        <w:r w:rsidRPr="00E105C3">
          <w:rPr>
            <w:sz w:val="16"/>
          </w:rPr>
          <w:t>Reform Government Surveillance Coalition</w:t>
        </w:r>
      </w:hyperlink>
      <w:r w:rsidRPr="00E105C3">
        <w:rPr>
          <w:sz w:val="16"/>
        </w:rPr>
        <w:t xml:space="preserve"> and tech industry trade associations that represent thousands of companies," New America's Open Technology Institute's Greene added. </w:t>
      </w:r>
      <w:r w:rsidRPr="00E105C3">
        <w:rPr>
          <w:noProof/>
          <w:sz w:val="16"/>
        </w:rPr>
        <w:drawing>
          <wp:inline distT="0" distB="0" distL="0" distR="0" wp14:anchorId="60B2D1B1" wp14:editId="47235B4D">
            <wp:extent cx="263525" cy="123825"/>
            <wp:effectExtent l="0" t="0" r="0" b="3175"/>
            <wp:docPr id="7" name="Picture 7" descr="http://www.ectnews.com/images/end-en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ctnews.com/images/end-enn.gif"/>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63525" cy="123825"/>
                    </a:xfrm>
                    <a:prstGeom prst="rect">
                      <a:avLst/>
                    </a:prstGeom>
                    <a:noFill/>
                    <a:ln>
                      <a:noFill/>
                    </a:ln>
                  </pic:spPr>
                </pic:pic>
              </a:graphicData>
            </a:graphic>
          </wp:inline>
        </w:drawing>
      </w:r>
    </w:p>
    <w:p w:rsidR="009819AC" w:rsidRDefault="009819AC" w:rsidP="009819AC"/>
    <w:p w:rsidR="009819AC" w:rsidRDefault="009819AC" w:rsidP="009819AC">
      <w:pPr>
        <w:pStyle w:val="Heading4"/>
      </w:pPr>
      <w:r>
        <w:t>Backdoors are detrimental to innovation and economic growth</w:t>
      </w:r>
    </w:p>
    <w:p w:rsidR="009819AC" w:rsidRDefault="009819AC" w:rsidP="009819AC">
      <w:r w:rsidRPr="00E74F0D">
        <w:rPr>
          <w:rStyle w:val="Style13ptBold"/>
        </w:rPr>
        <w:t>Zakrzewski 7/7</w:t>
      </w:r>
      <w:r>
        <w:t xml:space="preserve"> (Cat, multimedia journalist for Medill News Service in Washington, The Chicago Sun-Times, Northwestern Magazine, “Top Security Experts Say Government Limits On Encryption Present Risks”, 7 July 2015 http://techcrunch.com/2015/07/07/top-security-experts-say-government-limits-on-encryption-present-risks/)RR</w:t>
      </w:r>
    </w:p>
    <w:p w:rsidR="009819AC" w:rsidRPr="00E74F0D" w:rsidRDefault="009819AC" w:rsidP="009819AC">
      <w:pPr>
        <w:rPr>
          <w:sz w:val="16"/>
        </w:rPr>
      </w:pPr>
      <w:r w:rsidRPr="00E74F0D">
        <w:rPr>
          <w:sz w:val="16"/>
        </w:rPr>
        <w:t xml:space="preserve">Since October, </w:t>
      </w:r>
      <w:r w:rsidRPr="00131C7F">
        <w:rPr>
          <w:rStyle w:val="StyleUnderline"/>
        </w:rPr>
        <w:t>U.S. law enforcement officials have called for a special door that would allow government agencies to access encrypted data that could help them in investigations. The report tells us that a backdoor for the government and law enforcement also provides an opening that could be exploited by hackers</w:t>
      </w:r>
      <w:r w:rsidRPr="00E74F0D">
        <w:rPr>
          <w:sz w:val="16"/>
        </w:rPr>
        <w:t>.</w:t>
      </w:r>
      <w:r w:rsidRPr="00131C7F">
        <w:rPr>
          <w:rStyle w:val="StyleUnderline"/>
        </w:rPr>
        <w:t xml:space="preserve"> The experts argue such special access points</w:t>
      </w:r>
      <w:r w:rsidRPr="00E74F0D">
        <w:rPr>
          <w:sz w:val="16"/>
        </w:rPr>
        <w:t xml:space="preserve"> “pose far more grave security risks</w:t>
      </w:r>
      <w:r w:rsidRPr="00131C7F">
        <w:rPr>
          <w:rStyle w:val="StyleUnderline"/>
        </w:rPr>
        <w:t>, imperil innovation on which the world’s economies depend</w:t>
      </w:r>
      <w:r w:rsidRPr="00E74F0D">
        <w:rPr>
          <w:sz w:val="16"/>
        </w:rPr>
        <w:t>, and raise more thorny policy issues than we could have imagined when the Internet was in its infancy.” “</w:t>
      </w:r>
      <w:r w:rsidRPr="00131C7F">
        <w:rPr>
          <w:rStyle w:val="StyleUnderline"/>
        </w:rPr>
        <w:t>At a time when we are struggling to make the Internet more secure, these proposals would take a step backward by building weakness into our infrastructure</w:t>
      </w:r>
      <w:r w:rsidRPr="00E74F0D">
        <w:rPr>
          <w:sz w:val="16"/>
        </w:rPr>
        <w:t>,” MIT principal research scientist Daniel Weitzner says. “</w:t>
      </w:r>
      <w:r w:rsidRPr="00131C7F">
        <w:rPr>
          <w:rStyle w:val="StyleUnderline"/>
        </w:rPr>
        <w:t>It’s like leaving your house keys under the doormat: Sure, it may be convenient, but it creates the opportunity for anyone to walk in the door</w:t>
      </w:r>
      <w:r w:rsidRPr="00E74F0D">
        <w:rPr>
          <w:sz w:val="16"/>
        </w:rPr>
        <w:t xml:space="preserve">.” The report comes just one day before Federal Bureau of Investigation director James Comey appears at back-to-back hearings on the Hill to make his case that the agency should have backdoor access to encrypted data so that it can complete investigations. Comey has been calling for action on this issue since October, when Apple first released an operating system with encryption enabled. Public discourse on the issue was reignited a week ago when Prime Minister David Cameron said he would ban encryption, a lofty and unpopular goal. The White House has notably remained silent as public discourse has mounted. The Washington Post reported aids were compiling a report on encryption in the spring, but a spokesman said the White House has nothing to announce at this time. Comey took to the popular security blog Lawfare to make his case yesterday. “There is simply no doubt that bad people can communicate with impunity in a world of universal strong encryption,” Comey wrote. “I really am not a maniac (or at least my family says so). But my job is to try to keep people safe. In universal strong encryption, I see something that is with us already and growing every day that will inexorably affect my ability to do that job.” The debate over privacy and security is as old as the Fourth Amendment. One can reasonably understand that at times law enforcement, with the appropriate oversight, may need access to private information. But </w:t>
      </w:r>
      <w:r w:rsidRPr="00E74F0D">
        <w:rPr>
          <w:rStyle w:val="StyleUnderline"/>
        </w:rPr>
        <w:t>today’s report goes beyond theoretical debates about civil liberties and asserts the action legislators are considering is not even possible. According to the CSAI Lab experts, we do not currently have a technical capability to create a door for law enforcement that could not be exploited by others</w:t>
      </w:r>
      <w:r w:rsidRPr="00E74F0D">
        <w:rPr>
          <w:sz w:val="16"/>
        </w:rPr>
        <w:t xml:space="preserve">. Many of the issues at play hark back to a Clinton-era discourse over what was known as the Clipper chip. With the rise of the Internet, the National Security Agency was searching for a way to protect its electronic surveillance abilities. The Clipper Chip was a microcircuit that would “encrypt” data but also give the government access to the keys needed to unlock the data. The chip faced backlash from the public and was never adopted, setting an important precedent for encrypted communications. The CSAI Lab experts report </w:t>
      </w:r>
      <w:r w:rsidRPr="00E74F0D">
        <w:rPr>
          <w:rStyle w:val="StyleUnderline"/>
        </w:rPr>
        <w:t>requiring</w:t>
      </w:r>
      <w:r w:rsidRPr="00E74F0D">
        <w:rPr>
          <w:sz w:val="16"/>
        </w:rPr>
        <w:t xml:space="preserve"> such </w:t>
      </w:r>
      <w:r w:rsidRPr="00E74F0D">
        <w:rPr>
          <w:rStyle w:val="StyleUnderline"/>
        </w:rPr>
        <w:t>an access point</w:t>
      </w:r>
      <w:r w:rsidRPr="00E74F0D">
        <w:rPr>
          <w:sz w:val="16"/>
        </w:rPr>
        <w:t xml:space="preserve"> almost 20 years later </w:t>
      </w:r>
      <w:r w:rsidRPr="00E74F0D">
        <w:rPr>
          <w:rStyle w:val="StyleUnderline"/>
        </w:rPr>
        <w:t>poses</w:t>
      </w:r>
      <w:r w:rsidRPr="00E74F0D">
        <w:rPr>
          <w:sz w:val="16"/>
        </w:rPr>
        <w:t xml:space="preserve"> even more of </w:t>
      </w:r>
      <w:r w:rsidRPr="00E74F0D">
        <w:rPr>
          <w:rStyle w:val="StyleUnderline"/>
        </w:rPr>
        <w:t>a threat today due to the comparatively larger role computers play in our economy and daily lives</w:t>
      </w:r>
      <w:r w:rsidRPr="00E74F0D">
        <w:rPr>
          <w:sz w:val="16"/>
        </w:rPr>
        <w:t>. With more hackers with more advanced capabilities than ever before, it’s not the time to limit our devices’ security mechanisms. The group’s conclusions mirror what private sector companies, who have been ramping up encryption efforts in the wake of the Edward Snowden revelations, have said for months.</w:t>
      </w:r>
    </w:p>
    <w:p w:rsidR="009819AC" w:rsidRDefault="009819AC" w:rsidP="009819AC"/>
    <w:p w:rsidR="00C22262" w:rsidRDefault="00C22262" w:rsidP="00C22262">
      <w:pPr>
        <w:pStyle w:val="Heading4"/>
      </w:pPr>
      <w:r>
        <w:t>Encryption gives American companies a competitive edge</w:t>
      </w:r>
    </w:p>
    <w:p w:rsidR="00C22262" w:rsidRPr="00ED6157" w:rsidRDefault="00C22262" w:rsidP="00C22262">
      <w:pPr>
        <w:rPr>
          <w:sz w:val="26"/>
          <w:szCs w:val="26"/>
        </w:rPr>
      </w:pPr>
      <w:r>
        <w:rPr>
          <w:b/>
          <w:sz w:val="26"/>
          <w:szCs w:val="26"/>
        </w:rPr>
        <w:t xml:space="preserve">Pate 13, </w:t>
      </w:r>
      <w:r>
        <w:rPr>
          <w:sz w:val="26"/>
          <w:szCs w:val="26"/>
        </w:rPr>
        <w:t xml:space="preserve">(Steve, CTO and co-founder of HighCloud Security, Special to Network world, “Encryption as an enabler: top 10 benefits”, </w:t>
      </w:r>
      <w:r w:rsidRPr="00ED6157">
        <w:rPr>
          <w:sz w:val="26"/>
          <w:szCs w:val="26"/>
        </w:rPr>
        <w:t>http://www.networkworld.com/article/2165740/tech-primers/encryption-as-an-enabler--the-top-10-benefits.html</w:t>
      </w:r>
      <w:r>
        <w:rPr>
          <w:sz w:val="26"/>
          <w:szCs w:val="26"/>
        </w:rPr>
        <w:t>, AL)</w:t>
      </w:r>
    </w:p>
    <w:p w:rsidR="00C22262" w:rsidRPr="00ED6157" w:rsidRDefault="00C22262" w:rsidP="00C22262">
      <w:pPr>
        <w:rPr>
          <w:sz w:val="14"/>
        </w:rPr>
      </w:pPr>
      <w:r w:rsidRPr="00ED6157">
        <w:rPr>
          <w:rStyle w:val="StyleUnderline"/>
        </w:rPr>
        <w:t>Encryption gives services providers a competitive edg</w:t>
      </w:r>
      <w:r w:rsidRPr="00ED6157">
        <w:rPr>
          <w:sz w:val="14"/>
        </w:rPr>
        <w:t xml:space="preserve">e. As a cloud service provider, you are a guardian of your customers' applications and data. Thieves are getting smarter and regulations are getting more stringent. The good news is that security technology is also getting better. </w:t>
      </w:r>
      <w:r w:rsidRPr="00ED6157">
        <w:rPr>
          <w:rStyle w:val="StyleUnderline"/>
        </w:rPr>
        <w:t>Encryption and key management software, designed specifically for virtualized environments, can help</w:t>
      </w:r>
      <w:r w:rsidRPr="00ED6157">
        <w:rPr>
          <w:sz w:val="14"/>
        </w:rPr>
        <w:t xml:space="preserve"> you </w:t>
      </w:r>
      <w:r w:rsidRPr="00ED6157">
        <w:rPr>
          <w:rStyle w:val="StyleUnderline"/>
        </w:rPr>
        <w:t>significantly improve</w:t>
      </w:r>
      <w:r w:rsidRPr="00ED6157">
        <w:rPr>
          <w:sz w:val="14"/>
        </w:rPr>
        <w:t xml:space="preserve"> your </w:t>
      </w:r>
      <w:r w:rsidRPr="00ED6157">
        <w:rPr>
          <w:rStyle w:val="StyleUnderline"/>
        </w:rPr>
        <w:t>security posture, attract new customers, and expand your business with existing clients.</w:t>
      </w:r>
      <w:r w:rsidRPr="00ED6157">
        <w:rPr>
          <w:sz w:val="14"/>
        </w:rPr>
        <w:t xml:space="preserve"> This </w:t>
      </w:r>
      <w:r w:rsidRPr="00ED6157">
        <w:rPr>
          <w:rStyle w:val="StyleUnderline"/>
        </w:rPr>
        <w:t>allows</w:t>
      </w:r>
      <w:r w:rsidRPr="00ED6157">
        <w:rPr>
          <w:sz w:val="14"/>
        </w:rPr>
        <w:t xml:space="preserve"> you to: </w:t>
      </w:r>
      <w:r w:rsidRPr="00ED6157">
        <w:rPr>
          <w:rStyle w:val="StyleUnderline"/>
        </w:rPr>
        <w:t>Gain competitive advantage and differentiation</w:t>
      </w:r>
      <w:r>
        <w:rPr>
          <w:rStyle w:val="StyleUnderline"/>
        </w:rPr>
        <w:t xml:space="preserve">, </w:t>
      </w:r>
      <w:r w:rsidRPr="00ED6157">
        <w:rPr>
          <w:rStyle w:val="StyleUnderline"/>
        </w:rPr>
        <w:t>Expand revenue potential to customers with sensitive or regulated data</w:t>
      </w:r>
      <w:r>
        <w:rPr>
          <w:rStyle w:val="StyleUnderline"/>
        </w:rPr>
        <w:t xml:space="preserve"> ,</w:t>
      </w:r>
      <w:r w:rsidRPr="00ED6157">
        <w:rPr>
          <w:rStyle w:val="StyleUnderline"/>
        </w:rPr>
        <w:t>Protect customer data against access by unauthorized users</w:t>
      </w:r>
      <w:r>
        <w:rPr>
          <w:rStyle w:val="StyleUnderline"/>
        </w:rPr>
        <w:t xml:space="preserve"> ,</w:t>
      </w:r>
      <w:r w:rsidRPr="00ED6157">
        <w:rPr>
          <w:rStyle w:val="StyleUnderline"/>
        </w:rPr>
        <w:t>Satisfy data residency and privacy requirements</w:t>
      </w:r>
      <w:r>
        <w:rPr>
          <w:rStyle w:val="StyleUnderline"/>
        </w:rPr>
        <w:t xml:space="preserve">,, </w:t>
      </w:r>
      <w:r w:rsidRPr="00ED6157">
        <w:rPr>
          <w:rStyle w:val="StyleUnderline"/>
        </w:rPr>
        <w:t>Reduce hardware costs through cryptographic multi-tenancy</w:t>
      </w:r>
      <w:r>
        <w:rPr>
          <w:rStyle w:val="StyleUnderline"/>
        </w:rPr>
        <w:t xml:space="preserve">, </w:t>
      </w:r>
      <w:r w:rsidRPr="00ED6157">
        <w:rPr>
          <w:rStyle w:val="StyleUnderline"/>
        </w:rPr>
        <w:t>Assure customers that they can de-provision securely without leaving data behind</w:t>
      </w:r>
      <w:r>
        <w:rPr>
          <w:rStyle w:val="StyleUnderline"/>
        </w:rPr>
        <w:t xml:space="preserve"> </w:t>
      </w:r>
      <w:r w:rsidRPr="00ED6157">
        <w:rPr>
          <w:sz w:val="14"/>
        </w:rPr>
        <w:t>Newer encryption technologies are easy to deploy and offer robust APIs that allow for transparent integration into the CSP environment.</w:t>
      </w:r>
    </w:p>
    <w:p w:rsidR="00C22262" w:rsidRDefault="00C22262" w:rsidP="009819AC">
      <w:bookmarkStart w:id="4" w:name="_GoBack"/>
      <w:bookmarkEnd w:id="4"/>
    </w:p>
    <w:p w:rsidR="009819AC" w:rsidRDefault="009819AC" w:rsidP="009819AC">
      <w:pPr>
        <w:pStyle w:val="Heading3"/>
      </w:pPr>
      <w:r>
        <w:lastRenderedPageBreak/>
        <w:t>--xt us k/t global</w:t>
      </w:r>
    </w:p>
    <w:p w:rsidR="009819AC" w:rsidRDefault="009819AC" w:rsidP="009819AC"/>
    <w:p w:rsidR="009819AC" w:rsidRDefault="009819AC" w:rsidP="009819AC">
      <w:pPr>
        <w:pStyle w:val="Heading4"/>
      </w:pPr>
      <w:r>
        <w:t>Yes, the US economy is the engine for global economic growth</w:t>
      </w:r>
    </w:p>
    <w:p w:rsidR="009819AC" w:rsidRPr="008E67B0" w:rsidRDefault="009819AC" w:rsidP="009819AC">
      <w:r>
        <w:t xml:space="preserve">Brett 15 (Shane, Founder of “Global Perspectives” and author of "The AIFMD Cheat Sheet", “The Global Economy In 2015 - 5 Key Trends” 11 January 2015, </w:t>
      </w:r>
      <w:r w:rsidRPr="008E67B0">
        <w:t>http://seekingalpha.com/article/2811155-the-global-economy-in-2015-5-key-trends</w:t>
      </w:r>
      <w:r>
        <w:t>)RR</w:t>
      </w:r>
    </w:p>
    <w:p w:rsidR="009819AC" w:rsidRPr="008E67B0" w:rsidRDefault="009819AC" w:rsidP="009819AC">
      <w:pPr>
        <w:rPr>
          <w:rStyle w:val="StyleUnderline"/>
        </w:rPr>
      </w:pPr>
      <w:r>
        <w:rPr>
          <w:sz w:val="16"/>
        </w:rPr>
        <w:t>I</w:t>
      </w:r>
      <w:r w:rsidRPr="008E67B0">
        <w:rPr>
          <w:rStyle w:val="StyleUnderline"/>
        </w:rPr>
        <w:t>n 2015, the greenback will continue to strengthen on the back of accelerating US growth.</w:t>
      </w:r>
      <w:r w:rsidRPr="008E67B0">
        <w:rPr>
          <w:sz w:val="16"/>
        </w:rPr>
        <w:t xml:space="preserve"> </w:t>
      </w:r>
      <w:r w:rsidRPr="008E67B0">
        <w:rPr>
          <w:rStyle w:val="StyleUnderline"/>
        </w:rPr>
        <w:t>The US economy created 7,000 jobs per day in 2014 and this remarkable rate of employment growth is set to escalate in 2015</w:t>
      </w:r>
      <w:r w:rsidRPr="008E67B0">
        <w:rPr>
          <w:sz w:val="16"/>
        </w:rPr>
        <w:t xml:space="preserve">. The perceived decline of American power has been greatly exaggerated. Commentators confuse the current US unwillingness to wield hard power, for a lack of underlying real power. They also confuse deadlock in Washington with the underlying dynamism of many US regions and States. </w:t>
      </w:r>
      <w:r w:rsidRPr="008E67B0">
        <w:rPr>
          <w:rStyle w:val="StyleUnderline"/>
        </w:rPr>
        <w:t>The US still controls the global economy, all the world's oceans, its trade routes and its reserve currency</w:t>
      </w:r>
      <w:r w:rsidRPr="008E67B0">
        <w:rPr>
          <w:sz w:val="16"/>
        </w:rPr>
        <w:t xml:space="preserve">. It spends nearly as much on defence as the rest of the world put together. </w:t>
      </w:r>
      <w:r w:rsidRPr="008E67B0">
        <w:rPr>
          <w:rStyle w:val="StyleUnderline"/>
        </w:rPr>
        <w:t>This will not change anytime soon</w:t>
      </w:r>
      <w:r w:rsidRPr="008E67B0">
        <w:rPr>
          <w:sz w:val="16"/>
        </w:rPr>
        <w:t xml:space="preserve">. In 2015, </w:t>
      </w:r>
      <w:r w:rsidRPr="008E67B0">
        <w:rPr>
          <w:rStyle w:val="StyleUnderline"/>
        </w:rPr>
        <w:t>the US will continue to be the global engine for growth, enterprise and innovation, as it has been for most of the last century</w:t>
      </w:r>
      <w:r w:rsidRPr="008E67B0">
        <w:rPr>
          <w:sz w:val="16"/>
        </w:rPr>
        <w:t>. This should not be surprising. The English-speakers (i.e. the USA/UK) have run the world for 3 centuries now. They have consistently defeated all challengers to world hegemony that have appeared over this time (Philip II, Louis XIV, Napoleon, Kaiser Wilhelm II, Hitler, Stalin etc.). Despite the chorus of BRIC hysteria over the last few years, the economic growth in these countries has taken place because they adopted US policies of trade liberalization, economic freedom and a free market. In 2015, they will endure a major emerging market crisis. Their power will not surpass the US for decades (if ever</w:t>
      </w:r>
      <w:r w:rsidRPr="008E67B0">
        <w:rPr>
          <w:rStyle w:val="StyleUnderline"/>
        </w:rPr>
        <w:t>). The main cloud on and an otherwise rosy US economic horizon is an overvalued stock market</w:t>
      </w:r>
      <w:r w:rsidRPr="008E67B0">
        <w:rPr>
          <w:sz w:val="16"/>
        </w:rPr>
        <w:t xml:space="preserve">, which will suffer a significant correction at some stage in the medium term (perhaps as Obama's term ends in 2016). In the meantime, </w:t>
      </w:r>
      <w:r w:rsidRPr="008E67B0">
        <w:rPr>
          <w:rStyle w:val="StyleUnderline"/>
        </w:rPr>
        <w:t xml:space="preserve">the US Dollar will continue its run of strength throughout 2015, placing huge pressure on developing world currencies. </w:t>
      </w:r>
    </w:p>
    <w:p w:rsidR="009819AC" w:rsidRDefault="009819AC" w:rsidP="009819AC"/>
    <w:p w:rsidR="009819AC" w:rsidRDefault="009819AC" w:rsidP="009819AC">
      <w:pPr>
        <w:pStyle w:val="Heading4"/>
      </w:pPr>
      <w:r>
        <w:t>Yes – the USA economy effects many countries even without being trade partners</w:t>
      </w:r>
    </w:p>
    <w:p w:rsidR="009819AC" w:rsidRDefault="009819AC" w:rsidP="009819AC">
      <w:r w:rsidRPr="004932DC">
        <w:rPr>
          <w:rStyle w:val="Style13ptBold"/>
        </w:rPr>
        <w:t xml:space="preserve">Dees and Saint-Guilhem 9 </w:t>
      </w:r>
      <w:r>
        <w:t>(Stephane and Arthur, Professional Economic Adviser and Economist at European Central Bank, “THE ROLE OF THE UNITED STATES IN THE GLOBAL ECONOMY AND ITS EVOLUTION OVER TIME” pg. 5-6)RR</w:t>
      </w:r>
    </w:p>
    <w:p w:rsidR="009819AC" w:rsidRPr="004932DC" w:rsidRDefault="009819AC" w:rsidP="009819AC">
      <w:pPr>
        <w:rPr>
          <w:rStyle w:val="StyleUnderline"/>
        </w:rPr>
      </w:pPr>
      <w:r w:rsidRPr="00E27779">
        <w:rPr>
          <w:rStyle w:val="StyleUnderline"/>
        </w:rPr>
        <w:t>The U.S. economy is very often seen as "the engine" of the world economy</w:t>
      </w:r>
      <w:r>
        <w:t xml:space="preserve">. As a result, </w:t>
      </w:r>
      <w:r w:rsidRPr="00E27779">
        <w:rPr>
          <w:rStyle w:val="StyleUnderline"/>
        </w:rPr>
        <w:t>any sign of slowdown in the United States raises concerns about harmful spillovers to the other economies. The current economic recession in the United States has questioned the ability of the global economy to "decouple" from U.S. cyclical developments.</w:t>
      </w:r>
      <w:r>
        <w:t xml:space="preserve"> While there were some signs of decoupling in the first quarters following the U.S. downturn, they disappeared rapidly towards the end of 2008, when the crisis became more global and the economic cycles turned out to be more synchronous across the world. While the increasing economic integration at the world level and the resulting emergence of large economic players, like China, is likely to have weakened the role of the U.S. economy as a driver of global growth, </w:t>
      </w:r>
      <w:r w:rsidRPr="004932DC">
        <w:rPr>
          <w:rStyle w:val="StyleUnderline"/>
        </w:rPr>
        <w:t>the influence of the United States on other economies remains however larger than direct trade ties would suggest</w:t>
      </w:r>
      <w:r>
        <w:t xml:space="preserve">. Third-market effects together with increased financial integration tends to faster the international transmission of cyclical developments. Based on a Global VAR modelling approach, this paper attempts to provide some answers by analysing how a change in U.S. GDP is transmitted to the rest of the world and to what extent such a transmission has changed during the period 1979-2006. An important caveat of this approach concerns the identification of a U.S. shock. </w:t>
      </w:r>
      <w:r w:rsidRPr="004932DC">
        <w:rPr>
          <w:rStyle w:val="StyleUnderline"/>
        </w:rPr>
        <w:t>It is clearly difficult to identify a purely U.S.-specific shock</w:t>
      </w:r>
      <w:r>
        <w:t xml:space="preserve">, whose nature is entirely idiosyncratic. Moreover, </w:t>
      </w:r>
      <w:r w:rsidRPr="004932DC">
        <w:rPr>
          <w:rStyle w:val="StyleUnderline"/>
        </w:rPr>
        <w:t>the nature of the shock might also alter the way the shock is transmitted to the rest of the world. While these limits would call for a more complex modeling of the international linkages, our approach has remained on purpose very agnos</w:t>
      </w:r>
      <w:r>
        <w:rPr>
          <w:rStyle w:val="StyleUnderline"/>
        </w:rPr>
        <w:t>tic, while keeping as comprehen</w:t>
      </w:r>
      <w:r w:rsidRPr="004932DC">
        <w:rPr>
          <w:rStyle w:val="StyleUnderline"/>
        </w:rPr>
        <w:t>sive as possible the representation of international linkages</w:t>
      </w:r>
      <w:r>
        <w:t xml:space="preserve">. By including a large number of countries in the modeling of the world economy, the GVAR approach allows us to account for the complexity of global interdependencies in a trans- parent and coherent framework and to give some idea about the dynamics of the propagation of shocks. A more detailed modeling in terms of the nature of the shocks and their transmission channels would definitely be at the expense of both the rich geographical coverage and the time-varying dimension. The empirical analysis shows various results. First, the economies differ as regards their sensitivity to U.S. developments. </w:t>
      </w:r>
      <w:r w:rsidRPr="004932DC">
        <w:rPr>
          <w:rStyle w:val="StyleUnderline"/>
        </w:rPr>
        <w:t>The U.S. economy is for most economies their first trading partner and has remained so during the last 25 years</w:t>
      </w:r>
      <w:r>
        <w:t xml:space="preserve">. </w:t>
      </w:r>
      <w:r w:rsidRPr="004932DC">
        <w:rPr>
          <w:rStyle w:val="StyleUnderline"/>
        </w:rPr>
        <w:t>Even for countries that do not trade so much with the U.S.. they are influenced by its dominance through other partners’ trade. Of course, the economies that trade a lot with the U.S. are most likely affected by U.S. economic shocks</w:t>
      </w:r>
      <w:r>
        <w:t xml:space="preserve">. At the regional level, however, such effects tend to be diluted and the transmis- sion of U.S. cyclical developments seem to Ik* somewhat dampened by regional integration. Moreover, while no clear trend seems to emerge, it seems that the role of the U.S. in the global economy has changed over time. Although, we are not able to identify any structural break in the sample, we can see that </w:t>
      </w:r>
      <w:r w:rsidRPr="004932DC">
        <w:rPr>
          <w:rStyle w:val="StyleUnderline"/>
        </w:rPr>
        <w:t>a time-varying estimation shows some noticeable differences in the transmission of U.S. shocks over time</w:t>
      </w:r>
      <w:r>
        <w:t xml:space="preserve">. Overall, it seems that for most countries, a change in U.S. GDP has weaker impacts during mast recent periods than for earlier periods. However, </w:t>
      </w:r>
      <w:r w:rsidRPr="004932DC">
        <w:rPr>
          <w:rStyle w:val="StyleUnderline"/>
        </w:rPr>
        <w:t>the persistence of such shocks seem to have increased in the most recent periods. The increase in persistence of the U.S. shocks together with the increase in the impact elasticities of non-U.S. foreign activity for some regions (emerging in particular) emphasises the role of second-round and third partners’ effects, making U.S. cyclical developments more global.</w:t>
      </w:r>
    </w:p>
    <w:p w:rsidR="009819AC" w:rsidRDefault="009819AC" w:rsidP="009819AC"/>
    <w:p w:rsidR="009819AC" w:rsidRDefault="009819AC" w:rsidP="009819AC">
      <w:pPr>
        <w:pStyle w:val="Heading3"/>
      </w:pPr>
      <w:r>
        <w:lastRenderedPageBreak/>
        <w:t>--a2 no econ impact</w:t>
      </w:r>
    </w:p>
    <w:p w:rsidR="009819AC" w:rsidRDefault="009819AC" w:rsidP="009819AC"/>
    <w:p w:rsidR="009819AC" w:rsidRPr="006A669A" w:rsidRDefault="009819AC" w:rsidP="009819AC">
      <w:pPr>
        <w:pStyle w:val="Heading4"/>
        <w:rPr>
          <w:rFonts w:asciiTheme="minorHAnsi" w:hAnsiTheme="minorHAnsi"/>
          <w:sz w:val="28"/>
        </w:rPr>
      </w:pPr>
      <w:r w:rsidRPr="006A669A">
        <w:rPr>
          <w:rFonts w:asciiTheme="minorHAnsi" w:hAnsiTheme="minorHAnsi"/>
          <w:sz w:val="28"/>
        </w:rPr>
        <w:t xml:space="preserve">Economic collapse causes competition for resources and instability that escalates and goes nuclear </w:t>
      </w:r>
    </w:p>
    <w:p w:rsidR="009819AC" w:rsidRPr="006A669A" w:rsidRDefault="009819AC" w:rsidP="009819AC">
      <w:pPr>
        <w:rPr>
          <w:rFonts w:asciiTheme="minorHAnsi" w:hAnsiTheme="minorHAnsi"/>
        </w:rPr>
      </w:pPr>
      <w:r w:rsidRPr="006A669A">
        <w:rPr>
          <w:rStyle w:val="Heading4Char"/>
          <w:rFonts w:asciiTheme="minorHAnsi" w:hAnsiTheme="minorHAnsi"/>
          <w:sz w:val="28"/>
        </w:rPr>
        <w:t>Harris and Burrows 9</w:t>
      </w:r>
      <w:r w:rsidRPr="006A669A">
        <w:rPr>
          <w:rFonts w:asciiTheme="minorHAnsi" w:hAnsiTheme="minorHAnsi"/>
        </w:rPr>
        <w:t xml:space="preserve"> </w:t>
      </w:r>
      <w:r w:rsidRPr="006A669A">
        <w:rPr>
          <w:rFonts w:asciiTheme="minorHAnsi" w:hAnsiTheme="minorHAnsi"/>
          <w:szCs w:val="20"/>
        </w:rPr>
        <w:t xml:space="preserve">[counselor in the National Intelligence Council, the principal drafter of Global Trends 2025, **member of the NIC’s Long Range Analysis Unit “Revisiting the Future: Geopolitical Effects of the Financial Crisis”, Washington Quarterly, 04/09/2009, </w:t>
      </w:r>
      <w:hyperlink r:id="rId211" w:history="1">
        <w:r w:rsidRPr="006A669A">
          <w:rPr>
            <w:rStyle w:val="Hyperlink"/>
            <w:rFonts w:asciiTheme="minorHAnsi" w:hAnsiTheme="minorHAnsi"/>
            <w:szCs w:val="20"/>
          </w:rPr>
          <w:t>http://www.twq.com/09april/docs/09apr_burrows.pdf</w:t>
        </w:r>
      </w:hyperlink>
      <w:r w:rsidRPr="006A669A">
        <w:rPr>
          <w:rFonts w:asciiTheme="minorHAnsi" w:hAnsiTheme="minorHAnsi"/>
          <w:szCs w:val="20"/>
        </w:rPr>
        <w:t>, 5/22/15] KL</w:t>
      </w:r>
    </w:p>
    <w:p w:rsidR="009819AC" w:rsidRDefault="009819AC" w:rsidP="009819AC">
      <w:pPr>
        <w:rPr>
          <w:rStyle w:val="StyleUnderline"/>
          <w:rFonts w:asciiTheme="minorHAnsi" w:hAnsiTheme="minorHAnsi"/>
        </w:rPr>
      </w:pPr>
      <w:r w:rsidRPr="006A669A">
        <w:rPr>
          <w:rFonts w:asciiTheme="minorHAnsi" w:hAnsiTheme="minorHAnsi"/>
          <w:sz w:val="16"/>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6A669A">
        <w:rPr>
          <w:rStyle w:val="StyleUnderline"/>
          <w:rFonts w:asciiTheme="minorHAnsi" w:hAnsiTheme="minorHAnsi"/>
        </w:rPr>
        <w:t>While we continue to believeRe</w:t>
      </w:r>
      <w:r w:rsidRPr="006A669A">
        <w:rPr>
          <w:rFonts w:asciiTheme="minorHAnsi" w:hAnsiTheme="minorHAnsi"/>
          <w:sz w:val="16"/>
        </w:rPr>
        <w:t xml:space="preserve"> that </w:t>
      </w:r>
      <w:r w:rsidRPr="006A669A">
        <w:rPr>
          <w:rStyle w:val="StyleUnderline"/>
          <w:rFonts w:asciiTheme="minorHAnsi" w:hAnsiTheme="minorHAnsi"/>
        </w:rPr>
        <w:t>the Great Depression is not likely to be repeated, the</w:t>
      </w:r>
      <w:r w:rsidRPr="006A669A">
        <w:rPr>
          <w:rFonts w:asciiTheme="minorHAnsi" w:hAnsiTheme="minorHAnsi"/>
          <w:sz w:val="16"/>
        </w:rPr>
        <w:t xml:space="preserve"> </w:t>
      </w:r>
      <w:r w:rsidRPr="006A669A">
        <w:rPr>
          <w:rStyle w:val="StyleUnderline"/>
          <w:rFonts w:asciiTheme="minorHAnsi" w:hAnsiTheme="minorHAnsi"/>
        </w:rPr>
        <w:t>lessons to be drawn</w:t>
      </w:r>
      <w:r w:rsidRPr="006A669A">
        <w:rPr>
          <w:rFonts w:asciiTheme="minorHAnsi" w:hAnsiTheme="minorHAnsi"/>
          <w:sz w:val="16"/>
        </w:rPr>
        <w:t xml:space="preserve"> from that period </w:t>
      </w:r>
      <w:r w:rsidRPr="006A669A">
        <w:rPr>
          <w:rStyle w:val="StyleUnderline"/>
          <w:rFonts w:asciiTheme="minorHAnsi" w:hAnsiTheme="minorHAnsi"/>
        </w:rPr>
        <w:t>include</w:t>
      </w:r>
      <w:r w:rsidRPr="006A669A">
        <w:rPr>
          <w:rFonts w:asciiTheme="minorHAnsi" w:hAnsiTheme="minorHAnsi"/>
          <w:sz w:val="16"/>
        </w:rPr>
        <w:t xml:space="preserve"> the </w:t>
      </w:r>
      <w:r w:rsidRPr="006A669A">
        <w:rPr>
          <w:rStyle w:val="StyleUnderline"/>
          <w:rFonts w:asciiTheme="minorHAnsi" w:hAnsiTheme="minorHAnsi"/>
        </w:rPr>
        <w:t xml:space="preserve">harmful effects on fledgling democracies and multiethnic societies </w:t>
      </w:r>
      <w:r w:rsidRPr="006A669A">
        <w:rPr>
          <w:rFonts w:asciiTheme="minorHAnsi" w:hAnsiTheme="minorHAnsi"/>
          <w:sz w:val="16"/>
        </w:rPr>
        <w:t xml:space="preserve">(think Central Europe in 1920s and 1930s) and on the sustainability of multilateral institutions (think League of Nations in the same period). </w:t>
      </w:r>
      <w:r w:rsidRPr="006A669A">
        <w:rPr>
          <w:rStyle w:val="StyleUnderline"/>
          <w:rFonts w:asciiTheme="minorHAnsi" w:hAnsiTheme="minorHAnsi"/>
        </w:rPr>
        <w:t>There is no reason</w:t>
      </w:r>
      <w:r w:rsidRPr="006A669A">
        <w:rPr>
          <w:rFonts w:asciiTheme="minorHAnsi" w:hAnsiTheme="minorHAnsi"/>
          <w:sz w:val="16"/>
        </w:rPr>
        <w:t xml:space="preserve"> to think that </w:t>
      </w:r>
      <w:r w:rsidRPr="006A669A">
        <w:rPr>
          <w:rStyle w:val="StyleUnderline"/>
          <w:rFonts w:asciiTheme="minorHAnsi" w:hAnsiTheme="minorHAnsi"/>
        </w:rPr>
        <w:t>this would not be true in the twenty-first as much as in the twentieth century.</w:t>
      </w:r>
      <w:r w:rsidRPr="006A669A">
        <w:rPr>
          <w:rFonts w:asciiTheme="minorHAnsi" w:hAnsiTheme="minorHAnsi"/>
          <w:sz w:val="16"/>
        </w:rPr>
        <w:t xml:space="preserve"> For that reason, the ways in </w:t>
      </w:r>
      <w:r w:rsidRPr="006A669A">
        <w:rPr>
          <w:rStyle w:val="StyleUnderline"/>
          <w:rFonts w:asciiTheme="minorHAnsi" w:hAnsiTheme="minorHAnsi"/>
        </w:rPr>
        <w:t xml:space="preserve">which </w:t>
      </w:r>
      <w:r w:rsidRPr="006A669A">
        <w:rPr>
          <w:rStyle w:val="Emphasis"/>
          <w:rFonts w:asciiTheme="minorHAnsi" w:hAnsiTheme="minorHAnsi"/>
        </w:rPr>
        <w:t>the potential for greater conflict could grow</w:t>
      </w:r>
      <w:r w:rsidRPr="006A669A">
        <w:rPr>
          <w:rFonts w:asciiTheme="minorHAnsi" w:hAnsiTheme="minorHAnsi"/>
          <w:sz w:val="16"/>
        </w:rPr>
        <w:t xml:space="preserve"> would seem to be even more apt </w:t>
      </w:r>
      <w:r w:rsidRPr="006A669A">
        <w:rPr>
          <w:rStyle w:val="StyleUnderline"/>
          <w:rFonts w:asciiTheme="minorHAnsi" w:hAnsiTheme="minorHAnsi"/>
        </w:rPr>
        <w:t xml:space="preserve">in a constantly volatile economic environment </w:t>
      </w:r>
      <w:r w:rsidRPr="006A669A">
        <w:rPr>
          <w:rFonts w:asciiTheme="minorHAnsi" w:hAnsiTheme="minorHAnsi"/>
          <w:sz w:val="16"/>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6A669A">
        <w:rPr>
          <w:rStyle w:val="StyleUnderline"/>
          <w:rFonts w:asciiTheme="minorHAnsi" w:hAnsiTheme="minorHAnsi"/>
        </w:rPr>
        <w:t>Terrorist groups</w:t>
      </w:r>
      <w:r w:rsidRPr="006A669A">
        <w:rPr>
          <w:rFonts w:asciiTheme="minorHAnsi" w:hAnsiTheme="minorHAnsi"/>
          <w:sz w:val="16"/>
        </w:rPr>
        <w:t xml:space="preserve"> in 2025 </w:t>
      </w:r>
      <w:r w:rsidRPr="006A669A">
        <w:rPr>
          <w:rStyle w:val="StyleUnderline"/>
          <w:rFonts w:asciiTheme="minorHAnsi" w:hAnsiTheme="minorHAnsi"/>
        </w:rPr>
        <w:t>will likely be</w:t>
      </w:r>
      <w:r w:rsidRPr="006A669A">
        <w:rPr>
          <w:rFonts w:asciiTheme="minorHAnsi" w:hAnsiTheme="minorHAnsi"/>
          <w:sz w:val="16"/>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6A669A">
        <w:rPr>
          <w:rStyle w:val="StyleUnderline"/>
          <w:rFonts w:asciiTheme="minorHAnsi" w:hAnsiTheme="minorHAnsi"/>
        </w:rPr>
        <w:t>self-radicalized</w:t>
      </w:r>
      <w:r w:rsidRPr="006A669A">
        <w:rPr>
          <w:rFonts w:asciiTheme="minorHAnsi" w:hAnsiTheme="minorHAnsi"/>
          <w:sz w:val="16"/>
        </w:rPr>
        <w:t xml:space="preserve">, particularly in the absence of economic outlets that would become narrower </w:t>
      </w:r>
      <w:r w:rsidRPr="006A669A">
        <w:rPr>
          <w:rStyle w:val="StyleUnderline"/>
          <w:rFonts w:asciiTheme="minorHAnsi" w:hAnsiTheme="minorHAnsi"/>
        </w:rPr>
        <w:t>in an economic downturn</w:t>
      </w:r>
      <w:r w:rsidRPr="006A669A">
        <w:rPr>
          <w:rFonts w:asciiTheme="minorHAnsi" w:hAnsiTheme="minorHAnsi"/>
          <w:sz w:val="16"/>
        </w:rPr>
        <w:t xml:space="preserve">.¶ </w:t>
      </w:r>
      <w:r w:rsidRPr="006A669A">
        <w:rPr>
          <w:rStyle w:val="StyleUnderline"/>
          <w:rFonts w:asciiTheme="minorHAnsi" w:hAnsiTheme="minorHAnsi"/>
        </w:rPr>
        <w:t xml:space="preserve">The most dangerous casualty </w:t>
      </w:r>
      <w:r w:rsidRPr="006A669A">
        <w:rPr>
          <w:rFonts w:asciiTheme="minorHAnsi" w:hAnsiTheme="minorHAnsi"/>
          <w:sz w:val="16"/>
        </w:rPr>
        <w:t>of any economically-induced drawdown of U.S. military presence</w:t>
      </w:r>
      <w:r w:rsidRPr="006A669A">
        <w:rPr>
          <w:rStyle w:val="StyleUnderline"/>
          <w:rFonts w:asciiTheme="minorHAnsi" w:hAnsiTheme="minorHAnsi"/>
        </w:rPr>
        <w:t xml:space="preserve"> would </w:t>
      </w:r>
      <w:r w:rsidRPr="006A669A">
        <w:rPr>
          <w:rFonts w:asciiTheme="minorHAnsi" w:hAnsiTheme="minorHAnsi"/>
          <w:sz w:val="16"/>
        </w:rPr>
        <w:t>almost certainly</w:t>
      </w:r>
      <w:r w:rsidRPr="006A669A">
        <w:rPr>
          <w:rStyle w:val="StyleUnderline"/>
          <w:rFonts w:asciiTheme="minorHAnsi" w:hAnsiTheme="minorHAnsi"/>
        </w:rPr>
        <w:t xml:space="preserve"> be the Middle East.</w:t>
      </w:r>
      <w:r w:rsidRPr="006A669A">
        <w:rPr>
          <w:rFonts w:asciiTheme="minorHAnsi" w:hAnsiTheme="minorHAnsi"/>
          <w:sz w:val="16"/>
        </w:rPr>
        <w:t xml:space="preserve"> Although Iran’s acquisition of nuclear weapons is not inevitable, </w:t>
      </w:r>
      <w:r w:rsidRPr="006A669A">
        <w:rPr>
          <w:rStyle w:val="StyleUnderline"/>
          <w:rFonts w:asciiTheme="minorHAnsi" w:hAnsiTheme="minorHAnsi"/>
        </w:rPr>
        <w:t xml:space="preserve">worries about a nuclear-armed Iran could lead states in the region to develop new security arrangements with external powers, acquire additional weapons, and consider </w:t>
      </w:r>
      <w:r w:rsidRPr="006A669A">
        <w:rPr>
          <w:rFonts w:asciiTheme="minorHAnsi" w:hAnsiTheme="minorHAnsi"/>
          <w:sz w:val="16"/>
        </w:rPr>
        <w:t xml:space="preserve">pursuing their own </w:t>
      </w:r>
      <w:r w:rsidRPr="006A669A">
        <w:rPr>
          <w:rStyle w:val="StyleUnderline"/>
          <w:rFonts w:asciiTheme="minorHAnsi" w:hAnsiTheme="minorHAnsi"/>
        </w:rPr>
        <w:t>nuclear ambitions. It is not clear that the type of stable deterrent relationship</w:t>
      </w:r>
      <w:r w:rsidRPr="006A669A">
        <w:rPr>
          <w:rFonts w:asciiTheme="minorHAnsi" w:hAnsiTheme="minorHAnsi"/>
          <w:sz w:val="16"/>
        </w:rPr>
        <w:t xml:space="preserve"> that existed between the great powers for most </w:t>
      </w:r>
      <w:r w:rsidRPr="006A669A">
        <w:rPr>
          <w:rStyle w:val="StyleUnderline"/>
          <w:rFonts w:asciiTheme="minorHAnsi" w:hAnsiTheme="minorHAnsi"/>
        </w:rPr>
        <w:t>of the Cold War would emerge</w:t>
      </w:r>
      <w:r w:rsidRPr="006A669A">
        <w:rPr>
          <w:rFonts w:asciiTheme="minorHAnsi" w:hAnsiTheme="minorHAnsi"/>
          <w:sz w:val="16"/>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w:t>
      </w:r>
      <w:r w:rsidRPr="006A669A">
        <w:rPr>
          <w:rStyle w:val="StyleUnderline"/>
          <w:rFonts w:asciiTheme="minorHAnsi" w:hAnsiTheme="minorHAnsi"/>
        </w:rPr>
        <w:t>The close proximity of potential nuclear rivals</w:t>
      </w:r>
      <w:r w:rsidRPr="006A669A">
        <w:rPr>
          <w:rFonts w:asciiTheme="minorHAnsi" w:hAnsiTheme="minorHAnsi"/>
          <w:sz w:val="16"/>
        </w:rPr>
        <w:t xml:space="preserve"> combined with underdeveloped surveillance capabilities and mobile dual-capable Iranian missile systems also will </w:t>
      </w:r>
      <w:r w:rsidRPr="006A669A">
        <w:rPr>
          <w:rStyle w:val="StyleUnderline"/>
          <w:rFonts w:asciiTheme="minorHAnsi" w:hAnsiTheme="minorHAnsi"/>
        </w:rPr>
        <w:t>produce inherent difficulties</w:t>
      </w:r>
      <w:r w:rsidRPr="006A669A">
        <w:rPr>
          <w:rFonts w:asciiTheme="minorHAnsi" w:hAnsiTheme="minorHAnsi"/>
          <w:sz w:val="16"/>
        </w:rPr>
        <w:t xml:space="preserve"> in achieving reliable indications and warning of an impending nuclear attack. </w:t>
      </w:r>
      <w:r w:rsidRPr="006A669A">
        <w:rPr>
          <w:rStyle w:val="StyleUnderline"/>
          <w:rFonts w:asciiTheme="minorHAnsi" w:hAnsiTheme="minorHAnsi"/>
        </w:rPr>
        <w:t>The lack of strategic depth</w:t>
      </w:r>
      <w:r w:rsidRPr="006A669A">
        <w:rPr>
          <w:rFonts w:asciiTheme="minorHAnsi" w:hAnsiTheme="minorHAnsi"/>
          <w:sz w:val="16"/>
        </w:rPr>
        <w:t xml:space="preserve"> in neighboring states like Israel, </w:t>
      </w:r>
      <w:r w:rsidRPr="006A669A">
        <w:rPr>
          <w:rStyle w:val="StyleUnderline"/>
          <w:rFonts w:asciiTheme="minorHAnsi" w:hAnsiTheme="minorHAnsi"/>
        </w:rPr>
        <w:t xml:space="preserve">short warning and missile flight times, and uncertainty of </w:t>
      </w:r>
      <w:r w:rsidRPr="006A669A">
        <w:rPr>
          <w:rFonts w:asciiTheme="minorHAnsi" w:hAnsiTheme="minorHAnsi"/>
          <w:sz w:val="16"/>
        </w:rPr>
        <w:t xml:space="preserve">Iranian </w:t>
      </w:r>
      <w:r w:rsidRPr="006A669A">
        <w:rPr>
          <w:rStyle w:val="StyleUnderline"/>
          <w:rFonts w:asciiTheme="minorHAnsi" w:hAnsiTheme="minorHAnsi"/>
        </w:rPr>
        <w:t xml:space="preserve">intentions may place more focus on preemption rather than defense, potentially </w:t>
      </w:r>
      <w:r w:rsidRPr="006A669A">
        <w:rPr>
          <w:rStyle w:val="Emphasis"/>
          <w:rFonts w:asciiTheme="minorHAnsi" w:hAnsiTheme="minorHAnsi"/>
        </w:rPr>
        <w:t>leading to escalating crises</w:t>
      </w:r>
      <w:r w:rsidRPr="006A669A">
        <w:rPr>
          <w:rFonts w:asciiTheme="minorHAnsi" w:hAnsiTheme="minorHAnsi"/>
          <w:sz w:val="16"/>
        </w:rPr>
        <w:t xml:space="preserve">.¶ </w:t>
      </w:r>
      <w:r w:rsidRPr="006A669A">
        <w:rPr>
          <w:rStyle w:val="StyleUnderline"/>
          <w:rFonts w:asciiTheme="minorHAnsi" w:hAnsiTheme="minorHAnsi"/>
        </w:rPr>
        <w:t xml:space="preserve">Types of </w:t>
      </w:r>
      <w:r w:rsidRPr="006A669A">
        <w:rPr>
          <w:rStyle w:val="Emphasis"/>
          <w:rFonts w:asciiTheme="minorHAnsi" w:hAnsiTheme="minorHAnsi"/>
        </w:rPr>
        <w:t>conflict</w:t>
      </w:r>
      <w:r w:rsidRPr="006A669A">
        <w:rPr>
          <w:rStyle w:val="StyleUnderline"/>
          <w:rFonts w:asciiTheme="minorHAnsi" w:hAnsiTheme="minorHAnsi"/>
        </w:rPr>
        <w:t xml:space="preserve"> that the world continues to experience, such as </w:t>
      </w:r>
      <w:r w:rsidRPr="006A669A">
        <w:rPr>
          <w:rStyle w:val="Emphasis"/>
          <w:rFonts w:asciiTheme="minorHAnsi" w:hAnsiTheme="minorHAnsi"/>
        </w:rPr>
        <w:t>over resources, could reemerge</w:t>
      </w:r>
      <w:r w:rsidRPr="006A669A">
        <w:rPr>
          <w:rStyle w:val="StyleUnderline"/>
          <w:rFonts w:asciiTheme="minorHAnsi" w:hAnsiTheme="minorHAnsi"/>
        </w:rPr>
        <w:t>, particularly if protectionism grows and there is a resort to neo-mercantilist practices</w:t>
      </w:r>
      <w:r w:rsidRPr="006A669A">
        <w:rPr>
          <w:rFonts w:asciiTheme="minorHAnsi" w:hAnsiTheme="minorHAnsi"/>
          <w:sz w:val="16"/>
        </w:rPr>
        <w:t xml:space="preserve">. </w:t>
      </w:r>
      <w:r w:rsidRPr="006A669A">
        <w:rPr>
          <w:rStyle w:val="StyleUnderline"/>
          <w:rFonts w:asciiTheme="minorHAnsi" w:hAnsiTheme="minorHAnsi"/>
        </w:rPr>
        <w:t>Perceptions of renewed energy scarcity will drive countries to take actions to assure their future access to energy supplies</w:t>
      </w:r>
      <w:r w:rsidRPr="006A669A">
        <w:rPr>
          <w:rFonts w:asciiTheme="minorHAnsi" w:hAnsiTheme="minorHAnsi"/>
          <w:sz w:val="16"/>
        </w:rPr>
        <w:t xml:space="preserve">. In the worst case, </w:t>
      </w:r>
      <w:r w:rsidRPr="006A669A">
        <w:rPr>
          <w:rStyle w:val="StyleUnderline"/>
          <w:rFonts w:asciiTheme="minorHAnsi" w:hAnsiTheme="minorHAnsi"/>
        </w:rPr>
        <w:t>this could result in interstate conflicts</w:t>
      </w:r>
      <w:r w:rsidRPr="006A669A">
        <w:rPr>
          <w:rFonts w:asciiTheme="minorHAnsi" w:hAnsiTheme="minorHAnsi"/>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6A669A">
        <w:rPr>
          <w:rStyle w:val="StyleUnderline"/>
          <w:rFonts w:asciiTheme="minorHAnsi" w:hAnsiTheme="minorHAnsi"/>
        </w:rPr>
        <w:t>Maritime security concerns</w:t>
      </w:r>
      <w:r w:rsidRPr="006A669A">
        <w:rPr>
          <w:rFonts w:asciiTheme="minorHAnsi" w:hAnsiTheme="minorHAnsi"/>
          <w:sz w:val="16"/>
        </w:rPr>
        <w:t xml:space="preserve"> are providing a rationale for naval buildups and </w:t>
      </w:r>
      <w:r w:rsidRPr="006A669A">
        <w:rPr>
          <w:rStyle w:val="StyleUnderline"/>
          <w:rFonts w:asciiTheme="minorHAnsi" w:hAnsiTheme="minorHAnsi"/>
        </w:rPr>
        <w:t>modernization efforts</w:t>
      </w:r>
      <w:r w:rsidRPr="006A669A">
        <w:rPr>
          <w:rFonts w:asciiTheme="minorHAnsi" w:hAnsiTheme="minorHAnsi"/>
          <w:sz w:val="16"/>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6A669A">
        <w:rPr>
          <w:rStyle w:val="StyleUnderline"/>
          <w:rFonts w:asciiTheme="minorHAnsi" w:hAnsiTheme="minorHAnsi"/>
        </w:rPr>
        <w:t>increased tensions, rivalries, and</w:t>
      </w:r>
      <w:r w:rsidRPr="006A669A">
        <w:rPr>
          <w:rFonts w:asciiTheme="minorHAnsi" w:hAnsiTheme="minorHAnsi"/>
          <w:sz w:val="16"/>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6A669A">
        <w:rPr>
          <w:rStyle w:val="StyleUnderline"/>
          <w:rFonts w:asciiTheme="minorHAnsi" w:hAnsiTheme="minorHAnsi"/>
        </w:rPr>
        <w:t xml:space="preserve">a more dog-eat-dog world. </w:t>
      </w:r>
    </w:p>
    <w:p w:rsidR="009819AC" w:rsidRPr="00B46226" w:rsidRDefault="009819AC" w:rsidP="009819AC"/>
    <w:p w:rsidR="009819AC" w:rsidRDefault="009819AC" w:rsidP="009819AC">
      <w:pPr>
        <w:pStyle w:val="Heading3"/>
      </w:pPr>
      <w:r>
        <w:lastRenderedPageBreak/>
        <w:t>--a2 sq solves tech</w:t>
      </w:r>
    </w:p>
    <w:p w:rsidR="009819AC" w:rsidRDefault="009819AC" w:rsidP="009819AC"/>
    <w:p w:rsidR="009819AC" w:rsidRDefault="009819AC" w:rsidP="009819AC">
      <w:pPr>
        <w:pStyle w:val="Heading4"/>
      </w:pPr>
      <w:r>
        <w:t>US Tech industry in decline right now – Over 600000 jobs have been lost</w:t>
      </w:r>
    </w:p>
    <w:p w:rsidR="009819AC" w:rsidRPr="00B3412F" w:rsidRDefault="009819AC" w:rsidP="009819AC">
      <w:pPr>
        <w:rPr>
          <w:rStyle w:val="Style13ptBold"/>
          <w:b w:val="0"/>
          <w:sz w:val="20"/>
          <w:szCs w:val="20"/>
        </w:rPr>
      </w:pPr>
      <w:r>
        <w:rPr>
          <w:rStyle w:val="Style13ptBold"/>
        </w:rPr>
        <w:t xml:space="preserve">Pellissier 12 </w:t>
      </w:r>
      <w:r>
        <w:rPr>
          <w:rStyle w:val="Style13ptBold"/>
          <w:b w:val="0"/>
          <w:sz w:val="20"/>
          <w:szCs w:val="20"/>
        </w:rPr>
        <w:t xml:space="preserve">[Hank, IEET Interim Managing Director and Fundraiser. He was IEET’s Managing Director on January-October in 2012, and is an IEET Affiliate Scholar, ““Headhunter” explains why USA high-tech industry is declining”, IEET, 2/20/2012, </w:t>
      </w:r>
      <w:hyperlink r:id="rId212" w:history="1">
        <w:r w:rsidRPr="00291DCA">
          <w:rPr>
            <w:rStyle w:val="Hyperlink"/>
            <w:szCs w:val="20"/>
          </w:rPr>
          <w:t>http://ieet.org/index.php/IEET/more/pellissier20120220</w:t>
        </w:r>
      </w:hyperlink>
      <w:r>
        <w:rPr>
          <w:rStyle w:val="Style13ptBold"/>
          <w:b w:val="0"/>
          <w:sz w:val="20"/>
          <w:szCs w:val="20"/>
        </w:rPr>
        <w:t>, July 17, 2015] KL</w:t>
      </w:r>
    </w:p>
    <w:p w:rsidR="009819AC" w:rsidRDefault="009819AC" w:rsidP="009819AC">
      <w:pPr>
        <w:rPr>
          <w:sz w:val="16"/>
        </w:rPr>
      </w:pPr>
      <w:r w:rsidRPr="00B3412F">
        <w:rPr>
          <w:rStyle w:val="StyleUnderline"/>
        </w:rPr>
        <w:t>The United States has lost 28% of its jobs in high tech since its peak in 2000</w:t>
      </w:r>
      <w:r w:rsidRPr="00B3412F">
        <w:rPr>
          <w:sz w:val="16"/>
        </w:rPr>
        <w:t xml:space="preserve">, claims a study released recently by the National Science Board. </w:t>
      </w:r>
      <w:r w:rsidRPr="00B3412F">
        <w:rPr>
          <w:rStyle w:val="StyleUnderline"/>
        </w:rPr>
        <w:t>This means 687,000 positions have been lost</w:t>
      </w:r>
      <w:r w:rsidRPr="00B3412F">
        <w:rPr>
          <w:sz w:val="16"/>
        </w:rPr>
        <w:t xml:space="preserve">. Why has this happened? I’ve lived near Silicon Valley for three decades. </w:t>
      </w:r>
      <w:r w:rsidRPr="00B3412F">
        <w:rPr>
          <w:rStyle w:val="StyleUnderline"/>
        </w:rPr>
        <w:t>I’ve always regarded the high-tech hub as a permanent dynamo in the USA economy, an employment source for it’s citizens,</w:t>
      </w:r>
      <w:r w:rsidRPr="00B3412F">
        <w:rPr>
          <w:sz w:val="16"/>
        </w:rPr>
        <w:t xml:space="preserve"> and ground zero for the future’s scientific breakthroughs. Imagine my surprise when I queried a “</w:t>
      </w:r>
      <w:r w:rsidRPr="00B3412F">
        <w:rPr>
          <w:rStyle w:val="StyleUnderline"/>
        </w:rPr>
        <w:t>headhunter” recently</w:t>
      </w:r>
      <w:r w:rsidRPr="00B3412F">
        <w:rPr>
          <w:sz w:val="16"/>
        </w:rPr>
        <w:t xml:space="preserve"> </w:t>
      </w:r>
      <w:r w:rsidRPr="00B3412F">
        <w:rPr>
          <w:rStyle w:val="StyleUnderline"/>
        </w:rPr>
        <w:t>who informed me that times-are-a’-changing; high-tech is migrating to Asia, and why be surprised? A huge percent of SV jobs are already filled by immigrants from that continent…</w:t>
      </w:r>
      <w:r>
        <w:rPr>
          <w:rStyle w:val="StyleUnderline"/>
        </w:rPr>
        <w:t xml:space="preserve"> </w:t>
      </w:r>
      <w:r w:rsidRPr="00B3412F">
        <w:rPr>
          <w:rStyle w:val="StyleUnderline"/>
        </w:rPr>
        <w:t xml:space="preserve">The “Anonymous Headhunter” patiently answered my questions about today and tomorrow’s global realities in the high-tech sector: </w:t>
      </w:r>
      <w:r w:rsidRPr="00B3412F">
        <w:rPr>
          <w:sz w:val="16"/>
        </w:rPr>
        <w:t xml:space="preserve">Hank Pellissier: Please describe for me and IEET readers your occupation as an SV headhunter. Anonymous Headhunter: I’ve been headhunting for 19 years, my partner for 15 years. Most of our clients are startups - we also work with venture capital firms. We are engineering focused, but also place in Marketing, Sales, technical writing, etc. Most of our placements are high level - Director or VP level, and architect or Principal engineers. The bulk of our work is for Silicon Valley. Hank Pellissier: </w:t>
      </w:r>
      <w:r w:rsidRPr="00B3412F">
        <w:rPr>
          <w:rStyle w:val="StyleUnderline"/>
        </w:rPr>
        <w:t>You locate employees for high tech companies. Okay, here’s my next question. Demographics in SV have changed enormously since the 1980’s</w:t>
      </w:r>
      <w:r w:rsidRPr="00B3412F">
        <w:rPr>
          <w:sz w:val="16"/>
        </w:rPr>
        <w:t xml:space="preserve"> - Cupertino is now 63% Asian, Fremont 50%, Sunnyvale 40%, Santa Clara 38%. Many, I guess, are high-tech workers who immigrated here? Did you get them hired? Anonymous Headhunter: Yes, a huge portion of the potential candidates for positions that we submit to our clients are foreigners, mostly Indians, then Chinese, then other nationalities (Israeli, Europeans, etc.) Hank Pellissier: So… there just aren’t enough qualified USA workers for many of the jobs offered? Anonymous Headhunter</w:t>
      </w:r>
      <w:r w:rsidRPr="00B3412F">
        <w:rPr>
          <w:rStyle w:val="StyleUnderline"/>
        </w:rPr>
        <w:t>: The technical jobs in Silicon Valley are hard to fill with Americans. We have 18,000 people in our database, collected over 10 years, and easily 65% or more are foreign.</w:t>
      </w:r>
      <w:r w:rsidRPr="00B3412F">
        <w:rPr>
          <w:sz w:val="16"/>
        </w:rPr>
        <w:t xml:space="preserve"> The ones that are not are executives and marketing and sales guys. The number of American engineers is small, by comparison. Not to say the universities are not still cranking out software and hardware engineers, but I am sure that foreigners outnumber American kids in all those classes. When we asked computer science professors for help, asking which students they would recommend, they sent us all foreign names. Hank Pellissier: Why do you think America isn’t producing enough workers for these high-quality jobs? Are we lazy? Do our schools suck? Are we obese and stupid? Do the Chinese and Indians just work harder? Anonymous Headhunter: “Why” is the big question. Since I’ve been a recruiter for almost 20 years, </w:t>
      </w:r>
      <w:r w:rsidRPr="00B3412F">
        <w:rPr>
          <w:rStyle w:val="StyleUnderline"/>
        </w:rPr>
        <w:t>I’ve seen the number of foreign candidates rise each year. American students are simply not choosing engineering as much as the foreign students</w:t>
      </w:r>
      <w:r w:rsidRPr="00B3412F">
        <w:rPr>
          <w:sz w:val="16"/>
        </w:rPr>
        <w:t xml:space="preserve">. American schools have great computer science programs, that is not the issue. It’s just seems that more foreigners are picking those majors than the American students. Lots of Americans must be choosing business or Humanities and not enough technical majors. But that is just my opinion, based on the number of young American technical candidates i see coming out of schools. I get email every day from new grads, asking for help finding jobs, but honestly, most are Indian or Chinese, not many Americans. In my opinion, </w:t>
      </w:r>
      <w:r w:rsidRPr="00B3412F">
        <w:rPr>
          <w:rStyle w:val="StyleUnderline"/>
        </w:rPr>
        <w:t>American schools, starting about 30 years ago, slacked on the technical requirements. USA grade schools and high schools didn’t emphasize technology,</w:t>
      </w:r>
      <w:r w:rsidRPr="00B3412F">
        <w:rPr>
          <w:sz w:val="16"/>
        </w:rPr>
        <w:t xml:space="preserve"> so when those students got to college, they were already behind - they couldn’t compete in the technical courses, so they chose a different profession, instead of engineering. Today the USA has a ton of MBA’s. This is good, if partnered with a technical degree. But just a bunch of MBA’s with no technical backgrounds? </w:t>
      </w:r>
      <w:r w:rsidRPr="00B3412F">
        <w:rPr>
          <w:rStyle w:val="StyleUnderline"/>
        </w:rPr>
        <w:t>It takes business know-how to run a successful global company now, but you have to start with technical expertise, or you have nothing to build and sell eventually. And no engineers to create your product</w:t>
      </w:r>
      <w:r w:rsidRPr="00B3412F">
        <w:rPr>
          <w:sz w:val="16"/>
        </w:rPr>
        <w:t xml:space="preserve">. What are American students doing now? Flipping hamburgers? Dropping out of school? Taking Psychology courses? This generation is not helping the US economy. Hank Pellissier: Do the Indian and Chinese technical workers you hire, specialize or dominate in specific fields? Are Americans the leaders in… anything? </w:t>
      </w:r>
    </w:p>
    <w:p w:rsidR="009819AC" w:rsidRDefault="009819AC" w:rsidP="009819AC"/>
    <w:p w:rsidR="009819AC" w:rsidRDefault="009819AC" w:rsidP="009819AC">
      <w:pPr>
        <w:pStyle w:val="Heading4"/>
      </w:pPr>
      <w:r>
        <w:t>US computer tech industry in decline</w:t>
      </w:r>
    </w:p>
    <w:p w:rsidR="009819AC" w:rsidRPr="00B3412F" w:rsidRDefault="009819AC" w:rsidP="009819AC">
      <w:pPr>
        <w:rPr>
          <w:rStyle w:val="Style13ptBold"/>
          <w:b w:val="0"/>
          <w:sz w:val="20"/>
          <w:szCs w:val="20"/>
        </w:rPr>
      </w:pPr>
      <w:r>
        <w:rPr>
          <w:rStyle w:val="Style13ptBold"/>
        </w:rPr>
        <w:t xml:space="preserve">Barney 7/17 </w:t>
      </w:r>
      <w:r>
        <w:rPr>
          <w:rStyle w:val="Style13ptBold"/>
          <w:b w:val="0"/>
          <w:sz w:val="20"/>
          <w:szCs w:val="20"/>
        </w:rPr>
        <w:t xml:space="preserve">[Doug, writer/editor for GFI Software, founding editor of Redmond Magazine, Executive Editor of Network World,  Editor in Chief of Network Computing, “A Cringe-worthy analysis of the US computer biz”, GFI on Tech, Publishers of tech articles and other things, July 17, 2015, </w:t>
      </w:r>
      <w:hyperlink r:id="rId213" w:history="1">
        <w:r w:rsidRPr="00A81FCF">
          <w:rPr>
            <w:rStyle w:val="Hyperlink"/>
            <w:szCs w:val="20"/>
          </w:rPr>
          <w:t>http://www.gfi.com/blog/a-cringe-worthy-analysis-of-the-us-computer-biz/</w:t>
        </w:r>
      </w:hyperlink>
      <w:r>
        <w:rPr>
          <w:rStyle w:val="Style13ptBold"/>
          <w:b w:val="0"/>
          <w:sz w:val="20"/>
          <w:szCs w:val="20"/>
        </w:rPr>
        <w:t>, July 17, 2015] KL</w:t>
      </w:r>
    </w:p>
    <w:p w:rsidR="009819AC" w:rsidRPr="004C1356" w:rsidRDefault="009819AC" w:rsidP="009819AC">
      <w:pPr>
        <w:rPr>
          <w:sz w:val="16"/>
        </w:rPr>
      </w:pPr>
      <w:r w:rsidRPr="00B3412F">
        <w:rPr>
          <w:rStyle w:val="StyleUnderline"/>
        </w:rPr>
        <w:t>The US computer industry is going down and it has no one but itself to blame.</w:t>
      </w:r>
      <w:r w:rsidRPr="004C1356">
        <w:rPr>
          <w:sz w:val="16"/>
        </w:rPr>
        <w:t xml:space="preserve"> That, at least, is the view of one Robert X. Cringely, a long-time industry watcher. Part of the problem, he argues, is immigration and foreign workers policies. </w:t>
      </w:r>
      <w:r w:rsidRPr="00B3412F">
        <w:rPr>
          <w:rStyle w:val="StyleUnderline"/>
        </w:rPr>
        <w:t>The other part is that many tech execs are sometimes foolish.</w:t>
      </w:r>
      <w:r>
        <w:rPr>
          <w:rStyle w:val="StyleUnderline"/>
        </w:rPr>
        <w:t xml:space="preserve"> </w:t>
      </w:r>
      <w:r w:rsidRPr="004C1356">
        <w:rPr>
          <w:sz w:val="16"/>
        </w:rPr>
        <w:t xml:space="preserve">If you ever read InfoWorld, or read the 1992 book ‘Accidental Empires: How the Boys of Silicon Valley Make their Millions, Battle Foreign Competition, and Still Can’t Get a Date”, or even saw the documentary Triumph of the Nerds, you’ve heard of Robert X. Cringely. And if you read this piece the whole way through, I’ll tell you where Robert X Cringely actually came from (hint: it’s not his real name). </w:t>
      </w:r>
      <w:r w:rsidRPr="00B3412F">
        <w:rPr>
          <w:rStyle w:val="StyleUnderline"/>
        </w:rPr>
        <w:t>Lately Cringely has been focused on the future of the US computer industry, with particular focus on the big guns such as IBM and HP, and claims the future isn’t so bright.</w:t>
      </w:r>
      <w:r>
        <w:rPr>
          <w:rStyle w:val="StyleUnderline"/>
        </w:rPr>
        <w:t xml:space="preserve"> </w:t>
      </w:r>
      <w:r w:rsidRPr="004C1356">
        <w:rPr>
          <w:sz w:val="16"/>
        </w:rPr>
        <w:t xml:space="preserve">Of course </w:t>
      </w:r>
      <w:r w:rsidRPr="00B3412F">
        <w:rPr>
          <w:rStyle w:val="StyleUnderline"/>
        </w:rPr>
        <w:t>he is focused on what this means for the good old US of A, but it’s also worth looking beyond that and seeing the decline’s effect internationally.</w:t>
      </w:r>
      <w:r>
        <w:rPr>
          <w:rStyle w:val="StyleUnderline"/>
        </w:rPr>
        <w:t xml:space="preserve"> </w:t>
      </w:r>
      <w:r w:rsidRPr="00B3412F">
        <w:rPr>
          <w:rStyle w:val="StyleUnderline"/>
        </w:rPr>
        <w:t>The Cringe somewhat recently predicted</w:t>
      </w:r>
      <w:r w:rsidRPr="004C1356">
        <w:rPr>
          <w:sz w:val="16"/>
        </w:rPr>
        <w:t xml:space="preserve"> </w:t>
      </w:r>
      <w:r w:rsidRPr="00B3412F">
        <w:rPr>
          <w:rStyle w:val="Emphasis"/>
        </w:rPr>
        <w:t>massive IBM layoffs</w:t>
      </w:r>
      <w:r w:rsidRPr="004C1356">
        <w:rPr>
          <w:sz w:val="16"/>
        </w:rPr>
        <w:t xml:space="preserve">, and, well, he wasn’t wrong. That had him thinking about the impact that offshoring and foreign workers using H-1B visas have on American workers and their companies. </w:t>
      </w:r>
      <w:r w:rsidRPr="00B3412F">
        <w:rPr>
          <w:rStyle w:val="StyleUnderline"/>
        </w:rPr>
        <w:t>If you have US blinders on, you’d agree it’s not good. If you have a world view, you may have a totally different perspective. The entire world has a right to participate in and influence high tech.</w:t>
      </w:r>
      <w:r>
        <w:rPr>
          <w:rStyle w:val="StyleUnderline"/>
        </w:rPr>
        <w:t xml:space="preserve"> </w:t>
      </w:r>
      <w:r w:rsidRPr="004C1356">
        <w:rPr>
          <w:sz w:val="16"/>
        </w:rPr>
        <w:t xml:space="preserve">Seeds sown </w:t>
      </w:r>
      <w:r w:rsidRPr="00B3412F">
        <w:rPr>
          <w:rStyle w:val="StyleUnderline"/>
        </w:rPr>
        <w:t>The seeds for the decline of the American computer industry were actually sown at its inception</w:t>
      </w:r>
      <w:r w:rsidRPr="004C1356">
        <w:rPr>
          <w:sz w:val="16"/>
        </w:rPr>
        <w:t xml:space="preserve">. “The truth is that much (but not all) of the </w:t>
      </w:r>
      <w:r w:rsidRPr="00B3412F">
        <w:rPr>
          <w:rStyle w:val="StyleUnderline"/>
        </w:rPr>
        <w:t>American technology industry is being led by what my late mother would have called “assholes.”</w:t>
      </w:r>
      <w:r w:rsidRPr="004C1356">
        <w:rPr>
          <w:sz w:val="16"/>
        </w:rPr>
        <w:t xml:space="preserve"> </w:t>
      </w:r>
      <w:r w:rsidRPr="00B3412F">
        <w:rPr>
          <w:rStyle w:val="StyleUnderline"/>
        </w:rPr>
        <w:t>And these are needlessly destroying the very industry that made them rich.</w:t>
      </w:r>
      <w:r w:rsidRPr="004C1356">
        <w:rPr>
          <w:sz w:val="16"/>
        </w:rPr>
        <w:t xml:space="preserve"> It started in the 1970s when a couple of obscure </w:t>
      </w:r>
      <w:r w:rsidRPr="004C1356">
        <w:rPr>
          <w:sz w:val="16"/>
        </w:rPr>
        <w:lastRenderedPageBreak/>
        <w:t>academics created a creaky logical structure for turning corporate executives from managers to rock stars, all in the name of “maximizing shareholder value,” Cringely wrote.</w:t>
      </w:r>
    </w:p>
    <w:p w:rsidR="009819AC" w:rsidRDefault="009819AC" w:rsidP="009819AC"/>
    <w:p w:rsidR="009819AC" w:rsidRPr="008F6460" w:rsidRDefault="009819AC" w:rsidP="009819AC">
      <w:pPr>
        <w:pStyle w:val="Heading4"/>
      </w:pPr>
      <w:r>
        <w:t>Tech Industry declining now – job loss</w:t>
      </w:r>
    </w:p>
    <w:p w:rsidR="009819AC" w:rsidRDefault="009819AC" w:rsidP="009819AC">
      <w:pPr>
        <w:rPr>
          <w:sz w:val="16"/>
          <w:szCs w:val="16"/>
        </w:rPr>
      </w:pPr>
      <w:r w:rsidRPr="001650AB">
        <w:rPr>
          <w:rStyle w:val="Style13ptBold"/>
        </w:rPr>
        <w:t>Hesseldahl</w:t>
      </w:r>
      <w:r>
        <w:rPr>
          <w:rStyle w:val="Style13ptBold"/>
        </w:rPr>
        <w:t xml:space="preserve"> </w:t>
      </w:r>
      <w:r>
        <w:rPr>
          <w:rStyle w:val="Style13ptBold"/>
          <w:b w:val="0"/>
          <w:sz w:val="20"/>
        </w:rPr>
        <w:t>1/21/</w:t>
      </w:r>
      <w:r>
        <w:rPr>
          <w:rStyle w:val="Style13ptBold"/>
        </w:rPr>
        <w:t xml:space="preserve">15 </w:t>
      </w:r>
      <w:r>
        <w:rPr>
          <w:rStyle w:val="Style13ptBold"/>
          <w:b w:val="0"/>
          <w:sz w:val="20"/>
        </w:rPr>
        <w:t xml:space="preserve">- . </w:t>
      </w:r>
      <w:r>
        <w:t>Arik</w:t>
      </w:r>
      <w:r>
        <w:rPr>
          <w:rStyle w:val="Style13ptBold"/>
          <w:b w:val="0"/>
          <w:sz w:val="20"/>
        </w:rPr>
        <w:t xml:space="preserve"> was senior technology writer at Bloomberg Businessweek and wrote the online column and companion blog called “Byte Of the Apple,” devoted to all things Apple, for Businessweek.com</w:t>
      </w:r>
      <w:r w:rsidRPr="001650AB">
        <w:rPr>
          <w:rStyle w:val="Style13ptBold"/>
          <w:b w:val="0"/>
          <w:sz w:val="20"/>
        </w:rPr>
        <w:t xml:space="preserve"> </w:t>
      </w:r>
      <w:r>
        <w:rPr>
          <w:rStyle w:val="Style13ptBold"/>
          <w:b w:val="0"/>
          <w:sz w:val="20"/>
        </w:rPr>
        <w:t>From 2000 to 2005, Arik was senior editor and technology columnist at Forbes.com.</w:t>
      </w:r>
      <w:r w:rsidRPr="001650AB">
        <w:rPr>
          <w:rStyle w:val="Style13ptBold"/>
          <w:b w:val="0"/>
          <w:sz w:val="16"/>
          <w:szCs w:val="16"/>
        </w:rPr>
        <w:t xml:space="preserve"> (“</w:t>
      </w:r>
      <w:r w:rsidRPr="001650AB">
        <w:rPr>
          <w:sz w:val="16"/>
          <w:szCs w:val="16"/>
        </w:rPr>
        <w:t xml:space="preserve">Last Year Saw the Worst Decline in Tech Jobs Since 2009”; January 15; </w:t>
      </w:r>
      <w:hyperlink r:id="rId214" w:history="1">
        <w:r w:rsidRPr="00BB5FBD">
          <w:rPr>
            <w:rStyle w:val="Hyperlink"/>
            <w:sz w:val="16"/>
            <w:szCs w:val="16"/>
          </w:rPr>
          <w:t>http://recode.net/2015/01/21/last-year-saw-the-worst-decline-in-tech-jobs-since-2009/)//pk</w:t>
        </w:r>
      </w:hyperlink>
      <w:r>
        <w:rPr>
          <w:sz w:val="16"/>
          <w:szCs w:val="16"/>
        </w:rPr>
        <w:br/>
      </w:r>
    </w:p>
    <w:p w:rsidR="009819AC" w:rsidRPr="00E33D55" w:rsidRDefault="009819AC" w:rsidP="009819AC">
      <w:pPr>
        <w:rPr>
          <w:sz w:val="16"/>
        </w:rPr>
      </w:pPr>
      <w:r w:rsidRPr="00E33D55">
        <w:rPr>
          <w:sz w:val="16"/>
        </w:rPr>
        <w:t xml:space="preserve">The </w:t>
      </w:r>
      <w:r w:rsidRPr="001A4349">
        <w:rPr>
          <w:rStyle w:val="StyleUnderline"/>
        </w:rPr>
        <w:t>tech sector may be a growing segment of the economy, but 2014 was the worst year for job cuts in the technology sector since 2009</w:t>
      </w:r>
      <w:r w:rsidRPr="00E33D55">
        <w:rPr>
          <w:sz w:val="16"/>
        </w:rPr>
        <w:t xml:space="preserve">, according to a new report from Challenger, Gray and Christmas, an outplacement firm that helps people find new jobs after they’ve been let go. </w:t>
      </w:r>
      <w:r w:rsidRPr="001A4349">
        <w:rPr>
          <w:rStyle w:val="StyleUnderline"/>
        </w:rPr>
        <w:t>Corporate restructuring at big tech firms like Hewlett-Packard and Microsoft pushed the number of jobs eliminated in tech fields to 100,757, a rise of 77 percent over 2013. It was the first time that number rose above 100,000 since 2009, the first full year of the recent recession.</w:t>
      </w:r>
      <w:r>
        <w:rPr>
          <w:rStyle w:val="StyleUnderline"/>
        </w:rPr>
        <w:t xml:space="preserve"> </w:t>
      </w:r>
      <w:r w:rsidRPr="00E33D55">
        <w:rPr>
          <w:sz w:val="16"/>
        </w:rPr>
        <w:t>The</w:t>
      </w:r>
      <w:r w:rsidRPr="001A4349">
        <w:rPr>
          <w:rStyle w:val="StyleUnderline"/>
        </w:rPr>
        <w:t xml:space="preserve"> biggest portion of those cuts occurred in the computer industry where 59,523 jobs were eliminated</w:t>
      </w:r>
      <w:r w:rsidRPr="00E33D55">
        <w:rPr>
          <w:sz w:val="16"/>
        </w:rPr>
        <w:t xml:space="preserve">. </w:t>
      </w:r>
      <w:r w:rsidRPr="001A4349">
        <w:rPr>
          <w:rStyle w:val="StyleUnderline"/>
        </w:rPr>
        <w:t>Another 19,408 jobs were cut in the electronics industry, more than double the amount from the prior year. Cuts in the telecom industry rose 68 percent to 21,821.</w:t>
      </w:r>
      <w:r>
        <w:rPr>
          <w:rStyle w:val="StyleUnderline"/>
        </w:rPr>
        <w:t xml:space="preserve"> </w:t>
      </w:r>
      <w:r w:rsidRPr="00E33D55">
        <w:rPr>
          <w:sz w:val="16"/>
        </w:rPr>
        <w:t>Los</w:t>
      </w:r>
      <w:r w:rsidRPr="001A4349">
        <w:rPr>
          <w:rStyle w:val="StyleUnderline"/>
        </w:rPr>
        <w:t>t tech jobs accounted for 21 percent of the total number of jobs — 483,171 — eliminated during 2014</w:t>
      </w:r>
      <w:r w:rsidRPr="00E33D55">
        <w:rPr>
          <w:sz w:val="16"/>
        </w:rPr>
        <w:t xml:space="preserve">. </w:t>
      </w:r>
      <w:r w:rsidRPr="001A4349">
        <w:rPr>
          <w:rStyle w:val="StyleUnderline"/>
        </w:rPr>
        <w:t xml:space="preserve">Microsoft was responsible for 18,000 cut, and HP dropped 16,000 positions during the year, according to the firm. </w:t>
      </w:r>
      <w:r w:rsidRPr="00E33D55">
        <w:rPr>
          <w:sz w:val="16"/>
        </w:rPr>
        <w:t>Cisco Systems, Intel and Symantec were among the other firms who announced large-scale layoffs during the year.</w:t>
      </w:r>
    </w:p>
    <w:p w:rsidR="009819AC" w:rsidRDefault="009819AC" w:rsidP="009819AC"/>
    <w:p w:rsidR="009819AC" w:rsidRDefault="009819AC" w:rsidP="009819AC">
      <w:pPr>
        <w:pStyle w:val="Heading3"/>
      </w:pPr>
      <w:r>
        <w:lastRenderedPageBreak/>
        <w:t>--xt plan k/t tech industry</w:t>
      </w:r>
    </w:p>
    <w:p w:rsidR="009819AC" w:rsidRDefault="009819AC" w:rsidP="009819AC"/>
    <w:p w:rsidR="009819AC" w:rsidRDefault="009819AC" w:rsidP="009819AC">
      <w:pPr>
        <w:pStyle w:val="Heading4"/>
      </w:pPr>
      <w:r>
        <w:t>Encryption backdoors kills US tech leadership – decks consumer trust</w:t>
      </w:r>
    </w:p>
    <w:p w:rsidR="009819AC" w:rsidRPr="00F96BD1" w:rsidRDefault="009819AC" w:rsidP="009819AC">
      <w:r>
        <w:rPr>
          <w:rStyle w:val="Style13ptBold"/>
        </w:rPr>
        <w:t xml:space="preserve">Swire 7/8 </w:t>
      </w:r>
      <w:r>
        <w:t xml:space="preserve">&lt;Peter, Huang Professor of Law and Ethics at Georgia Tech Scheller College of Business, 7/9/15, “Going Dark: Encryption, Technology, and the Balance Between Public Safety and Privacy,” Senate Judiciary Committee Hearing, </w:t>
      </w:r>
      <w:r w:rsidRPr="00F96BD1">
        <w:t>http://www.judiciary.senate.gov/imo/media/doc/07-08-15%20Swire%20Testimony.pdf</w:t>
      </w:r>
      <w:r>
        <w:t>&gt;//wx</w:t>
      </w:r>
    </w:p>
    <w:p w:rsidR="009819AC" w:rsidRDefault="009819AC" w:rsidP="009819AC">
      <w:pPr>
        <w:rPr>
          <w:sz w:val="16"/>
        </w:rPr>
      </w:pPr>
      <w:r w:rsidRPr="00A42ACC">
        <w:rPr>
          <w:rStyle w:val="StyleUnderline"/>
        </w:rPr>
        <w:t>Mandated vulnerabilities are bad industrial policy – they threaten U.S. technological leadership without preventing bad actors from using strong encryption</w:t>
      </w:r>
      <w:r w:rsidRPr="001E29A4">
        <w:rPr>
          <w:sz w:val="16"/>
        </w:rPr>
        <w:t xml:space="preserve">. I next turn to why mandated vulnerabilities are bad as a matter of economic and industrial policy. Such </w:t>
      </w:r>
      <w:r w:rsidRPr="00A42ACC">
        <w:rPr>
          <w:rStyle w:val="StyleUnderline"/>
        </w:rPr>
        <w:t>vulnerabilities</w:t>
      </w:r>
      <w:r w:rsidRPr="001E29A4">
        <w:rPr>
          <w:sz w:val="16"/>
        </w:rPr>
        <w:t xml:space="preserve"> threaten U.S. technological leadership because they </w:t>
      </w:r>
      <w:r w:rsidRPr="00A42ACC">
        <w:rPr>
          <w:rStyle w:val="StyleUnderline"/>
        </w:rPr>
        <w:t>provide a ready excuse for foreign governments and purchasers to eschew American products and services</w:t>
      </w:r>
      <w:r w:rsidRPr="001E29A4">
        <w:rPr>
          <w:sz w:val="16"/>
        </w:rPr>
        <w:t xml:space="preserve">. As we learned from the crypto battles of the 1990’s, </w:t>
      </w:r>
      <w:r w:rsidRPr="00A42ACC">
        <w:rPr>
          <w:rStyle w:val="StyleUnderline"/>
        </w:rPr>
        <w:t>they also are futile – they encourage non-U.S. suppliers to gain the technical edge in supplying effective encryption</w:t>
      </w:r>
      <w:r w:rsidRPr="001E29A4">
        <w:rPr>
          <w:sz w:val="16"/>
        </w:rPr>
        <w:t>. In April, 2015 House testimony, Kevin Bankston of the New America Foundation summarized key economic arguments: “</w:t>
      </w:r>
      <w:r w:rsidRPr="00A42ACC">
        <w:rPr>
          <w:rStyle w:val="StyleUnderline"/>
        </w:rPr>
        <w:t xml:space="preserve">American technology companies, which currently dominate the global market, have already been </w:t>
      </w:r>
      <w:r w:rsidRPr="00A42ACC">
        <w:rPr>
          <w:rStyle w:val="Emphasis"/>
        </w:rPr>
        <w:t>wrestling with diminished consumer trust</w:t>
      </w:r>
      <w:r w:rsidRPr="00A42ACC">
        <w:rPr>
          <w:rStyle w:val="StyleUnderline"/>
        </w:rPr>
        <w:t xml:space="preserve"> in the wake of revelations about the scope of the N</w:t>
      </w:r>
      <w:r w:rsidRPr="001E29A4">
        <w:rPr>
          <w:sz w:val="16"/>
        </w:rPr>
        <w:t>ational</w:t>
      </w:r>
      <w:r w:rsidRPr="00A42ACC">
        <w:rPr>
          <w:rStyle w:val="StyleUnderline"/>
        </w:rPr>
        <w:t xml:space="preserve"> S</w:t>
      </w:r>
      <w:r w:rsidRPr="001E29A4">
        <w:rPr>
          <w:sz w:val="16"/>
        </w:rPr>
        <w:t>ecurity</w:t>
      </w:r>
      <w:r w:rsidRPr="00A42ACC">
        <w:rPr>
          <w:rStyle w:val="StyleUnderline"/>
        </w:rPr>
        <w:t xml:space="preserve"> A</w:t>
      </w:r>
      <w:r w:rsidRPr="001E29A4">
        <w:rPr>
          <w:sz w:val="16"/>
        </w:rPr>
        <w:t>gency</w:t>
      </w:r>
      <w:r w:rsidRPr="00A42ACC">
        <w:rPr>
          <w:rStyle w:val="StyleUnderline"/>
        </w:rPr>
        <w:t xml:space="preserve">’s programs, a loss of trust already predicted </w:t>
      </w:r>
      <w:r w:rsidRPr="00A42ACC">
        <w:rPr>
          <w:rStyle w:val="Emphasis"/>
        </w:rPr>
        <w:t>to cost our economy billions of dollars</w:t>
      </w:r>
      <w:r w:rsidRPr="001E29A4">
        <w:rPr>
          <w:sz w:val="16"/>
        </w:rPr>
        <w:t xml:space="preserve">. </w:t>
      </w:r>
      <w:r w:rsidRPr="00A42ACC">
        <w:rPr>
          <w:rStyle w:val="StyleUnderline"/>
        </w:rPr>
        <w:t>Any new requirement</w:t>
      </w:r>
      <w:r w:rsidRPr="001E29A4">
        <w:rPr>
          <w:sz w:val="16"/>
        </w:rPr>
        <w:t xml:space="preserve"> that those companies </w:t>
      </w:r>
      <w:r w:rsidRPr="00A42ACC">
        <w:rPr>
          <w:rStyle w:val="StyleUnderline"/>
        </w:rPr>
        <w:t>guarantee that the U.S. government have the technical capability to decrypt their users’ data would give foreign users</w:t>
      </w:r>
      <w:r w:rsidRPr="001E29A4">
        <w:rPr>
          <w:sz w:val="16"/>
        </w:rPr>
        <w:t>— including major institutional clients such as foreign corporations and governments that especially rely on the security of those products and services—</w:t>
      </w:r>
      <w:r w:rsidRPr="00A42ACC">
        <w:rPr>
          <w:rStyle w:val="StyleUnderline"/>
        </w:rPr>
        <w:t>even more incentive to avoid American products and turn to foreign competitors.</w:t>
      </w:r>
      <w:r w:rsidRPr="001E29A4">
        <w:rPr>
          <w:sz w:val="16"/>
        </w:rPr>
        <w:t xml:space="preserve"> </w:t>
      </w:r>
      <w:r w:rsidRPr="00A42ACC">
        <w:rPr>
          <w:rStyle w:val="StyleUnderline"/>
        </w:rPr>
        <w:t xml:space="preserve">It would also likely diminish trust in the security of digital technology and the Internet overall, which would </w:t>
      </w:r>
      <w:r w:rsidRPr="00A42ACC">
        <w:rPr>
          <w:rStyle w:val="Emphasis"/>
        </w:rPr>
        <w:t>slow future growth of the Internet</w:t>
      </w:r>
      <w:r w:rsidRPr="00A42ACC">
        <w:rPr>
          <w:rStyle w:val="StyleUnderline"/>
        </w:rPr>
        <w:t xml:space="preserve"> and Internetenabled commerce </w:t>
      </w:r>
      <w:r w:rsidRPr="00A42ACC">
        <w:rPr>
          <w:rStyle w:val="Emphasis"/>
        </w:rPr>
        <w:t>and threaten the primary economic engine of the 21st century</w:t>
      </w:r>
      <w:r w:rsidRPr="00A42ACC">
        <w:rPr>
          <w:rStyle w:val="StyleUnderline"/>
        </w:rPr>
        <w:t>.</w:t>
      </w:r>
      <w:r w:rsidRPr="001E29A4">
        <w:rPr>
          <w:sz w:val="16"/>
        </w:rPr>
        <w:t xml:space="preserve"> To put it bluntly, </w:t>
      </w:r>
      <w:r w:rsidRPr="00A42ACC">
        <w:rPr>
          <w:rStyle w:val="StyleUnderline"/>
        </w:rPr>
        <w:t>foreign customers will not want to buy or use online services, hardware products, software products or any other information systems that have been explicitly designed to facilitate backdoor access for the FBI or the NSA</w:t>
      </w:r>
      <w:r w:rsidRPr="001E29A4">
        <w:rPr>
          <w:sz w:val="16"/>
        </w:rPr>
        <w:t xml:space="preserve">.”28 The experience from the 1990’s shows that foreign suppliers are eager to step into gaps left by U.S. restrictions on encryption. Under the export control regime then in existence, it was illegal to export strong encryption from the U.S. Other encryption suppliers, such as from Russia and Israel, became significant players precisely because U.S.-based companies could not supply effective software encryption from the U.S. In my experience, the futility of the encryption limits was an especially persuasive argument to members of Congress – why should we support an approach that undermined the U.S. tech sector and also didn’t stop the spread of strong encryption? A related phenomenon, less well known, was the concern within the Pentagon about the rising competition from non-U.S. technology companies. For the Department of Defense, </w:t>
      </w:r>
      <w:r w:rsidRPr="001E29A4">
        <w:rPr>
          <w:rStyle w:val="StyleUnderline"/>
        </w:rPr>
        <w:t>limits on U.S. encryption development meant that it faced the risk of relying on second-rate encryption for its own systems, while other countries could be developing state-of-the-art encryption that would benefit other militaries but not the United States. Mandated vulnerabilities</w:t>
      </w:r>
      <w:r w:rsidRPr="001E29A4">
        <w:rPr>
          <w:sz w:val="16"/>
        </w:rPr>
        <w:t xml:space="preserve"> within the United States, to assist law enforcement, thus repeat the 1990’s syndrome of </w:t>
      </w:r>
      <w:r w:rsidRPr="001E29A4">
        <w:rPr>
          <w:rStyle w:val="StyleUnderline"/>
        </w:rPr>
        <w:t>harm</w:t>
      </w:r>
      <w:r w:rsidRPr="001E29A4">
        <w:rPr>
          <w:sz w:val="16"/>
        </w:rPr>
        <w:t xml:space="preserve"> to </w:t>
      </w:r>
      <w:r w:rsidRPr="001E29A4">
        <w:rPr>
          <w:rStyle w:val="StyleUnderline"/>
        </w:rPr>
        <w:t>U.S. industry</w:t>
      </w:r>
      <w:r w:rsidRPr="001E29A4">
        <w:rPr>
          <w:sz w:val="16"/>
        </w:rPr>
        <w:t xml:space="preserve"> as well as futility. Much of the growth in encryption-related software and products could come from non-U.S. companies that serve the global market for secure communications and storage. Other growth would come from the already-flourishing free and open source sector. As Bankston wrote: “</w:t>
      </w:r>
      <w:r w:rsidRPr="001E29A4">
        <w:rPr>
          <w:rStyle w:val="StyleUnderline"/>
        </w:rPr>
        <w:t>A government mandate prohibiting U.S. companies from offering products or services with unbreakable encryption is of little use when foreign companies can and will offer more secure products and services, and when an independent coder anywhere on the planet has the resources to create and distribute free tools for encrypting your communications or the data stored on your mobile devices</w:t>
      </w:r>
      <w:r w:rsidRPr="001E29A4">
        <w:rPr>
          <w:sz w:val="16"/>
        </w:rPr>
        <w:t>. As former Homeland Security Secretary Michael Chertoff recently put it, ‘[T]hat genie is not going back in the bottle.’”29 Stanford cybersecurity research Jonathan Mayer sums up the futility of technology controls justified by “going dark” concerns: “Cryptographic backdoors are, however, not a solution. Beyond the myriad other objections, they pose too much of a cost-benefit asymmetry. In order to make secure apps just slightly more difficult for criminals to obtain, and just slightly less worthwhile for developers, the government would have to go to extraordinary lengths</w:t>
      </w:r>
      <w:r w:rsidRPr="001E29A4">
        <w:rPr>
          <w:rStyle w:val="StyleUnderline"/>
        </w:rPr>
        <w:t>. In an arms race between cryptographic backdoors and secure apps, the United States would inevitably lose</w:t>
      </w:r>
      <w:r w:rsidRPr="001E29A4">
        <w:rPr>
          <w:sz w:val="16"/>
        </w:rPr>
        <w:t>.” 30</w:t>
      </w:r>
    </w:p>
    <w:p w:rsidR="009819AC" w:rsidRDefault="009819AC" w:rsidP="009819AC">
      <w:pPr>
        <w:rPr>
          <w:sz w:val="16"/>
        </w:rPr>
      </w:pPr>
    </w:p>
    <w:p w:rsidR="009819AC" w:rsidRPr="002C45C6" w:rsidRDefault="009819AC" w:rsidP="009819AC">
      <w:pPr>
        <w:pStyle w:val="Heading4"/>
        <w:rPr>
          <w:rStyle w:val="Style13ptBold"/>
          <w:b/>
        </w:rPr>
      </w:pPr>
      <w:r>
        <w:rPr>
          <w:rStyle w:val="Style13ptBold"/>
          <w:b/>
        </w:rPr>
        <w:t>NSA surveillance is destroying US Tech Perception – Destroys our economy</w:t>
      </w:r>
    </w:p>
    <w:p w:rsidR="009819AC" w:rsidRDefault="009819AC" w:rsidP="009819AC">
      <w:pPr>
        <w:rPr>
          <w:rStyle w:val="Style13ptBold"/>
          <w:b w:val="0"/>
          <w:sz w:val="20"/>
          <w:szCs w:val="20"/>
        </w:rPr>
      </w:pPr>
      <w:r>
        <w:rPr>
          <w:rStyle w:val="Style13ptBold"/>
        </w:rPr>
        <w:t xml:space="preserve">Miller 14 </w:t>
      </w:r>
      <w:r>
        <w:rPr>
          <w:rStyle w:val="Style13ptBold"/>
          <w:b w:val="0"/>
          <w:sz w:val="20"/>
          <w:szCs w:val="20"/>
        </w:rPr>
        <w:t xml:space="preserve">[Claire Cain, Writer for the NYTimes about the technology sector, “Revelations of N.S.A. Spying Cost , U.S. Tech Companies”, NYTimes, National News Paper, March 21, 2014, </w:t>
      </w:r>
      <w:hyperlink r:id="rId215" w:history="1">
        <w:r w:rsidRPr="00C5653F">
          <w:rPr>
            <w:rStyle w:val="Hyperlink"/>
            <w:szCs w:val="20"/>
          </w:rPr>
          <w:t>http://www.nytimes.com/2014/03/22/business/fallout-from-snowden-hurting-bottom-line-of-tech-companies.html?_r=0</w:t>
        </w:r>
      </w:hyperlink>
      <w:r>
        <w:rPr>
          <w:rStyle w:val="Style13ptBold"/>
          <w:b w:val="0"/>
          <w:sz w:val="20"/>
          <w:szCs w:val="20"/>
        </w:rPr>
        <w:t xml:space="preserve">, July 21, 2015] KL </w:t>
      </w:r>
    </w:p>
    <w:p w:rsidR="009819AC" w:rsidRDefault="009819AC" w:rsidP="009819AC">
      <w:pPr>
        <w:rPr>
          <w:sz w:val="16"/>
        </w:rPr>
      </w:pPr>
      <w:r w:rsidRPr="002C45C6">
        <w:rPr>
          <w:sz w:val="16"/>
        </w:rPr>
        <w:t xml:space="preserve">SAN FRANCISCO — </w:t>
      </w:r>
      <w:r w:rsidRPr="002C45C6">
        <w:rPr>
          <w:rStyle w:val="StyleUnderline"/>
        </w:rPr>
        <w:t xml:space="preserve">Microsoft has </w:t>
      </w:r>
      <w:r w:rsidRPr="002C45C6">
        <w:rPr>
          <w:rStyle w:val="Emphasis"/>
        </w:rPr>
        <w:t>lost customers</w:t>
      </w:r>
      <w:r w:rsidRPr="002C45C6">
        <w:rPr>
          <w:rStyle w:val="StyleUnderline"/>
        </w:rPr>
        <w:t>, including the government of Brazil.</w:t>
      </w:r>
      <w:r w:rsidRPr="002C45C6">
        <w:rPr>
          <w:sz w:val="16"/>
        </w:rPr>
        <w:t xml:space="preserve"> </w:t>
      </w:r>
      <w:r w:rsidRPr="002C45C6">
        <w:rPr>
          <w:rStyle w:val="StyleUnderline"/>
        </w:rPr>
        <w:t xml:space="preserve">IBM is spending more than </w:t>
      </w:r>
      <w:r w:rsidRPr="002C45C6">
        <w:rPr>
          <w:rStyle w:val="Emphasis"/>
        </w:rPr>
        <w:t>a billion dollars</w:t>
      </w:r>
      <w:r w:rsidRPr="002C45C6">
        <w:rPr>
          <w:rStyle w:val="StyleUnderline"/>
        </w:rPr>
        <w:t xml:space="preserve"> to build data centers overseas to </w:t>
      </w:r>
      <w:r w:rsidRPr="002C45C6">
        <w:rPr>
          <w:rStyle w:val="Emphasis"/>
        </w:rPr>
        <w:t>reassure foreign customers</w:t>
      </w:r>
      <w:r w:rsidRPr="002C45C6">
        <w:rPr>
          <w:rStyle w:val="StyleUnderline"/>
        </w:rPr>
        <w:t xml:space="preserve"> that their information is safe from prying eyes in the United States government.</w:t>
      </w:r>
      <w:r>
        <w:rPr>
          <w:rStyle w:val="StyleUnderline"/>
        </w:rPr>
        <w:t xml:space="preserve"> </w:t>
      </w:r>
      <w:r w:rsidRPr="002C45C6">
        <w:rPr>
          <w:rStyle w:val="StyleUnderline"/>
        </w:rPr>
        <w:t>And tech companies abroad</w:t>
      </w:r>
      <w:r w:rsidRPr="002C45C6">
        <w:rPr>
          <w:sz w:val="16"/>
        </w:rPr>
        <w:t xml:space="preserve">, from Europe to South America, say they </w:t>
      </w:r>
      <w:r w:rsidRPr="002C45C6">
        <w:rPr>
          <w:rStyle w:val="StyleUnderline"/>
        </w:rPr>
        <w:t>are gaining customers that are shunning United States providers</w:t>
      </w:r>
      <w:r w:rsidRPr="002C45C6">
        <w:rPr>
          <w:sz w:val="16"/>
        </w:rPr>
        <w:t xml:space="preserve">, suspicious because of the revelations by Edward J. Snowden that tied these providers to the National Security Agency’s vast surveillance program. Even as </w:t>
      </w:r>
      <w:r w:rsidRPr="002C45C6">
        <w:rPr>
          <w:rStyle w:val="StyleUnderline"/>
        </w:rPr>
        <w:t xml:space="preserve">Washington grapples with the diplomatic and political fallout </w:t>
      </w:r>
      <w:r w:rsidRPr="002C45C6">
        <w:rPr>
          <w:sz w:val="16"/>
        </w:rPr>
        <w:t xml:space="preserve">of Mr. Snowden’s leaks, </w:t>
      </w:r>
      <w:r w:rsidRPr="002C45C6">
        <w:rPr>
          <w:rStyle w:val="StyleUnderline"/>
        </w:rPr>
        <w:t>the more urgent issue</w:t>
      </w:r>
      <w:r w:rsidRPr="002C45C6">
        <w:rPr>
          <w:sz w:val="16"/>
        </w:rPr>
        <w:t xml:space="preserve">, companies and analysts say, </w:t>
      </w:r>
      <w:r w:rsidRPr="002C45C6">
        <w:rPr>
          <w:rStyle w:val="StyleUnderline"/>
        </w:rPr>
        <w:t>is economic</w:t>
      </w:r>
      <w:r w:rsidRPr="002C45C6">
        <w:rPr>
          <w:sz w:val="16"/>
        </w:rPr>
        <w:t xml:space="preserve">. </w:t>
      </w:r>
      <w:r w:rsidRPr="002C45C6">
        <w:rPr>
          <w:rStyle w:val="StyleUnderline"/>
        </w:rPr>
        <w:t>Technology executives</w:t>
      </w:r>
      <w:r w:rsidRPr="002C45C6">
        <w:rPr>
          <w:sz w:val="16"/>
        </w:rPr>
        <w:t xml:space="preserve">, including Mark Zuckerberg of Facebook, </w:t>
      </w:r>
      <w:r w:rsidRPr="002C45C6">
        <w:rPr>
          <w:rStyle w:val="StyleUnderline"/>
        </w:rPr>
        <w:t>raised the issue when they went to the White House on Friday for a meeting with President Obama.</w:t>
      </w:r>
      <w:r>
        <w:rPr>
          <w:rStyle w:val="StyleUnderline"/>
        </w:rPr>
        <w:t xml:space="preserve"> </w:t>
      </w:r>
      <w:r w:rsidRPr="002C45C6">
        <w:rPr>
          <w:rStyle w:val="StyleUnderline"/>
        </w:rPr>
        <w:t xml:space="preserve">It is impossible to see now the </w:t>
      </w:r>
      <w:r w:rsidRPr="002C45C6">
        <w:rPr>
          <w:rStyle w:val="Emphasis"/>
        </w:rPr>
        <w:t>full economic ramifications</w:t>
      </w:r>
      <w:r w:rsidRPr="002C45C6">
        <w:rPr>
          <w:rStyle w:val="StyleUnderline"/>
        </w:rPr>
        <w:t xml:space="preserve"> of the spying disclosures</w:t>
      </w:r>
      <w:r w:rsidRPr="002C45C6">
        <w:rPr>
          <w:sz w:val="16"/>
        </w:rPr>
        <w:t xml:space="preserve"> — in part because most companies are locked in multiyear contracts — </w:t>
      </w:r>
      <w:r w:rsidRPr="002C45C6">
        <w:rPr>
          <w:rStyle w:val="StyleUnderline"/>
        </w:rPr>
        <w:t>but the pieces are beginning to add up as businesses question the trustworthiness of American technology products.</w:t>
      </w:r>
      <w:r>
        <w:rPr>
          <w:rStyle w:val="StyleUnderline"/>
        </w:rPr>
        <w:t xml:space="preserve"> </w:t>
      </w:r>
      <w:r w:rsidRPr="002C45C6">
        <w:rPr>
          <w:sz w:val="16"/>
        </w:rPr>
        <w:t xml:space="preserve">The confirmation hearing last week for the new </w:t>
      </w:r>
      <w:r w:rsidRPr="002C45C6">
        <w:rPr>
          <w:sz w:val="16"/>
        </w:rPr>
        <w:lastRenderedPageBreak/>
        <w:t xml:space="preserve">N.S.A. chief, the video appearance of Mr. Snowden at a technology conference in Texas and the drip of new details about government spying have kept attention focused on an issue that many tech executives hoped would go away. </w:t>
      </w:r>
      <w:r w:rsidRPr="002C45C6">
        <w:rPr>
          <w:rStyle w:val="StyleUnderline"/>
        </w:rPr>
        <w:t>Despite the tech companies’ assertions that they provide information on their customers only when required under law</w:t>
      </w:r>
      <w:r w:rsidRPr="002C45C6">
        <w:rPr>
          <w:sz w:val="16"/>
        </w:rPr>
        <w:t xml:space="preserve"> — and not knowingly through a back door — </w:t>
      </w:r>
      <w:r w:rsidRPr="002C45C6">
        <w:rPr>
          <w:rStyle w:val="Emphasis"/>
        </w:rPr>
        <w:t>the perception that they enabled the spying program has lingered.</w:t>
      </w:r>
      <w:r>
        <w:rPr>
          <w:rStyle w:val="Emphasis"/>
        </w:rPr>
        <w:t xml:space="preserve"> </w:t>
      </w:r>
      <w:r w:rsidRPr="002C45C6">
        <w:rPr>
          <w:sz w:val="16"/>
        </w:rPr>
        <w:t>“</w:t>
      </w:r>
      <w:r w:rsidRPr="002C45C6">
        <w:rPr>
          <w:rStyle w:val="StyleUnderline"/>
        </w:rPr>
        <w:t>It’s clear to every single tech company that this is affecting their bottom line</w:t>
      </w:r>
      <w:r w:rsidRPr="002C45C6">
        <w:rPr>
          <w:sz w:val="16"/>
        </w:rPr>
        <w:t xml:space="preserve">,” said Daniel Castro, a senior analyst at the Information Technology and Innovation Foundation, who predicted that the United States cloud computing industry could lose $35 billion by 2016. Forrester Research, a </w:t>
      </w:r>
      <w:r w:rsidRPr="002C45C6">
        <w:rPr>
          <w:rStyle w:val="StyleUnderline"/>
        </w:rPr>
        <w:t xml:space="preserve">technology research firm, said the losses could be </w:t>
      </w:r>
      <w:r w:rsidRPr="002C45C6">
        <w:rPr>
          <w:sz w:val="16"/>
        </w:rPr>
        <w:t>as high as</w:t>
      </w:r>
      <w:r w:rsidRPr="002C45C6">
        <w:rPr>
          <w:rStyle w:val="StyleUnderline"/>
        </w:rPr>
        <w:t xml:space="preserve"> </w:t>
      </w:r>
      <w:r w:rsidRPr="002C45C6">
        <w:rPr>
          <w:rStyle w:val="Emphasis"/>
        </w:rPr>
        <w:t>$180 billion</w:t>
      </w:r>
      <w:r w:rsidRPr="002C45C6">
        <w:rPr>
          <w:sz w:val="16"/>
        </w:rPr>
        <w:t xml:space="preserve">, </w:t>
      </w:r>
      <w:r w:rsidRPr="002C45C6">
        <w:rPr>
          <w:rStyle w:val="StyleUnderline"/>
        </w:rPr>
        <w:t xml:space="preserve">or </w:t>
      </w:r>
      <w:r w:rsidRPr="002C45C6">
        <w:rPr>
          <w:rStyle w:val="Emphasis"/>
        </w:rPr>
        <w:t>25 percent</w:t>
      </w:r>
      <w:r w:rsidRPr="002C45C6">
        <w:rPr>
          <w:rStyle w:val="StyleUnderline"/>
        </w:rPr>
        <w:t xml:space="preserve"> of industry revenue</w:t>
      </w:r>
      <w:r w:rsidRPr="002C45C6">
        <w:rPr>
          <w:sz w:val="16"/>
        </w:rPr>
        <w:t xml:space="preserve">, based on the size of the cloud computing, web hosting and outsourcing markets and the worst case for damages. </w:t>
      </w:r>
      <w:r w:rsidRPr="002C45C6">
        <w:rPr>
          <w:rStyle w:val="StyleUnderline"/>
        </w:rPr>
        <w:t>The business effect of the disclosures about the N.S.A. is felt most in the daily conversations between tech companies with products to pitch and their wary customers.</w:t>
      </w:r>
      <w:r w:rsidRPr="002C45C6">
        <w:rPr>
          <w:sz w:val="16"/>
        </w:rPr>
        <w:t xml:space="preserve"> The topic of surveillance, which rarely came up before, is now “the new normal” in these conversations, as one tech company executive described it. “</w:t>
      </w:r>
      <w:r w:rsidRPr="002C45C6">
        <w:rPr>
          <w:rStyle w:val="StyleUnderline"/>
        </w:rPr>
        <w:t xml:space="preserve">We’re hearing from customers, </w:t>
      </w:r>
      <w:r w:rsidRPr="002C45C6">
        <w:rPr>
          <w:rStyle w:val="Emphasis"/>
        </w:rPr>
        <w:t>especially global enterprise customers</w:t>
      </w:r>
      <w:r w:rsidRPr="002C45C6">
        <w:rPr>
          <w:rStyle w:val="StyleUnderline"/>
        </w:rPr>
        <w:t>, that they care more than ever about where their content is stored and how it is used and secured</w:t>
      </w:r>
      <w:r w:rsidRPr="002C45C6">
        <w:rPr>
          <w:sz w:val="16"/>
        </w:rPr>
        <w:t>,” said John E. Frank, deputy general counsel at Microsoft, which has been publicizing that it allows customers to store their data in Microsoft data centers in certain countries. At the same time, Mr. Castro said, companies say they believe the federal government is only making a bad situation worse. “</w:t>
      </w:r>
      <w:r w:rsidRPr="002C45C6">
        <w:rPr>
          <w:rStyle w:val="StyleUnderline"/>
        </w:rPr>
        <w:t>Most of the companies in this space are very frustrated because there hasn’t been any kind of response that’s made it so they can go back to their customers and say, ‘See, this is what’s different now, you can trust us again,</w:t>
      </w:r>
      <w:r w:rsidRPr="002C45C6">
        <w:rPr>
          <w:sz w:val="16"/>
        </w:rPr>
        <w:t xml:space="preserve">’ ” he said. In some cases, that has meant forgoing potential revenue. Though it is hard to quantify missed opportunities, </w:t>
      </w:r>
      <w:r w:rsidRPr="002C45C6">
        <w:rPr>
          <w:rStyle w:val="StyleUnderline"/>
        </w:rPr>
        <w:t xml:space="preserve">American businesses are being left off some requests for proposals from </w:t>
      </w:r>
      <w:r w:rsidRPr="002C45C6">
        <w:rPr>
          <w:rStyle w:val="Emphasis"/>
        </w:rPr>
        <w:t>foreign customers</w:t>
      </w:r>
      <w:r w:rsidRPr="002C45C6">
        <w:rPr>
          <w:sz w:val="16"/>
        </w:rPr>
        <w:t xml:space="preserve"> that previously would have included them, said James Staten, a cloud computing analyst at Forrester who has read clients’ requests for proposals. There are German companies, Mr. Staten said, “explicitly not inviting certain American companies to join.” He added, “It’s like, ‘Well, the very best vendor to do this is IBM, and you didn’t invite them.’ ” The result has been a boon for foreign companies. </w:t>
      </w:r>
    </w:p>
    <w:p w:rsidR="009819AC" w:rsidRDefault="009819AC" w:rsidP="009819AC"/>
    <w:p w:rsidR="009819AC" w:rsidRPr="00AE1153" w:rsidRDefault="009819AC" w:rsidP="009819AC">
      <w:pPr>
        <w:pStyle w:val="Heading4"/>
      </w:pPr>
      <w:r>
        <w:t>Encryption key to tech competitiveness—perception key and U.S. policies spillover</w:t>
      </w:r>
    </w:p>
    <w:p w:rsidR="009819AC" w:rsidRPr="00AE1153" w:rsidRDefault="009819AC" w:rsidP="009819AC">
      <w:r>
        <w:t>Claire</w:t>
      </w:r>
      <w:r w:rsidRPr="00AE1153">
        <w:rPr>
          <w:b/>
        </w:rPr>
        <w:t xml:space="preserve"> Groden</w:t>
      </w:r>
      <w:r>
        <w:t xml:space="preserve"> 6/9/</w:t>
      </w:r>
      <w:r>
        <w:rPr>
          <w:b/>
        </w:rPr>
        <w:t>15—</w:t>
      </w:r>
      <w:r>
        <w:t>Reporter from Time with a degree from Dartmouth.  Previously worked for the Wall Street Journal. (Groden, “NSA Spying Is Going to Cost the Tech Sector Much More Than We Thought”, Time. http://time.com/3914843/surveillance-tech-sector/)//ET</w:t>
      </w:r>
    </w:p>
    <w:p w:rsidR="009819AC" w:rsidRDefault="009819AC" w:rsidP="009819AC">
      <w:pPr>
        <w:rPr>
          <w:sz w:val="16"/>
        </w:rPr>
      </w:pPr>
      <w:r w:rsidRPr="00AE1153">
        <w:rPr>
          <w:sz w:val="16"/>
        </w:rPr>
        <w:t xml:space="preserve">The </w:t>
      </w:r>
      <w:r w:rsidRPr="00AE1153">
        <w:rPr>
          <w:rStyle w:val="StyleUnderline"/>
        </w:rPr>
        <w:t>economic reverberations will ‘likely far exceed’ an initial $35 billion estimate,</w:t>
      </w:r>
      <w:r w:rsidRPr="00AE1153">
        <w:rPr>
          <w:sz w:val="16"/>
        </w:rPr>
        <w:t xml:space="preserve"> a </w:t>
      </w:r>
      <w:r w:rsidRPr="00AE1153">
        <w:rPr>
          <w:rStyle w:val="StyleUnderline"/>
        </w:rPr>
        <w:t>report says</w:t>
      </w:r>
      <w:r>
        <w:rPr>
          <w:rStyle w:val="StyleUnderline"/>
        </w:rPr>
        <w:t xml:space="preserve"> </w:t>
      </w:r>
      <w:r w:rsidRPr="00AE1153">
        <w:rPr>
          <w:rStyle w:val="StyleUnderline"/>
        </w:rPr>
        <w:t>NSA surveillance is going to cost the U.S. tech sector</w:t>
      </w:r>
      <w:r w:rsidRPr="00AE1153">
        <w:rPr>
          <w:sz w:val="16"/>
        </w:rPr>
        <w:t xml:space="preserve"> a lot </w:t>
      </w:r>
      <w:r w:rsidRPr="00AE1153">
        <w:rPr>
          <w:rStyle w:val="StyleUnderline"/>
        </w:rPr>
        <w:t>more than originally thought.</w:t>
      </w:r>
      <w:r>
        <w:rPr>
          <w:rStyle w:val="StyleUnderline"/>
        </w:rPr>
        <w:t xml:space="preserve"> </w:t>
      </w:r>
      <w:r w:rsidRPr="00AE1153">
        <w:rPr>
          <w:sz w:val="16"/>
        </w:rPr>
        <w:t>The Information Technology and Innovation Foundation (</w:t>
      </w:r>
      <w:r w:rsidRPr="00AE1153">
        <w:rPr>
          <w:rStyle w:val="StyleUnderline"/>
        </w:rPr>
        <w:t>ITIF)</w:t>
      </w:r>
      <w:r w:rsidRPr="00AE1153">
        <w:rPr>
          <w:sz w:val="16"/>
        </w:rPr>
        <w:t xml:space="preserve">, a </w:t>
      </w:r>
      <w:r w:rsidRPr="00AE1153">
        <w:rPr>
          <w:rStyle w:val="StyleUnderline"/>
        </w:rPr>
        <w:t>Washington,</w:t>
      </w:r>
      <w:r w:rsidRPr="00AE1153">
        <w:rPr>
          <w:sz w:val="16"/>
        </w:rPr>
        <w:t xml:space="preserve"> D.C. -based </w:t>
      </w:r>
      <w:r w:rsidRPr="00AE1153">
        <w:rPr>
          <w:rStyle w:val="StyleUnderline"/>
        </w:rPr>
        <w:t>think tank</w:t>
      </w:r>
      <w:r w:rsidRPr="00AE1153">
        <w:rPr>
          <w:sz w:val="16"/>
        </w:rPr>
        <w:t xml:space="preserve"> that advocates for policies that nurture technology innovation, has </w:t>
      </w:r>
      <w:r w:rsidRPr="00AE1153">
        <w:rPr>
          <w:rStyle w:val="StyleUnderline"/>
        </w:rPr>
        <w:t>released a new report</w:t>
      </w:r>
      <w:r w:rsidRPr="00AE1153">
        <w:rPr>
          <w:sz w:val="16"/>
        </w:rPr>
        <w:t xml:space="preserve"> in which </w:t>
      </w:r>
      <w:r w:rsidRPr="00AE1153">
        <w:rPr>
          <w:rStyle w:val="StyleUnderline"/>
        </w:rPr>
        <w:t>it raises its previous estimate of how much surveillance by the U.S. intelligence community</w:t>
      </w:r>
      <w:r w:rsidRPr="00AE1153">
        <w:rPr>
          <w:sz w:val="16"/>
        </w:rPr>
        <w:t xml:space="preserve"> could </w:t>
      </w:r>
      <w:r w:rsidRPr="00AE1153">
        <w:rPr>
          <w:rStyle w:val="StyleUnderline"/>
        </w:rPr>
        <w:t>cost U.S. tech companies.</w:t>
      </w:r>
      <w:r>
        <w:rPr>
          <w:rStyle w:val="StyleUnderline"/>
        </w:rPr>
        <w:t xml:space="preserve"> </w:t>
      </w:r>
      <w:r w:rsidRPr="00AE1153">
        <w:rPr>
          <w:sz w:val="16"/>
        </w:rPr>
        <w:t xml:space="preserve">In 2013, the non-partisan group estimated that </w:t>
      </w:r>
      <w:r w:rsidRPr="00AE1153">
        <w:rPr>
          <w:rStyle w:val="StyleUnderline"/>
        </w:rPr>
        <w:t>the NSA-related revelations</w:t>
      </w:r>
      <w:r w:rsidRPr="00AE1153">
        <w:rPr>
          <w:sz w:val="16"/>
        </w:rPr>
        <w:t xml:space="preserve"> stemming from Edward Snowden’s 2013 leak would </w:t>
      </w:r>
      <w:r w:rsidRPr="00AE1153">
        <w:rPr>
          <w:rStyle w:val="StyleUnderline"/>
        </w:rPr>
        <w:t xml:space="preserve">scare away foreign customers in the cloud computer sector </w:t>
      </w:r>
      <w:r w:rsidRPr="00AE1153">
        <w:rPr>
          <w:sz w:val="16"/>
        </w:rPr>
        <w:t xml:space="preserve">to the tune of as much as $35 billion in business. The new report says that figure is too low, and that the </w:t>
      </w:r>
      <w:r w:rsidRPr="00AE1153">
        <w:rPr>
          <w:rStyle w:val="StyleUnderline"/>
        </w:rPr>
        <w:t>economic reverberations will “likely far exceed</w:t>
      </w:r>
      <w:r w:rsidRPr="00AE1153">
        <w:rPr>
          <w:sz w:val="16"/>
        </w:rPr>
        <w:t xml:space="preserve">” that </w:t>
      </w:r>
      <w:r w:rsidRPr="00AE1153">
        <w:rPr>
          <w:rStyle w:val="StyleUnderline"/>
        </w:rPr>
        <w:t>initial $35 billion estimate</w:t>
      </w:r>
      <w:r w:rsidRPr="00AE1153">
        <w:rPr>
          <w:sz w:val="16"/>
        </w:rPr>
        <w:t xml:space="preserve">, although the report wasn’t more specific on a final figure. </w:t>
      </w:r>
      <w:r w:rsidRPr="00AE1153">
        <w:rPr>
          <w:rStyle w:val="StyleUnderline"/>
        </w:rPr>
        <w:t>American tech companies saw a slump in sales after</w:t>
      </w:r>
      <w:r w:rsidRPr="00AE1153">
        <w:rPr>
          <w:sz w:val="16"/>
        </w:rPr>
        <w:t xml:space="preserve"> Snowden set off a chain of </w:t>
      </w:r>
      <w:r w:rsidRPr="00AE1153">
        <w:rPr>
          <w:rStyle w:val="StyleUnderline"/>
        </w:rPr>
        <w:t>disclosures that revealed</w:t>
      </w:r>
      <w:r w:rsidRPr="00AE1153">
        <w:rPr>
          <w:sz w:val="16"/>
        </w:rPr>
        <w:t xml:space="preserve"> the widespread nature of </w:t>
      </w:r>
      <w:r w:rsidRPr="00AE1153">
        <w:rPr>
          <w:rStyle w:val="StyleUnderline"/>
        </w:rPr>
        <w:t>U.S. surveillance</w:t>
      </w:r>
      <w:r w:rsidRPr="00AE1153">
        <w:rPr>
          <w:sz w:val="16"/>
        </w:rPr>
        <w:t xml:space="preserve">, such as the PRISM program that </w:t>
      </w:r>
      <w:r w:rsidRPr="00AE1153">
        <w:rPr>
          <w:rStyle w:val="StyleUnderline"/>
        </w:rPr>
        <w:t>gave the intelligence community access to private online communications</w:t>
      </w:r>
      <w:r w:rsidRPr="00AE1153">
        <w:rPr>
          <w:sz w:val="16"/>
        </w:rPr>
        <w:t>. Acco</w:t>
      </w:r>
      <w:r>
        <w:rPr>
          <w:sz w:val="16"/>
        </w:rPr>
        <w:t>+</w:t>
      </w:r>
      <w:r w:rsidRPr="00AE1153">
        <w:rPr>
          <w:sz w:val="16"/>
        </w:rPr>
        <w:t xml:space="preserve">rding to the report, </w:t>
      </w:r>
      <w:r w:rsidRPr="00AE1153">
        <w:rPr>
          <w:rStyle w:val="StyleUnderline"/>
        </w:rPr>
        <w:t xml:space="preserve">U.S. companies </w:t>
      </w:r>
      <w:r w:rsidRPr="00AE1153">
        <w:rPr>
          <w:sz w:val="16"/>
        </w:rPr>
        <w:t xml:space="preserve">— including IBM, Microsoft, and Cisco — </w:t>
      </w:r>
      <w:r w:rsidRPr="00AE1153">
        <w:rPr>
          <w:rStyle w:val="StyleUnderline"/>
        </w:rPr>
        <w:t>all saw drops in their sales</w:t>
      </w:r>
      <w:r w:rsidRPr="00AE1153">
        <w:rPr>
          <w:sz w:val="16"/>
        </w:rPr>
        <w:t xml:space="preserve"> </w:t>
      </w:r>
      <w:r w:rsidRPr="00AE1153">
        <w:rPr>
          <w:rStyle w:val="StyleUnderline"/>
        </w:rPr>
        <w:t>in China after reports that</w:t>
      </w:r>
      <w:r w:rsidRPr="00AE1153">
        <w:rPr>
          <w:sz w:val="16"/>
        </w:rPr>
        <w:t xml:space="preserve"> said the </w:t>
      </w:r>
      <w:r w:rsidRPr="00AE1153">
        <w:rPr>
          <w:rStyle w:val="StyleUnderline"/>
        </w:rPr>
        <w:t xml:space="preserve">NSA program built backdoors into encryption products. </w:t>
      </w:r>
      <w:r w:rsidRPr="00AE1153">
        <w:rPr>
          <w:sz w:val="16"/>
        </w:rPr>
        <w:t xml:space="preserve">The report says </w:t>
      </w:r>
      <w:r w:rsidRPr="00AE1153">
        <w:rPr>
          <w:rStyle w:val="StyleUnderline"/>
        </w:rPr>
        <w:t>many countries</w:t>
      </w:r>
      <w:r w:rsidRPr="00AE1153">
        <w:rPr>
          <w:sz w:val="16"/>
        </w:rPr>
        <w:t xml:space="preserve"> are now looking to enact — or </w:t>
      </w:r>
      <w:r w:rsidRPr="00AE1153">
        <w:rPr>
          <w:rStyle w:val="StyleUnderline"/>
        </w:rPr>
        <w:t xml:space="preserve">have already enacted — tougher policies for American tech companies </w:t>
      </w:r>
      <w:r w:rsidRPr="00AE1153">
        <w:rPr>
          <w:sz w:val="16"/>
        </w:rPr>
        <w:t xml:space="preserve">operating on their soil. Russia, for example, has enacted laws that require companies to store data domestically. And </w:t>
      </w:r>
      <w:r w:rsidRPr="00AE1153">
        <w:rPr>
          <w:rStyle w:val="StyleUnderline"/>
        </w:rPr>
        <w:t>a new Chinese regulation</w:t>
      </w:r>
      <w:r w:rsidRPr="00AE1153">
        <w:rPr>
          <w:sz w:val="16"/>
        </w:rPr>
        <w:t xml:space="preserve"> established this January </w:t>
      </w:r>
      <w:r w:rsidRPr="00AE1153">
        <w:rPr>
          <w:rStyle w:val="StyleUnderline"/>
        </w:rPr>
        <w:t>forces tech companies to</w:t>
      </w:r>
      <w:r w:rsidRPr="00AE1153">
        <w:rPr>
          <w:sz w:val="16"/>
        </w:rPr>
        <w:t xml:space="preserve"> submit to audits and </w:t>
      </w:r>
      <w:r w:rsidRPr="00AE1153">
        <w:rPr>
          <w:rStyle w:val="StyleUnderline"/>
        </w:rPr>
        <w:t>build encryption keys in their products.</w:t>
      </w:r>
      <w:r>
        <w:rPr>
          <w:rStyle w:val="StyleUnderline"/>
        </w:rPr>
        <w:t xml:space="preserve"> </w:t>
      </w:r>
      <w:r w:rsidRPr="00AE1153">
        <w:rPr>
          <w:sz w:val="16"/>
        </w:rPr>
        <w:t>“When historians write about this period in U.S. history it could very well be that one of the themes will be how the United States lost its global technology leadership to other nations,” the study’s authors Daniel Castro and Alan McQuinn wrote.</w:t>
      </w:r>
    </w:p>
    <w:p w:rsidR="009819AC" w:rsidRDefault="009819AC" w:rsidP="009819AC"/>
    <w:p w:rsidR="009819AC" w:rsidRDefault="009819AC" w:rsidP="009819AC">
      <w:pPr>
        <w:pStyle w:val="Heading4"/>
      </w:pPr>
      <w:r>
        <w:t xml:space="preserve">Backdoors kill US cybersecurity, privacy, human rights and tech leadership </w:t>
      </w:r>
    </w:p>
    <w:p w:rsidR="009819AC" w:rsidRPr="001345FC" w:rsidRDefault="009819AC" w:rsidP="009819AC">
      <w:r>
        <w:rPr>
          <w:rStyle w:val="Style13ptBold"/>
        </w:rPr>
        <w:t xml:space="preserve">Swire 7/8 </w:t>
      </w:r>
      <w:r w:rsidRPr="001345FC">
        <w:t>&lt;Peter, Huang Professor of Law and Ethics at Georgia Tech Scheller College of Business, 7/9/15, “Going Dark: Encryption, Technology, and the Balance Between Public Safety and Privacy,” Senate Judiciary Committee Hearing, http://www.judiciary.senate.gov/imo/media/doc/07-08-15%20Swire%20Testimony.pdf&gt;//wx</w:t>
      </w:r>
    </w:p>
    <w:p w:rsidR="009819AC" w:rsidRDefault="009819AC" w:rsidP="009819AC">
      <w:pPr>
        <w:rPr>
          <w:rStyle w:val="StyleUnderline"/>
        </w:rPr>
      </w:pPr>
      <w:r w:rsidRPr="00D47C5D">
        <w:rPr>
          <w:sz w:val="16"/>
        </w:rPr>
        <w:t xml:space="preserve">The testimony specifically shows the enormous gains to law enforcement resulting from adoption in the past twenty years of digital smartphones and text messaging, the two areas most highlighted by law enforcement as examples of “going dark.” Although relatively few text messages were sent twenty years ago, by 2010 the number exceeded 6 trillion texts per year. For the predominant share of those messages, the content is available from the provider. </w:t>
      </w:r>
      <w:r w:rsidRPr="00D47C5D">
        <w:rPr>
          <w:rStyle w:val="StyleUnderline"/>
        </w:rPr>
        <w:t>Even for the subset where the content is encrypted, law enforcement can gain access to the meta-data, linking suspects and witnesses to their entire social graphs</w:t>
      </w:r>
      <w:r w:rsidRPr="00D47C5D">
        <w:rPr>
          <w:sz w:val="16"/>
        </w:rPr>
        <w:t xml:space="preserve">. For text messages, it might be tempting to say that law enforcement could call the glass half-empty (some texts are encrypted) or half-full (some texts are in the clear). With over six trillion messages filling the cup, though, it takes chutzpah to say the glass is empty. Text messages are a prime example of a golden age of surveillance, and not of going dark. Third, </w:t>
      </w:r>
      <w:r w:rsidRPr="00D47C5D">
        <w:rPr>
          <w:rStyle w:val="StyleUnderline"/>
        </w:rPr>
        <w:t xml:space="preserve">government-mandated vulnerabilities would threaten </w:t>
      </w:r>
      <w:r w:rsidRPr="001345FC">
        <w:rPr>
          <w:rStyle w:val="Emphasis"/>
        </w:rPr>
        <w:t>severe harm to cybersecurity, privacy, human rights, and U.S. technological leadership</w:t>
      </w:r>
      <w:r w:rsidRPr="00D47C5D">
        <w:rPr>
          <w:rStyle w:val="StyleUnderline"/>
        </w:rPr>
        <w:t>, while not preventing effective encryption by adversaries</w:t>
      </w:r>
      <w:r w:rsidRPr="00D47C5D">
        <w:rPr>
          <w:sz w:val="16"/>
        </w:rPr>
        <w:t>. As occurred in the 1990’s, a diverse coalition of cybersecurity experts, technology companies, privacy experts, human rights activists, and others has expressed vociferous and united opposition to government-mandated encryption vulnerabilities.2 My testimony highlights some of these concerns: Technology companies, even before Snowden, had multiple reasons to deploy strong encryption to enhance cybersecurity and customer trust. The ongoing development of encryption should thus not be seen primarily as a short-term response to Snowden’s revelations</w:t>
      </w:r>
      <w:r w:rsidRPr="00D47C5D">
        <w:rPr>
          <w:rStyle w:val="StyleUnderline"/>
        </w:rPr>
        <w:t xml:space="preserve">. Overwhelming technical problems </w:t>
      </w:r>
      <w:r w:rsidRPr="00D47C5D">
        <w:rPr>
          <w:rStyle w:val="StyleUnderline"/>
        </w:rPr>
        <w:lastRenderedPageBreak/>
        <w:t>and costs result from mandates to create vulnerabilities in encryption</w:t>
      </w:r>
      <w:r w:rsidRPr="00D47C5D">
        <w:rPr>
          <w:sz w:val="16"/>
        </w:rPr>
        <w:t xml:space="preserve">. A new report issued on July 7 is just the most recent, credible explanation of these technical issues. </w:t>
      </w:r>
      <w:r w:rsidRPr="00D47C5D">
        <w:rPr>
          <w:rStyle w:val="StyleUnderline"/>
        </w:rPr>
        <w:t>U.S. Government support for encryption vulnerabilities increases cybersecurity problems in the “least trusted countries” and globally, and undermines U.S. human rights policies</w:t>
      </w:r>
      <w:r w:rsidRPr="00D47C5D">
        <w:rPr>
          <w:sz w:val="16"/>
        </w:rPr>
        <w:t xml:space="preserve">. The United States should be a strong example for cybersecurity and human rights, rather than an excuse used by repressive regimes to surveil U.S.-based businesses and individuals and clamp down on political dissent. </w:t>
      </w:r>
      <w:r w:rsidRPr="00D47C5D">
        <w:rPr>
          <w:rStyle w:val="StyleUnderline"/>
        </w:rPr>
        <w:t>Mandated vulnerabilities are bad industrial policy – they threaten U.S. technological leadership without preventing bad actors from using strong encryption</w:t>
      </w:r>
      <w:r w:rsidRPr="00D47C5D">
        <w:rPr>
          <w:sz w:val="16"/>
        </w:rPr>
        <w:t xml:space="preserve">. In conclusion, </w:t>
      </w:r>
      <w:r w:rsidRPr="00D47C5D">
        <w:rPr>
          <w:rStyle w:val="StyleUnderline"/>
        </w:rPr>
        <w:t xml:space="preserve">providing access exceptions for U.S. law enforcement and intelligence agencies will be harmful, rather than helpful, to national security. </w:t>
      </w:r>
      <w:r w:rsidRPr="00D47C5D">
        <w:rPr>
          <w:sz w:val="16"/>
        </w:rPr>
        <w:t xml:space="preserve">Despite concerns of “going dark,” </w:t>
      </w:r>
      <w:r w:rsidRPr="00D47C5D">
        <w:rPr>
          <w:rStyle w:val="StyleUnderline"/>
        </w:rPr>
        <w:t>the steady increase of electronic communications worldwide provides these agencies with an ever-growing amount of valuable data and meta-data</w:t>
      </w:r>
      <w:r w:rsidRPr="00D47C5D">
        <w:rPr>
          <w:sz w:val="16"/>
        </w:rPr>
        <w:t xml:space="preserve"> to use in identifying and pursuing targets of investigations. </w:t>
      </w:r>
      <w:r w:rsidRPr="00D47C5D">
        <w:rPr>
          <w:rStyle w:val="StyleUnderline"/>
        </w:rPr>
        <w:t xml:space="preserve">The inability to directly access the content of a small fraction of these communications does not warrant the subsequent damage that would result to privacy and to U.S. economic, diplomatic, and security interests. </w:t>
      </w:r>
    </w:p>
    <w:p w:rsidR="009819AC" w:rsidRPr="00876A4E" w:rsidRDefault="009819AC" w:rsidP="009819AC"/>
    <w:p w:rsidR="009819AC" w:rsidRDefault="009819AC" w:rsidP="009819AC">
      <w:pPr>
        <w:pStyle w:val="Heading4"/>
      </w:pPr>
      <w:r>
        <w:t>Backdoors deck US tech leadership – Crypto Wars prove</w:t>
      </w:r>
    </w:p>
    <w:p w:rsidR="009819AC" w:rsidRPr="00F96BD1" w:rsidRDefault="009819AC" w:rsidP="009819AC">
      <w:r>
        <w:rPr>
          <w:rStyle w:val="Style13ptBold"/>
        </w:rPr>
        <w:t xml:space="preserve">Swire 7/8 </w:t>
      </w:r>
      <w:r w:rsidRPr="00AD75DA">
        <w:t>&lt;Peter, Huang Professor of Law and Ethics at Georgia Tech Scheller College of Business, 7/9/15, “Going Dark: Encryption, Technology, and the Balance Between Public Safety and Privacy,” Senate Judiciary Committee Hearing, http://www.judiciary.senate.gov/imo/media/doc/07-08-15%20Swire%20Testimony.pdf&gt;//wx</w:t>
      </w:r>
    </w:p>
    <w:p w:rsidR="009819AC" w:rsidRPr="00AD75DA" w:rsidRDefault="009819AC" w:rsidP="009819AC">
      <w:pPr>
        <w:rPr>
          <w:rStyle w:val="StyleUnderline"/>
        </w:rPr>
      </w:pPr>
      <w:r w:rsidRPr="00AD75DA">
        <w:rPr>
          <w:sz w:val="16"/>
        </w:rPr>
        <w:t xml:space="preserve">While national security interests are, justifiably, the focus of the current discussion around encryption, any </w:t>
      </w:r>
      <w:r w:rsidRPr="00AD75DA">
        <w:rPr>
          <w:rStyle w:val="StyleUnderline"/>
        </w:rPr>
        <w:t>mandated vulnerabilities would have far reaching effects in other sectors of U.S. interest</w:t>
      </w:r>
      <w:r w:rsidRPr="00AD75DA">
        <w:rPr>
          <w:sz w:val="16"/>
        </w:rPr>
        <w:t xml:space="preserve"> as well. </w:t>
      </w:r>
      <w:r w:rsidRPr="00AD75DA">
        <w:rPr>
          <w:rStyle w:val="StyleUnderline"/>
        </w:rPr>
        <w:t>The first “Crypto Wars</w:t>
      </w:r>
      <w:r w:rsidRPr="00AD75DA">
        <w:rPr>
          <w:sz w:val="16"/>
        </w:rPr>
        <w:t xml:space="preserve">” in the 1990’s </w:t>
      </w:r>
      <w:r w:rsidRPr="00AD75DA">
        <w:rPr>
          <w:rStyle w:val="StyleUnderline"/>
        </w:rPr>
        <w:t>are illustrative of the futility of this approach: attempts to control the export of encryption negatively impacted U.S. business</w:t>
      </w:r>
      <w:r w:rsidRPr="00AD75DA">
        <w:rPr>
          <w:sz w:val="16"/>
        </w:rPr>
        <w:t xml:space="preserve"> interests </w:t>
      </w:r>
      <w:r w:rsidRPr="00AD75DA">
        <w:rPr>
          <w:rStyle w:val="StyleUnderline"/>
        </w:rPr>
        <w:t>while other players entered to provide their own encryption solutions</w:t>
      </w:r>
      <w:r w:rsidRPr="00AD75DA">
        <w:rPr>
          <w:sz w:val="16"/>
        </w:rPr>
        <w:t xml:space="preserve">. Any mandated </w:t>
      </w:r>
      <w:r w:rsidRPr="00AD75DA">
        <w:rPr>
          <w:rStyle w:val="StyleUnderline"/>
        </w:rPr>
        <w:t>weakening of U.S. encryption today would create similar issues</w:t>
      </w:r>
      <w:r w:rsidRPr="00AD75DA">
        <w:rPr>
          <w:sz w:val="16"/>
        </w:rPr>
        <w:t xml:space="preserve">, as consumers both at home and abroad demand strong, independent encryption for a variety of reasons. </w:t>
      </w:r>
      <w:r w:rsidRPr="00AD75DA">
        <w:rPr>
          <w:rStyle w:val="StyleUnderline"/>
        </w:rPr>
        <w:t>Hamstringing U.S. companies from being able to meet this demand will only benefit foreign competitors</w:t>
      </w:r>
      <w:r w:rsidRPr="00AD75DA">
        <w:rPr>
          <w:sz w:val="16"/>
        </w:rPr>
        <w:t xml:space="preserve"> who seek to fill the </w:t>
      </w:r>
      <w:r w:rsidRPr="00AD75DA">
        <w:rPr>
          <w:rStyle w:val="StyleUnderline"/>
        </w:rPr>
        <w:t>void while giving political cover for</w:t>
      </w:r>
      <w:r w:rsidRPr="00AD75DA">
        <w:rPr>
          <w:sz w:val="16"/>
        </w:rPr>
        <w:t xml:space="preserve"> those </w:t>
      </w:r>
      <w:r w:rsidRPr="00AD75DA">
        <w:rPr>
          <w:rStyle w:val="StyleUnderline"/>
        </w:rPr>
        <w:t>countries who will demand similar access</w:t>
      </w:r>
      <w:r w:rsidRPr="00AD75DA">
        <w:rPr>
          <w:sz w:val="16"/>
        </w:rPr>
        <w:t xml:space="preserve"> in order </w:t>
      </w:r>
      <w:r w:rsidRPr="00AD75DA">
        <w:rPr>
          <w:rStyle w:val="StyleUnderline"/>
        </w:rPr>
        <w:t>to further</w:t>
      </w:r>
      <w:r w:rsidRPr="00AD75DA">
        <w:rPr>
          <w:sz w:val="16"/>
        </w:rPr>
        <w:t xml:space="preserve"> the suppression of targeted speech and </w:t>
      </w:r>
      <w:r w:rsidRPr="00AD75DA">
        <w:rPr>
          <w:rStyle w:val="StyleUnderline"/>
        </w:rPr>
        <w:t>oppression.</w:t>
      </w:r>
    </w:p>
    <w:p w:rsidR="009819AC" w:rsidRDefault="009819AC" w:rsidP="009819AC">
      <w:pPr>
        <w:rPr>
          <w:sz w:val="16"/>
        </w:rPr>
      </w:pPr>
    </w:p>
    <w:p w:rsidR="009819AC" w:rsidRDefault="009819AC" w:rsidP="009819AC">
      <w:pPr>
        <w:pStyle w:val="Heading4"/>
      </w:pPr>
      <w:r>
        <w:t>Encryption backdoors causes lack of trust in encryption companies and the government</w:t>
      </w:r>
    </w:p>
    <w:p w:rsidR="009819AC" w:rsidRPr="00855A87" w:rsidRDefault="009819AC" w:rsidP="009819AC">
      <w:r w:rsidRPr="00855A87">
        <w:rPr>
          <w:rStyle w:val="Style13ptBold"/>
        </w:rPr>
        <w:t>Anthony 13</w:t>
      </w:r>
      <w:r w:rsidRPr="00855A87">
        <w:t xml:space="preserve"> (Sebastian, ExtremeTech Senior Editor, 9/6/13, Anthony, ExtremeTech, http://www.extremetech.com/computing/165849-nsa-and-gchq-have-broken-internet-encryption-created-backdoors-that-anyone-could-use)-SK</w:t>
      </w:r>
    </w:p>
    <w:p w:rsidR="009819AC" w:rsidRDefault="009819AC" w:rsidP="009819AC">
      <w:r w:rsidRPr="00054531">
        <w:t>This is the big one: New documents released by Edward Snowden show that</w:t>
      </w:r>
      <w:r w:rsidRPr="00054531">
        <w:rPr>
          <w:rFonts w:ascii="Arial" w:eastAsia="Times New Roman" w:hAnsi="Arial" w:cs="Arial"/>
          <w:color w:val="333333"/>
          <w:sz w:val="24"/>
          <w:szCs w:val="24"/>
        </w:rPr>
        <w:t xml:space="preserve"> </w:t>
      </w:r>
      <w:r w:rsidRPr="00054531">
        <w:rPr>
          <w:rStyle w:val="StyleUnderline"/>
        </w:rPr>
        <w:t>the NSA</w:t>
      </w:r>
      <w:r w:rsidRPr="00054531">
        <w:rPr>
          <w:rFonts w:ascii="Arial" w:eastAsia="Times New Roman" w:hAnsi="Arial" w:cs="Arial"/>
          <w:color w:val="333333"/>
          <w:sz w:val="24"/>
          <w:szCs w:val="24"/>
        </w:rPr>
        <w:t xml:space="preserve"> </w:t>
      </w:r>
      <w:r w:rsidRPr="00054531">
        <w:t>and its British equivalent, GCHQ (pictured above),</w:t>
      </w:r>
      <w:r w:rsidRPr="00054531">
        <w:rPr>
          <w:rFonts w:ascii="Arial" w:eastAsia="Times New Roman" w:hAnsi="Arial" w:cs="Arial"/>
          <w:color w:val="333333"/>
          <w:sz w:val="24"/>
          <w:szCs w:val="24"/>
        </w:rPr>
        <w:t xml:space="preserve"> </w:t>
      </w:r>
      <w:r w:rsidRPr="00054531">
        <w:rPr>
          <w:rStyle w:val="StyleUnderline"/>
        </w:rPr>
        <w:t>have cracked</w:t>
      </w:r>
      <w:r w:rsidRPr="00054531">
        <w:rPr>
          <w:rFonts w:ascii="Arial" w:eastAsia="Times New Roman" w:hAnsi="Arial" w:cs="Arial"/>
          <w:color w:val="333333"/>
          <w:sz w:val="24"/>
          <w:szCs w:val="24"/>
        </w:rPr>
        <w:t xml:space="preserve"> </w:t>
      </w:r>
      <w:r w:rsidRPr="00054531">
        <w:t>VPNs, SSL, and TLS —</w:t>
      </w:r>
      <w:r w:rsidRPr="00054531">
        <w:rPr>
          <w:rFonts w:ascii="Arial" w:eastAsia="Times New Roman" w:hAnsi="Arial" w:cs="Arial"/>
          <w:color w:val="333333"/>
          <w:sz w:val="24"/>
          <w:szCs w:val="24"/>
        </w:rPr>
        <w:t xml:space="preserve"> </w:t>
      </w:r>
      <w:r w:rsidRPr="00054531">
        <w:rPr>
          <w:rStyle w:val="StyleUnderline"/>
        </w:rPr>
        <w:t>the encryption technologies that keep your data secure on the internet</w:t>
      </w:r>
      <w:r w:rsidRPr="00054531">
        <w:rPr>
          <w:rFonts w:ascii="Arial" w:eastAsia="Times New Roman" w:hAnsi="Arial" w:cs="Arial"/>
          <w:color w:val="333333"/>
          <w:sz w:val="24"/>
          <w:szCs w:val="24"/>
        </w:rPr>
        <w:t xml:space="preserve">. </w:t>
      </w:r>
      <w:r w:rsidRPr="00054531">
        <w:rPr>
          <w:rStyle w:val="StyleUnderline"/>
        </w:rPr>
        <w:t>The NSA program</w:t>
      </w:r>
      <w:r w:rsidRPr="00054531">
        <w:rPr>
          <w:rFonts w:ascii="Arial" w:eastAsia="Times New Roman" w:hAnsi="Arial" w:cs="Arial"/>
          <w:color w:val="333333"/>
          <w:sz w:val="24"/>
          <w:szCs w:val="24"/>
        </w:rPr>
        <w:t xml:space="preserve">, </w:t>
      </w:r>
      <w:r w:rsidRPr="00054531">
        <w:t>dubbed Bullrun, took 10 years to crack the web’s encryption technologies, before finally reaching a breakthrough in 2010 that</w:t>
      </w:r>
      <w:r w:rsidRPr="00054531">
        <w:rPr>
          <w:rFonts w:ascii="Arial" w:eastAsia="Times New Roman" w:hAnsi="Arial" w:cs="Arial"/>
          <w:color w:val="333333"/>
          <w:sz w:val="24"/>
          <w:szCs w:val="24"/>
        </w:rPr>
        <w:t xml:space="preserve"> </w:t>
      </w:r>
      <w:r w:rsidRPr="00054531">
        <w:rPr>
          <w:rStyle w:val="StyleUnderline"/>
        </w:rPr>
        <w:t xml:space="preserve">made “vast amounts” of previously unreadable data accessible. Perhaps more worryingly, the NSA has an ongoing program to place backdoors in commercial </w:t>
      </w:r>
      <w:r w:rsidRPr="00054531">
        <w:t>products (websites, routers, encryption programs, etc.)</w:t>
      </w:r>
      <w:r w:rsidRPr="00054531">
        <w:rPr>
          <w:rFonts w:ascii="Arial" w:eastAsia="Times New Roman" w:hAnsi="Arial" w:cs="Arial"/>
          <w:color w:val="333333"/>
          <w:sz w:val="24"/>
          <w:szCs w:val="24"/>
        </w:rPr>
        <w:t xml:space="preserve"> </w:t>
      </w:r>
      <w:r w:rsidRPr="00054531">
        <w:rPr>
          <w:rStyle w:val="StyleUnderline"/>
        </w:rPr>
        <w:t>to enable easy snooping on encrypted communications.</w:t>
      </w:r>
      <w:r w:rsidRPr="00054531">
        <w:rPr>
          <w:rFonts w:ascii="Arial" w:eastAsia="Times New Roman" w:hAnsi="Arial" w:cs="Arial"/>
          <w:color w:val="333333"/>
          <w:sz w:val="24"/>
          <w:szCs w:val="24"/>
        </w:rPr>
        <w:t xml:space="preserve"> </w:t>
      </w:r>
      <w:r w:rsidRPr="00054531">
        <w:t>The documents, which contain some choice phrases such as, “work has predominantly been focused this quarter on Google due to new access opportunities being developed,” almost completely undermines the very basis of the internet, obliterating the concept of trust online. The documents outline a three-pronged plan to ensure</w:t>
      </w:r>
      <w:r w:rsidRPr="00054531">
        <w:rPr>
          <w:rFonts w:ascii="Arial" w:eastAsia="Times New Roman" w:hAnsi="Arial" w:cs="Arial"/>
          <w:color w:val="333333"/>
          <w:sz w:val="24"/>
          <w:szCs w:val="24"/>
        </w:rPr>
        <w:t xml:space="preserve"> </w:t>
      </w:r>
      <w:r w:rsidRPr="00054531">
        <w:rPr>
          <w:rStyle w:val="StyleUnderline"/>
        </w:rPr>
        <w:t>the NSA can access the bulk of the internet’s encrypted traffic: Influencing the development of new encryption standards to introduce weaknesses</w:t>
      </w:r>
      <w:r w:rsidRPr="00054531">
        <w:rPr>
          <w:rFonts w:ascii="Arial" w:eastAsia="Times New Roman" w:hAnsi="Arial" w:cs="Arial"/>
          <w:color w:val="333333"/>
          <w:sz w:val="24"/>
          <w:szCs w:val="24"/>
        </w:rPr>
        <w:t xml:space="preserve">, </w:t>
      </w:r>
      <w:r w:rsidRPr="00054531">
        <w:t xml:space="preserve">using supercomputers to break encryption, and </w:t>
      </w:r>
      <w:r w:rsidRPr="00054531">
        <w:rPr>
          <w:rStyle w:val="StyleUnderline"/>
        </w:rPr>
        <w:t>collaborating with</w:t>
      </w:r>
      <w:r w:rsidRPr="00054531">
        <w:rPr>
          <w:rFonts w:ascii="Arial" w:eastAsia="Times New Roman" w:hAnsi="Arial" w:cs="Arial"/>
          <w:color w:val="333333"/>
          <w:sz w:val="24"/>
          <w:szCs w:val="24"/>
        </w:rPr>
        <w:t xml:space="preserve"> </w:t>
      </w:r>
      <w:r w:rsidRPr="00054531">
        <w:t>ISPs and</w:t>
      </w:r>
      <w:r w:rsidRPr="00054531">
        <w:rPr>
          <w:rFonts w:ascii="Arial" w:eastAsia="Times New Roman" w:hAnsi="Arial" w:cs="Arial"/>
          <w:color w:val="333333"/>
          <w:sz w:val="24"/>
          <w:szCs w:val="24"/>
        </w:rPr>
        <w:t xml:space="preserve"> </w:t>
      </w:r>
      <w:r w:rsidRPr="00054531">
        <w:rPr>
          <w:rStyle w:val="StyleUnderline"/>
        </w:rPr>
        <w:t>tech companies to gain backdoor access</w:t>
      </w:r>
      <w:r w:rsidRPr="00054531">
        <w:rPr>
          <w:rStyle w:val="Emphasis"/>
        </w:rPr>
        <w:t xml:space="preserve">. </w:t>
      </w:r>
      <w:r w:rsidRPr="00054531">
        <w:t xml:space="preserve">Unfortunately, the documents don’t outline exactly how the NSA and GCHQ broke the </w:t>
      </w:r>
      <w:hyperlink r:id="rId216" w:history="1">
        <w:r w:rsidRPr="00054531">
          <w:rPr>
            <w:rStyle w:val="Hyperlink"/>
          </w:rPr>
          <w:t>security</w:t>
        </w:r>
      </w:hyperlink>
      <w:r w:rsidRPr="00054531">
        <w:t xml:space="preserve"> of VPNs, SSL, and TLS, only that they have successfully done it. There are numerous possibilities, with the two simplest being that the intelligence agencies have either obtained the root certificates used to sign private keys, or they’ve found a flaw in the standards that can be easily exploited — perhaps using a flaw that they themselves introduced into the standard. A slide detailing the successes of the NSA and GCHQ programs to break internet encryption The final point, that the NSA has been lobbying ISPs and tech companies to include backdoors in their products, is the most chilling. These backdoors might consist of hardware-level access (say, in your home router or a big router at your ISP) that allows the NSA to log in and spy on any data that passes through. These backdoors might be</w:t>
      </w:r>
      <w:r w:rsidRPr="00054531">
        <w:rPr>
          <w:rFonts w:ascii="Arial" w:eastAsia="Times New Roman" w:hAnsi="Arial" w:cs="Arial"/>
          <w:color w:val="333333"/>
          <w:sz w:val="24"/>
          <w:szCs w:val="24"/>
        </w:rPr>
        <w:t xml:space="preserve"> </w:t>
      </w:r>
      <w:r w:rsidRPr="00054531">
        <w:rPr>
          <w:rStyle w:val="StyleUnderline"/>
        </w:rPr>
        <w:t>the NSA work</w:t>
      </w:r>
      <w:r w:rsidRPr="00054531">
        <w:rPr>
          <w:rFonts w:ascii="Arial" w:eastAsia="Times New Roman" w:hAnsi="Arial" w:cs="Arial"/>
          <w:color w:val="333333"/>
          <w:sz w:val="24"/>
          <w:szCs w:val="24"/>
        </w:rPr>
        <w:t>i</w:t>
      </w:r>
      <w:r w:rsidRPr="00054531">
        <w:t xml:space="preserve">ng </w:t>
      </w:r>
      <w:r w:rsidRPr="00054531">
        <w:rPr>
          <w:rStyle w:val="StyleUnderline"/>
        </w:rPr>
        <w:t>with major tech companies</w:t>
      </w:r>
      <w:r w:rsidRPr="00054531">
        <w:rPr>
          <w:rFonts w:ascii="Arial" w:eastAsia="Times New Roman" w:hAnsi="Arial" w:cs="Arial"/>
          <w:color w:val="333333"/>
          <w:sz w:val="24"/>
          <w:szCs w:val="24"/>
        </w:rPr>
        <w:t xml:space="preserve">, </w:t>
      </w:r>
      <w:r w:rsidRPr="00054531">
        <w:t>such as Microsoft or Facebook</w:t>
      </w:r>
      <w:r w:rsidRPr="00054531">
        <w:rPr>
          <w:rFonts w:ascii="Arial" w:eastAsia="Times New Roman" w:hAnsi="Arial" w:cs="Arial"/>
          <w:color w:val="333333"/>
          <w:sz w:val="24"/>
          <w:szCs w:val="24"/>
        </w:rPr>
        <w:t xml:space="preserve">, </w:t>
      </w:r>
      <w:r w:rsidRPr="00054531">
        <w:rPr>
          <w:rStyle w:val="StyleUnderline"/>
        </w:rPr>
        <w:t>to deliberately introduce flaws into the encryption tech so that the NSA can easily crack it</w:t>
      </w:r>
      <w:r w:rsidRPr="00054531">
        <w:rPr>
          <w:rFonts w:ascii="Arial" w:eastAsia="Times New Roman" w:hAnsi="Arial" w:cs="Arial"/>
          <w:color w:val="333333"/>
          <w:sz w:val="24"/>
          <w:szCs w:val="24"/>
        </w:rPr>
        <w:t>. (</w:t>
      </w:r>
      <w:r w:rsidRPr="00054531">
        <w:t xml:space="preserve">A previous leak pegged Microsoft as helping the NSA circumvent encryption used by Outlook.com and IM services.) The main thing, though, is that these commercial entities are working with, not against, the NSA to introduce these backdoors. At first blush, in the words of the NSA itself, these decryption programs are the “price of admission for the US to maintain unrestricted access to and use of cyberspace.” </w:t>
      </w:r>
      <w:r w:rsidRPr="00054531">
        <w:rPr>
          <w:rStyle w:val="StyleUnderline"/>
        </w:rPr>
        <w:t>The problem is, by deliberately introducing security flaws, the NSA and GCHQ have</w:t>
      </w:r>
      <w:r>
        <w:rPr>
          <w:rStyle w:val="StyleUnderline"/>
        </w:rPr>
        <w:t xml:space="preserve"> </w:t>
      </w:r>
      <w:r w:rsidRPr="00054531">
        <w:rPr>
          <w:rStyle w:val="StyleUnderline"/>
        </w:rPr>
        <w:t>obliterated the concept of trust online.</w:t>
      </w:r>
      <w:r w:rsidRPr="00054531">
        <w:rPr>
          <w:rFonts w:ascii="Arial" w:eastAsia="Times New Roman" w:hAnsi="Arial" w:cs="Arial"/>
          <w:color w:val="333333"/>
          <w:sz w:val="24"/>
          <w:szCs w:val="24"/>
        </w:rPr>
        <w:t xml:space="preserve"> </w:t>
      </w:r>
      <w:r w:rsidRPr="00054531">
        <w:t>The whole point of VPNs and TLS is that they are impossible to crack — at least within a reasonable time frame.</w:t>
      </w:r>
      <w:r w:rsidRPr="00054531">
        <w:rPr>
          <w:rFonts w:ascii="Arial" w:eastAsia="Times New Roman" w:hAnsi="Arial" w:cs="Arial"/>
          <w:color w:val="333333"/>
          <w:sz w:val="24"/>
          <w:szCs w:val="24"/>
        </w:rPr>
        <w:t xml:space="preserve"> </w:t>
      </w:r>
      <w:r w:rsidRPr="00054531">
        <w:rPr>
          <w:rStyle w:val="StyleUnderline"/>
        </w:rPr>
        <w:t>We now know that our secure communications can be easily snooped on by the government — but more importantly, due to this plethora of backdoors, we can’t be sure that</w:t>
      </w:r>
      <w:r>
        <w:rPr>
          <w:rStyle w:val="StyleUnderline"/>
        </w:rPr>
        <w:t xml:space="preserve"> </w:t>
      </w:r>
      <w:r w:rsidRPr="00054531">
        <w:rPr>
          <w:rStyle w:val="StyleUnderline"/>
        </w:rPr>
        <w:t>only</w:t>
      </w:r>
      <w:r>
        <w:rPr>
          <w:rStyle w:val="StyleUnderline"/>
        </w:rPr>
        <w:t xml:space="preserve"> </w:t>
      </w:r>
      <w:r w:rsidRPr="00054531">
        <w:rPr>
          <w:rStyle w:val="StyleUnderline"/>
        </w:rPr>
        <w:t>the government is listening in</w:t>
      </w:r>
      <w:r w:rsidRPr="00054531">
        <w:rPr>
          <w:rFonts w:ascii="Arial" w:eastAsia="Times New Roman" w:hAnsi="Arial" w:cs="Arial"/>
          <w:color w:val="333333"/>
          <w:sz w:val="24"/>
          <w:szCs w:val="24"/>
        </w:rPr>
        <w:t xml:space="preserve">. </w:t>
      </w:r>
      <w:r w:rsidRPr="00054531">
        <w:t xml:space="preserve">That’s the problem with a backdoor: It’s great while you’re the only one who knows about it, but it’s game-breakingly awful if someone else — an enemy government, for example — stumbles across it. (See: </w:t>
      </w:r>
      <w:hyperlink r:id="rId217" w:history="1">
        <w:r w:rsidRPr="00054531">
          <w:rPr>
            <w:rStyle w:val="Hyperlink"/>
          </w:rPr>
          <w:t xml:space="preserve">XKeyscore: The </w:t>
        </w:r>
        <w:r w:rsidRPr="00054531">
          <w:rPr>
            <w:rStyle w:val="Hyperlink"/>
          </w:rPr>
          <w:lastRenderedPageBreak/>
          <w:t>NSA program that collects ‘nearly everything’ that you do on the internet</w:t>
        </w:r>
      </w:hyperlink>
      <w:r w:rsidRPr="00054531">
        <w:t>.) This diagram shows how GCHQ proposed to identify, intercept, and decrypt encrypted traffic in near-real time. For years the security industry has speculated that the internet was riddled with NSA backdoors, and now it seems we have confirmation.</w:t>
      </w:r>
      <w:r w:rsidRPr="00054531">
        <w:rPr>
          <w:rFonts w:ascii="Arial" w:eastAsia="Times New Roman" w:hAnsi="Arial" w:cs="Arial"/>
          <w:color w:val="333333"/>
          <w:sz w:val="24"/>
          <w:szCs w:val="24"/>
        </w:rPr>
        <w:t xml:space="preserve"> </w:t>
      </w:r>
      <w:r w:rsidRPr="00054531">
        <w:rPr>
          <w:rStyle w:val="StyleUnderline"/>
        </w:rPr>
        <w:t>It would be foolish to assume that these backdoors haven’t been exploited by other</w:t>
      </w:r>
      <w:r w:rsidRPr="00054531">
        <w:rPr>
          <w:rFonts w:ascii="Arial" w:eastAsia="Times New Roman" w:hAnsi="Arial" w:cs="Arial"/>
          <w:color w:val="333333"/>
          <w:sz w:val="24"/>
          <w:szCs w:val="24"/>
        </w:rPr>
        <w:t>, “</w:t>
      </w:r>
      <w:r w:rsidRPr="00054531">
        <w:t>non-authorized</w:t>
      </w:r>
      <w:r w:rsidRPr="00054531">
        <w:rPr>
          <w:rFonts w:ascii="Arial" w:eastAsia="Times New Roman" w:hAnsi="Arial" w:cs="Arial"/>
          <w:color w:val="333333"/>
          <w:sz w:val="24"/>
          <w:szCs w:val="24"/>
        </w:rPr>
        <w:t xml:space="preserve">” </w:t>
      </w:r>
      <w:r w:rsidRPr="00054531">
        <w:rPr>
          <w:rStyle w:val="StyleUnderline"/>
        </w:rPr>
        <w:t>entities</w:t>
      </w:r>
      <w:r w:rsidRPr="00054531">
        <w:rPr>
          <w:rFonts w:ascii="Arial" w:eastAsia="Times New Roman" w:hAnsi="Arial" w:cs="Arial"/>
          <w:color w:val="333333"/>
          <w:sz w:val="24"/>
          <w:szCs w:val="24"/>
        </w:rPr>
        <w:t xml:space="preserve">. If </w:t>
      </w:r>
      <w:r w:rsidRPr="00054531">
        <w:t>you require private and secure communications, now would be the time consider your alternatives. (Have you ever thought about physically exchanging thumb drives?) Ideally, if the cryptographic systems behind VPN, SSL, and TLS have been broken (3DES, AES, etc.) then work needs to begin on new industry-standard ciphers. This would likely take years. For a lot more information on the NSA and GCHQ’s sigint (signals intelligence) operations,</w:t>
      </w:r>
      <w:hyperlink r:id="rId218" w:history="1">
        <w:r w:rsidRPr="00054531">
          <w:rPr>
            <w:rStyle w:val="Hyperlink"/>
          </w:rPr>
          <w:t>hit up the Guardian</w:t>
        </w:r>
      </w:hyperlink>
      <w:r w:rsidRPr="00054531">
        <w:t xml:space="preserve">. I can’t say that I’m really surprised, but it’s still a bit depressing to see the terrifying extent of their sigint operations laid bare — and moreover, I guarantee that, due to the higher levels of classification that Snowden couldn’t access, this is still just the tip of the iceberg. </w:t>
      </w:r>
    </w:p>
    <w:p w:rsidR="009819AC" w:rsidRDefault="009819AC" w:rsidP="009819AC"/>
    <w:p w:rsidR="009819AC" w:rsidRDefault="009819AC" w:rsidP="009819AC">
      <w:pPr>
        <w:pStyle w:val="Heading4"/>
      </w:pPr>
      <w:r>
        <w:t>Curtailing backdoors key to U.S. Tech companies—perceived data security flaws</w:t>
      </w:r>
    </w:p>
    <w:p w:rsidR="009819AC" w:rsidRPr="00852B47" w:rsidRDefault="009819AC" w:rsidP="009819AC">
      <w:r w:rsidRPr="0021455D">
        <w:rPr>
          <w:b/>
        </w:rPr>
        <w:t xml:space="preserve">Center for Democracy and Technology </w:t>
      </w:r>
      <w:r>
        <w:t>11/10/</w:t>
      </w:r>
      <w:r>
        <w:rPr>
          <w:b/>
        </w:rPr>
        <w:t>14—</w:t>
      </w:r>
      <w:r>
        <w:t xml:space="preserve"> CDT is a non-profit organization that works to find solutions to pressing internet policy challenges. (CDT, “Issue brief: A “backdoor” to encryption for government surveillance”, Center for Democracy and Technology. https://d1ovv0c9tw0h0c.cloudfront.net/files/2014/11/issuebrief-backdoorencryption.pdf)//ET </w:t>
      </w:r>
    </w:p>
    <w:p w:rsidR="009819AC" w:rsidRPr="00852B47" w:rsidRDefault="009819AC" w:rsidP="009819AC">
      <w:pPr>
        <w:rPr>
          <w:sz w:val="16"/>
        </w:rPr>
      </w:pPr>
      <w:r w:rsidRPr="00852B47">
        <w:rPr>
          <w:sz w:val="16"/>
        </w:rPr>
        <w:t xml:space="preserve">Encrypting smartphones and other tech products will help protect against malicious hacking, identity theft, phone theft, and other crimes. However, a government mandate requiring companies to build </w:t>
      </w:r>
      <w:r w:rsidRPr="0021455D">
        <w:rPr>
          <w:rStyle w:val="StyleUnderline"/>
        </w:rPr>
        <w:t>a “backdoor” through encryption to facilitate surveillance</w:t>
      </w:r>
      <w:r w:rsidRPr="00852B47">
        <w:rPr>
          <w:sz w:val="16"/>
        </w:rPr>
        <w:t xml:space="preserve"> would </w:t>
      </w:r>
      <w:r w:rsidRPr="0021455D">
        <w:rPr>
          <w:rStyle w:val="StyleUnderline"/>
        </w:rPr>
        <w:t>put consumers at grave risk</w:t>
      </w:r>
      <w:r w:rsidRPr="00852B47">
        <w:rPr>
          <w:sz w:val="16"/>
        </w:rPr>
        <w:t xml:space="preserve"> and </w:t>
      </w:r>
      <w:r w:rsidRPr="0021455D">
        <w:rPr>
          <w:rStyle w:val="StyleUnderline"/>
        </w:rPr>
        <w:t>impose heavy costs on</w:t>
      </w:r>
      <w:r w:rsidRPr="00852B47">
        <w:rPr>
          <w:sz w:val="16"/>
        </w:rPr>
        <w:t xml:space="preserve"> </w:t>
      </w:r>
      <w:r w:rsidRPr="0021455D">
        <w:rPr>
          <w:rStyle w:val="StyleUnderline"/>
        </w:rPr>
        <w:t>US businesses</w:t>
      </w:r>
      <w:r w:rsidRPr="00852B47">
        <w:rPr>
          <w:sz w:val="16"/>
        </w:rPr>
        <w:t xml:space="preserve">. The government can obtain information for investigations from other sources and may be able to compel an individual to decrypt information with a search warrant. What companies have done recently: </w:t>
      </w:r>
      <w:r w:rsidRPr="0021455D">
        <w:rPr>
          <w:rStyle w:val="StyleUnderline"/>
        </w:rPr>
        <w:t>Apple and Google</w:t>
      </w:r>
      <w:r w:rsidRPr="00852B47">
        <w:rPr>
          <w:sz w:val="16"/>
        </w:rPr>
        <w:t xml:space="preserve"> recently </w:t>
      </w:r>
      <w:r w:rsidRPr="0021455D">
        <w:rPr>
          <w:rStyle w:val="StyleUnderline"/>
        </w:rPr>
        <w:t xml:space="preserve">announced </w:t>
      </w:r>
      <w:r w:rsidRPr="00852B47">
        <w:rPr>
          <w:sz w:val="16"/>
        </w:rPr>
        <w:t xml:space="preserve">that their newer </w:t>
      </w:r>
      <w:r w:rsidRPr="0021455D">
        <w:rPr>
          <w:rStyle w:val="StyleUnderline"/>
        </w:rPr>
        <w:t>smartphones will be “encrypted by default.”</w:t>
      </w:r>
      <w:r w:rsidRPr="00852B47">
        <w:rPr>
          <w:sz w:val="16"/>
        </w:rPr>
        <w:t xml:space="preserve"> This means that all the data stored on the phone itself will be unreadable to anyone who accesses the phone without knowing the owner’s password or key to unlock the encryption. Weak encryption (or obvious passwords) can be broken by widely available cracking programs, but Apple and Google announced they will apply strong encryption to their devices. Prior to this announcement, many other companies and nonprofits have long offered products and services, including phones, secured by strong encryption to the public. The primary impact: The </w:t>
      </w:r>
      <w:r w:rsidRPr="007D7EEC">
        <w:rPr>
          <w:rStyle w:val="StyleUnderline"/>
        </w:rPr>
        <w:t>primary impact</w:t>
      </w:r>
      <w:r w:rsidRPr="00852B47">
        <w:rPr>
          <w:sz w:val="16"/>
        </w:rPr>
        <w:t xml:space="preserve"> of this change </w:t>
      </w:r>
      <w:r w:rsidRPr="007D7EEC">
        <w:rPr>
          <w:rStyle w:val="StyleUnderline"/>
        </w:rPr>
        <w:t>will be to increase security from cybercriminals</w:t>
      </w:r>
      <w:r w:rsidRPr="00852B47">
        <w:rPr>
          <w:sz w:val="16"/>
        </w:rPr>
        <w:t xml:space="preserve"> for regular smartphone users. </w:t>
      </w:r>
      <w:r w:rsidRPr="007D7EEC">
        <w:rPr>
          <w:rStyle w:val="StyleUnderline"/>
        </w:rPr>
        <w:t xml:space="preserve">Encryption </w:t>
      </w:r>
      <w:r w:rsidRPr="00852B47">
        <w:rPr>
          <w:sz w:val="16"/>
        </w:rPr>
        <w:t xml:space="preserve">by default </w:t>
      </w:r>
      <w:r w:rsidRPr="007D7EEC">
        <w:rPr>
          <w:rStyle w:val="StyleUnderline"/>
        </w:rPr>
        <w:t xml:space="preserve">ensures </w:t>
      </w:r>
      <w:r w:rsidRPr="00852B47">
        <w:rPr>
          <w:sz w:val="16"/>
        </w:rPr>
        <w:t xml:space="preserve">that if </w:t>
      </w:r>
      <w:r w:rsidRPr="007D7EEC">
        <w:rPr>
          <w:rStyle w:val="StyleUnderline"/>
        </w:rPr>
        <w:t>criminals</w:t>
      </w:r>
      <w:r w:rsidRPr="00852B47">
        <w:rPr>
          <w:sz w:val="16"/>
        </w:rPr>
        <w:t xml:space="preserve"> steal or attempt to hack into a phone, they </w:t>
      </w:r>
      <w:r w:rsidRPr="007D7EEC">
        <w:rPr>
          <w:rStyle w:val="StyleUnderline"/>
        </w:rPr>
        <w:t>will be unable to access</w:t>
      </w:r>
      <w:r w:rsidRPr="00852B47">
        <w:rPr>
          <w:sz w:val="16"/>
        </w:rPr>
        <w:t xml:space="preserve"> the owner’s sensitive </w:t>
      </w:r>
      <w:r w:rsidRPr="007D7EEC">
        <w:rPr>
          <w:rStyle w:val="StyleUnderline"/>
        </w:rPr>
        <w:t>data</w:t>
      </w:r>
      <w:r w:rsidRPr="00852B47">
        <w:rPr>
          <w:sz w:val="16"/>
        </w:rPr>
        <w:t xml:space="preserve"> stored </w:t>
      </w:r>
      <w:r w:rsidRPr="007D7EEC">
        <w:rPr>
          <w:rStyle w:val="StyleUnderline"/>
        </w:rPr>
        <w:t>on the device, such as credit card information</w:t>
      </w:r>
      <w:r w:rsidRPr="00852B47">
        <w:rPr>
          <w:sz w:val="16"/>
        </w:rPr>
        <w:t xml:space="preserve">, photos, emails, </w:t>
      </w:r>
      <w:r w:rsidRPr="007D7EEC">
        <w:rPr>
          <w:rStyle w:val="StyleUnderline"/>
        </w:rPr>
        <w:t>medical records</w:t>
      </w:r>
      <w:r w:rsidRPr="00852B47">
        <w:rPr>
          <w:sz w:val="16"/>
        </w:rPr>
        <w:t xml:space="preserve">, social media accounts, </w:t>
      </w:r>
      <w:r w:rsidRPr="007D7EEC">
        <w:rPr>
          <w:rStyle w:val="StyleUnderline"/>
        </w:rPr>
        <w:t>and more</w:t>
      </w:r>
      <w:r w:rsidRPr="00852B47">
        <w:rPr>
          <w:sz w:val="16"/>
        </w:rPr>
        <w:t xml:space="preserve">. Millions of American smartphone users are targets of identity theft, phone theft, and cybercrime, and the principle objective of securing smartphones with strong encryption is to protect against these problems. What the FBI wants: The FBI wants a “backdoor” into encrypted products – not just phones, but other communications services as well. In a recent speech, FBI Director Comey called for companies to build security flaws into their encrypted products so that the government can break through and wiretap consumers or seize data stored on their devices. Director Comey suggested that Congress should enact legislation to impose this requirement on “all communications service providers.” A backdoor for government surveillance: During his speech, Director Comey stated the FBI was not actually seeking a backdoor because he is proposing that companies intentionally build a means of breaking encryption for the purpose of government access into their products and services. However, this conflates a legal backdoor with a technical one: as a technical matter, creating a path through encryption to provide access that the user does not authorize is, by definition, a “backdoor” security vulnerability into the device. It is impossible to build encryption that can be circumvented without creating a technical backdoor. </w:t>
      </w:r>
      <w:r w:rsidRPr="007D7EEC">
        <w:rPr>
          <w:rStyle w:val="StyleUnderline"/>
        </w:rPr>
        <w:t>Backdoors create major problems</w:t>
      </w:r>
      <w:r w:rsidRPr="00852B47">
        <w:rPr>
          <w:sz w:val="16"/>
        </w:rPr>
        <w:t xml:space="preserve">: Backdoors </w:t>
      </w:r>
      <w:r w:rsidRPr="007D7EEC">
        <w:rPr>
          <w:rStyle w:val="StyleUnderline"/>
        </w:rPr>
        <w:t>severely weaken cybersecurity</w:t>
      </w:r>
      <w:r w:rsidRPr="00852B47">
        <w:rPr>
          <w:sz w:val="16"/>
        </w:rPr>
        <w:t xml:space="preserve">, leaving users exposed to malicious hacking and crime. A government-mandated </w:t>
      </w:r>
      <w:r w:rsidRPr="007A0439">
        <w:rPr>
          <w:rStyle w:val="StyleUnderline"/>
        </w:rPr>
        <w:t>security vulnerability in tech products</w:t>
      </w:r>
      <w:r w:rsidRPr="00852B47">
        <w:rPr>
          <w:sz w:val="16"/>
        </w:rPr>
        <w:t xml:space="preserve"> would also </w:t>
      </w:r>
      <w:r w:rsidRPr="007A0439">
        <w:rPr>
          <w:rStyle w:val="StyleUnderline"/>
        </w:rPr>
        <w:t>be a huge burden on businesses</w:t>
      </w:r>
      <w:r w:rsidRPr="00852B47">
        <w:rPr>
          <w:sz w:val="16"/>
        </w:rPr>
        <w:t xml:space="preserve"> and an obstacle to innovation. </w:t>
      </w:r>
      <w:r w:rsidRPr="007D7EEC">
        <w:rPr>
          <w:rStyle w:val="StyleUnderline"/>
        </w:rPr>
        <w:t>User security undermined</w:t>
      </w:r>
      <w:r w:rsidRPr="00852B47">
        <w:rPr>
          <w:sz w:val="16"/>
        </w:rPr>
        <w:t xml:space="preserve">: A fundamental problem with a backdoor is that there is </w:t>
      </w:r>
      <w:r w:rsidRPr="007D7EEC">
        <w:rPr>
          <w:rStyle w:val="StyleUnderline"/>
        </w:rPr>
        <w:t>no way to control who goes through it. If</w:t>
      </w:r>
      <w:r w:rsidRPr="00852B47">
        <w:rPr>
          <w:sz w:val="16"/>
        </w:rPr>
        <w:t xml:space="preserve"> the </w:t>
      </w:r>
      <w:r w:rsidRPr="007D7EEC">
        <w:rPr>
          <w:rStyle w:val="StyleUnderline"/>
        </w:rPr>
        <w:t>US government can exploit a backdoor security</w:t>
      </w:r>
      <w:r w:rsidRPr="00852B47">
        <w:rPr>
          <w:sz w:val="16"/>
        </w:rPr>
        <w:t xml:space="preserve"> vulnerability to access a consumer’s device</w:t>
      </w:r>
      <w:r w:rsidRPr="007D7EEC">
        <w:rPr>
          <w:rStyle w:val="StyleUnderline"/>
        </w:rPr>
        <w:t>, so will malicious hackers, identity thieves, and foreign governments.</w:t>
      </w:r>
      <w:r w:rsidRPr="00852B47">
        <w:rPr>
          <w:sz w:val="16"/>
        </w:rPr>
        <w:t xml:space="preserve"> </w:t>
      </w:r>
      <w:r w:rsidRPr="007D7EEC">
        <w:rPr>
          <w:rStyle w:val="StyleUnderline"/>
        </w:rPr>
        <w:t>This will devastate the security of</w:t>
      </w:r>
      <w:r w:rsidRPr="00852B47">
        <w:rPr>
          <w:sz w:val="16"/>
        </w:rPr>
        <w:t xml:space="preserve"> not just individual consumers around the world, but also the many </w:t>
      </w:r>
      <w:r w:rsidRPr="007D7EEC">
        <w:rPr>
          <w:rStyle w:val="StyleUnderline"/>
        </w:rPr>
        <w:t>businesses that use American commercial tech products</w:t>
      </w:r>
      <w:r w:rsidRPr="00852B47">
        <w:rPr>
          <w:sz w:val="16"/>
        </w:rPr>
        <w:t xml:space="preserve"> day-to-day. Ultimately, </w:t>
      </w:r>
      <w:r w:rsidRPr="007D7EEC">
        <w:rPr>
          <w:rStyle w:val="StyleUnderline"/>
        </w:rPr>
        <w:t xml:space="preserve">this </w:t>
      </w:r>
      <w:r w:rsidRPr="00852B47">
        <w:rPr>
          <w:rStyle w:val="StyleUnderline"/>
        </w:rPr>
        <w:t>mandate would</w:t>
      </w:r>
      <w:r w:rsidRPr="00852B47">
        <w:rPr>
          <w:sz w:val="16"/>
        </w:rPr>
        <w:t xml:space="preserve"> have the effect of actually </w:t>
      </w:r>
      <w:r w:rsidRPr="007D7EEC">
        <w:rPr>
          <w:rStyle w:val="StyleUnderline"/>
        </w:rPr>
        <w:t>enabling cybercrime and undermining national security.</w:t>
      </w:r>
      <w:r>
        <w:rPr>
          <w:rStyle w:val="StyleUnderline"/>
        </w:rPr>
        <w:t xml:space="preserve"> </w:t>
      </w:r>
      <w:r w:rsidRPr="00852B47">
        <w:rPr>
          <w:rStyle w:val="StyleUnderline"/>
        </w:rPr>
        <w:t>US businesses harmed:</w:t>
      </w:r>
      <w:r w:rsidRPr="00852B47">
        <w:rPr>
          <w:sz w:val="16"/>
        </w:rPr>
        <w:t xml:space="preserve"> </w:t>
      </w:r>
      <w:r w:rsidRPr="00852B47">
        <w:rPr>
          <w:rStyle w:val="StyleUnderline"/>
        </w:rPr>
        <w:t>Consumers</w:t>
      </w:r>
      <w:r w:rsidRPr="00852B47">
        <w:rPr>
          <w:sz w:val="16"/>
        </w:rPr>
        <w:t xml:space="preserve"> outside of the US may be much </w:t>
      </w:r>
      <w:r w:rsidRPr="00852B47">
        <w:rPr>
          <w:rStyle w:val="StyleUnderline"/>
        </w:rPr>
        <w:t>less inclined to purchase American tech</w:t>
      </w:r>
      <w:r w:rsidRPr="00852B47">
        <w:rPr>
          <w:sz w:val="16"/>
        </w:rPr>
        <w:t xml:space="preserve"> products </w:t>
      </w:r>
      <w:r w:rsidRPr="00852B47">
        <w:rPr>
          <w:rStyle w:val="StyleUnderline"/>
        </w:rPr>
        <w:t>that facilitate government surveillance</w:t>
      </w:r>
      <w:r w:rsidRPr="00852B47">
        <w:rPr>
          <w:sz w:val="16"/>
        </w:rPr>
        <w:t xml:space="preserve">. Consider, for example, the </w:t>
      </w:r>
      <w:r w:rsidRPr="00852B47">
        <w:rPr>
          <w:rStyle w:val="StyleUnderline"/>
        </w:rPr>
        <w:t>difficulty US companies would have selling smartphones or</w:t>
      </w:r>
      <w:r w:rsidRPr="00852B47">
        <w:rPr>
          <w:sz w:val="16"/>
        </w:rPr>
        <w:t xml:space="preserve"> network </w:t>
      </w:r>
      <w:r w:rsidRPr="00852B47">
        <w:rPr>
          <w:rStyle w:val="StyleUnderline"/>
        </w:rPr>
        <w:t>servers in the EU</w:t>
      </w:r>
      <w:r w:rsidRPr="00852B47">
        <w:rPr>
          <w:sz w:val="16"/>
        </w:rPr>
        <w:t xml:space="preserve"> that are </w:t>
      </w:r>
      <w:r w:rsidRPr="00852B47">
        <w:rPr>
          <w:rStyle w:val="StyleUnderline"/>
        </w:rPr>
        <w:t>built to enable easy access for the NSA</w:t>
      </w:r>
      <w:r w:rsidRPr="00852B47">
        <w:rPr>
          <w:sz w:val="16"/>
        </w:rPr>
        <w:t xml:space="preserve">. As a technical matter, </w:t>
      </w:r>
      <w:r w:rsidRPr="00852B47">
        <w:rPr>
          <w:rStyle w:val="StyleUnderline"/>
        </w:rPr>
        <w:t xml:space="preserve">it is difficult and expensive to both build </w:t>
      </w:r>
      <w:r w:rsidRPr="00852B47">
        <w:rPr>
          <w:sz w:val="16"/>
        </w:rPr>
        <w:t xml:space="preserve">a </w:t>
      </w:r>
      <w:r w:rsidRPr="00852B47">
        <w:rPr>
          <w:rStyle w:val="StyleUnderline"/>
        </w:rPr>
        <w:t>backdoor security vulnerability</w:t>
      </w:r>
      <w:r w:rsidRPr="00852B47">
        <w:rPr>
          <w:sz w:val="16"/>
        </w:rPr>
        <w:t xml:space="preserve"> and </w:t>
      </w:r>
      <w:r w:rsidRPr="00852B47">
        <w:rPr>
          <w:rStyle w:val="StyleUnderline"/>
        </w:rPr>
        <w:t xml:space="preserve">then defend that vulnerability </w:t>
      </w:r>
      <w:r w:rsidRPr="00852B47">
        <w:rPr>
          <w:sz w:val="16"/>
        </w:rPr>
        <w:t xml:space="preserve">against unauthorized use. This </w:t>
      </w:r>
      <w:r w:rsidRPr="00852B47">
        <w:rPr>
          <w:rStyle w:val="StyleUnderline"/>
        </w:rPr>
        <w:t>burden would be heaviest on</w:t>
      </w:r>
      <w:r w:rsidRPr="00852B47">
        <w:rPr>
          <w:sz w:val="16"/>
        </w:rPr>
        <w:t xml:space="preserve"> small businesses and </w:t>
      </w:r>
      <w:r w:rsidRPr="00852B47">
        <w:rPr>
          <w:rStyle w:val="StyleUnderline"/>
        </w:rPr>
        <w:t xml:space="preserve">innovators </w:t>
      </w:r>
      <w:r w:rsidRPr="00852B47">
        <w:rPr>
          <w:sz w:val="16"/>
        </w:rPr>
        <w:t xml:space="preserve">of new communications services, which </w:t>
      </w:r>
      <w:r w:rsidRPr="00852B47">
        <w:rPr>
          <w:rStyle w:val="StyleUnderline"/>
        </w:rPr>
        <w:t>may create a disincentive to encrypt their products and reduce the overall security of users.</w:t>
      </w:r>
      <w:r>
        <w:rPr>
          <w:rStyle w:val="StyleUnderline"/>
        </w:rPr>
        <w:t xml:space="preserve"> </w:t>
      </w:r>
      <w:r w:rsidRPr="00852B47">
        <w:rPr>
          <w:sz w:val="16"/>
        </w:rPr>
        <w:t>Government is not “going dark”: There is no doubt that some communications are more difficult to intercept than others, and that the FBI has a legitimate concern that criminals and terrorists will gravitate to communications technologies that are more difficult to surveil. However, taken as a whole, the digital revolution has made more data about us available than ever before, and the government has more tools to obtain and analyze that data than ever before. The volume of government surveillance increases almost every year. The claim that companies’ increasing adoption of strong encryption by default will suddenly lead to government “going dark” and unable to access critical information is speculative.</w:t>
      </w:r>
    </w:p>
    <w:p w:rsidR="009819AC" w:rsidRPr="001A2AF4" w:rsidRDefault="009819AC" w:rsidP="009819AC"/>
    <w:p w:rsidR="009819AC" w:rsidRPr="001A2AF4" w:rsidRDefault="009819AC" w:rsidP="009819AC">
      <w:pPr>
        <w:pStyle w:val="Heading4"/>
      </w:pPr>
      <w:r w:rsidRPr="001A2AF4">
        <w:t>NSA BULLRUN program kills Tech industry credibility – Other countries don’t want to interact with US tech companies</w:t>
      </w:r>
    </w:p>
    <w:p w:rsidR="009819AC" w:rsidRPr="001A2AF4" w:rsidRDefault="009819AC" w:rsidP="009819AC">
      <w:pPr>
        <w:pStyle w:val="CiteSpacing"/>
      </w:pPr>
      <w:r w:rsidRPr="001A2AF4">
        <w:rPr>
          <w:rStyle w:val="Style13ptBold"/>
        </w:rPr>
        <w:t>Timm 13</w:t>
      </w:r>
      <w:r w:rsidRPr="001A2AF4">
        <w:t xml:space="preserve"> [Trevor, Journalist for the Guardian, Director/Co-founder of freedom of the press foundations, “How NSA Mass Surveillance is Hurting the US Economy”, Electronic Frontier Foundation, November 25,2013, </w:t>
      </w:r>
      <w:hyperlink r:id="rId219" w:history="1">
        <w:r w:rsidRPr="001A2AF4">
          <w:rPr>
            <w:rStyle w:val="Hyperlink"/>
          </w:rPr>
          <w:t>https://www.eff.org/deeplinks/2013/11/how-nsa-mass-surveillance-hurting-us-economy</w:t>
        </w:r>
      </w:hyperlink>
      <w:r w:rsidRPr="001A2AF4">
        <w:t>, July 18, 2015] KL</w:t>
      </w:r>
    </w:p>
    <w:p w:rsidR="009819AC" w:rsidRDefault="009819AC" w:rsidP="009819AC">
      <w:pPr>
        <w:rPr>
          <w:rFonts w:asciiTheme="minorHAnsi" w:hAnsiTheme="minorHAnsi"/>
          <w:sz w:val="16"/>
        </w:rPr>
      </w:pPr>
      <w:r w:rsidRPr="006A669A">
        <w:rPr>
          <w:rStyle w:val="StyleUnderline"/>
          <w:rFonts w:asciiTheme="minorHAnsi" w:hAnsiTheme="minorHAnsi"/>
        </w:rPr>
        <w:lastRenderedPageBreak/>
        <w:t>Privacy may not be the only casualty of the National Security Agency’s massive surveillance program. Major sectors of the US economy are reporting financial damage as the recent revelations shake consumer confidence and US trade partners distance themselves from companies that may have been compromised by the NSA or, worse, are secretly collaborating with the spy agency</w:t>
      </w:r>
      <w:r w:rsidRPr="006A669A">
        <w:rPr>
          <w:rFonts w:asciiTheme="minorHAnsi" w:hAnsiTheme="minorHAnsi"/>
          <w:sz w:val="16"/>
        </w:rPr>
        <w:t>. Member of Congress, especially those who champion America’s competitiveness in the global marketplace, should take note and rein in the NSA now if they want to stem the damage. The Wall Street Journal recently reported that AT&amp;T’s desired acquisition of the European company Vodafone is in danger due to the company’s well-documented involvement in the NSA’s data-collection programs. European officials said the telecommunications giant would face “intense scrutiny” in its bid to purchase a major cell phone carrier. The Journal went on to say: “</w:t>
      </w:r>
      <w:r w:rsidRPr="006A669A">
        <w:rPr>
          <w:rStyle w:val="StyleUnderline"/>
          <w:rFonts w:asciiTheme="minorHAnsi" w:hAnsiTheme="minorHAnsi"/>
        </w:rPr>
        <w:t>Resistance to such a deal, voiced by officials in interviews across Europe, suggests the impact of the NSA affair could extend beyond the diplomatic sphere and damage US economic interests in key markets</w:t>
      </w:r>
      <w:r w:rsidRPr="006A669A">
        <w:rPr>
          <w:rFonts w:asciiTheme="minorHAnsi" w:hAnsiTheme="minorHAnsi"/>
          <w:sz w:val="16"/>
        </w:rPr>
        <w:t xml:space="preserve">.” </w:t>
      </w:r>
      <w:r w:rsidRPr="006A669A">
        <w:rPr>
          <w:rStyle w:val="StyleUnderline"/>
          <w:rFonts w:asciiTheme="minorHAnsi" w:hAnsiTheme="minorHAnsi"/>
        </w:rPr>
        <w:t>In September, analysts at Cisco Systems reported that the fallout “reached another level,” when the National Institute of Standards and Technology (NIST) told companies not to use cryptographic standards that may have been undermined by the NSA’s BULLRUN program</w:t>
      </w:r>
      <w:r w:rsidRPr="006A669A">
        <w:rPr>
          <w:rFonts w:asciiTheme="minorHAnsi" w:hAnsiTheme="minorHAnsi"/>
          <w:sz w:val="16"/>
        </w:rPr>
        <w:t>. The Cisco analysts said that if cryptography was compromised “</w:t>
      </w:r>
      <w:r w:rsidRPr="006A669A">
        <w:rPr>
          <w:rStyle w:val="StyleUnderline"/>
          <w:rFonts w:asciiTheme="minorHAnsi" w:hAnsiTheme="minorHAnsi"/>
        </w:rPr>
        <w:t xml:space="preserve">it would be a critical blow to trust required across the Internet and the security community.” </w:t>
      </w:r>
      <w:r w:rsidRPr="006A669A">
        <w:rPr>
          <w:rFonts w:asciiTheme="minorHAnsi" w:hAnsiTheme="minorHAnsi"/>
          <w:sz w:val="16"/>
        </w:rPr>
        <w:t xml:space="preserve">This forecast was proven true in mid-November, when Cisco reported a 12 percent slump in its sales in the developing world due to the NSA revelations. As the Financial Times reported, new orders fell by 25 percent in Brazil and 30 percent in Russia and Cisco predicts its overall sales could drop by as much 10 percent this quarter. </w:t>
      </w:r>
      <w:r w:rsidRPr="006A669A">
        <w:rPr>
          <w:rStyle w:val="StyleUnderline"/>
          <w:rFonts w:asciiTheme="minorHAnsi" w:hAnsiTheme="minorHAnsi"/>
        </w:rPr>
        <w:t>Cisco executives were quoted saying the NSA’s activities have created "a level of uncertainty or concern" that will have a deleterious impact on a wide-range of tech companies.</w:t>
      </w:r>
      <w:r w:rsidRPr="006A669A">
        <w:rPr>
          <w:rFonts w:asciiTheme="minorHAnsi" w:hAnsiTheme="minorHAnsi"/>
          <w:sz w:val="16"/>
        </w:rPr>
        <w:t xml:space="preserve"> It is hard for civil libertarians to shed tears over </w:t>
      </w:r>
      <w:r w:rsidRPr="006A669A">
        <w:rPr>
          <w:rStyle w:val="StyleUnderline"/>
          <w:rFonts w:asciiTheme="minorHAnsi" w:hAnsiTheme="minorHAnsi"/>
        </w:rPr>
        <w:t>AT&amp;T losing business because of NSA spying,</w:t>
      </w:r>
      <w:r w:rsidRPr="006A669A">
        <w:rPr>
          <w:rFonts w:asciiTheme="minorHAnsi" w:hAnsiTheme="minorHAnsi"/>
          <w:sz w:val="16"/>
        </w:rPr>
        <w:t xml:space="preserve"> considering the company allowed the NSA to directly tap into its fiber optic cables to copy vast amounts of innocent Americans’ Internet traffic. </w:t>
      </w:r>
      <w:r w:rsidRPr="006A669A">
        <w:rPr>
          <w:rStyle w:val="StyleUnderline"/>
          <w:rFonts w:asciiTheme="minorHAnsi" w:hAnsiTheme="minorHAnsi"/>
        </w:rPr>
        <w:t>AT&amp;T was also recently revealed as having partnered with both the DEA and the CIA on separate mass surveillance programs.</w:t>
      </w:r>
      <w:r w:rsidRPr="006A669A">
        <w:rPr>
          <w:rFonts w:asciiTheme="minorHAnsi" w:hAnsiTheme="minorHAnsi"/>
          <w:sz w:val="16"/>
        </w:rPr>
        <w:t xml:space="preserve"> It is also hard to feel sorry for Cisco, which stands accused of helping China spy on dissidents and religious minorities. But </w:t>
      </w:r>
      <w:r w:rsidRPr="006A669A">
        <w:rPr>
          <w:rStyle w:val="StyleUnderline"/>
          <w:rFonts w:asciiTheme="minorHAnsi" w:hAnsiTheme="minorHAnsi"/>
        </w:rPr>
        <w:t xml:space="preserve">the fact that the spying is hurting these major companies is indicative of the size of the problem. </w:t>
      </w:r>
      <w:r w:rsidRPr="006A669A">
        <w:rPr>
          <w:rFonts w:asciiTheme="minorHAnsi" w:hAnsiTheme="minorHAnsi"/>
          <w:sz w:val="16"/>
        </w:rPr>
        <w:t>This summer, European Parliament’s civil liberties committee was presented with a proposal to require every American website to place surveillance notices to EU citizens in order to force the US government to reverse course: “</w:t>
      </w:r>
      <w:r w:rsidRPr="006A669A">
        <w:rPr>
          <w:rStyle w:val="StyleUnderline"/>
          <w:rFonts w:asciiTheme="minorHAnsi" w:hAnsiTheme="minorHAnsi"/>
        </w:rPr>
        <w:t xml:space="preserve">The users should be made aware that the data may be subject to surveillance (under FISA 702) by the US government for any purpose which furthers US foreign policy. </w:t>
      </w:r>
      <w:r w:rsidRPr="006A669A">
        <w:rPr>
          <w:rFonts w:asciiTheme="minorHAnsi" w:hAnsiTheme="minorHAnsi"/>
          <w:sz w:val="16"/>
        </w:rPr>
        <w:t xml:space="preserve">A consent requirement will raise EU citizen awareness and favour growth of services solely within EU jurisdiction. </w:t>
      </w:r>
      <w:r w:rsidRPr="006A669A">
        <w:rPr>
          <w:rStyle w:val="StyleUnderline"/>
          <w:rFonts w:asciiTheme="minorHAnsi" w:hAnsiTheme="minorHAnsi"/>
        </w:rPr>
        <w:t>This will thus have economic impact on US business and increase pressure on the US government to reach a settlement</w:t>
      </w:r>
      <w:r w:rsidRPr="006A669A">
        <w:rPr>
          <w:rFonts w:asciiTheme="minorHAnsi" w:hAnsiTheme="minorHAnsi"/>
          <w:sz w:val="16"/>
        </w:rPr>
        <w:t xml:space="preserve">.” [emphasis ours] Meanwhile, Telenor, Norway’s largest telecom provider has reportedly halted its plans to move its customers to a US-based cloud provider. Brazil seems to be moving ahead to create its own email service and require US companies locate an office there if they wish to do business with Brazilian customers. Laws like this mean that companies like Google “could be barred from doing business in one of the world’s most significant markets,” according to Google’s director for law enforcement and information security at Google, Richard Selgado. Google has been warning of this as far back as July, when in FISA court documents it argued that the continued secrecy surrounding government surveillance demands would harm its business. </w:t>
      </w:r>
      <w:r w:rsidRPr="006A669A">
        <w:rPr>
          <w:rStyle w:val="StyleUnderline"/>
          <w:rFonts w:asciiTheme="minorHAnsi" w:hAnsiTheme="minorHAnsi"/>
        </w:rPr>
        <w:t>Many commentators have been warning about the economic ramifications for months</w:t>
      </w:r>
      <w:r w:rsidRPr="006A669A">
        <w:rPr>
          <w:rFonts w:asciiTheme="minorHAnsi" w:hAnsiTheme="minorHAnsi"/>
          <w:sz w:val="16"/>
        </w:rPr>
        <w:t>. Princeton technologist Ed Felten, who previously at the Federal Trade Commission, best explained why the NSA revelations could end up hurting US businesses: “</w:t>
      </w:r>
      <w:r w:rsidRPr="006A669A">
        <w:rPr>
          <w:rStyle w:val="StyleUnderline"/>
          <w:rFonts w:asciiTheme="minorHAnsi" w:hAnsiTheme="minorHAnsi"/>
        </w:rPr>
        <w:t>This is going to put US companies at a competitive disadvantage, because people will believe that U.S. companies lack the ability to protect their customers</w:t>
      </w:r>
      <w:r w:rsidRPr="006A669A">
        <w:rPr>
          <w:rFonts w:asciiTheme="minorHAnsi" w:hAnsiTheme="minorHAnsi"/>
          <w:sz w:val="16"/>
        </w:rPr>
        <w:t xml:space="preserve">—and people will suspect that U.S. companies may feel compelled to lie to their customers about security.” The fallout may worsen. One study released shortly after the first Edward Snowden leaks said the economy would lose $22 to $35 billion in the next three years. Another study by Forrester said the $35 billion estimate was too low and pegged the real loss figure around $180 billion for the US tech industry by 2016. Much of the economic problem stems for the US government’s view that it’s open season when it comes to spying on non-U.S. persons. As Mark Zuckerberg said in September, the government’s position is“don’t worry, we’re not spying on any Americans. Wonderful, that’s really helpful for companies trying to work with people around the world.” Google’s Chief Legal Officer David Drummond echoed this sentiment last week, saying: “The justification has been couched as 'Don't worry. We're only snooping on foreigners.' For a company like ours, where most of our business and most of our users are non-American, that's not very helpful." </w:t>
      </w:r>
      <w:r w:rsidRPr="006A669A">
        <w:rPr>
          <w:rStyle w:val="StyleUnderline"/>
          <w:rFonts w:asciiTheme="minorHAnsi" w:hAnsiTheme="minorHAnsi"/>
        </w:rPr>
        <w:t xml:space="preserve">Members of Congress who care about the US economy should take note: the companies losing their competitive edge due to NSA surveillance are mainstream economic drivers. </w:t>
      </w:r>
      <w:r w:rsidRPr="006A669A">
        <w:rPr>
          <w:rFonts w:asciiTheme="minorHAnsi" w:hAnsiTheme="minorHAnsi"/>
          <w:sz w:val="16"/>
        </w:rPr>
        <w:t>Just as their constituents are paying attention, so are the customers who vote with their dollars. As Sen. Ron Wyden remarked last month, “If a foreign enemy was doing this much damage to the economy, people would be in the streets with pitchforks.”</w:t>
      </w:r>
    </w:p>
    <w:p w:rsidR="009819AC" w:rsidRDefault="009819AC" w:rsidP="009819AC">
      <w:pPr>
        <w:rPr>
          <w:rFonts w:asciiTheme="minorHAnsi" w:hAnsiTheme="minorHAnsi"/>
          <w:sz w:val="16"/>
        </w:rPr>
      </w:pPr>
    </w:p>
    <w:p w:rsidR="009819AC" w:rsidRDefault="009819AC" w:rsidP="009819AC">
      <w:pPr>
        <w:pStyle w:val="Heading4"/>
        <w:rPr>
          <w:rFonts w:eastAsia="Times New Roman"/>
          <w:shd w:val="clear" w:color="auto" w:fill="FFFFFF"/>
        </w:rPr>
      </w:pPr>
      <w:r w:rsidRPr="008D0AEC">
        <w:rPr>
          <w:rFonts w:eastAsia="Times New Roman"/>
          <w:shd w:val="clear" w:color="auto" w:fill="FFFFFF"/>
        </w:rPr>
        <w:t xml:space="preserve">NSA has done more damage to reputation of U.S. tech companies </w:t>
      </w:r>
      <w:r>
        <w:rPr>
          <w:rFonts w:eastAsia="Times New Roman"/>
          <w:shd w:val="clear" w:color="auto" w:fill="FFFFFF"/>
        </w:rPr>
        <w:t>than any other program</w:t>
      </w:r>
    </w:p>
    <w:p w:rsidR="009819AC" w:rsidRDefault="009819AC" w:rsidP="009819AC">
      <w:pPr>
        <w:rPr>
          <w:b/>
        </w:rPr>
      </w:pPr>
      <w:r>
        <w:rPr>
          <w:b/>
        </w:rPr>
        <w:t xml:space="preserve">Messmer, technology and security researcher and writer, </w:t>
      </w:r>
      <w:r>
        <w:t>9/10/</w:t>
      </w:r>
      <w:r>
        <w:rPr>
          <w:b/>
        </w:rPr>
        <w:t>13</w:t>
      </w:r>
    </w:p>
    <w:p w:rsidR="009819AC" w:rsidRPr="007961BC" w:rsidRDefault="009819AC" w:rsidP="009819AC">
      <w:r>
        <w:t xml:space="preserve">(Ellen Messmer, Network World, </w:t>
      </w:r>
      <w:r w:rsidRPr="007961BC">
        <w:t>http://www.networkworld.com/article/2169810/data-center/reported-nsa-actions-raise-serious-questions-about-tech-industry-partnerships.html</w:t>
      </w:r>
      <w:r>
        <w:t>)RL</w:t>
      </w:r>
    </w:p>
    <w:p w:rsidR="009819AC" w:rsidRPr="009A2260" w:rsidRDefault="009819AC" w:rsidP="009819AC">
      <w:pPr>
        <w:rPr>
          <w:sz w:val="16"/>
        </w:rPr>
      </w:pPr>
      <w:r w:rsidRPr="00F5688E">
        <w:rPr>
          <w:rStyle w:val="StyleUnderline"/>
        </w:rPr>
        <w:t>Revelations that the N</w:t>
      </w:r>
      <w:r w:rsidRPr="009A2260">
        <w:rPr>
          <w:sz w:val="16"/>
        </w:rPr>
        <w:t>ational</w:t>
      </w:r>
      <w:r w:rsidRPr="00F5688E">
        <w:rPr>
          <w:rStyle w:val="StyleUnderline"/>
        </w:rPr>
        <w:t xml:space="preserve"> S</w:t>
      </w:r>
      <w:r w:rsidRPr="009A2260">
        <w:rPr>
          <w:sz w:val="16"/>
        </w:rPr>
        <w:t xml:space="preserve">ecurity </w:t>
      </w:r>
      <w:r w:rsidRPr="00F5688E">
        <w:rPr>
          <w:rStyle w:val="StyleUnderline"/>
        </w:rPr>
        <w:t>A</w:t>
      </w:r>
      <w:r w:rsidRPr="009A2260">
        <w:rPr>
          <w:sz w:val="16"/>
        </w:rPr>
        <w:t xml:space="preserve">gency </w:t>
      </w:r>
      <w:r w:rsidRPr="00F5688E">
        <w:rPr>
          <w:rStyle w:val="StyleUnderline"/>
        </w:rPr>
        <w:t>may be pressuring vendors to put hidden backdoors in their software and</w:t>
      </w:r>
      <w:r>
        <w:rPr>
          <w:rStyle w:val="StyleUnderline"/>
        </w:rPr>
        <w:t xml:space="preserve"> </w:t>
      </w:r>
      <w:r w:rsidRPr="00F5688E">
        <w:rPr>
          <w:rStyle w:val="StyleUnderline"/>
        </w:rPr>
        <w:t>hardware for espionage purposes casts a huge shadow over many programs run by the NSA to interact with the high-tech industry for purposes of evaluating</w:t>
      </w:r>
      <w:r w:rsidRPr="009A2260">
        <w:rPr>
          <w:sz w:val="16"/>
        </w:rPr>
        <w:t xml:space="preserve">, testing and accrediting products. </w:t>
      </w:r>
      <w:r w:rsidRPr="00F5688E">
        <w:rPr>
          <w:rStyle w:val="StyleUnderline"/>
        </w:rPr>
        <w:t>The NSA's actions</w:t>
      </w:r>
      <w:r w:rsidRPr="009A2260">
        <w:rPr>
          <w:sz w:val="16"/>
        </w:rPr>
        <w:t xml:space="preserve">, revealed in documents leaked by former contractor Edward Snowden and made public by The Guardian and The New York Times, </w:t>
      </w:r>
      <w:r w:rsidRPr="00F5688E">
        <w:rPr>
          <w:rStyle w:val="StyleUnderline"/>
        </w:rPr>
        <w:t xml:space="preserve">raise questions about NSA-run programs </w:t>
      </w:r>
      <w:r w:rsidRPr="009A2260">
        <w:rPr>
          <w:sz w:val="16"/>
        </w:rPr>
        <w:t>such as</w:t>
      </w:r>
      <w:r w:rsidRPr="00F5688E">
        <w:rPr>
          <w:rStyle w:val="StyleUnderline"/>
        </w:rPr>
        <w:t xml:space="preserve"> </w:t>
      </w:r>
      <w:r w:rsidRPr="009A2260">
        <w:rPr>
          <w:sz w:val="16"/>
        </w:rPr>
        <w:t>the Commercial Solutions for Classified</w:t>
      </w:r>
      <w:r w:rsidRPr="00F5688E">
        <w:rPr>
          <w:rStyle w:val="StyleUnderline"/>
        </w:rPr>
        <w:t xml:space="preserve"> </w:t>
      </w:r>
      <w:r w:rsidRPr="009A2260">
        <w:rPr>
          <w:sz w:val="16"/>
        </w:rPr>
        <w:t xml:space="preserve">Components (CSfC), National  Information Assurance Partnership, and DoD Information Assurance, Certification and Accreditation Process, as well as protocols </w:t>
      </w:r>
      <w:r w:rsidRPr="009A2260">
        <w:rPr>
          <w:sz w:val="16"/>
        </w:rPr>
        <w:lastRenderedPageBreak/>
        <w:t xml:space="preserve">promulgated by the NSA, such as Suite B cryptography. </w:t>
      </w:r>
      <w:r w:rsidRPr="00F5688E">
        <w:rPr>
          <w:rStyle w:val="StyleUnderline"/>
        </w:rPr>
        <w:t>Virtually every U</w:t>
      </w:r>
      <w:r w:rsidRPr="009A2260">
        <w:rPr>
          <w:sz w:val="16"/>
        </w:rPr>
        <w:t>.</w:t>
      </w:r>
      <w:r w:rsidRPr="00F5688E">
        <w:rPr>
          <w:rStyle w:val="StyleUnderline"/>
        </w:rPr>
        <w:t>S.-based  network and security product provider of any significance participates in some way in these product evaluation programs because through them</w:t>
      </w:r>
      <w:r w:rsidRPr="009A2260">
        <w:rPr>
          <w:sz w:val="16"/>
        </w:rPr>
        <w:t xml:space="preserve">, </w:t>
      </w:r>
      <w:r w:rsidRPr="00F5688E">
        <w:rPr>
          <w:rStyle w:val="StyleUnderline"/>
        </w:rPr>
        <w:t>they can sell to federal agency customers and the military</w:t>
      </w:r>
      <w:r w:rsidRPr="009A2260">
        <w:rPr>
          <w:sz w:val="16"/>
        </w:rPr>
        <w:t xml:space="preserve">. To date, </w:t>
      </w:r>
      <w:r w:rsidRPr="00E27FE8">
        <w:rPr>
          <w:rStyle w:val="StyleUnderline"/>
        </w:rPr>
        <w:t>news sources</w:t>
      </w:r>
      <w:r w:rsidRPr="009A2260">
        <w:rPr>
          <w:sz w:val="16"/>
        </w:rPr>
        <w:t xml:space="preserve"> such as The Guardian, which has worked closely with Snowden, </w:t>
      </w:r>
      <w:r w:rsidRPr="00F5688E">
        <w:rPr>
          <w:rStyle w:val="StyleUnderline"/>
        </w:rPr>
        <w:t>haven't  put forward any names of companies that may have agreed to compromise their products for the NSA's behalf nor have they mentioned these NSA-run product-evaluation programs</w:t>
      </w:r>
      <w:r w:rsidRPr="009A2260">
        <w:rPr>
          <w:sz w:val="16"/>
        </w:rPr>
        <w:t xml:space="preserve">. [TRUST NO ONE: Schneier on NSA's encryption defeating efforts]  But last Friday, </w:t>
      </w:r>
      <w:r w:rsidRPr="00F5688E">
        <w:rPr>
          <w:rStyle w:val="StyleUnderline"/>
        </w:rPr>
        <w:t>the Obama Administration appeared to verify assertions made in the media the day before that the NSA works through partnership programs with industry to undermine network and security products for espionage purposes</w:t>
      </w:r>
      <w:r w:rsidRPr="009A2260">
        <w:rPr>
          <w:sz w:val="16"/>
        </w:rPr>
        <w:t xml:space="preserve">. </w:t>
      </w:r>
      <w:r w:rsidRPr="00F5688E">
        <w:rPr>
          <w:rStyle w:val="StyleUnderline"/>
        </w:rPr>
        <w:t xml:space="preserve">The Office of the Director of National Intelligence </w:t>
      </w:r>
      <w:r w:rsidRPr="009A2260">
        <w:rPr>
          <w:sz w:val="16"/>
        </w:rPr>
        <w:t xml:space="preserve">(ODNI) </w:t>
      </w:r>
      <w:r w:rsidRPr="00F5688E">
        <w:rPr>
          <w:rStyle w:val="StyleUnderline"/>
        </w:rPr>
        <w:t>didn't refute the notion that the NSA spends millions of dollars each year to subvert software and hardware by pressuring the high-techindustry to put in backdoors for the NSA's benefit</w:t>
      </w:r>
      <w:r w:rsidRPr="009A2260">
        <w:rPr>
          <w:sz w:val="16"/>
        </w:rPr>
        <w:t>. In its official statement, ODNI said the stories published "reveal specific and classified details about how we conduct this critical intelligence activity." Leaked documents posted by the Times and Guardian included NSA statements such as the NSA SIGINT division "actively engages the U.S. and foreign IT industries to covertly influence and overtly leverage their commercial products' designs. These design changes make the systems exploitable through SIGINT collection (.e.g., Endpoint, Midpoint, etc.) with foreknowledge of the modification. To the consumer and other adversaries, however, the systems' security remains intact." One goal is said to be to</w:t>
      </w:r>
      <w:r w:rsidRPr="00F5688E">
        <w:rPr>
          <w:rStyle w:val="StyleUnderline"/>
        </w:rPr>
        <w:t xml:space="preserve"> </w:t>
      </w:r>
      <w:r w:rsidRPr="009A2260">
        <w:rPr>
          <w:sz w:val="16"/>
        </w:rPr>
        <w:t>"insert vulnerabilities into commercial encryption systems, IT systems, networks and endpoint communication devices used by targets." That</w:t>
      </w:r>
      <w:r w:rsidRPr="00F5688E">
        <w:rPr>
          <w:rStyle w:val="StyleUnderline"/>
        </w:rPr>
        <w:t xml:space="preserve"> the NSA manages to somehow make </w:t>
      </w:r>
      <w:r w:rsidRPr="009A2260">
        <w:rPr>
          <w:sz w:val="16"/>
        </w:rPr>
        <w:t>these</w:t>
      </w:r>
      <w:r w:rsidRPr="00F5688E">
        <w:rPr>
          <w:rStyle w:val="StyleUnderline"/>
        </w:rPr>
        <w:t xml:space="preserve"> modifications </w:t>
      </w:r>
      <w:r w:rsidRPr="009A2260">
        <w:rPr>
          <w:sz w:val="16"/>
        </w:rPr>
        <w:t>is considered "</w:t>
      </w:r>
      <w:r w:rsidRPr="00F5688E">
        <w:rPr>
          <w:rStyle w:val="StyleUnderline"/>
        </w:rPr>
        <w:t xml:space="preserve">top secret," according to Snowden </w:t>
      </w:r>
      <w:r w:rsidRPr="009A2260">
        <w:rPr>
          <w:sz w:val="16"/>
        </w:rPr>
        <w:t>documents posted online. In its numerous product evaluation programs with industry, the NSA would have ample opportunity to pursue these goals. Bruce Schneier, crypto expert and author of several books, including the recent "Liars and Outliers," maintains that</w:t>
      </w:r>
      <w:r w:rsidRPr="00F5688E">
        <w:rPr>
          <w:rStyle w:val="StyleUnderline"/>
        </w:rPr>
        <w:t xml:space="preserve"> the revelations about the NSA constitute a fundamental betrayal of the Internet and the people that use it</w:t>
      </w:r>
      <w:r w:rsidRPr="009A2260">
        <w:rPr>
          <w:sz w:val="16"/>
        </w:rPr>
        <w:t xml:space="preserve">. He advocates that  anyone, especially engineers, </w:t>
      </w:r>
      <w:r w:rsidRPr="00F5688E">
        <w:rPr>
          <w:rStyle w:val="StyleUnderline"/>
        </w:rPr>
        <w:t>with knowledge of how the NSA is subverting software and hardware should go public with what they know</w:t>
      </w:r>
      <w:r w:rsidRPr="009A2260">
        <w:rPr>
          <w:sz w:val="16"/>
        </w:rPr>
        <w:t>. He adds that's as long as they're not bound by specific legal or confidentiality restrictions, such as a National Security Letter. "</w:t>
      </w:r>
      <w:r w:rsidRPr="002A7788">
        <w:t>If you have been contacted by the NSA to subvert a product or protocol</w:t>
      </w:r>
      <w:r w:rsidRPr="009A2260">
        <w:rPr>
          <w:sz w:val="16"/>
        </w:rPr>
        <w:t>, you need to come forward with your story," said Schneier in a recent Guardian article. "</w:t>
      </w:r>
      <w:r w:rsidRPr="00F5688E">
        <w:rPr>
          <w:rStyle w:val="StyleUnderline"/>
        </w:rPr>
        <w:t>Your employer obligations don't cover illegal or unethical activity</w:t>
      </w:r>
      <w:r w:rsidRPr="009A2260">
        <w:rPr>
          <w:sz w:val="16"/>
        </w:rPr>
        <w:t xml:space="preserve">. If you work with classified data and are truly brave, expose what you know. </w:t>
      </w:r>
      <w:r w:rsidRPr="00F5688E">
        <w:rPr>
          <w:rStyle w:val="StyleUnderline"/>
        </w:rPr>
        <w:t xml:space="preserve">We need whistleblowers." </w:t>
      </w:r>
      <w:r w:rsidRPr="002A7788">
        <w:t>When yesterday asked whether China and Russia might also be working with any of their homegrown industries to also subvert products for espionage purpose, Schneier said he had no direct knowledge about this. But having read a slew of documents that Snowden has released, Schneier said he's convinced that</w:t>
      </w:r>
      <w:r w:rsidRPr="00F5688E">
        <w:rPr>
          <w:rStyle w:val="StyleUnderline"/>
        </w:rPr>
        <w:t xml:space="preserve"> the NSA is doing </w:t>
      </w:r>
      <w:r w:rsidRPr="002A7788">
        <w:rPr>
          <w:rStyle w:val="StyleUnderline"/>
        </w:rPr>
        <w:t>"everything possible"</w:t>
      </w:r>
      <w:r w:rsidRPr="009A2260">
        <w:rPr>
          <w:sz w:val="16"/>
        </w:rPr>
        <w:t xml:space="preserve"> </w:t>
      </w:r>
      <w:r w:rsidRPr="00F5688E">
        <w:rPr>
          <w:rStyle w:val="StyleUnderline"/>
        </w:rPr>
        <w:t>to ensure complete access to everything it can</w:t>
      </w:r>
      <w:r w:rsidRPr="009A2260">
        <w:rPr>
          <w:sz w:val="16"/>
        </w:rPr>
        <w:t xml:space="preserve">. </w:t>
      </w:r>
      <w:r w:rsidRPr="00F5688E">
        <w:rPr>
          <w:rStyle w:val="StyleUnderline"/>
        </w:rPr>
        <w:t>The influence of the U</w:t>
      </w:r>
      <w:r w:rsidRPr="009A2260">
        <w:rPr>
          <w:sz w:val="16"/>
        </w:rPr>
        <w:t>.</w:t>
      </w:r>
      <w:r w:rsidRPr="00F5688E">
        <w:rPr>
          <w:rStyle w:val="StyleUnderline"/>
        </w:rPr>
        <w:t>S</w:t>
      </w:r>
      <w:r w:rsidRPr="009A2260">
        <w:rPr>
          <w:sz w:val="16"/>
        </w:rPr>
        <w:t xml:space="preserve">. and the United Kingdom on software, </w:t>
      </w:r>
      <w:r w:rsidRPr="00F5688E">
        <w:rPr>
          <w:rStyle w:val="StyleUnderline"/>
        </w:rPr>
        <w:t xml:space="preserve">hardware and the Internet gives them </w:t>
      </w:r>
      <w:r w:rsidRPr="009A2260">
        <w:rPr>
          <w:sz w:val="16"/>
        </w:rPr>
        <w:t xml:space="preserve">"a very privileged position on the Internet," he said. </w:t>
      </w:r>
      <w:r w:rsidRPr="00F5688E">
        <w:rPr>
          <w:rStyle w:val="StyleUnderline"/>
        </w:rPr>
        <w:t xml:space="preserve">The NSA readily acknowledges it is always seeking to </w:t>
      </w:r>
      <w:r w:rsidRPr="009A2260">
        <w:rPr>
          <w:sz w:val="16"/>
        </w:rPr>
        <w:t>"</w:t>
      </w:r>
      <w:r w:rsidRPr="00F5688E">
        <w:rPr>
          <w:rStyle w:val="StyleUnderline"/>
        </w:rPr>
        <w:t>break</w:t>
      </w:r>
      <w:r w:rsidRPr="009A2260">
        <w:rPr>
          <w:sz w:val="16"/>
        </w:rPr>
        <w:t xml:space="preserve">" </w:t>
      </w:r>
      <w:r w:rsidRPr="00F5688E">
        <w:rPr>
          <w:rStyle w:val="StyleUnderline"/>
        </w:rPr>
        <w:t xml:space="preserve">security of adversaries and encryption -- </w:t>
      </w:r>
      <w:r w:rsidRPr="002A7788">
        <w:t>that after all</w:t>
      </w:r>
      <w:r w:rsidRPr="009A2260">
        <w:rPr>
          <w:sz w:val="16"/>
        </w:rPr>
        <w:t xml:space="preserve">, is part of its mission as America's cyber-espionage agency, </w:t>
      </w:r>
      <w:r w:rsidRPr="00F5688E">
        <w:rPr>
          <w:rStyle w:val="StyleUnderline"/>
        </w:rPr>
        <w:t>which also maintains a Cyber Command to attack adversaries via cyberspace</w:t>
      </w:r>
      <w:r w:rsidRPr="009A2260">
        <w:rPr>
          <w:sz w:val="16"/>
        </w:rPr>
        <w:t xml:space="preserve">. </w:t>
      </w:r>
      <w:r w:rsidRPr="00F5688E">
        <w:rPr>
          <w:rStyle w:val="StyleUnderline"/>
        </w:rPr>
        <w:t>But the revelation that the NSA is spending millions each year to try and get software and hardware vendors to modify their products to include backdoors for intelligence-collection purposes and weakening of cryptographic and security systems raises the prospect of what legal ramification this will all have when more becomes known</w:t>
      </w:r>
      <w:r w:rsidRPr="009A2260">
        <w:rPr>
          <w:sz w:val="16"/>
        </w:rPr>
        <w:t xml:space="preserve">. </w:t>
      </w:r>
      <w:r w:rsidRPr="00F5688E">
        <w:rPr>
          <w:rStyle w:val="StyleUnderline"/>
        </w:rPr>
        <w:t>It's possible lawsuits from both businesses and consumers may arise if it becomes known specific products and services were designed with backdoors for the NSA without disclosure of that to the buyer in what would be seen as a deceptive practice</w:t>
      </w:r>
      <w:r w:rsidRPr="002A7788">
        <w:t>. Some revelations in June from Snowden about the NSA's so-called PRISM program for intelligence collection are starting to have legal impacts</w:t>
      </w:r>
      <w:r w:rsidRPr="009A2260">
        <w:rPr>
          <w:sz w:val="16"/>
        </w:rPr>
        <w:t xml:space="preserve">. Under PRISM, </w:t>
      </w:r>
      <w:r w:rsidRPr="00F5688E">
        <w:rPr>
          <w:rStyle w:val="StyleUnderline"/>
        </w:rPr>
        <w:t>the NSA can collect e-mail</w:t>
      </w:r>
      <w:r w:rsidRPr="009A2260">
        <w:rPr>
          <w:sz w:val="16"/>
        </w:rPr>
        <w:t xml:space="preserve">, chat, videos, stored data, VoIP, </w:t>
      </w:r>
      <w:r w:rsidRPr="00F5688E">
        <w:rPr>
          <w:rStyle w:val="StyleUnderline"/>
        </w:rPr>
        <w:t>file transfer and other material from Microsoft</w:t>
      </w:r>
      <w:r w:rsidRPr="009A2260">
        <w:rPr>
          <w:sz w:val="16"/>
        </w:rPr>
        <w:t xml:space="preserve">, </w:t>
      </w:r>
      <w:r w:rsidRPr="002A7788">
        <w:rPr>
          <w:rStyle w:val="StyleUnderline"/>
        </w:rPr>
        <w:t>Google</w:t>
      </w:r>
      <w:r w:rsidRPr="009A2260">
        <w:rPr>
          <w:sz w:val="16"/>
        </w:rPr>
        <w:t xml:space="preserve">, Yahoo, </w:t>
      </w:r>
      <w:r w:rsidRPr="002A7788">
        <w:rPr>
          <w:rStyle w:val="StyleUnderline"/>
        </w:rPr>
        <w:t>Facebook</w:t>
      </w:r>
      <w:r w:rsidRPr="009A2260">
        <w:rPr>
          <w:sz w:val="16"/>
        </w:rPr>
        <w:t xml:space="preserve">, PalTalk, YouTube, </w:t>
      </w:r>
      <w:r w:rsidRPr="002A7788">
        <w:rPr>
          <w:rStyle w:val="StyleUnderline"/>
        </w:rPr>
        <w:t>Skype</w:t>
      </w:r>
      <w:r w:rsidRPr="009A2260">
        <w:rPr>
          <w:sz w:val="16"/>
        </w:rPr>
        <w:t xml:space="preserve">, AOL </w:t>
      </w:r>
      <w:r w:rsidRPr="002A7788">
        <w:rPr>
          <w:rStyle w:val="StyleUnderline"/>
        </w:rPr>
        <w:t>and</w:t>
      </w:r>
      <w:r w:rsidRPr="009A2260">
        <w:rPr>
          <w:sz w:val="16"/>
        </w:rPr>
        <w:t xml:space="preserve"> </w:t>
      </w:r>
      <w:r w:rsidRPr="002A7788">
        <w:rPr>
          <w:rStyle w:val="StyleUnderline"/>
        </w:rPr>
        <w:t>Yahoo</w:t>
      </w:r>
      <w:r w:rsidRPr="009A2260">
        <w:rPr>
          <w:sz w:val="16"/>
        </w:rPr>
        <w:t xml:space="preserve">. </w:t>
      </w:r>
      <w:r w:rsidRPr="00F5688E">
        <w:rPr>
          <w:rStyle w:val="StyleUnderline"/>
        </w:rPr>
        <w:t>Microsoft and Google say they provide this data to the NSA under the  Foreign Intelligence Surveillance Act order and want to disclose how many of those are received each year</w:t>
      </w:r>
      <w:r w:rsidRPr="009A2260">
        <w:rPr>
          <w:sz w:val="16"/>
        </w:rPr>
        <w:t xml:space="preserve">, </w:t>
      </w:r>
      <w:r w:rsidRPr="00F5688E">
        <w:rPr>
          <w:rStyle w:val="StyleUnderline"/>
        </w:rPr>
        <w:t>but say so far the U</w:t>
      </w:r>
      <w:r w:rsidRPr="009A2260">
        <w:rPr>
          <w:sz w:val="16"/>
        </w:rPr>
        <w:t>.</w:t>
      </w:r>
      <w:r w:rsidRPr="00F5688E">
        <w:rPr>
          <w:rStyle w:val="StyleUnderline"/>
        </w:rPr>
        <w:t>S</w:t>
      </w:r>
      <w:r w:rsidRPr="009A2260">
        <w:rPr>
          <w:sz w:val="16"/>
        </w:rPr>
        <w:t xml:space="preserve">. </w:t>
      </w:r>
      <w:r w:rsidRPr="00F5688E">
        <w:rPr>
          <w:rStyle w:val="StyleUnderline"/>
        </w:rPr>
        <w:t>Department of Justice is not agreeing to that</w:t>
      </w:r>
      <w:r w:rsidRPr="002A7788">
        <w:t>. At the end of August</w:t>
      </w:r>
      <w:r w:rsidRPr="009A2260">
        <w:rPr>
          <w:sz w:val="16"/>
        </w:rPr>
        <w:t xml:space="preserve">, Microsoft General Counsel and Executive Vice President Brad Smith said his company and Google would "move forward with litigation in the hopes the courts will uphold our right to speak more freely." They did that yesterday in legal filings at the Foreign Intelligence Surveillance Court, joined by Yahoo. </w:t>
      </w:r>
      <w:r w:rsidRPr="00F5688E">
        <w:rPr>
          <w:rStyle w:val="StyleUnderline"/>
        </w:rPr>
        <w:t>Public prosecutors in France are said to be starting to build a case against the NSA and the FBI for PRISM-related spying on French citizens</w:t>
      </w:r>
      <w:r w:rsidRPr="009A2260">
        <w:rPr>
          <w:sz w:val="16"/>
        </w:rPr>
        <w:t xml:space="preserve">. Overall, </w:t>
      </w:r>
      <w:r w:rsidRPr="002A7788">
        <w:t>there's a kind of gloom in the high-tech industry and wariness among business customers about the  implications of what the NSA is said to be doing in its zeal to be able to conduct intelligence gathering for purposes of national defense</w:t>
      </w:r>
      <w:r w:rsidRPr="009A2260">
        <w:rPr>
          <w:sz w:val="16"/>
        </w:rPr>
        <w:t xml:space="preserve">. Richard Stiennon, </w:t>
      </w:r>
      <w:r w:rsidRPr="00F5688E">
        <w:rPr>
          <w:rStyle w:val="StyleUnderline"/>
        </w:rPr>
        <w:t xml:space="preserve">chief research analyst </w:t>
      </w:r>
      <w:r w:rsidRPr="002A7788">
        <w:t>at consultancy IT-Harvest,</w:t>
      </w:r>
      <w:r w:rsidRPr="009A2260">
        <w:rPr>
          <w:sz w:val="16"/>
        </w:rPr>
        <w:t xml:space="preserve"> </w:t>
      </w:r>
      <w:r w:rsidRPr="00F5688E">
        <w:rPr>
          <w:rStyle w:val="StyleUnderline"/>
        </w:rPr>
        <w:t>says given how badly the NSA's purported actions have hurt U</w:t>
      </w:r>
      <w:r w:rsidRPr="009A2260">
        <w:rPr>
          <w:sz w:val="16"/>
        </w:rPr>
        <w:t>.</w:t>
      </w:r>
      <w:r w:rsidRPr="00F5688E">
        <w:rPr>
          <w:rStyle w:val="StyleUnderline"/>
        </w:rPr>
        <w:t>S</w:t>
      </w:r>
      <w:r w:rsidRPr="009A2260">
        <w:rPr>
          <w:sz w:val="16"/>
        </w:rPr>
        <w:t xml:space="preserve">. </w:t>
      </w:r>
      <w:bookmarkStart w:id="5" w:name="ORIGHIT_14"/>
      <w:bookmarkStart w:id="6" w:name="HIT_14"/>
      <w:bookmarkEnd w:id="5"/>
      <w:bookmarkEnd w:id="6"/>
      <w:r w:rsidRPr="00F5688E">
        <w:rPr>
          <w:rStyle w:val="StyleUnderline"/>
        </w:rPr>
        <w:t>industry</w:t>
      </w:r>
      <w:r w:rsidRPr="009A2260">
        <w:rPr>
          <w:sz w:val="16"/>
        </w:rPr>
        <w:t xml:space="preserve">, </w:t>
      </w:r>
      <w:r w:rsidRPr="00F5688E">
        <w:rPr>
          <w:rStyle w:val="StyleUnderline"/>
        </w:rPr>
        <w:t>lawsuits should fly</w:t>
      </w:r>
      <w:r w:rsidRPr="009A2260">
        <w:rPr>
          <w:sz w:val="16"/>
        </w:rPr>
        <w:t xml:space="preserve">. He adds, "Like many well-intentioned government efforts, </w:t>
      </w:r>
      <w:r w:rsidRPr="00F5688E">
        <w:rPr>
          <w:rStyle w:val="StyleUnderline"/>
        </w:rPr>
        <w:t>the NSA has singlehandedly done more damage to the reputation of U</w:t>
      </w:r>
      <w:r w:rsidRPr="009A2260">
        <w:rPr>
          <w:sz w:val="16"/>
        </w:rPr>
        <w:t>.</w:t>
      </w:r>
      <w:r w:rsidRPr="00F5688E">
        <w:rPr>
          <w:rStyle w:val="StyleUnderline"/>
        </w:rPr>
        <w:t>S</w:t>
      </w:r>
      <w:r w:rsidRPr="009A2260">
        <w:rPr>
          <w:sz w:val="16"/>
        </w:rPr>
        <w:t xml:space="preserve">. </w:t>
      </w:r>
      <w:r w:rsidRPr="00F5688E">
        <w:rPr>
          <w:rStyle w:val="StyleUnderline"/>
        </w:rPr>
        <w:t>technology companies than any other event in the brief</w:t>
      </w:r>
      <w:r w:rsidRPr="009A2260">
        <w:rPr>
          <w:sz w:val="16"/>
        </w:rPr>
        <w:t xml:space="preserve">, </w:t>
      </w:r>
      <w:r w:rsidRPr="00F5688E">
        <w:rPr>
          <w:rStyle w:val="StyleUnderline"/>
        </w:rPr>
        <w:t>meteoric rise of U</w:t>
      </w:r>
      <w:r w:rsidRPr="009A2260">
        <w:rPr>
          <w:sz w:val="16"/>
        </w:rPr>
        <w:t>.</w:t>
      </w:r>
      <w:r w:rsidRPr="00F5688E">
        <w:rPr>
          <w:rStyle w:val="StyleUnderline"/>
        </w:rPr>
        <w:t>S</w:t>
      </w:r>
      <w:r w:rsidRPr="009A2260">
        <w:rPr>
          <w:sz w:val="16"/>
        </w:rPr>
        <w:t xml:space="preserve">. dominance. </w:t>
      </w:r>
      <w:r w:rsidRPr="00F5688E">
        <w:rPr>
          <w:rStyle w:val="StyleUnderline"/>
        </w:rPr>
        <w:t>The implication that the most powerful and well-funded intelligence service can leverage its relationship with U</w:t>
      </w:r>
      <w:r w:rsidRPr="009A2260">
        <w:rPr>
          <w:sz w:val="16"/>
        </w:rPr>
        <w:t>.</w:t>
      </w:r>
      <w:r w:rsidRPr="00F5688E">
        <w:rPr>
          <w:rStyle w:val="StyleUnderline"/>
        </w:rPr>
        <w:t>S</w:t>
      </w:r>
      <w:r w:rsidRPr="009A2260">
        <w:rPr>
          <w:sz w:val="16"/>
        </w:rPr>
        <w:t xml:space="preserve">. </w:t>
      </w:r>
      <w:r w:rsidRPr="00F5688E">
        <w:rPr>
          <w:rStyle w:val="StyleUnderline"/>
        </w:rPr>
        <w:t>companies such as Microsoft</w:t>
      </w:r>
      <w:r w:rsidRPr="009A2260">
        <w:rPr>
          <w:sz w:val="16"/>
        </w:rPr>
        <w:t xml:space="preserve">, Google, Yahoo, and even Apple, </w:t>
      </w:r>
      <w:r w:rsidRPr="00F5688E">
        <w:rPr>
          <w:rStyle w:val="StyleUnderline"/>
        </w:rPr>
        <w:t xml:space="preserve">to get foreknowledge of vulnerabilities or </w:t>
      </w:r>
      <w:bookmarkStart w:id="7" w:name="ORIGHIT_15"/>
      <w:bookmarkStart w:id="8" w:name="HIT_15"/>
      <w:bookmarkEnd w:id="7"/>
      <w:bookmarkEnd w:id="8"/>
      <w:r w:rsidRPr="00F5688E">
        <w:rPr>
          <w:rStyle w:val="StyleUnderline"/>
        </w:rPr>
        <w:t>backdoors into their information systems</w:t>
      </w:r>
      <w:r w:rsidRPr="009A2260">
        <w:rPr>
          <w:sz w:val="16"/>
        </w:rPr>
        <w:t xml:space="preserve">, </w:t>
      </w:r>
      <w:r w:rsidRPr="00F5688E">
        <w:rPr>
          <w:rStyle w:val="StyleUnderline"/>
        </w:rPr>
        <w:t>is going to kick off a new era of tech mercantilism</w:t>
      </w:r>
      <w:r w:rsidRPr="009A2260">
        <w:rPr>
          <w:sz w:val="16"/>
        </w:rPr>
        <w:t xml:space="preserve">. </w:t>
      </w:r>
      <w:r w:rsidRPr="00F5688E">
        <w:rPr>
          <w:rStyle w:val="StyleUnderline"/>
        </w:rPr>
        <w:t>All U</w:t>
      </w:r>
      <w:r w:rsidRPr="009A2260">
        <w:rPr>
          <w:sz w:val="16"/>
        </w:rPr>
        <w:t>.</w:t>
      </w:r>
      <w:r w:rsidRPr="00F5688E">
        <w:rPr>
          <w:rStyle w:val="StyleUnderline"/>
        </w:rPr>
        <w:t>S</w:t>
      </w:r>
      <w:r w:rsidRPr="009A2260">
        <w:rPr>
          <w:sz w:val="16"/>
        </w:rPr>
        <w:t xml:space="preserve">. </w:t>
      </w:r>
      <w:r w:rsidRPr="00F5688E">
        <w:rPr>
          <w:rStyle w:val="StyleUnderline"/>
        </w:rPr>
        <w:t>tech companies are going to be asked tough questions by their global clients</w:t>
      </w:r>
      <w:r w:rsidRPr="009A2260">
        <w:rPr>
          <w:sz w:val="16"/>
        </w:rPr>
        <w:t xml:space="preserve">. </w:t>
      </w:r>
      <w:r w:rsidRPr="00F5688E">
        <w:rPr>
          <w:rStyle w:val="StyleUnderline"/>
        </w:rPr>
        <w:t>I am already hearing from tech giants that they are being asked to attest to the absence of an NSA presence in their data centers</w:t>
      </w:r>
      <w:r w:rsidRPr="009A2260">
        <w:rPr>
          <w:sz w:val="16"/>
        </w:rPr>
        <w:t xml:space="preserve">. Competing cloud services and security products from European and Nordic states are going to see rapid </w:t>
      </w:r>
      <w:bookmarkStart w:id="9" w:name="ORIGHIT_16"/>
      <w:bookmarkStart w:id="10" w:name="HIT_16"/>
      <w:bookmarkEnd w:id="9"/>
      <w:bookmarkEnd w:id="10"/>
      <w:r w:rsidRPr="009A2260">
        <w:rPr>
          <w:sz w:val="16"/>
        </w:rPr>
        <w:t xml:space="preserve">growth." Ellen Messmer is senior editor at Network World, an IDG publication and website, </w:t>
      </w:r>
      <w:r w:rsidRPr="002A7788">
        <w:t>where she covers news and technology trends related to information security</w:t>
      </w:r>
      <w:r w:rsidRPr="009A2260">
        <w:rPr>
          <w:sz w:val="16"/>
        </w:rPr>
        <w:t>. Twitter: MessmerE. E-mail:</w:t>
      </w:r>
      <w:hyperlink r:id="rId220" w:tgtFrame="_blank" w:history="1">
        <w:r w:rsidRPr="009A2260">
          <w:rPr>
            <w:rStyle w:val="Hyperlink"/>
            <w:sz w:val="16"/>
          </w:rPr>
          <w:t>emessmer@nww.com</w:t>
        </w:r>
      </w:hyperlink>
    </w:p>
    <w:p w:rsidR="009819AC" w:rsidRDefault="009819AC" w:rsidP="009819AC">
      <w:pPr>
        <w:pStyle w:val="Heading4"/>
      </w:pPr>
      <w:r w:rsidRPr="00FE1EF8">
        <w:rPr>
          <w:rFonts w:ascii="Verdana" w:eastAsia="Times New Roman" w:hAnsi="Verdana" w:cs="Times New Roman"/>
          <w:color w:val="000000"/>
          <w:sz w:val="20"/>
          <w:szCs w:val="20"/>
        </w:rPr>
        <w:br/>
      </w:r>
      <w:r>
        <w:t>Failure to close backdoors forfeits 25% growth</w:t>
      </w:r>
    </w:p>
    <w:p w:rsidR="009819AC" w:rsidRDefault="009819AC" w:rsidP="009819AC">
      <w:r w:rsidRPr="00323E41">
        <w:rPr>
          <w:rStyle w:val="Style13ptBold"/>
        </w:rPr>
        <w:t>Sherry</w:t>
      </w:r>
      <w:r>
        <w:rPr>
          <w:rStyle w:val="Style13ptBold"/>
        </w:rPr>
        <w:t xml:space="preserve"> </w:t>
      </w:r>
      <w:r>
        <w:rPr>
          <w:rStyle w:val="Style13ptBold"/>
          <w:b w:val="0"/>
          <w:sz w:val="22"/>
        </w:rPr>
        <w:t>7/11/</w:t>
      </w:r>
      <w:r>
        <w:rPr>
          <w:rStyle w:val="Style13ptBold"/>
        </w:rPr>
        <w:t>15</w:t>
      </w:r>
      <w:r w:rsidRPr="00323E41">
        <w:rPr>
          <w:rStyle w:val="Style13ptBold"/>
        </w:rPr>
        <w:t xml:space="preserve"> </w:t>
      </w:r>
      <w:r>
        <w:rPr>
          <w:rStyle w:val="Style13ptBold"/>
        </w:rPr>
        <w:t xml:space="preserve">– </w:t>
      </w:r>
      <w:r>
        <w:rPr>
          <w:rStyle w:val="Style13ptBold"/>
          <w:b w:val="0"/>
          <w:sz w:val="20"/>
        </w:rPr>
        <w:t xml:space="preserve">JD Sherry </w:t>
      </w:r>
      <w:r w:rsidRPr="00AC43D2">
        <w:rPr>
          <w:szCs w:val="20"/>
        </w:rPr>
        <w:t xml:space="preserve">VP of Technology and Solutions, </w:t>
      </w:r>
      <w:r w:rsidRPr="00AC43D2">
        <w:rPr>
          <w:rFonts w:cs="Arial"/>
          <w:szCs w:val="20"/>
          <w:shd w:val="clear" w:color="auto" w:fill="FFFFFF"/>
        </w:rPr>
        <w:t>Over the past decade, he has established himself as a trusted senior advisor and cloud security specialist for the protection of Payment Card Industry (PCI), Health Information Privacy Act (HIPAA), and Personally Identifiable Information (PII) data.</w:t>
      </w:r>
      <w:r w:rsidRPr="00AC43D2">
        <w:rPr>
          <w:rFonts w:cs="Arial"/>
          <w:sz w:val="16"/>
          <w:szCs w:val="16"/>
          <w:shd w:val="clear" w:color="auto" w:fill="FFFFFF"/>
        </w:rPr>
        <w:t>(“</w:t>
      </w:r>
      <w:r w:rsidRPr="00AC43D2">
        <w:rPr>
          <w:sz w:val="16"/>
          <w:szCs w:val="16"/>
        </w:rPr>
        <w:t xml:space="preserve"> Closing the Back Door – Responding to the Whisper Campaign”; July 15; http://blog.trendmicro.com/responding-whisper-campaign//pk</w:t>
      </w:r>
    </w:p>
    <w:p w:rsidR="009819AC" w:rsidRPr="002F0283" w:rsidRDefault="009819AC" w:rsidP="009819AC">
      <w:pPr>
        <w:rPr>
          <w:sz w:val="16"/>
        </w:rPr>
      </w:pPr>
      <w:r w:rsidRPr="002F0283">
        <w:rPr>
          <w:rStyle w:val="StyleUnderline"/>
        </w:rPr>
        <w:lastRenderedPageBreak/>
        <w:t>The Information Technology (IT) industry is a huge economic driver for the world economy</w:t>
      </w:r>
      <w:r w:rsidRPr="002F0283">
        <w:rPr>
          <w:sz w:val="16"/>
        </w:rPr>
        <w:t xml:space="preserve">. Purchasing products and solutions are based not only on superior technology, but also whether you have trust and confidence in a vendor. </w:t>
      </w:r>
      <w:r w:rsidRPr="002F0283">
        <w:rPr>
          <w:rStyle w:val="StyleUnderline"/>
        </w:rPr>
        <w:t>There’s no doubt that the ongoing whispering campaign of possible trust concerns around US-based companies and the National Security Agency (NSA) is taking its toll</w:t>
      </w:r>
      <w:r w:rsidRPr="002F0283">
        <w:rPr>
          <w:sz w:val="16"/>
        </w:rPr>
        <w:t xml:space="preserve">. For months there have been claims of unauthorized access to cloud-based data, purposefully weakened (and possibly compromised) encryption keys, and even backdoors in hardware and software of US-based companies. </w:t>
      </w:r>
      <w:r w:rsidRPr="002F0283">
        <w:rPr>
          <w:rStyle w:val="StyleUnderline"/>
        </w:rPr>
        <w:t xml:space="preserve">The impact of this is that Forrester has claimed that the loss for US-based IT Service Providers in overall revenue due to the highly publicized Prism Scandal could be </w:t>
      </w:r>
      <w:r w:rsidRPr="002F0283">
        <w:rPr>
          <w:rStyle w:val="Emphasis"/>
        </w:rPr>
        <w:t>US$180 Billion or 25 percent by 2016.</w:t>
      </w:r>
      <w:r w:rsidRPr="002F0283">
        <w:rPr>
          <w:sz w:val="16"/>
        </w:rPr>
        <w:t xml:space="preserve"> While US-based companies and the NSA have dominated the news cycle around these concerns, Vodaphone’s report of government surveillance, including some governments having direct access to telecommunications traffic makes clear this is really a global issue. It raises questions for companies around the world who work in conjunction with governments globally. </w:t>
      </w:r>
      <w:r w:rsidRPr="002F0283">
        <w:rPr>
          <w:rStyle w:val="Emphasis"/>
        </w:rPr>
        <w:t>With massive amounts of revenue at stake</w:t>
      </w:r>
      <w:r w:rsidRPr="002F0283">
        <w:rPr>
          <w:rStyle w:val="StyleUnderline"/>
        </w:rPr>
        <w:t>, you would expect that companies would be doing all they can to get in front of the issue, and for customers to confront and dispel those well-placed concerns.</w:t>
      </w:r>
      <w:r>
        <w:rPr>
          <w:rStyle w:val="StyleUnderline"/>
        </w:rPr>
        <w:t xml:space="preserve"> </w:t>
      </w:r>
      <w:r w:rsidRPr="002F0283">
        <w:rPr>
          <w:rStyle w:val="StyleUnderline"/>
        </w:rPr>
        <w:t>But that’s not happening</w:t>
      </w:r>
      <w:r w:rsidRPr="002F0283">
        <w:rPr>
          <w:sz w:val="16"/>
        </w:rPr>
        <w:t xml:space="preserve">. Actually, it’s the opposite. There are more scandals and more leaks, and no official response from the many global players. The latest chapter in this saga is a claim that </w:t>
      </w:r>
      <w:r w:rsidRPr="002F0283">
        <w:rPr>
          <w:rStyle w:val="StyleUnderline"/>
        </w:rPr>
        <w:t xml:space="preserve">the largest security software company has been accused by China of having backdoors in one of their major products. The reports go on to say that the Chinese government is banning the use of some of this company’s offerings. </w:t>
      </w:r>
      <w:r w:rsidRPr="002F0283">
        <w:rPr>
          <w:sz w:val="16"/>
        </w:rPr>
        <w:t xml:space="preserve">It’s not clear if the claims are true or not, and that’s part of the problem. With one exception, companies are being silent about these accusations, neither confirming nor denying them. This leaves their customers to speculate fact or fiction. </w:t>
      </w:r>
      <w:r w:rsidRPr="002F0283">
        <w:rPr>
          <w:rStyle w:val="StyleUnderline"/>
        </w:rPr>
        <w:t>Naturally, that’s leading their customers to assume the worst, which is a negative for both.</w:t>
      </w:r>
      <w:r>
        <w:rPr>
          <w:rStyle w:val="StyleUnderline"/>
        </w:rPr>
        <w:t xml:space="preserve"> </w:t>
      </w:r>
      <w:r w:rsidRPr="002F0283">
        <w:rPr>
          <w:sz w:val="16"/>
        </w:rPr>
        <w:t xml:space="preserve">The notable (and praiseworthy) exception to this is Cisco. </w:t>
      </w:r>
      <w:r w:rsidRPr="002F0283">
        <w:rPr>
          <w:rStyle w:val="StyleUnderline"/>
        </w:rPr>
        <w:t>In May this year, John Chambers from Cisco stepped up and wrote an open letter to President Obama</w:t>
      </w:r>
      <w:r>
        <w:rPr>
          <w:rStyle w:val="StyleUnderline"/>
        </w:rPr>
        <w:t xml:space="preserve"> </w:t>
      </w:r>
      <w:r w:rsidRPr="002F0283">
        <w:rPr>
          <w:rStyle w:val="StyleUnderline"/>
        </w:rPr>
        <w:t>about how the NSA tampers with Cisco equipment before it is ships overseas</w:t>
      </w:r>
      <w:r w:rsidRPr="002F0283">
        <w:rPr>
          <w:sz w:val="16"/>
        </w:rPr>
        <w:t xml:space="preserve">. Granted it was after leaks, but still, bravo! This is what the IT industry should do! Be brave and be honest. Don’t be silent, and don’t try to hold back information. In October 2013, after the Prism Scandal, the EFF and Bits of Freedom asked the IT security vendors to reply to simple questions regarding requests from governments – only a handful of companies responded. Trend Micro did. You can read our reply where Raimund Genes, Chief Technology Officer, states unequivocally that we have not and would not comply with such a request. Trend Micro is truly a global company. Our sole focus is to protect all of our customers around the world from all threats, whatever they may be and wherever they may be coming from. Yes we work with governments and law enforcement, but always in service of protecting you, our customer. </w:t>
      </w:r>
      <w:r w:rsidRPr="002F0283">
        <w:rPr>
          <w:rStyle w:val="StyleUnderline"/>
        </w:rPr>
        <w:t>This is an issue where there should be no competitio</w:t>
      </w:r>
      <w:r w:rsidRPr="002F0283">
        <w:rPr>
          <w:sz w:val="16"/>
        </w:rPr>
        <w:t>n. All companies should share this same, clear focus of putting the customer first. One way to do that is through transparency and honesty. It’s late, but not too late for those who have not addressed this head-on: respond the EFF and Bits of Freedom request. If you have been asked by any government to insert backdoors – talk with them – and remove them. Through your words and actions stand with your peers around the world and take a clear stand putting customers first above all else.</w:t>
      </w:r>
    </w:p>
    <w:p w:rsidR="009819AC" w:rsidRDefault="009819AC" w:rsidP="009819AC"/>
    <w:p w:rsidR="009819AC" w:rsidRPr="0013413E" w:rsidRDefault="009819AC" w:rsidP="009819AC">
      <w:pPr>
        <w:pStyle w:val="Heading4"/>
      </w:pPr>
      <w:r>
        <w:t>NSA backdoors caused the fallout of billions of dollar in contracts – loss of trust</w:t>
      </w:r>
    </w:p>
    <w:p w:rsidR="009819AC" w:rsidRPr="001D32F4" w:rsidRDefault="009819AC" w:rsidP="009819AC">
      <w:r w:rsidRPr="001D32F4">
        <w:rPr>
          <w:rStyle w:val="Style13ptBold"/>
        </w:rPr>
        <w:t>Swartz</w:t>
      </w:r>
      <w:r>
        <w:rPr>
          <w:rStyle w:val="Style13ptBold"/>
        </w:rPr>
        <w:t xml:space="preserve"> </w:t>
      </w:r>
      <w:r w:rsidRPr="001D32F4">
        <w:t>2/28</w:t>
      </w:r>
      <w:r>
        <w:rPr>
          <w:rStyle w:val="Style13ptBold"/>
        </w:rPr>
        <w:t xml:space="preserve">/14 – </w:t>
      </w:r>
      <w:r>
        <w:rPr>
          <w:rStyle w:val="Style13ptBold"/>
          <w:b w:val="0"/>
          <w:sz w:val="20"/>
        </w:rPr>
        <w:t>Jon Swartz is a Silicon Valley – based tech reporter at USA today</w:t>
      </w:r>
      <w:r w:rsidRPr="001D32F4">
        <w:rPr>
          <w:rStyle w:val="Style13ptBold"/>
          <w:b w:val="0"/>
          <w:sz w:val="16"/>
          <w:szCs w:val="16"/>
        </w:rPr>
        <w:t>(“</w:t>
      </w:r>
      <w:r w:rsidRPr="001D32F4">
        <w:rPr>
          <w:sz w:val="16"/>
          <w:szCs w:val="16"/>
        </w:rPr>
        <w:t>NSA surveillance hurting tech firms' business”; Feb 14; http://www.usatoday.com/story/tech/2014/02/27/nsa-resistant-products-obama-tech-companies-encryption-overseas/5290553/)//pk</w:t>
      </w:r>
    </w:p>
    <w:p w:rsidR="009819AC" w:rsidRDefault="009819AC" w:rsidP="009819AC">
      <w:pPr>
        <w:rPr>
          <w:sz w:val="16"/>
        </w:rPr>
      </w:pPr>
      <w:r w:rsidRPr="007A5C7B">
        <w:rPr>
          <w:sz w:val="16"/>
        </w:rPr>
        <w:t xml:space="preserve">SAN FRANCISCO — </w:t>
      </w:r>
      <w:r w:rsidRPr="007A5C7B">
        <w:rPr>
          <w:rStyle w:val="StyleUnderline"/>
        </w:rPr>
        <w:t>It used to be that tech titans such as Cisco Systems and IBM could bank on fertile markets in Asia and Europe in their quest for worldwide financial domination. Not so much anymore.</w:t>
      </w:r>
      <w:r>
        <w:rPr>
          <w:rStyle w:val="StyleUnderline"/>
        </w:rPr>
        <w:t xml:space="preserve"> </w:t>
      </w:r>
      <w:r w:rsidRPr="002F0283">
        <w:rPr>
          <w:rStyle w:val="StyleUnderline"/>
        </w:rPr>
        <w:t>The National Security Agency, and revelations about its extensive surveillance operations</w:t>
      </w:r>
      <w:r w:rsidRPr="007A5C7B">
        <w:rPr>
          <w:sz w:val="16"/>
        </w:rPr>
        <w:t xml:space="preserve"> — sometimes with the cooperation of tech firms — h</w:t>
      </w:r>
      <w:r w:rsidRPr="002F0283">
        <w:rPr>
          <w:rStyle w:val="StyleUnderline"/>
        </w:rPr>
        <w:t xml:space="preserve">ave undermined the ability of many U.S. companies to sell products in key foreign countries, </w:t>
      </w:r>
      <w:r w:rsidRPr="007A5C7B">
        <w:rPr>
          <w:sz w:val="16"/>
        </w:rPr>
        <w:t xml:space="preserve">creating a fissure with the U.S. government and prompting some to scramble to create "NSA-resistant" products. </w:t>
      </w:r>
      <w:r w:rsidRPr="007A5C7B">
        <w:rPr>
          <w:rStyle w:val="Emphasis"/>
        </w:rPr>
        <w:t>The fallout could cost the tech industry billions of dollars in potential contracts,</w:t>
      </w:r>
      <w:r w:rsidRPr="007A5C7B">
        <w:rPr>
          <w:sz w:val="16"/>
        </w:rPr>
        <w:t xml:space="preserve"> which has executives seething at the White House. "</w:t>
      </w:r>
      <w:r w:rsidRPr="007A5C7B">
        <w:rPr>
          <w:rStyle w:val="StyleUnderline"/>
        </w:rPr>
        <w:t>Suspicion of U.S. vendors is running at an all-time high</w:t>
      </w:r>
      <w:r w:rsidRPr="007A5C7B">
        <w:rPr>
          <w:sz w:val="16"/>
        </w:rPr>
        <w:t xml:space="preserve">," says Andrew Jaquith, chief technology officer at cloud-security firm SilverSky. Cisco, IBM, Microsoft and Hewlett-Packard have reported declines in business in China since the NSA surveillance program was exposed. </w:t>
      </w:r>
      <w:r w:rsidRPr="007A5C7B">
        <w:rPr>
          <w:rStyle w:val="StyleUnderline"/>
        </w:rPr>
        <w:t>The Information Technology &amp; Innovation Foundation estimates the NSA imbroglio will cost U.S. businesses $22 billion through 2016</w:t>
      </w:r>
      <w:r w:rsidRPr="007A5C7B">
        <w:rPr>
          <w:sz w:val="16"/>
        </w:rPr>
        <w:t xml:space="preserve">. </w:t>
      </w:r>
      <w:r w:rsidRPr="007A5C7B">
        <w:rPr>
          <w:rStyle w:val="StyleUnderline"/>
        </w:rPr>
        <w:t>Forrester Research pegs potential losses at $180 billion, which includes tech firms and managed service providers</w:t>
      </w:r>
      <w:r>
        <w:rPr>
          <w:rStyle w:val="StyleUnderline"/>
        </w:rPr>
        <w:t xml:space="preserve"> </w:t>
      </w:r>
      <w:r w:rsidRPr="007A5C7B">
        <w:rPr>
          <w:sz w:val="16"/>
        </w:rPr>
        <w:t xml:space="preserve">The conflagration took on political tones this month when German Chancellor Angela Merkel — whose mobile phone was tapped by U.S. spy agencies — said she would press France President Francois Hollande to back a push for EU-based alternatives to the current U.S.-dominated Internet infrastructure. "We'll talk with France about how we can maintain a high level of data protection," Merkel said in her weekly podcast in mid-February. "Above all, we'll talk with European providers that offer security for our citizens, so that one shouldn't have to send e-mails and other information across the Atlantic." The situation is more combustible at home. Disclosures that the NSA routinely cracked encryption, or data-scrambling, technology has heightened the anxiety of industry leaders. But in their pursuit of NSA-proof products, they've alarmed some intelligence officials, who argue that without the ability to break encryption and create "back doors" to enter computer systems abroad, the USA would be disarming at a moment of heightened cyberconflict. During a speech on NSA reforms on Jan. 17, President Obama angered tech leaders when he did not embrace two recommendations by a panel he appointed to review the surveillance that are of pressing concern to Silicon Valley and the business community. It had recommended the NSA "not in any way subvert, undermine, weaken or make vulnerable" commercial software, and that it move away from exploiting flaws in software to conduct cyberattacks or surveillance. NSA-resistant products </w:t>
      </w:r>
      <w:r w:rsidRPr="007A5C7B">
        <w:rPr>
          <w:rStyle w:val="StyleUnderline"/>
        </w:rPr>
        <w:t>Many tech companies feel they have no choice but to try to develop NSA-resistant products because customers from China to Germany threaten to boycott American hardware and cloud services they view as compromised.</w:t>
      </w:r>
      <w:r>
        <w:rPr>
          <w:rStyle w:val="StyleUnderline"/>
        </w:rPr>
        <w:t xml:space="preserve"> </w:t>
      </w:r>
      <w:r w:rsidRPr="007A5C7B">
        <w:rPr>
          <w:sz w:val="16"/>
        </w:rPr>
        <w:t xml:space="preserve">It's already happening, with large corporate deals either lost or in danger of falling by the wayside. The </w:t>
      </w:r>
      <w:r w:rsidRPr="007A5C7B">
        <w:rPr>
          <w:rStyle w:val="StyleUnderline"/>
        </w:rPr>
        <w:t>United Arab Emirates is threatening to scrap a $926 million intelligent-satellite deal with two French firms unless they remove U.S.-built components</w:t>
      </w:r>
      <w:r w:rsidRPr="007A5C7B">
        <w:rPr>
          <w:sz w:val="16"/>
        </w:rPr>
        <w:t xml:space="preserve">. The UAE fears the equipment would contain digital backdoors that compromise the security of data. </w:t>
      </w:r>
      <w:r w:rsidRPr="007A5C7B">
        <w:rPr>
          <w:rStyle w:val="StyleUnderline"/>
        </w:rPr>
        <w:t>About 25% of 300 British and Canadian businesses surveyed by Canadian cloud firm Peer 1 Hosting said they intend to move their computer-hosting operations out of the U.S.</w:t>
      </w:r>
      <w:r w:rsidRPr="007A5C7B">
        <w:rPr>
          <w:sz w:val="16"/>
        </w:rPr>
        <w:t xml:space="preserve"> While Internet service providers question the practicalities of how e-mail between the U.S. and other countries would work in such an undefined new service suggested by Merkel, American tech companies caution secure regional networks would fragment the Internet. </w:t>
      </w:r>
      <w:r w:rsidRPr="007A5C7B">
        <w:rPr>
          <w:rStyle w:val="StyleUnderline"/>
        </w:rPr>
        <w:t>With the exception of Microsoft</w:t>
      </w:r>
      <w:r w:rsidRPr="007A5C7B">
        <w:rPr>
          <w:sz w:val="16"/>
        </w:rPr>
        <w:t xml:space="preserve"> — which says it will let overseas customers have personal data stored on servers outside the U.S. — </w:t>
      </w:r>
      <w:r w:rsidRPr="007A5C7B">
        <w:rPr>
          <w:rStyle w:val="StyleUnderline"/>
        </w:rPr>
        <w:t xml:space="preserve">tech companies such as </w:t>
      </w:r>
      <w:r w:rsidRPr="007A5C7B">
        <w:rPr>
          <w:rStyle w:val="StyleUnderline"/>
        </w:rPr>
        <w:lastRenderedPageBreak/>
        <w:t>Facebook and Google have opposed such private European clouds</w:t>
      </w:r>
      <w:r w:rsidRPr="007A5C7B">
        <w:rPr>
          <w:sz w:val="16"/>
        </w:rPr>
        <w:t>. Their fear: Regional data systems could Balkanize the Internet and undercut its efficiency.</w:t>
      </w:r>
    </w:p>
    <w:p w:rsidR="009819AC" w:rsidRDefault="009819AC" w:rsidP="009819AC"/>
    <w:p w:rsidR="009819AC" w:rsidRDefault="009819AC" w:rsidP="009819AC">
      <w:pPr>
        <w:pStyle w:val="Heading4"/>
      </w:pPr>
      <w:r>
        <w:t>Lack of trust in US companies hurts the tech industry</w:t>
      </w:r>
    </w:p>
    <w:p w:rsidR="009819AC" w:rsidRPr="003550FE" w:rsidRDefault="009819AC" w:rsidP="009819AC">
      <w:pPr>
        <w:rPr>
          <w:b/>
          <w:bCs/>
          <w:sz w:val="26"/>
        </w:rPr>
      </w:pPr>
      <w:r>
        <w:rPr>
          <w:rStyle w:val="Style13ptBold"/>
        </w:rPr>
        <w:t xml:space="preserve">Kassner 15 – </w:t>
      </w:r>
      <w:r w:rsidRPr="003550FE">
        <w:rPr>
          <w:rStyle w:val="Style13ptBold"/>
          <w:b w:val="0"/>
          <w:sz w:val="22"/>
        </w:rPr>
        <w:t>Freelance writer and editing professional with 15 years of experience covering technology, science, and business.</w:t>
      </w:r>
      <w:r>
        <w:rPr>
          <w:rStyle w:val="Style13ptBold"/>
          <w:b w:val="0"/>
          <w:sz w:val="22"/>
        </w:rPr>
        <w:t xml:space="preserve"> (Michael, “Why government-mandated encryption backdoors are bad for US Businesses”, 7/14/15, http://www.techrepublic.com/article/why-government-mandated-encryption-backdoors-are-bad-for-us-businesses/)</w:t>
      </w:r>
    </w:p>
    <w:p w:rsidR="009819AC" w:rsidRDefault="009819AC" w:rsidP="009819AC">
      <w:r>
        <w:t>For insight on the impact to businesses, I talked to Benjamin Dean, fellow in cybersecurity and internet governance staff associate at Columbia University. "</w:t>
      </w:r>
      <w:r w:rsidRPr="002D1EBB">
        <w:rPr>
          <w:rStyle w:val="StyleUnderline"/>
        </w:rPr>
        <w:t>US companies will lose out from a policy that involves exceptional access</w:t>
      </w:r>
      <w:r>
        <w:t>," mentions Dean. "Think about the customer whose goal is to purchase a product that will secure their information. Would that customer buy or use the weakened encryption product from a US company or would that customer instead purchase a security product from a company residing in a country where robust encryption is allowed?" Dean then adds, "</w:t>
      </w:r>
      <w:r w:rsidRPr="002D1EBB">
        <w:rPr>
          <w:rStyle w:val="StyleUnderline"/>
        </w:rPr>
        <w:t>Demand for information security will remain with or without the policy. It's just that US companies will be unable to service this demand, which translates into lost revenue for US tech businesses."</w:t>
      </w:r>
      <w:r>
        <w:t xml:space="preserve"> Next I asked Dean if exceptional access might have an effect similar to the Snowden releases. "The NSA's activities, disclosed by Snowden, involved undermining key information security standards and technologies," states Dean. </w:t>
      </w:r>
      <w:r w:rsidRPr="002D1EBB">
        <w:rPr>
          <w:rStyle w:val="StyleUnderline"/>
        </w:rPr>
        <w:t>"The severe erosion of user trust in technologies sold by US companies has translated into revenue losses for US technology companies. Depending on what you measure and how you measure it, loss estimates vary from $21.5-35 billion (from ITIF) through to $180 billion (from Forrester)."</w:t>
      </w:r>
      <w:r>
        <w:t xml:space="preserve"> Dean continues, "FBI Director Comey is proposing encryption, an important measure for information security, should be weakened. This would trigger a further erosion of trust in technologies developed and sold by US companies. Estimating the exact losses is difficult. However, it is safe to say that this proposal would not benefit US technology companies." </w:t>
      </w:r>
      <w:r w:rsidRPr="002D1EBB">
        <w:rPr>
          <w:rStyle w:val="StyleUnderline"/>
        </w:rPr>
        <w:t>As for all other businesses, exceptional access would complicate how they meet international regulations and liability clauses.</w:t>
      </w:r>
      <w:r>
        <w:t xml:space="preserve"> For example, assuming the paper's authors are right, if a criminal element figures out exceptional access for an encryption product, who is liable for the damages accrued by companies using the compromised product?</w:t>
      </w:r>
    </w:p>
    <w:p w:rsidR="009819AC" w:rsidRDefault="009819AC" w:rsidP="009819AC"/>
    <w:p w:rsidR="009819AC" w:rsidRDefault="009819AC" w:rsidP="009819AC">
      <w:pPr>
        <w:pStyle w:val="Heading4"/>
      </w:pPr>
      <w:r>
        <w:t>Encryption is key to the tech industry</w:t>
      </w:r>
    </w:p>
    <w:p w:rsidR="009819AC" w:rsidRPr="00A456F5" w:rsidRDefault="009819AC" w:rsidP="009819AC">
      <w:pPr>
        <w:rPr>
          <w:rStyle w:val="StyleUnderline"/>
          <w:u w:val="none"/>
        </w:rPr>
      </w:pPr>
      <w:r w:rsidRPr="00A456F5">
        <w:rPr>
          <w:rStyle w:val="Style13ptBold"/>
        </w:rPr>
        <w:t>Stevenson 15</w:t>
      </w:r>
      <w:r>
        <w:t xml:space="preserve"> (Alastair, Reporter for V3 news in United Kingdom, “Encryption is good for the economy, even if the Tories say otherwise”, 22 May 2015, </w:t>
      </w:r>
      <w:r w:rsidRPr="00A456F5">
        <w:t>http://www.v3.co.uk/v3-uk/opinion/2409567/encryption-is-good-for-the-economy-even-if-the-tories-say-otherwise</w:t>
      </w:r>
      <w:r>
        <w:t>)RR</w:t>
      </w:r>
    </w:p>
    <w:p w:rsidR="009819AC" w:rsidRDefault="009819AC" w:rsidP="009819AC">
      <w:pPr>
        <w:rPr>
          <w:sz w:val="16"/>
        </w:rPr>
      </w:pPr>
      <w:r w:rsidRPr="00E12554">
        <w:rPr>
          <w:rStyle w:val="StyleUnderline"/>
        </w:rPr>
        <w:t>Digital privacy has been a growing concern for businesses and general web users ever since Edward Snowden leaked PRISM documents to the press, and for good reason</w:t>
      </w:r>
      <w:r w:rsidRPr="00B862A9">
        <w:rPr>
          <w:sz w:val="16"/>
        </w:rPr>
        <w:t xml:space="preserve">. The documents revealed a digital surveillance operation that was larger and more efficient than even the most zealous tinfoil hat wearer could have imagined. They detailed operations that collected vast streams of data from big name companies, including Apple, Microsoft, Google, Facebook and Yahoo, that had been approved in dark, back-room, secret courts away from the eyes of privacy advocates and digital watchdogs. Worse still, the </w:t>
      </w:r>
      <w:r w:rsidRPr="00CB1FBE">
        <w:rPr>
          <w:rStyle w:val="StyleUnderline"/>
        </w:rPr>
        <w:t>companies involved were prevented from speaking publicly about the operations and left with woefully few means to fight the special requests being thrown at them under the F</w:t>
      </w:r>
      <w:r w:rsidRPr="00B862A9">
        <w:rPr>
          <w:sz w:val="16"/>
        </w:rPr>
        <w:t xml:space="preserve">oreign </w:t>
      </w:r>
      <w:r w:rsidRPr="00CB1FBE">
        <w:rPr>
          <w:rStyle w:val="StyleUnderline"/>
        </w:rPr>
        <w:t>I</w:t>
      </w:r>
      <w:r w:rsidRPr="00B862A9">
        <w:rPr>
          <w:sz w:val="16"/>
        </w:rPr>
        <w:t xml:space="preserve">ntelligence </w:t>
      </w:r>
      <w:r w:rsidRPr="00CB1FBE">
        <w:rPr>
          <w:rStyle w:val="StyleUnderline"/>
        </w:rPr>
        <w:t>S</w:t>
      </w:r>
      <w:r w:rsidRPr="00B862A9">
        <w:rPr>
          <w:sz w:val="16"/>
        </w:rPr>
        <w:t xml:space="preserve">urveillance </w:t>
      </w:r>
      <w:r w:rsidRPr="00CB1FBE">
        <w:rPr>
          <w:rStyle w:val="StyleUnderline"/>
        </w:rPr>
        <w:t>A</w:t>
      </w:r>
      <w:r w:rsidRPr="00B862A9">
        <w:rPr>
          <w:sz w:val="16"/>
        </w:rPr>
        <w:t xml:space="preserve">ct. In turn, </w:t>
      </w:r>
      <w:r w:rsidRPr="00CB1FBE">
        <w:rPr>
          <w:rStyle w:val="StyleUnderline"/>
        </w:rPr>
        <w:t>the revelations led to a backlash against the private sector parties involved</w:t>
      </w:r>
      <w:r w:rsidRPr="00B862A9">
        <w:rPr>
          <w:sz w:val="16"/>
        </w:rPr>
        <w:t xml:space="preserve">. Attacks on the firms included accusations that they didn't fight hard enough or were in cahoots with the intelligence agencies. However, a silver lining soon appeared around the PRISM cloud as the companies involved, in my mind, reacted in the best way possible. </w:t>
      </w:r>
      <w:r w:rsidRPr="00190FBB">
        <w:rPr>
          <w:rStyle w:val="StyleUnderline"/>
        </w:rPr>
        <w:t>Following PRISM, everyone from Google, Microsoft, Facebook and Yahoo to local SMBs began re-examining their data collection and protection policies and rolling out new technologies to protect data passing through their networks. The biggest of these is the ongoing move to encrypt online services, which will help to stop spooks and cyber criminals getting hold of the data. Snowden himself has listed encryption as one of, if not the, best way for people and businesses to protect their data, and for me the rising use of anonymising services and a focus on data protection is a huge positive that governments should be promoting.</w:t>
      </w:r>
      <w:r w:rsidRPr="00B862A9">
        <w:rPr>
          <w:sz w:val="16"/>
        </w:rPr>
        <w:t xml:space="preserve"> Sadly, though, many have gone the other way, arguing that mass data collection and the ability to access businesses' customer data is a necessary evil in the fight against criminal and terrorist groups. It's a belief that has been accepted enthusiastically by the Tory government. In turn, the US and UK governments have debated new legislation that would grant intelligence agencies yet more surveillance powers and ways to get round the encryption roadblock. These attacks on encryption are ridiculous and foolhardy for two reasons. First</w:t>
      </w:r>
      <w:r w:rsidRPr="00190FBB">
        <w:rPr>
          <w:rStyle w:val="StyleUnderline"/>
        </w:rPr>
        <w:t>, attacking or blocking encryption won't stop the bad people that the government alleges it's fighting by weakening web users' cyber security. It'll just make general web users more vulnerable. Second, it will destroy customer trust in online businesses that handle data and have a negative impact on the global economy. Fortunately I am far from alone in this belief. This week over 140 businesses, researchers, government advisors and white hats sent a letter to US president Barack Obama urging him to block proposed legislation that would let agencies legally collect and decrypt data from "communications devices". The letter, which has been signed by tech firms including Apple, Google Microsoft, Twitter, Yahoo, Symantec and HP, expresses my concerns nicely. "Introducing mandatory vulnerabilities into American products would further push many customers - be they domestic or international, individual or institutional - to turn away from those compromised products and services," it said</w:t>
      </w:r>
      <w:r w:rsidRPr="00B862A9">
        <w:rPr>
          <w:sz w:val="16"/>
        </w:rPr>
        <w:t xml:space="preserve">. "[Customers] and </w:t>
      </w:r>
      <w:r w:rsidRPr="00190FBB">
        <w:rPr>
          <w:rStyle w:val="StyleUnderline"/>
        </w:rPr>
        <w:t>many of the bad actors whose behaviour the government is hoping to impact will simply rely on encrypted offerings from foreign providers, or avail themselves of the wide range of free and open source encryption products that are easily available online</w:t>
      </w:r>
      <w:r w:rsidRPr="00B862A9">
        <w:rPr>
          <w:sz w:val="16"/>
        </w:rPr>
        <w:t xml:space="preserve">." This isn't rocket science. If you reduce overall cyber security levels and make </w:t>
      </w:r>
      <w:r w:rsidRPr="00B862A9">
        <w:rPr>
          <w:sz w:val="16"/>
        </w:rPr>
        <w:lastRenderedPageBreak/>
        <w:t>commonly used encryption protocols and defence tools vulnerable you won't catch the serious cyber criminals because they don't use them. The bad people running cyber black markets dealing in arms, exploit kits, drugs, or even child pornography are smarter than that. They know how to hide their operations and will simply move deeper underground, using even more advanced detection dodging technologies, and evolving their strategies to exploit businesses' government-made weaknesses. It won't make any difference to me as I am not part of the one percent that our new government cares about, but I wanted to use this column to add my voice to the 140 companies on the letter and urge the US and UK governments to reconsider their war on encryption.</w:t>
      </w:r>
    </w:p>
    <w:p w:rsidR="009819AC" w:rsidRDefault="009819AC" w:rsidP="009819AC"/>
    <w:p w:rsidR="009819AC" w:rsidRPr="00CA41A3" w:rsidRDefault="009819AC" w:rsidP="009819AC">
      <w:pPr>
        <w:pStyle w:val="Heading4"/>
      </w:pPr>
      <w:r w:rsidRPr="00CA41A3">
        <w:t>Backdoor cause revenue loss to US tech companies – 21.5-35 billion dollars</w:t>
      </w:r>
    </w:p>
    <w:p w:rsidR="009819AC" w:rsidRPr="00CF5D16" w:rsidRDefault="009819AC" w:rsidP="009819AC">
      <w:r w:rsidRPr="007D3270">
        <w:rPr>
          <w:rStyle w:val="Style13ptBold"/>
        </w:rPr>
        <w:t>Kassner</w:t>
      </w:r>
      <w:r>
        <w:rPr>
          <w:rStyle w:val="Style13ptBold"/>
        </w:rPr>
        <w:t xml:space="preserve"> </w:t>
      </w:r>
      <w:r w:rsidRPr="007D3270">
        <w:t>7/14</w:t>
      </w:r>
      <w:r>
        <w:rPr>
          <w:rStyle w:val="Style13ptBold"/>
        </w:rPr>
        <w:t xml:space="preserve">/15 </w:t>
      </w:r>
      <w:r>
        <w:rPr>
          <w:rStyle w:val="Style13ptBold"/>
          <w:b w:val="0"/>
          <w:sz w:val="20"/>
        </w:rPr>
        <w:t>- Micheal Kasner is fellow of ASM international and won the Oregon College of Engineering award, Cites many cybersecurity authors like Susan Landau and the people on the National Institute of Standards and Technology(</w:t>
      </w:r>
      <w:r w:rsidRPr="007D3270">
        <w:rPr>
          <w:rStyle w:val="Style13ptBold"/>
          <w:b w:val="0"/>
          <w:sz w:val="16"/>
          <w:szCs w:val="16"/>
        </w:rPr>
        <w:t xml:space="preserve">Micheal, </w:t>
      </w:r>
      <w:r w:rsidRPr="007D3270">
        <w:rPr>
          <w:sz w:val="16"/>
          <w:szCs w:val="16"/>
        </w:rPr>
        <w:t>Why government-mandated encryption backdoors are bad for US businesses, http://www.techrepublic.com/article/why-government-mandated-encryption-backdoors-are-bad-for-us-businesses/)//pk</w:t>
      </w:r>
    </w:p>
    <w:p w:rsidR="009819AC" w:rsidRDefault="009819AC" w:rsidP="009819AC">
      <w:pPr>
        <w:rPr>
          <w:sz w:val="16"/>
        </w:rPr>
      </w:pPr>
      <w:r w:rsidRPr="00CF5D16">
        <w:rPr>
          <w:sz w:val="16"/>
        </w:rPr>
        <w:t>How would exceptional access affect US businesses? For insight on the impact to businesses, I talked to Benjamin Dean, fellow in cybersecurity and internet governance staff associate at Columbia University. "</w:t>
      </w:r>
      <w:r w:rsidRPr="00CF5D16">
        <w:rPr>
          <w:rStyle w:val="StyleUnderline"/>
        </w:rPr>
        <w:t>US companies will lose out from a policy that involves exceptional access,"</w:t>
      </w:r>
      <w:r w:rsidRPr="00CF5D16">
        <w:rPr>
          <w:sz w:val="16"/>
        </w:rPr>
        <w:t xml:space="preserve"> mentions Dean. "Think about the customer whose goal is to purchase a product that will secure their information. W</w:t>
      </w:r>
      <w:r w:rsidRPr="00CF5D16">
        <w:rPr>
          <w:rStyle w:val="StyleUnderline"/>
        </w:rPr>
        <w:t>ould that customer buy or use the weakened encryption product from a US company or would that customer instead purchase a security product from a company residing in a country where robust encryption is allowed?"</w:t>
      </w:r>
      <w:r w:rsidRPr="00CF5D16">
        <w:rPr>
          <w:sz w:val="16"/>
        </w:rPr>
        <w:t xml:space="preserve"> Dean then adds, "</w:t>
      </w:r>
      <w:r w:rsidRPr="00CF5D16">
        <w:rPr>
          <w:rStyle w:val="StyleUnderline"/>
        </w:rPr>
        <w:t>Demand for information security will remain with or without the policy</w:t>
      </w:r>
      <w:r w:rsidRPr="00CF5D16">
        <w:rPr>
          <w:sz w:val="16"/>
        </w:rPr>
        <w:t xml:space="preserve">. </w:t>
      </w:r>
      <w:r w:rsidRPr="00CF5D16">
        <w:rPr>
          <w:rStyle w:val="StyleUnderline"/>
        </w:rPr>
        <w:t>It's just that US companies will be unable to service this demand, which translates into lost revenue for US tech businesses."</w:t>
      </w:r>
      <w:r>
        <w:rPr>
          <w:rStyle w:val="StyleUnderline"/>
        </w:rPr>
        <w:t xml:space="preserve"> </w:t>
      </w:r>
      <w:r w:rsidRPr="00CF5D16">
        <w:rPr>
          <w:sz w:val="16"/>
        </w:rPr>
        <w:t>Next I asked Dean if exceptional access might have an effect similar to the Snowden releases. "</w:t>
      </w:r>
      <w:r w:rsidRPr="00CF5D16">
        <w:rPr>
          <w:rStyle w:val="StyleUnderline"/>
        </w:rPr>
        <w:t>The NSA's activities</w:t>
      </w:r>
      <w:r w:rsidRPr="00CF5D16">
        <w:rPr>
          <w:sz w:val="16"/>
        </w:rPr>
        <w:t xml:space="preserve">, disclosed by Snowden, </w:t>
      </w:r>
      <w:r w:rsidRPr="00CF5D16">
        <w:rPr>
          <w:rStyle w:val="StyleUnderline"/>
        </w:rPr>
        <w:t>involved undermining key information security standards and technologies</w:t>
      </w:r>
      <w:r w:rsidRPr="00CF5D16">
        <w:rPr>
          <w:sz w:val="16"/>
        </w:rPr>
        <w:t>," states Dean. "</w:t>
      </w:r>
      <w:r w:rsidRPr="00CF5D16">
        <w:rPr>
          <w:rStyle w:val="StyleUnderline"/>
        </w:rPr>
        <w:t>The severe erosion of user trust in technologies sold by US companies has translated into revenue losses for US technology companies</w:t>
      </w:r>
      <w:r w:rsidRPr="00CF5D16">
        <w:rPr>
          <w:sz w:val="16"/>
        </w:rPr>
        <w:t xml:space="preserve">. Depending on what you measure and how you measure it, </w:t>
      </w:r>
      <w:r w:rsidRPr="00CF5D16">
        <w:rPr>
          <w:rStyle w:val="StyleUnderline"/>
        </w:rPr>
        <w:t>loss estimates vary from $21.5-35 billion (from ITIF) through to $180 billion (from Forrester)."</w:t>
      </w:r>
      <w:r>
        <w:rPr>
          <w:rStyle w:val="StyleUnderline"/>
        </w:rPr>
        <w:t xml:space="preserve"> </w:t>
      </w:r>
      <w:r w:rsidRPr="00CF5D16">
        <w:rPr>
          <w:sz w:val="16"/>
        </w:rPr>
        <w:t xml:space="preserve">Dean continues, "FBI Director Comey is proposing encryption, an important measure for information security, should be weakened. This would trigger a further erosion of trust in technologies developed and sold by US companies. Estimating the exact losses is difficult. However, it is safe to say that this proposal would not benefit US technology companies." As </w:t>
      </w:r>
      <w:r w:rsidRPr="00CF5D16">
        <w:rPr>
          <w:rStyle w:val="StyleUnderline"/>
        </w:rPr>
        <w:t xml:space="preserve">for all other businesses, exceptional access would complicate how they meet international regulations and liability clauses. </w:t>
      </w:r>
      <w:r w:rsidRPr="00CF5D16">
        <w:rPr>
          <w:sz w:val="16"/>
        </w:rPr>
        <w:t xml:space="preserve">For example, assuming the paper's authors are right, </w:t>
      </w:r>
      <w:r w:rsidRPr="00CF5D16">
        <w:rPr>
          <w:rStyle w:val="StyleUnderline"/>
        </w:rPr>
        <w:t>if a criminal element figures out exceptional access for an encryption product, who is liable for the damages accrued by companies using the compromised product?</w:t>
      </w:r>
      <w:r>
        <w:rPr>
          <w:rStyle w:val="StyleUnderline"/>
        </w:rPr>
        <w:t xml:space="preserve"> </w:t>
      </w:r>
      <w:r w:rsidRPr="00CF5D16">
        <w:rPr>
          <w:sz w:val="16"/>
        </w:rPr>
        <w:t>To put it simply Bruce Schneier, well-known security expert and one of the paper's authors, always has interesting comments on his blog. And his post on this topic is no exception. David C comments, "I doubt the bad guys, the FBI want, are going to use broken encryption. They'll go find good encryption and use it." An obvious point, and one, I hope, not overlooked.</w:t>
      </w:r>
    </w:p>
    <w:p w:rsidR="009819AC" w:rsidRDefault="009819AC" w:rsidP="009819AC">
      <w:pPr>
        <w:rPr>
          <w:sz w:val="16"/>
        </w:rPr>
      </w:pPr>
    </w:p>
    <w:p w:rsidR="009819AC" w:rsidRPr="004239DB" w:rsidRDefault="009819AC" w:rsidP="009819AC">
      <w:pPr>
        <w:pStyle w:val="Heading4"/>
      </w:pPr>
      <w:r>
        <w:t>Backdoor destroying business revenue – China bans US companies</w:t>
      </w:r>
    </w:p>
    <w:p w:rsidR="009819AC" w:rsidRPr="00C75D60" w:rsidRDefault="009819AC" w:rsidP="009819AC">
      <w:pPr>
        <w:rPr>
          <w:b/>
          <w:iCs/>
          <w:sz w:val="18"/>
          <w:u w:val="single"/>
        </w:rPr>
      </w:pPr>
      <w:r w:rsidRPr="00E33D55">
        <w:rPr>
          <w:rStyle w:val="Style13ptBold"/>
        </w:rPr>
        <w:t>Whittaker</w:t>
      </w:r>
      <w:r>
        <w:t xml:space="preserve"> </w:t>
      </w:r>
      <w:r w:rsidRPr="00963D24">
        <w:t>2/25/</w:t>
      </w:r>
      <w:r w:rsidRPr="00E33D55">
        <w:rPr>
          <w:rStyle w:val="Style13ptBold"/>
        </w:rPr>
        <w:t>15</w:t>
      </w:r>
      <w:r>
        <w:rPr>
          <w:rStyle w:val="Style13ptBold"/>
        </w:rPr>
        <w:t xml:space="preserve"> </w:t>
      </w:r>
      <w:r w:rsidRPr="00963D24">
        <w:rPr>
          <w:rStyle w:val="Style13ptBold"/>
          <w:b w:val="0"/>
          <w:sz w:val="20"/>
          <w:szCs w:val="20"/>
        </w:rPr>
        <w:t>–</w:t>
      </w:r>
      <w:r w:rsidRPr="00963D24">
        <w:rPr>
          <w:szCs w:val="20"/>
        </w:rPr>
        <w:t xml:space="preserve">Zack Whittaker, </w:t>
      </w:r>
      <w:r w:rsidRPr="00963D24">
        <w:rPr>
          <w:rFonts w:cs="Arial"/>
          <w:color w:val="333333"/>
          <w:szCs w:val="20"/>
          <w:shd w:val="clear" w:color="auto" w:fill="FFFFFF"/>
        </w:rPr>
        <w:t xml:space="preserve">A part-writer, part-editor for ZDNet on business technology, CNET(trusted tech website) on politics and consumer technology, and CBS News on anything in-between. </w:t>
      </w:r>
      <w:r w:rsidRPr="00963D24">
        <w:rPr>
          <w:rFonts w:cs="Arial"/>
          <w:color w:val="333333"/>
          <w:sz w:val="16"/>
          <w:szCs w:val="20"/>
          <w:shd w:val="clear" w:color="auto" w:fill="FFFFFF"/>
        </w:rPr>
        <w:t>(“</w:t>
      </w:r>
      <w:r w:rsidRPr="00963D24">
        <w:rPr>
          <w:sz w:val="16"/>
          <w:szCs w:val="20"/>
        </w:rPr>
        <w:t>It's official: NSA spying is hurting the US tech economy” Feb 2015, http://www.zdnet.com/article/another-reason-to-hate-the-nsa-china-is-backing-away-from-us-tech-brands/)//pk</w:t>
      </w:r>
    </w:p>
    <w:p w:rsidR="009819AC" w:rsidRPr="00F344D0" w:rsidRDefault="009819AC" w:rsidP="009819AC">
      <w:pPr>
        <w:rPr>
          <w:sz w:val="16"/>
        </w:rPr>
      </w:pPr>
      <w:r w:rsidRPr="00F344D0">
        <w:rPr>
          <w:rStyle w:val="StyleUnderline"/>
        </w:rPr>
        <w:t>China is no longer using high-profile US technology brands for state purchases, amid ongoing revelations about mass surveillance and hacking by the US government</w:t>
      </w:r>
      <w:r w:rsidRPr="00F344D0">
        <w:rPr>
          <w:sz w:val="16"/>
        </w:rPr>
        <w:t xml:space="preserve">. A new report confirmed key brands, including Cisco, Apple, Intel, and McAfee -- among others -- have been dropped from the Chinese government's list of authorized brands, a Reuters report said Wednesday. </w:t>
      </w:r>
      <w:r w:rsidRPr="00F344D0">
        <w:rPr>
          <w:rStyle w:val="StyleUnderline"/>
        </w:rPr>
        <w:t xml:space="preserve">The number of approved foreign technology brands fell by a third, </w:t>
      </w:r>
      <w:r w:rsidRPr="00F344D0">
        <w:rPr>
          <w:sz w:val="16"/>
        </w:rPr>
        <w:t>based on an analysis of the procurement list. Less than half of those companies with security products remain on the list. Although a number of reasons were cited</w:t>
      </w:r>
      <w:r w:rsidRPr="00F344D0">
        <w:rPr>
          <w:rStyle w:val="StyleUnderline"/>
        </w:rPr>
        <w:t>, domestic companies were said to offer "more product guarantees" than overseas rivals in the wake of the Edward Snowden leaks. Some reports have attempted to pin a multi-billion dollar figure on the impact of the leaks.</w:t>
      </w:r>
      <w:r>
        <w:rPr>
          <w:rStyle w:val="StyleUnderline"/>
        </w:rPr>
        <w:t xml:space="preserve"> </w:t>
      </w:r>
      <w:r w:rsidRPr="00F344D0">
        <w:rPr>
          <w:sz w:val="16"/>
        </w:rPr>
        <w:t xml:space="preserve">In reality, the figure could be incalculable. The report confirms what many US technology companies have been saying for the past year: the activities by </w:t>
      </w:r>
      <w:r w:rsidRPr="00F344D0">
        <w:rPr>
          <w:rStyle w:val="StyleUnderline"/>
        </w:rPr>
        <w:t>the NSA are harming their businesses in crucial growth markets, including China.</w:t>
      </w:r>
      <w:r>
        <w:rPr>
          <w:rStyle w:val="StyleUnderline"/>
        </w:rPr>
        <w:t xml:space="preserve"> </w:t>
      </w:r>
      <w:r w:rsidRPr="00F344D0">
        <w:rPr>
          <w:sz w:val="16"/>
        </w:rPr>
        <w:t xml:space="preserve">The Chinese government's procurement list changes coincided with a series of high profile leaks that showed the US government have been on an international mass surveillance spree, as well as hacking expeditions into technology companies, governments, and the personal cellphones of world leaders. </w:t>
      </w:r>
      <w:r w:rsidRPr="00F344D0">
        <w:rPr>
          <w:rStyle w:val="StyleUnderline"/>
        </w:rPr>
        <w:t>Concerned about backdoors implanted by the NSA, those revelations sparked a change in Chinese policy by forcing Western technology companies to hand over their source code for inspection</w:t>
      </w:r>
      <w:r w:rsidRPr="00F344D0">
        <w:rPr>
          <w:sz w:val="16"/>
        </w:rPr>
        <w:t xml:space="preserve">. That led to an outcry in the capital by politicians who in the not-so-distant past accused Chinese companies of doing exactly the same thing. From encrypted instant messengers to secure browsers and operating systems, thees privacy-enhancing apps, extensions, and services can protect you both online and offline. </w:t>
      </w:r>
      <w:r w:rsidRPr="00F344D0">
        <w:rPr>
          <w:rStyle w:val="StyleUnderline"/>
        </w:rPr>
        <w:t>The fear is that as the China-US cybersecurity standoff continues, it's come too late for Silicon Valley companies, which are already suffering financially thanks to the NSA's activities.</w:t>
      </w:r>
      <w:r>
        <w:rPr>
          <w:rStyle w:val="StyleUnderline"/>
        </w:rPr>
        <w:t xml:space="preserve"> </w:t>
      </w:r>
      <w:r w:rsidRPr="00F344D0">
        <w:rPr>
          <w:sz w:val="16"/>
        </w:rPr>
        <w:t xml:space="preserve">Microsoft said in January at its fiscal fourth-quarter earnings that China "fell short" of its expectations, which chief executive Satya Nadella described as a "set of geopolitical issues" that the company was working through. He did not elaborate. Most recently, HP said on Tuesday at its fiscal first-quarter earnings call that it had "execution issues" in China thanks to the "tough market" with increasing competition from the local vendors approved by the Chinese government. But one company stands out: Cisco probably suffered the worst of all. </w:t>
      </w:r>
      <w:r w:rsidRPr="00F344D0">
        <w:rPr>
          <w:rStyle w:val="StyleUnderline"/>
        </w:rPr>
        <w:t>Earlier this month at its fiscal second-quarter earnings, the networking giant said it took a 19 percent revenue ding in China, amid claims the NSA was installing backdoors and implants on its routers in transit.</w:t>
      </w:r>
      <w:r>
        <w:rPr>
          <w:rStyle w:val="StyleUnderline"/>
        </w:rPr>
        <w:t xml:space="preserve"> </w:t>
      </w:r>
      <w:r w:rsidRPr="00F344D0">
        <w:rPr>
          <w:sz w:val="16"/>
        </w:rPr>
        <w:t>China remains a vital core geography for most US technology giants with a global reach. But until some middle-ground can be reached between the two governments, expect Silicon Valley's struggles in the country to only get worse</w:t>
      </w:r>
    </w:p>
    <w:p w:rsidR="009819AC" w:rsidRPr="00C75D60" w:rsidRDefault="009819AC" w:rsidP="009819AC">
      <w:pPr>
        <w:rPr>
          <w:sz w:val="16"/>
        </w:rPr>
      </w:pPr>
    </w:p>
    <w:p w:rsidR="009819AC" w:rsidRPr="00125871" w:rsidRDefault="009819AC" w:rsidP="009819AC">
      <w:pPr>
        <w:pStyle w:val="Heading4"/>
      </w:pPr>
      <w:r>
        <w:lastRenderedPageBreak/>
        <w:t>Securing data key to business growth and tech sector’s growth</w:t>
      </w:r>
    </w:p>
    <w:p w:rsidR="009819AC" w:rsidRPr="00E5671D" w:rsidRDefault="009819AC" w:rsidP="009819AC">
      <w:pPr>
        <w:pStyle w:val="CiteSpacing"/>
        <w:rPr>
          <w:rFonts w:ascii="Georgia" w:hAnsi="Georgia"/>
          <w:sz w:val="22"/>
        </w:rPr>
      </w:pPr>
      <w:r w:rsidRPr="00963D24">
        <w:rPr>
          <w:rStyle w:val="Style13ptBold"/>
        </w:rPr>
        <w:t>Matuszak &amp; Hanley 15</w:t>
      </w:r>
      <w:r w:rsidRPr="00195738">
        <w:rPr>
          <w:rFonts w:ascii="Georgia" w:hAnsi="Georgia"/>
          <w:sz w:val="24"/>
        </w:rPr>
        <w:t xml:space="preserve"> </w:t>
      </w:r>
      <w:r w:rsidRPr="00195738">
        <w:rPr>
          <w:rFonts w:ascii="Georgia" w:hAnsi="Georgia"/>
          <w:sz w:val="22"/>
        </w:rPr>
        <w:t xml:space="preserve">(Gary Matuszak, Global and U.S. Chair, Technology, Media &amp; Communications, KPMG, and Richard Hanley, Advisory Sector Leader, Technology, Media &amp; Communications, KPMG LLP (U.S.), Technology Industry Outlook Survey, “A tale of two disruptions: tech innovation and cybersecurity,” June 2015, </w:t>
      </w:r>
      <w:hyperlink r:id="rId221" w:history="1">
        <w:r w:rsidRPr="00BB5FBD">
          <w:rPr>
            <w:rStyle w:val="Hyperlink"/>
            <w:rFonts w:ascii="Georgia" w:hAnsi="Georgia"/>
            <w:sz w:val="22"/>
          </w:rPr>
          <w:t>https://www.kpmg.com/US/en/industry/technology/Documents/technology-industry-outlook-publication.pdf</w:t>
        </w:r>
      </w:hyperlink>
      <w:r>
        <w:rPr>
          <w:rFonts w:ascii="Georgia" w:hAnsi="Georgia"/>
          <w:sz w:val="22"/>
        </w:rPr>
        <w:t xml:space="preserve"> Page 25-27</w:t>
      </w:r>
      <w:r w:rsidRPr="00195738">
        <w:rPr>
          <w:rFonts w:ascii="Georgia" w:hAnsi="Georgia"/>
          <w:sz w:val="22"/>
        </w:rPr>
        <w:t>)</w:t>
      </w:r>
      <w:r>
        <w:rPr>
          <w:rFonts w:ascii="Georgia" w:hAnsi="Georgia"/>
          <w:sz w:val="22"/>
        </w:rPr>
        <w:t>//pk</w:t>
      </w:r>
    </w:p>
    <w:p w:rsidR="009819AC" w:rsidRDefault="009819AC" w:rsidP="009819AC">
      <w:pPr>
        <w:rPr>
          <w:rStyle w:val="StyleUnderline"/>
        </w:rPr>
      </w:pPr>
      <w:r w:rsidRPr="00DA4177">
        <w:rPr>
          <w:sz w:val="16"/>
        </w:rPr>
        <w:t xml:space="preserve">With every technical innovation the sector produces, a need to implement and maintain effective security remains an industry constant. </w:t>
      </w:r>
      <w:r w:rsidRPr="008F6460">
        <w:rPr>
          <w:rStyle w:val="StyleUnderline"/>
        </w:rPr>
        <w:t>As the nature of the threats evolve, so do the tech</w:t>
      </w:r>
      <w:r>
        <w:rPr>
          <w:rStyle w:val="StyleUnderline"/>
        </w:rPr>
        <w:t xml:space="preserve"> </w:t>
      </w:r>
      <w:r w:rsidRPr="008F6460">
        <w:rPr>
          <w:rStyle w:val="StyleUnderline"/>
        </w:rPr>
        <w:t>sector's efforts to secure their own data and intellectual</w:t>
      </w:r>
      <w:r>
        <w:rPr>
          <w:rStyle w:val="StyleUnderline"/>
        </w:rPr>
        <w:t xml:space="preserve"> </w:t>
      </w:r>
      <w:r w:rsidRPr="008F6460">
        <w:rPr>
          <w:rStyle w:val="StyleUnderline"/>
        </w:rPr>
        <w:t>property, and to enhance the security tools and services</w:t>
      </w:r>
      <w:r>
        <w:rPr>
          <w:rStyle w:val="StyleUnderline"/>
        </w:rPr>
        <w:t xml:space="preserve"> </w:t>
      </w:r>
      <w:r w:rsidRPr="008F6460">
        <w:rPr>
          <w:rStyle w:val="StyleUnderline"/>
        </w:rPr>
        <w:t>they offer to customers</w:t>
      </w:r>
      <w:r w:rsidRPr="00DA4177">
        <w:rPr>
          <w:sz w:val="16"/>
        </w:rPr>
        <w:t xml:space="preserve">. </w:t>
      </w:r>
      <w:r w:rsidRPr="008F6460">
        <w:rPr>
          <w:rStyle w:val="StyleUnderline"/>
        </w:rPr>
        <w:t>Many companies expect to spend between 1 and 5 percent on</w:t>
      </w:r>
      <w:r>
        <w:rPr>
          <w:rStyle w:val="StyleUnderline"/>
        </w:rPr>
        <w:t xml:space="preserve"> </w:t>
      </w:r>
      <w:r w:rsidRPr="008F6460">
        <w:rPr>
          <w:rStyle w:val="StyleUnderline"/>
        </w:rPr>
        <w:t>information security over the next year.</w:t>
      </w:r>
      <w:r>
        <w:rPr>
          <w:rStyle w:val="StyleUnderline"/>
        </w:rPr>
        <w:t xml:space="preserve"> </w:t>
      </w:r>
      <w:r w:rsidRPr="00DA4177">
        <w:rPr>
          <w:sz w:val="16"/>
        </w:rPr>
        <w:t xml:space="preserve">Recognizing not only the importance of information security to ensuring their operations and maintaining customer trust as wed as the evolving nature of security threats, three-fourths of technology executives expect their companies to spend 1 to 5 percent of their revenue on IT security over the next 12 months. At the same time. </w:t>
      </w:r>
      <w:r w:rsidRPr="008F6460">
        <w:rPr>
          <w:rStyle w:val="StyleUnderline"/>
        </w:rPr>
        <w:t>23 percent of those surveyed say their</w:t>
      </w:r>
      <w:r>
        <w:rPr>
          <w:rStyle w:val="StyleUnderline"/>
        </w:rPr>
        <w:t xml:space="preserve"> </w:t>
      </w:r>
      <w:r w:rsidRPr="008F6460">
        <w:rPr>
          <w:rStyle w:val="StyleUnderline"/>
        </w:rPr>
        <w:t>company has suffered a security breach in the</w:t>
      </w:r>
      <w:r>
        <w:rPr>
          <w:rStyle w:val="StyleUnderline"/>
        </w:rPr>
        <w:t xml:space="preserve"> </w:t>
      </w:r>
      <w:r w:rsidRPr="008F6460">
        <w:rPr>
          <w:rStyle w:val="StyleUnderline"/>
        </w:rPr>
        <w:t>past 12 months.</w:t>
      </w:r>
      <w:r>
        <w:rPr>
          <w:rStyle w:val="StyleUnderline"/>
        </w:rPr>
        <w:t xml:space="preserve"> </w:t>
      </w:r>
      <w:r w:rsidRPr="00DA4177">
        <w:rPr>
          <w:rStyle w:val="StyleUnderline"/>
        </w:rPr>
        <w:t>The survey findings on security are an important marker since tech companies are the pace setters in IT security. How much and where tech companies spend on IT security, and</w:t>
      </w:r>
      <w:r>
        <w:rPr>
          <w:rStyle w:val="StyleUnderline"/>
        </w:rPr>
        <w:t xml:space="preserve"> </w:t>
      </w:r>
      <w:r w:rsidRPr="00DA4177">
        <w:rPr>
          <w:rStyle w:val="StyleUnderline"/>
        </w:rPr>
        <w:t>how successful they are can serve as guides for all other industries</w:t>
      </w:r>
      <w:r w:rsidRPr="00DA4177">
        <w:rPr>
          <w:sz w:val="16"/>
        </w:rPr>
        <w:t xml:space="preserve">. </w:t>
      </w:r>
      <w:r w:rsidRPr="00DA4177">
        <w:rPr>
          <w:rStyle w:val="StyleUnderline"/>
        </w:rPr>
        <w:t>In today's digitally driven world, information security is</w:t>
      </w:r>
      <w:r>
        <w:rPr>
          <w:rStyle w:val="StyleUnderline"/>
        </w:rPr>
        <w:t xml:space="preserve"> </w:t>
      </w:r>
      <w:r w:rsidRPr="00DA4177">
        <w:rPr>
          <w:rStyle w:val="StyleUnderline"/>
        </w:rPr>
        <w:t>a foundation for business growth and sustainability.</w:t>
      </w:r>
    </w:p>
    <w:p w:rsidR="009819AC" w:rsidRDefault="009819AC" w:rsidP="009819AC"/>
    <w:p w:rsidR="009819AC" w:rsidRDefault="009819AC" w:rsidP="009819AC">
      <w:pPr>
        <w:pStyle w:val="Heading3"/>
      </w:pPr>
      <w:r>
        <w:lastRenderedPageBreak/>
        <w:t>--xt tech k/t econ</w:t>
      </w:r>
    </w:p>
    <w:p w:rsidR="009819AC" w:rsidRDefault="009819AC" w:rsidP="009819AC"/>
    <w:p w:rsidR="009819AC" w:rsidRDefault="009819AC" w:rsidP="009819AC">
      <w:pPr>
        <w:pStyle w:val="Heading4"/>
      </w:pPr>
      <w:r>
        <w:t>Tech Industry Specifically k2 economy</w:t>
      </w:r>
    </w:p>
    <w:p w:rsidR="009819AC" w:rsidRPr="008C5C04" w:rsidRDefault="009819AC" w:rsidP="009819AC">
      <w:pPr>
        <w:rPr>
          <w:rStyle w:val="Style13ptBold"/>
          <w:b w:val="0"/>
          <w:sz w:val="22"/>
        </w:rPr>
      </w:pPr>
      <w:r>
        <w:rPr>
          <w:rStyle w:val="Style13ptBold"/>
        </w:rPr>
        <w:t xml:space="preserve">Kvochko 13 </w:t>
      </w:r>
      <w:r w:rsidRPr="008C5C04">
        <w:rPr>
          <w:rStyle w:val="Style13ptBold"/>
          <w:b w:val="0"/>
          <w:sz w:val="20"/>
          <w:szCs w:val="20"/>
        </w:rPr>
        <w:t>[Elena</w:t>
      </w:r>
      <w:r>
        <w:rPr>
          <w:rStyle w:val="Style13ptBold"/>
          <w:b w:val="0"/>
          <w:sz w:val="20"/>
          <w:szCs w:val="20"/>
        </w:rPr>
        <w:t xml:space="preserve">, Manager in Information Technology Industry at World Economic Forum, “Five ways technology can help the economy”, World Economic Forum, Publisher of stories about the world economy, April 11, 2013, </w:t>
      </w:r>
      <w:hyperlink r:id="rId222" w:history="1">
        <w:r w:rsidRPr="000D4A52">
          <w:rPr>
            <w:rStyle w:val="Hyperlink"/>
            <w:szCs w:val="20"/>
          </w:rPr>
          <w:t>https://agenda.weforum.org/2013/04/five-ways-technology-can-help-the-economy/</w:t>
        </w:r>
      </w:hyperlink>
      <w:r>
        <w:rPr>
          <w:rStyle w:val="Style13ptBold"/>
          <w:b w:val="0"/>
          <w:sz w:val="20"/>
          <w:szCs w:val="20"/>
        </w:rPr>
        <w:t>, July 18, 2015] KL</w:t>
      </w:r>
    </w:p>
    <w:p w:rsidR="009819AC" w:rsidRDefault="009819AC" w:rsidP="009819AC">
      <w:pPr>
        <w:rPr>
          <w:sz w:val="16"/>
        </w:rPr>
      </w:pPr>
      <w:r w:rsidRPr="008C5C04">
        <w:rPr>
          <w:sz w:val="16"/>
        </w:rPr>
        <w:t xml:space="preserve">At a time of slowed growth and continued volatility, many countries are looking for policies that will stimulate growth and create new jobs. </w:t>
      </w:r>
      <w:r w:rsidRPr="008C5C04">
        <w:rPr>
          <w:rStyle w:val="StyleUnderline"/>
        </w:rPr>
        <w:t>Information communications technology</w:t>
      </w:r>
      <w:r w:rsidRPr="008C5C04">
        <w:rPr>
          <w:sz w:val="16"/>
        </w:rPr>
        <w:t xml:space="preserve"> (ICT) </w:t>
      </w:r>
      <w:r w:rsidRPr="008C5C04">
        <w:rPr>
          <w:rStyle w:val="StyleUnderline"/>
        </w:rPr>
        <w:t>is</w:t>
      </w:r>
      <w:r w:rsidRPr="008C5C04">
        <w:rPr>
          <w:sz w:val="16"/>
        </w:rPr>
        <w:t xml:space="preserve"> not only </w:t>
      </w:r>
      <w:r w:rsidRPr="008C5C04">
        <w:rPr>
          <w:rStyle w:val="StyleUnderline"/>
        </w:rPr>
        <w:t>one of the fastest growing industries</w:t>
      </w:r>
      <w:r w:rsidRPr="008C5C04">
        <w:rPr>
          <w:sz w:val="16"/>
        </w:rPr>
        <w:t xml:space="preserve"> – </w:t>
      </w:r>
      <w:r w:rsidRPr="008C5C04">
        <w:rPr>
          <w:rStyle w:val="Emphasis"/>
        </w:rPr>
        <w:t>directly creating millions of jobs</w:t>
      </w:r>
      <w:r w:rsidRPr="008C5C04">
        <w:rPr>
          <w:sz w:val="16"/>
        </w:rPr>
        <w:t xml:space="preserve"> – but it is also an important enabler of innovation and development. The number of mobile subscriptions (6.8 billion) is approaching global population figures, with 40% of people in the world already online. In this new environment, the competitiveness of economies depends on their ability to leverage new technologies. Here are the </w:t>
      </w:r>
      <w:r w:rsidRPr="008C5C04">
        <w:rPr>
          <w:rStyle w:val="StyleUnderline"/>
        </w:rPr>
        <w:t>five common economic effects of ICT.</w:t>
      </w:r>
      <w:r>
        <w:rPr>
          <w:rStyle w:val="StyleUnderline"/>
        </w:rPr>
        <w:t xml:space="preserve"> </w:t>
      </w:r>
      <w:r w:rsidRPr="008C5C04">
        <w:rPr>
          <w:sz w:val="16"/>
        </w:rPr>
        <w:t xml:space="preserve">1. </w:t>
      </w:r>
      <w:r w:rsidRPr="008C5C04">
        <w:rPr>
          <w:rStyle w:val="Emphasis"/>
        </w:rPr>
        <w:t>Direct job creation</w:t>
      </w:r>
      <w:r>
        <w:rPr>
          <w:rStyle w:val="Emphasis"/>
        </w:rPr>
        <w:t xml:space="preserve"> </w:t>
      </w:r>
      <w:r w:rsidRPr="008C5C04">
        <w:rPr>
          <w:sz w:val="16"/>
        </w:rPr>
        <w:t xml:space="preserve">The ICT sector is, and is expected to remain, one of the largest employers. </w:t>
      </w:r>
      <w:r w:rsidRPr="008C5C04">
        <w:rPr>
          <w:rStyle w:val="StyleUnderline"/>
        </w:rPr>
        <w:t xml:space="preserve">In the US alone, computer and information technology jobs are expected to grow by 22% up to 2020, creating 758,800 new jobs. </w:t>
      </w:r>
      <w:r w:rsidRPr="008C5C04">
        <w:rPr>
          <w:sz w:val="16"/>
        </w:rPr>
        <w:t xml:space="preserve">In Australia, building and running the new super-fast National Broadband Network will support 25,000 jobs annually. Naturally, the growth in different segments is uneven. In the US, for each job in the high-tech industry, five additional jobs, on average, are created in other sectors. In 2013, the global tech market will grow by 8%, creating jobs, salaries and a widening range of services and products. 2. </w:t>
      </w:r>
      <w:r w:rsidRPr="008C5C04">
        <w:rPr>
          <w:rStyle w:val="Emphasis"/>
        </w:rPr>
        <w:t>Contribution to GDP growth</w:t>
      </w:r>
      <w:r>
        <w:rPr>
          <w:rStyle w:val="Emphasis"/>
        </w:rPr>
        <w:t xml:space="preserve"> </w:t>
      </w:r>
      <w:r w:rsidRPr="008C5C04">
        <w:rPr>
          <w:rStyle w:val="StyleUnderline"/>
        </w:rPr>
        <w:t>Findings from various countries confirm the positive effect of ICT on growth</w:t>
      </w:r>
      <w:r w:rsidRPr="008C5C04">
        <w:rPr>
          <w:sz w:val="16"/>
        </w:rPr>
        <w:t xml:space="preserve">. For example, a </w:t>
      </w:r>
      <w:r w:rsidRPr="008C5C04">
        <w:rPr>
          <w:rStyle w:val="Emphasis"/>
        </w:rPr>
        <w:t>10% increase in broadband penetration is associated with a 1.4% increase in GDP growth in emerging markets</w:t>
      </w:r>
      <w:r w:rsidRPr="008C5C04">
        <w:rPr>
          <w:sz w:val="16"/>
        </w:rPr>
        <w:t xml:space="preserve">. In China, this number can reach 2.5%. The doubling of mobile data use caused by the increase in 3G connections boosts GDP per capita growth rate by 0.5% globally. The Internet accounts for 3.4% of overall GDP in some economies. Most of this effect is driven by e-commerce – people advertising and selling goods online. 3. </w:t>
      </w:r>
      <w:r w:rsidRPr="008C5C04">
        <w:rPr>
          <w:rStyle w:val="Emphasis"/>
        </w:rPr>
        <w:t>Emergence of new services and industries</w:t>
      </w:r>
      <w:r>
        <w:rPr>
          <w:rStyle w:val="Emphasis"/>
        </w:rPr>
        <w:t xml:space="preserve"> </w:t>
      </w:r>
      <w:r w:rsidRPr="008C5C04">
        <w:rPr>
          <w:sz w:val="16"/>
        </w:rPr>
        <w:t xml:space="preserve">Numerous public services have become available online and through mobile phones. The transition to cloud computing is one of the key trends for modernization. The government of Moldova is one of the first countries in Eastern Europe and Central Asia to shift its government IT infrastructure into the cloud and launch mobile and e-services for citizens and businesses. ICT has enabled the emergence of a completely new sector: the app industry. </w:t>
      </w:r>
      <w:r w:rsidRPr="008C5C04">
        <w:rPr>
          <w:rStyle w:val="StyleUnderline"/>
        </w:rPr>
        <w:t>Research shows that Facebook apps alone created over 182,000 jobs in 2011, and that the aggregate value of the Facebook app economy exceeds $$12 billion.</w:t>
      </w:r>
      <w:r>
        <w:rPr>
          <w:rStyle w:val="StyleUnderline"/>
        </w:rPr>
        <w:t xml:space="preserve"> </w:t>
      </w:r>
      <w:r w:rsidRPr="008C5C04">
        <w:rPr>
          <w:sz w:val="16"/>
        </w:rPr>
        <w:t xml:space="preserve">4. </w:t>
      </w:r>
      <w:r w:rsidRPr="008C5C04">
        <w:rPr>
          <w:rStyle w:val="Emphasis"/>
        </w:rPr>
        <w:t>Workforce transformation</w:t>
      </w:r>
      <w:r>
        <w:rPr>
          <w:rStyle w:val="Emphasis"/>
        </w:rPr>
        <w:t xml:space="preserve"> </w:t>
      </w:r>
      <w:r w:rsidRPr="008C5C04">
        <w:rPr>
          <w:rStyle w:val="StyleUnderline"/>
        </w:rPr>
        <w:t>New “microwork” platforms, developed by companies like oDesk, Amazon and Samasource, help to divide tasks into small components that can then be outsourced to contract workers</w:t>
      </w:r>
      <w:r w:rsidRPr="008C5C04">
        <w:rPr>
          <w:sz w:val="16"/>
        </w:rPr>
        <w:t xml:space="preserve">. The contractors are often based in emerging economies. Microwork platforms allow entrepreneurs to significantly cut costs and get access to qualified workers. In 2012, oDesk alone had over 3 million registered contractors who performed 1.5 million tasks. This trend had spillover effects on other industries, such as online payment systems. ICT has also contributed to the rise of entrepreneurship, making it much easier for self-starters to access best practices, legal and regulatory information, marketing and investment resources. </w:t>
      </w:r>
      <w:r w:rsidRPr="008C5C04">
        <w:rPr>
          <w:rStyle w:val="Emphasis"/>
        </w:rPr>
        <w:t>5. Business innovation</w:t>
      </w:r>
      <w:r>
        <w:rPr>
          <w:rStyle w:val="Emphasis"/>
        </w:rPr>
        <w:t xml:space="preserve"> </w:t>
      </w:r>
      <w:r w:rsidRPr="008C5C04">
        <w:rPr>
          <w:rStyle w:val="StyleUnderline"/>
        </w:rPr>
        <w:t>In OECD countries, more than 95% of businesses have an online presence. The Internet provides them with new ways of reaching out to customers and competing for market share.</w:t>
      </w:r>
      <w:r w:rsidRPr="008C5C04">
        <w:rPr>
          <w:sz w:val="16"/>
        </w:rPr>
        <w:t xml:space="preserve"> Over the past few years, social media has established itself as a powerful marketing tool. ICT tools employed within companies help to streamline business processes and improve efficiency. The unprecedented explosion of connected devices throughout the world has created new ways for businesses to serve their customers.</w:t>
      </w:r>
    </w:p>
    <w:p w:rsidR="009819AC" w:rsidRPr="008C5C04" w:rsidRDefault="009819AC" w:rsidP="009819AC">
      <w:pPr>
        <w:rPr>
          <w:sz w:val="16"/>
        </w:rPr>
      </w:pPr>
    </w:p>
    <w:p w:rsidR="009819AC" w:rsidRPr="001247D4" w:rsidRDefault="009819AC" w:rsidP="009819AC">
      <w:pPr>
        <w:pStyle w:val="Heading4"/>
        <w:rPr>
          <w:rFonts w:ascii="Georgia" w:hAnsi="Georgia"/>
          <w:bCs/>
        </w:rPr>
      </w:pPr>
      <w:r w:rsidRPr="001247D4">
        <w:rPr>
          <w:rFonts w:ascii="Georgia" w:hAnsi="Georgia"/>
          <w:bCs/>
        </w:rPr>
        <w:t>U.S. tech industry key to economy</w:t>
      </w:r>
    </w:p>
    <w:p w:rsidR="009819AC" w:rsidRPr="001247D4" w:rsidRDefault="009819AC" w:rsidP="009819AC">
      <w:pPr>
        <w:rPr>
          <w:rFonts w:ascii="Georgia" w:hAnsi="Georgia"/>
          <w:sz w:val="16"/>
          <w:szCs w:val="16"/>
        </w:rPr>
      </w:pPr>
      <w:r w:rsidRPr="001247D4">
        <w:rPr>
          <w:rFonts w:ascii="Georgia" w:hAnsi="Georgia"/>
          <w:b/>
          <w:bCs/>
          <w:szCs w:val="20"/>
        </w:rPr>
        <w:t>Grisham 15</w:t>
      </w:r>
      <w:r w:rsidRPr="001247D4">
        <w:rPr>
          <w:rFonts w:ascii="Georgia" w:hAnsi="Georgia"/>
          <w:szCs w:val="20"/>
        </w:rPr>
        <w:t xml:space="preserve">: </w:t>
      </w:r>
      <w:r w:rsidRPr="001247D4">
        <w:rPr>
          <w:rFonts w:ascii="Georgia" w:hAnsi="Georgia"/>
          <w:sz w:val="16"/>
          <w:szCs w:val="16"/>
        </w:rPr>
        <w:t>Senior Manager Public Policy Communications – CompTIA, Stonewall Strategies; served as the Manager of U.S. Public Affairs at the Public Affairs Council and Communications Director for Congressman Mike Turner of Ohio; BA in Public Relations at University of South Carolina-Columbia: (“UNITED STATES TECH INDUSTRY EMPLOYS 6.5 MILLION IN 2014”, Preston Grisham, CompTIA, February 10, 2015, https://www.comptia.org/about-us/newsroom/press-releases/2015/02/10/united-states-tech-industry-employs-6.5-million-in-2014)</w:t>
      </w:r>
      <w:r w:rsidRPr="001247D4">
        <w:rPr>
          <w:rFonts w:ascii="Georgia" w:hAnsi="Georgia"/>
          <w:sz w:val="12"/>
          <w:szCs w:val="12"/>
        </w:rPr>
        <w:t>//chiragjain</w:t>
      </w:r>
    </w:p>
    <w:p w:rsidR="009819AC" w:rsidRPr="001247D4" w:rsidRDefault="009819AC" w:rsidP="009819AC">
      <w:pPr>
        <w:rPr>
          <w:rFonts w:ascii="Georgia" w:hAnsi="Georgia"/>
          <w:sz w:val="16"/>
        </w:rPr>
      </w:pPr>
      <w:r w:rsidRPr="001247D4">
        <w:rPr>
          <w:rFonts w:ascii="Georgia" w:hAnsi="Georgia"/>
          <w:sz w:val="16"/>
          <w:szCs w:val="20"/>
        </w:rPr>
        <w:t xml:space="preserve">Washington, D.C., February 10, 2015 – </w:t>
      </w:r>
      <w:r w:rsidRPr="001247D4">
        <w:rPr>
          <w:rStyle w:val="StyleUnderline"/>
          <w:rFonts w:ascii="Georgia" w:hAnsi="Georgia"/>
        </w:rPr>
        <w:t>The U.S. tech industry added 129,600 net jobs between 2013 and 2014, for a total of nearly 6.5 million jobs in the U.S.,</w:t>
      </w:r>
      <w:r w:rsidRPr="001247D4">
        <w:rPr>
          <w:rFonts w:ascii="Georgia" w:hAnsi="Georgia"/>
          <w:sz w:val="16"/>
          <w:szCs w:val="20"/>
        </w:rPr>
        <w:t xml:space="preserve"> according to Cyberstates 2015: The Definitive State-by-State Analysis of the U.S. Tech Industry published by CompTIA. The report represents a comprehensive look at tech employment, wages, and other key economic factors nationally and state-by-state, covering all 50 states, the District of Columbia, and Puerto Rico. This year’s edition shows that </w:t>
      </w:r>
      <w:r w:rsidRPr="001247D4">
        <w:rPr>
          <w:rStyle w:val="StyleUnderline"/>
          <w:rFonts w:ascii="Georgia" w:hAnsi="Georgia"/>
        </w:rPr>
        <w:t xml:space="preserve">tech industry jobs account for 5.7 percent of the entire private sector workforce. Tech industry employment grew at </w:t>
      </w:r>
      <w:r w:rsidRPr="001247D4">
        <w:rPr>
          <w:rFonts w:ascii="Georgia" w:hAnsi="Georgia"/>
          <w:sz w:val="16"/>
        </w:rPr>
        <w:t>the same rate as the overall private sector,</w:t>
      </w:r>
      <w:r w:rsidRPr="001247D4">
        <w:rPr>
          <w:rStyle w:val="StyleUnderline"/>
          <w:rFonts w:ascii="Georgia" w:hAnsi="Georgia"/>
        </w:rPr>
        <w:t xml:space="preserve"> 2 percent, between 2013-2014. Growth was led by the IT services sector which added 63,300 jobs between 2013 and 2014 and the R&amp;D, testing, and engineering</w:t>
      </w:r>
      <w:r w:rsidRPr="001247D4">
        <w:rPr>
          <w:rFonts w:ascii="Georgia" w:hAnsi="Georgia"/>
          <w:sz w:val="16"/>
        </w:rPr>
        <w:t xml:space="preserve"> services</w:t>
      </w:r>
      <w:r w:rsidRPr="001247D4">
        <w:rPr>
          <w:rStyle w:val="StyleUnderline"/>
          <w:rFonts w:ascii="Georgia" w:hAnsi="Georgia"/>
        </w:rPr>
        <w:t xml:space="preserve"> sector that added 50,700 jobs. “The U.S. tech industry continues to make significant contributions to our economy,”</w:t>
      </w:r>
      <w:r w:rsidRPr="001247D4">
        <w:rPr>
          <w:rFonts w:ascii="Georgia" w:hAnsi="Georgia"/>
          <w:sz w:val="16"/>
          <w:szCs w:val="20"/>
        </w:rPr>
        <w:t xml:space="preserve"> said Todd Thibodeaux, president and CEO, CompTIA. “The </w:t>
      </w:r>
      <w:r w:rsidRPr="001247D4">
        <w:rPr>
          <w:rStyle w:val="StyleUnderline"/>
          <w:rFonts w:ascii="Georgia" w:hAnsi="Georgia"/>
        </w:rPr>
        <w:t>tech industry accounts for 7.1 percent of the overall U.S. GDP and 11.4 percent of the total U.S. private sector payroll</w:t>
      </w:r>
      <w:r w:rsidRPr="001247D4">
        <w:rPr>
          <w:rFonts w:ascii="Georgia" w:hAnsi="Georgia"/>
          <w:sz w:val="16"/>
          <w:szCs w:val="20"/>
        </w:rPr>
        <w:t xml:space="preserve">. With annual average wages that are more than double that of the private sector, </w:t>
      </w:r>
      <w:r w:rsidRPr="001247D4">
        <w:rPr>
          <w:rStyle w:val="StyleUnderline"/>
          <w:rFonts w:ascii="Georgia" w:hAnsi="Georgia"/>
        </w:rPr>
        <w:t>we should be doing all we can to encourage the growth and vitality of our nation’s tech industry</w:t>
      </w:r>
      <w:r w:rsidRPr="001247D4">
        <w:rPr>
          <w:rFonts w:ascii="Georgia" w:hAnsi="Georgia"/>
          <w:sz w:val="16"/>
          <w:szCs w:val="20"/>
        </w:rPr>
        <w:t xml:space="preserve">.” An examination of tech job postings for the nation shows a </w:t>
      </w:r>
      <w:r w:rsidRPr="001247D4">
        <w:rPr>
          <w:rStyle w:val="StyleUnderline"/>
          <w:rFonts w:ascii="Georgia" w:hAnsi="Georgia"/>
        </w:rPr>
        <w:t>year-over-year jump of more than 11 percent for technology occupations, with over 650,000 job openings in fourth quarter of 2014.</w:t>
      </w:r>
      <w:r w:rsidRPr="001247D4">
        <w:rPr>
          <w:rFonts w:ascii="Georgia" w:hAnsi="Georgia"/>
          <w:sz w:val="16"/>
          <w:szCs w:val="20"/>
        </w:rPr>
        <w:t xml:space="preserve"> At the state level, Cyberstates shows that </w:t>
      </w:r>
      <w:r w:rsidRPr="001247D4">
        <w:rPr>
          <w:rStyle w:val="StyleUnderline"/>
          <w:rFonts w:ascii="Georgia" w:hAnsi="Georgia"/>
        </w:rPr>
        <w:t>38 states had</w:t>
      </w:r>
      <w:r w:rsidRPr="001247D4">
        <w:rPr>
          <w:rFonts w:ascii="Georgia" w:hAnsi="Georgia"/>
          <w:sz w:val="16"/>
          <w:szCs w:val="20"/>
        </w:rPr>
        <w:t xml:space="preserve"> an overall </w:t>
      </w:r>
      <w:r w:rsidRPr="001247D4">
        <w:rPr>
          <w:rStyle w:val="StyleUnderline"/>
          <w:rFonts w:ascii="Georgia" w:hAnsi="Georgia"/>
        </w:rPr>
        <w:t xml:space="preserve">net increase of tech industry employment </w:t>
      </w:r>
      <w:r w:rsidRPr="001247D4">
        <w:rPr>
          <w:rFonts w:ascii="Georgia" w:hAnsi="Georgia"/>
          <w:sz w:val="16"/>
          <w:szCs w:val="20"/>
        </w:rPr>
        <w:t xml:space="preserve">in 2014. The largest gains were in California (+32,900), Texas (+20,100), Florida (+12,500), Massachusetts (+8,700), and Michigan (+8,100). The states with the highest concentration of workers were Massachusetts (9.8% of </w:t>
      </w:r>
      <w:r w:rsidRPr="001247D4">
        <w:rPr>
          <w:rFonts w:ascii="Georgia" w:hAnsi="Georgia"/>
          <w:sz w:val="16"/>
          <w:szCs w:val="20"/>
        </w:rPr>
        <w:lastRenderedPageBreak/>
        <w:t>private sector employment), Virginia (9.4%), Colorado (9.2%), Maryland (8.6%), and Washington (8.4%). The largest states by tech industry employment continues to be California, Texas, and New York.</w:t>
      </w:r>
    </w:p>
    <w:p w:rsidR="009819AC" w:rsidRPr="001247D4" w:rsidRDefault="009819AC" w:rsidP="009819AC">
      <w:pPr>
        <w:rPr>
          <w:rFonts w:ascii="Georgia" w:eastAsia="Times New Roman" w:hAnsi="Georgia" w:cs="Helvetica"/>
          <w:color w:val="191919"/>
          <w:sz w:val="16"/>
          <w:szCs w:val="24"/>
          <w:lang w:bidi="hi-IN"/>
        </w:rPr>
      </w:pPr>
    </w:p>
    <w:p w:rsidR="009819AC" w:rsidRDefault="009819AC" w:rsidP="009819AC">
      <w:pPr>
        <w:pStyle w:val="Heading4"/>
      </w:pPr>
      <w:r>
        <w:t>Tech industry development is key to the economy</w:t>
      </w:r>
    </w:p>
    <w:p w:rsidR="009819AC" w:rsidRDefault="009819AC" w:rsidP="009819AC">
      <w:r w:rsidRPr="00045075">
        <w:rPr>
          <w:rStyle w:val="Style13ptBold"/>
        </w:rPr>
        <w:t>MHTA 13</w:t>
      </w:r>
      <w:r>
        <w:t xml:space="preserve"> (Minnesota High tech Association, “Tech sector employs 6.5M nationwide”, Article presents no date except the year, 2013, </w:t>
      </w:r>
      <w:r w:rsidRPr="00045075">
        <w:t>https://www.mhta.org/tech-sector-employs-6-5m-nationwide/</w:t>
      </w:r>
      <w:r>
        <w:t>)RR</w:t>
      </w:r>
    </w:p>
    <w:p w:rsidR="009819AC" w:rsidRPr="00484547" w:rsidRDefault="009819AC" w:rsidP="009819AC">
      <w:r w:rsidRPr="00E74F0D">
        <w:rPr>
          <w:rStyle w:val="StyleUnderline"/>
        </w:rPr>
        <w:t>The U.S. tech industry added 129,600 net jobs between 2013 and 2014, for a total of nearly 6.5 million jobs in the U.S</w:t>
      </w:r>
      <w:r w:rsidRPr="00E74F0D">
        <w:rPr>
          <w:sz w:val="16"/>
        </w:rPr>
        <w:t xml:space="preserve">., according to Cyberstates 2015: The Definitive State-by-State Analysis of the U.S. Tech Industry published by CompTIA. The report represents a comprehensive look at tech employment, wages, and other key economic factors nationally and state-by-state, covering all 50 states, the District of Columbia, and Puerto Rico. </w:t>
      </w:r>
      <w:r w:rsidRPr="00E74F0D">
        <w:rPr>
          <w:rStyle w:val="StyleUnderline"/>
        </w:rPr>
        <w:t>This year’s edition shows that tech industry jobs account for 5.7 percent of the entire private sector workforce. Tech industry employment grew at the same rate as the overall private sector, 2 percent, between 2013-2014. Growth was led by the IT services sector which added 63,300 jobs between 2013 and 2014 and the R&amp;D, testing, and engineering services sector that added 50,700 jobs. “The U.S. tech industry continues to make significant contributions to our economy,” said Todd Thibodeaux, president and CEO, CompTIA. “The tech industry accounts for 7.1 percent of the overall U.S. GDP and 11.4 percent of the total U.S. private sector payroll. With annual average wages that are more than double that of the private sector, we should be doing all we can to encourage the growth and vitality of our nation’s tech industry.”</w:t>
      </w:r>
      <w:r w:rsidRPr="00E74F0D">
        <w:rPr>
          <w:sz w:val="16"/>
        </w:rPr>
        <w:t xml:space="preserve"> An examination of </w:t>
      </w:r>
      <w:r w:rsidRPr="00E74F0D">
        <w:rPr>
          <w:rStyle w:val="StyleUnderline"/>
        </w:rPr>
        <w:t>tech job postings</w:t>
      </w:r>
      <w:r w:rsidRPr="00E74F0D">
        <w:rPr>
          <w:sz w:val="16"/>
        </w:rPr>
        <w:t xml:space="preserve"> for the nation shows a year-over-year </w:t>
      </w:r>
      <w:r w:rsidRPr="00E74F0D">
        <w:rPr>
          <w:rStyle w:val="StyleUnderline"/>
        </w:rPr>
        <w:t xml:space="preserve">jump </w:t>
      </w:r>
      <w:r w:rsidRPr="00E74F0D">
        <w:rPr>
          <w:sz w:val="16"/>
        </w:rPr>
        <w:t xml:space="preserve">of </w:t>
      </w:r>
      <w:r w:rsidRPr="00E74F0D">
        <w:rPr>
          <w:rStyle w:val="StyleUnderline"/>
        </w:rPr>
        <w:t>more than 11 percent for technology occupations, with over 650,000 job openings in fourth quarter of 2014</w:t>
      </w:r>
      <w:r w:rsidRPr="00E74F0D">
        <w:rPr>
          <w:sz w:val="16"/>
        </w:rPr>
        <w:t xml:space="preserve">. At the state level, Cyberstates shows that </w:t>
      </w:r>
      <w:r w:rsidRPr="00E74F0D">
        <w:rPr>
          <w:rStyle w:val="StyleUnderline"/>
        </w:rPr>
        <w:t>38 states had an overall net increase of tech industry employment in 2014</w:t>
      </w:r>
      <w:r w:rsidRPr="00E74F0D">
        <w:rPr>
          <w:sz w:val="16"/>
        </w:rPr>
        <w:t>. The largest gains were in California (+32,900), Texas (+20,100), Florida (+12,500), Massachusetts (+8,700), and Michigan (+8,100). The states with the highest concentration of workers were Massachusetts (9.8% of private sector employment), Virginia (9.4%), Colorado (9.2%), Maryland (8.6%), and Washington (8.4%). The largest states by tech industry employment continue to be California, Texas, and New York. “While California was a leading state for 12 of the 16 technology industry clusters, Cyberstates also shows clusters throughout the United States,” said Skip Newberry, president, Technology Association of Oregon and vice chairman, Technology Councils of North America TECNA). “The state of Washington leads the nation in software publishers employment and Texas leads in tech wholesalers and repair services. Oregon and Arizona have strong clusters in semiconductors. Virginia has one in computer systems design, a major component of IT services. Massachusetts is a serious powerhouse in R&amp;D and testing labs. The U.S. tech industry spans the country from coast to coast.” “</w:t>
      </w:r>
      <w:r w:rsidRPr="00E74F0D">
        <w:rPr>
          <w:rStyle w:val="StyleUnderline"/>
        </w:rPr>
        <w:t>The strength of the technology industry is built on the hard work, intellectual capital, high-value skills, and innovation of our nation’s technology workers</w:t>
      </w:r>
      <w:r w:rsidRPr="00E74F0D">
        <w:rPr>
          <w:sz w:val="16"/>
        </w:rPr>
        <w:t>,” said Newberry. “</w:t>
      </w:r>
      <w:r w:rsidRPr="00E74F0D">
        <w:rPr>
          <w:rStyle w:val="StyleUnderline"/>
        </w:rPr>
        <w:t>Tech workers are the life blood of our industry and as such we need to continue to do all that we can to ensure access to the best and the brightest workers in the world</w:t>
      </w:r>
      <w:r w:rsidRPr="00E74F0D">
        <w:rPr>
          <w:sz w:val="16"/>
        </w:rPr>
        <w:t>. This means focusing on STEM education, training and improving access to high-skilled immigrants. They are going to be the future drivers of our industry.” Cyberstates 2015, in its 16th edition, relies primarily on data from the U.S. Bureau of Labor Statistics. The report provides 2014 national and state-by-state data on tech employment, wages, establishments, payroll, wage differential, employment concentration, economic output, and job openings. All data are the most recent available at the time of production. 2014 data are preliminary and subject to revisions.</w:t>
      </w:r>
    </w:p>
    <w:p w:rsidR="009819AC" w:rsidRDefault="009819AC" w:rsidP="009819AC"/>
    <w:p w:rsidR="009819AC" w:rsidRDefault="009819AC" w:rsidP="009819AC">
      <w:pPr>
        <w:pStyle w:val="Heading3"/>
      </w:pPr>
      <w:r>
        <w:lastRenderedPageBreak/>
        <w:t>--a2 adv cp – subsidies</w:t>
      </w:r>
    </w:p>
    <w:p w:rsidR="009819AC" w:rsidRDefault="009819AC" w:rsidP="009819AC"/>
    <w:p w:rsidR="009819AC" w:rsidRDefault="009819AC" w:rsidP="009819AC">
      <w:pPr>
        <w:pStyle w:val="Heading4"/>
      </w:pPr>
      <w:r>
        <w:t>Government subsidies fail – The government doesn’t have incentive to make sure a company is successful</w:t>
      </w:r>
    </w:p>
    <w:p w:rsidR="009819AC" w:rsidRPr="008C5C04" w:rsidRDefault="009819AC" w:rsidP="009819AC">
      <w:pPr>
        <w:rPr>
          <w:bCs/>
          <w:szCs w:val="20"/>
        </w:rPr>
      </w:pPr>
      <w:r>
        <w:rPr>
          <w:rStyle w:val="Style13ptBold"/>
        </w:rPr>
        <w:t xml:space="preserve">De Rugy 15 </w:t>
      </w:r>
      <w:r>
        <w:rPr>
          <w:rStyle w:val="Style13ptBold"/>
          <w:b w:val="0"/>
          <w:sz w:val="20"/>
          <w:szCs w:val="20"/>
        </w:rPr>
        <w:t xml:space="preserve">[Veronique, senior research fellow at the Mercatus Center at George Mason University, primary research interests include the U.S. economy, the federal budget, homeland security, taxation, tax competition, and financial privacy, “Subsidies Are the Problem, Not the Solution, for Innovation in Energy”, House Committee on Science, Space, and Technology, Subcommittee on Energy, March 24, 2015, </w:t>
      </w:r>
      <w:hyperlink r:id="rId223" w:history="1">
        <w:r w:rsidRPr="000D4A52">
          <w:rPr>
            <w:rStyle w:val="Hyperlink"/>
            <w:szCs w:val="20"/>
          </w:rPr>
          <w:t>http://mercatus.org/publication/subsidies-are-problem-not-solution-innovation-energyhttp://mercatus.org/publication/subsidies-are-problem-not-solution-innovation-energy</w:t>
        </w:r>
      </w:hyperlink>
      <w:r>
        <w:rPr>
          <w:rStyle w:val="Style13ptBold"/>
          <w:b w:val="0"/>
          <w:sz w:val="20"/>
          <w:szCs w:val="20"/>
        </w:rPr>
        <w:t xml:space="preserve">, July 18, 2015] KL </w:t>
      </w:r>
    </w:p>
    <w:p w:rsidR="009819AC" w:rsidRDefault="009819AC" w:rsidP="009819AC">
      <w:pPr>
        <w:rPr>
          <w:sz w:val="16"/>
        </w:rPr>
      </w:pPr>
      <w:r w:rsidRPr="008C5C04">
        <w:rPr>
          <w:rStyle w:val="Emphasis"/>
        </w:rPr>
        <w:t>GOVERNMENT LACKS</w:t>
      </w:r>
      <w:r w:rsidRPr="008C5C04">
        <w:rPr>
          <w:rStyle w:val="StyleUnderline"/>
        </w:rPr>
        <w:t xml:space="preserve"> THE PROPER </w:t>
      </w:r>
      <w:r w:rsidRPr="008C5C04">
        <w:rPr>
          <w:rStyle w:val="Emphasis"/>
        </w:rPr>
        <w:t>INCENTIVES</w:t>
      </w:r>
      <w:r>
        <w:rPr>
          <w:rStyle w:val="StyleUnderline"/>
        </w:rPr>
        <w:t xml:space="preserve"> </w:t>
      </w:r>
      <w:r w:rsidRPr="008C5C04">
        <w:rPr>
          <w:sz w:val="16"/>
        </w:rPr>
        <w:t xml:space="preserve">Even with the best of intentions, elected officials and bureaucrats simply do not possess the proper incentives to manage taxpayers’ money prudently. They are not rewarded when they maximize consumer value; nor are they punished when they take unnecessary risks or fail to minimize costs. Government actors operate with limited knowledge. While individuals acting in markets are able to use price signals to guide their decisions. </w:t>
      </w:r>
      <w:r w:rsidRPr="008C5C04">
        <w:rPr>
          <w:rStyle w:val="StyleUnderline"/>
        </w:rPr>
        <w:t>When a private company fails, the owners and its investors lose.</w:t>
      </w:r>
      <w:r w:rsidRPr="008C5C04">
        <w:rPr>
          <w:sz w:val="16"/>
        </w:rPr>
        <w:t xml:space="preserve"> </w:t>
      </w:r>
      <w:r w:rsidRPr="008C5C04">
        <w:rPr>
          <w:rStyle w:val="StyleUnderline"/>
        </w:rPr>
        <w:t xml:space="preserve">Government decision makers have no such guide. They have no way of accounting for the value or costs of their decisions. And when the government fails, </w:t>
      </w:r>
      <w:r w:rsidRPr="008C5C04">
        <w:rPr>
          <w:rStyle w:val="Emphasis"/>
        </w:rPr>
        <w:t>taxpayers lose.</w:t>
      </w:r>
      <w:r>
        <w:rPr>
          <w:rStyle w:val="Emphasis"/>
        </w:rPr>
        <w:t xml:space="preserve"> </w:t>
      </w:r>
      <w:r w:rsidRPr="008C5C04">
        <w:rPr>
          <w:sz w:val="16"/>
        </w:rPr>
        <w:t xml:space="preserve">Subsidies are justified as being necessary to encourage the development of alternative energies because the private sector is unwilling to undertake the risk necessary for their development. </w:t>
      </w:r>
      <w:r w:rsidRPr="008C5C04">
        <w:rPr>
          <w:rStyle w:val="StyleUnderline"/>
        </w:rPr>
        <w:t>The truth is that</w:t>
      </w:r>
      <w:r w:rsidRPr="008C5C04">
        <w:rPr>
          <w:sz w:val="16"/>
        </w:rPr>
        <w:t xml:space="preserve"> private </w:t>
      </w:r>
      <w:r w:rsidRPr="008C5C04">
        <w:rPr>
          <w:rStyle w:val="StyleUnderline"/>
        </w:rPr>
        <w:t>investors should avoid throwing scarce dollars at endeavors that do not make economic sense</w:t>
      </w:r>
      <w:r w:rsidRPr="008C5C04">
        <w:rPr>
          <w:sz w:val="16"/>
        </w:rPr>
        <w:t xml:space="preserve">. Instances where the private sector will not invest signal that it would also be a bad idea for taxpayers to “invest.” </w:t>
      </w:r>
      <w:r w:rsidRPr="008C5C04">
        <w:rPr>
          <w:rStyle w:val="StyleUnderline"/>
        </w:rPr>
        <w:t>Policymakers who believe that entrepreneurs and venture capitalists are investing insufficiently in new technologies should focus their efforts on reducing the federal tax burden on businesses and investment rather than attempting to subsidize specific firms, industries, or technologies</w:t>
      </w:r>
      <w:r w:rsidRPr="008C5C04">
        <w:rPr>
          <w:sz w:val="16"/>
        </w:rPr>
        <w:t>. Lowering the tax burden is more likely to result in higher economic growth, innovation, and job creation—the same</w:t>
      </w:r>
      <w:r w:rsidRPr="008C5C04">
        <w:rPr>
          <w:rStyle w:val="StyleUnderline"/>
        </w:rPr>
        <w:t xml:space="preserve"> canned justification that policymakers often fall back on to justify subsidy programs.</w:t>
      </w:r>
      <w:r>
        <w:rPr>
          <w:rStyle w:val="StyleUnderline"/>
        </w:rPr>
        <w:t xml:space="preserve"> </w:t>
      </w:r>
      <w:r w:rsidRPr="008C5C04">
        <w:rPr>
          <w:sz w:val="16"/>
        </w:rPr>
        <w:t>It is amazing that many of the policymakers who believe that the private sector needs the government to fill this mythical investment gap are the same ones who want to further tax the rewards of investment, and support sending the money to agencies like EERE that fund the research and development of commercial products. Advanced research and development subsidies are a form of corporate welfare because the rewards end up going to private interests while the costs are borne by taxpayers. This cycle of “tax and subsidize” is just another example of the government robbing Peter to pay Paul. Policymakers like to tout Paul’s “success stories” when defending energy subsidies, but somehow Peter escapes acknowledgement.</w:t>
      </w:r>
    </w:p>
    <w:p w:rsidR="009819AC" w:rsidRPr="008C5C04" w:rsidRDefault="009819AC" w:rsidP="009819AC">
      <w:pPr>
        <w:rPr>
          <w:sz w:val="16"/>
        </w:rPr>
      </w:pPr>
    </w:p>
    <w:p w:rsidR="009819AC" w:rsidRDefault="009819AC" w:rsidP="009819AC">
      <w:pPr>
        <w:pStyle w:val="Heading4"/>
      </w:pPr>
      <w:r>
        <w:t xml:space="preserve">Subsidies destroy the economy – they distort economic activity </w:t>
      </w:r>
    </w:p>
    <w:p w:rsidR="009819AC" w:rsidRPr="008C5C04" w:rsidRDefault="009819AC" w:rsidP="009819AC">
      <w:pPr>
        <w:rPr>
          <w:bCs/>
          <w:szCs w:val="20"/>
        </w:rPr>
      </w:pPr>
      <w:r>
        <w:rPr>
          <w:rStyle w:val="Style13ptBold"/>
        </w:rPr>
        <w:t xml:space="preserve">De Rugy 15 </w:t>
      </w:r>
      <w:r>
        <w:rPr>
          <w:rStyle w:val="Style13ptBold"/>
          <w:b w:val="0"/>
          <w:sz w:val="20"/>
          <w:szCs w:val="20"/>
        </w:rPr>
        <w:t xml:space="preserve">[Veronique, senior research fellow at the Mercatus Center at George Mason University, primary research interests include the U.S. economy, the federal budget, homeland security, taxation, tax competition, and financial privacy, “Subsidies Are the Problem, Not the Solution, for Innovation in Energy”, House Committee on Science, Space, and Technology, Subcommittee on Energy, March 24, 2015, </w:t>
      </w:r>
      <w:hyperlink r:id="rId224" w:history="1">
        <w:r w:rsidRPr="000D4A52">
          <w:rPr>
            <w:rStyle w:val="Hyperlink"/>
            <w:szCs w:val="20"/>
          </w:rPr>
          <w:t>http://mercatus.org/publication/subsidies-are-problem-not-solution-innovation-energyhttp://mercatus.org/publication/subsidies-are-problem-not-solution-innovation-energy</w:t>
        </w:r>
      </w:hyperlink>
      <w:r>
        <w:rPr>
          <w:rStyle w:val="Style13ptBold"/>
          <w:b w:val="0"/>
          <w:sz w:val="20"/>
          <w:szCs w:val="20"/>
        </w:rPr>
        <w:t xml:space="preserve">, July 18, 2015] KL </w:t>
      </w:r>
    </w:p>
    <w:p w:rsidR="009819AC" w:rsidRPr="008C5C04" w:rsidRDefault="009819AC" w:rsidP="009819AC">
      <w:pPr>
        <w:rPr>
          <w:sz w:val="16"/>
        </w:rPr>
      </w:pPr>
      <w:r w:rsidRPr="008C5C04">
        <w:rPr>
          <w:rStyle w:val="Emphasis"/>
        </w:rPr>
        <w:t>SUBSIDIES DISTORT ECONOMIC ACTIVITY</w:t>
      </w:r>
      <w:r>
        <w:rPr>
          <w:rStyle w:val="Emphasis"/>
        </w:rPr>
        <w:t xml:space="preserve"> </w:t>
      </w:r>
      <w:r w:rsidRPr="008C5C04">
        <w:rPr>
          <w:sz w:val="16"/>
        </w:rPr>
        <w:t xml:space="preserve">Policymakers justify energy subsidies by arguing that they are needed to fix alleged imperfections in the marketplace. The imperfections, however, are typically short-term issues (e.g., oil price spikes) that the marketplace will address—if allowed. Policymakers often rush to address short-term concerns with government interventions, including subsidies, which end up distorting economic activity and generating failures of their own.2 The problem is compounded by the reality that policymakers usually have political and parochial interests in mind when creating and sustaining subsidy programs. When government intervenes, 1) </w:t>
      </w:r>
      <w:r w:rsidRPr="008C5C04">
        <w:rPr>
          <w:rStyle w:val="StyleUnderline"/>
        </w:rPr>
        <w:t>subsidized firms get an unfair competitive advantage over firms that do not receive a government subsidy</w:t>
      </w:r>
      <w:r w:rsidRPr="008C5C04">
        <w:rPr>
          <w:sz w:val="16"/>
        </w:rPr>
        <w:t xml:space="preserve">, and 2) </w:t>
      </w:r>
      <w:r w:rsidRPr="008C5C04">
        <w:rPr>
          <w:rStyle w:val="StyleUnderline"/>
        </w:rPr>
        <w:t>policymakers, instead of the market</w:t>
      </w:r>
      <w:r w:rsidRPr="008C5C04">
        <w:rPr>
          <w:rStyle w:val="Emphasis"/>
        </w:rPr>
        <w:t>, pick winners and losers.</w:t>
      </w:r>
      <w:r>
        <w:rPr>
          <w:rStyle w:val="Emphasis"/>
        </w:rPr>
        <w:t xml:space="preserve"> </w:t>
      </w:r>
      <w:r w:rsidRPr="008C5C04">
        <w:rPr>
          <w:sz w:val="16"/>
        </w:rPr>
        <w:t xml:space="preserve">Unseen Losses of Unsubsidized Competitors </w:t>
      </w:r>
      <w:r w:rsidRPr="008C5C04">
        <w:rPr>
          <w:rStyle w:val="StyleUnderline"/>
        </w:rPr>
        <w:t>By aiding particular businesses and industries, subsidies put other businesses and industries at a disadvantage</w:t>
      </w:r>
      <w:r w:rsidRPr="008C5C04">
        <w:rPr>
          <w:sz w:val="16"/>
        </w:rPr>
        <w:t xml:space="preserve">. </w:t>
      </w:r>
      <w:r w:rsidRPr="008C5C04">
        <w:rPr>
          <w:rStyle w:val="Emphasis"/>
        </w:rPr>
        <w:t>This market distortion generates losses to the economy that are not easily seen and thus generally aren’t considered by policymakers</w:t>
      </w:r>
      <w:r w:rsidRPr="008C5C04">
        <w:rPr>
          <w:sz w:val="16"/>
        </w:rPr>
        <w:t xml:space="preserve">. For example, energy companies that don’t receive a government subsidy are disadvantaged when they compete against companies that do receive government backing. A company or entrepreneur with a superior product or technology might never reach the market because they didn’t have access to government handouts. The result is a diversion of resources from businesses preferred by the market to those preferred by policymakers, which leads to losses for the overall economy. </w:t>
      </w:r>
      <w:r w:rsidRPr="008C5C04">
        <w:rPr>
          <w:rStyle w:val="StyleUnderline"/>
        </w:rPr>
        <w:t>The Cost of Policymakers Picking Winners and Losers</w:t>
      </w:r>
      <w:r>
        <w:rPr>
          <w:rStyle w:val="StyleUnderline"/>
        </w:rPr>
        <w:t xml:space="preserve"> </w:t>
      </w:r>
      <w:r w:rsidRPr="008C5C04">
        <w:rPr>
          <w:sz w:val="16"/>
        </w:rPr>
        <w:t xml:space="preserve">When </w:t>
      </w:r>
      <w:r w:rsidRPr="008C5C04">
        <w:rPr>
          <w:rStyle w:val="StyleUnderline"/>
        </w:rPr>
        <w:t>the government</w:t>
      </w:r>
      <w:r w:rsidRPr="008C5C04">
        <w:rPr>
          <w:sz w:val="16"/>
        </w:rPr>
        <w:t xml:space="preserve"> starts choosing industries and technologies to subsidize, it </w:t>
      </w:r>
      <w:r w:rsidRPr="008C5C04">
        <w:rPr>
          <w:rStyle w:val="StyleUnderline"/>
        </w:rPr>
        <w:t>often makes bad decisions at taxpayer expense, because policymakers possess no special knowledge that allows them to allocate capital more efficiently than markets</w:t>
      </w:r>
      <w:r w:rsidRPr="008C5C04">
        <w:rPr>
          <w:sz w:val="16"/>
        </w:rPr>
        <w:t>. Businesses and venture capital firms make many mistakes as well, but they bear the consequences of those mistakes. When the government picks losers, the costs are involuntarily borne by taxpayers. Even the supposed “success stories” that government officials and the direct beneficiaries of subsidies like to tout at congressional hearings do not come without cost. In addition to the taxpayer money that’s spent when policymakers try to steer the market in certain directions, government intervention can also delay the development of superior alternatives by companies and entrepreneurs who didn’t receive government backing. Worse, young companies and entrepreneurs can have a harder time acquiring capital because private investors usually prefer to provide capital to projects that are subsidized over ones that are not.</w:t>
      </w:r>
    </w:p>
    <w:p w:rsidR="009819AC" w:rsidRPr="00603D56" w:rsidRDefault="009819AC" w:rsidP="009819AC"/>
    <w:p w:rsidR="009819AC" w:rsidRDefault="009819AC" w:rsidP="009819AC">
      <w:pPr>
        <w:pStyle w:val="Heading2"/>
      </w:pPr>
      <w:r>
        <w:lastRenderedPageBreak/>
        <w:t>ADV – CLOUD COMPUTING</w:t>
      </w:r>
    </w:p>
    <w:p w:rsidR="009819AC" w:rsidRDefault="009819AC" w:rsidP="009819AC"/>
    <w:p w:rsidR="009819AC" w:rsidRDefault="009819AC" w:rsidP="009819AC">
      <w:pPr>
        <w:pStyle w:val="Heading3"/>
      </w:pPr>
      <w:r>
        <w:lastRenderedPageBreak/>
        <w:t>--xt plan k/t cloud</w:t>
      </w:r>
    </w:p>
    <w:p w:rsidR="009819AC" w:rsidRDefault="009819AC" w:rsidP="009819AC"/>
    <w:p w:rsidR="009819AC" w:rsidRDefault="009819AC" w:rsidP="009819AC">
      <w:pPr>
        <w:pStyle w:val="Heading4"/>
      </w:pPr>
      <w:r>
        <w:t>NSA backdoor surveillance destroys US cloud computing industry – AND the U.S. economy</w:t>
      </w:r>
    </w:p>
    <w:p w:rsidR="009819AC" w:rsidRPr="00B3412F" w:rsidRDefault="009819AC" w:rsidP="009819AC">
      <w:pPr>
        <w:rPr>
          <w:rStyle w:val="Style13ptBold"/>
          <w:b w:val="0"/>
          <w:sz w:val="20"/>
          <w:szCs w:val="20"/>
        </w:rPr>
      </w:pPr>
      <w:r>
        <w:rPr>
          <w:rStyle w:val="Style13ptBold"/>
        </w:rPr>
        <w:t xml:space="preserve">Kehl 14 </w:t>
      </w:r>
      <w:r>
        <w:rPr>
          <w:rStyle w:val="Style13ptBold"/>
          <w:b w:val="0"/>
          <w:sz w:val="20"/>
          <w:szCs w:val="20"/>
        </w:rPr>
        <w:t xml:space="preserve">[Danielle, Policy Analyst at New America’s Open Technology Institute, </w:t>
      </w:r>
      <w:r>
        <w:t xml:space="preserve">“Surveillance Costs: The NSA’s Impact on the Economy, Internet Freedom &amp; Cybersecurity”, NewsAmerica, July 2014, </w:t>
      </w:r>
      <w:hyperlink r:id="rId225" w:history="1">
        <w:r w:rsidRPr="00291DCA">
          <w:rPr>
            <w:rStyle w:val="Hyperlink"/>
          </w:rPr>
          <w:t>https://www.newamerica.org/oti/surveillance-costs-the-nsas-impact-on-the-economy-internet-freedom-cybersecurity/</w:t>
        </w:r>
      </w:hyperlink>
      <w:r>
        <w:t>, July 17, 2015] KL</w:t>
      </w:r>
    </w:p>
    <w:p w:rsidR="009819AC" w:rsidRDefault="009819AC" w:rsidP="009819AC">
      <w:pPr>
        <w:rPr>
          <w:sz w:val="16"/>
        </w:rPr>
      </w:pPr>
      <w:r w:rsidRPr="00B3412F">
        <w:rPr>
          <w:sz w:val="16"/>
        </w:rPr>
        <w:t>“</w:t>
      </w:r>
      <w:r w:rsidRPr="00DE3DED">
        <w:rPr>
          <w:rStyle w:val="StyleUnderline"/>
        </w:rPr>
        <w:t>It is becoming clear that the post-9/11 surveillance apparatus may be at cross-purposes with our high-tech economic growth</w:t>
      </w:r>
      <w:r w:rsidRPr="00B3412F">
        <w:rPr>
          <w:sz w:val="16"/>
        </w:rPr>
        <w:t>,” declared Third Way’s Mieke Eoyang and Gabriel Horowitz in December 2013. “</w:t>
      </w:r>
      <w:r w:rsidRPr="00DE3DED">
        <w:rPr>
          <w:rStyle w:val="StyleUnderline"/>
        </w:rPr>
        <w:t>The economic consequences</w:t>
      </w:r>
      <w:r w:rsidRPr="00B3412F">
        <w:rPr>
          <w:sz w:val="16"/>
        </w:rPr>
        <w:t xml:space="preserve"> [of the recent revelations</w:t>
      </w:r>
      <w:r w:rsidRPr="00DE3DED">
        <w:rPr>
          <w:rStyle w:val="StyleUnderline"/>
        </w:rPr>
        <w:t>] could be staggering</w:t>
      </w:r>
      <w:r w:rsidRPr="00B3412F">
        <w:rPr>
          <w:sz w:val="16"/>
        </w:rPr>
        <w:t>.”</w:t>
      </w:r>
      <w:r w:rsidRPr="00DE3DED">
        <w:rPr>
          <w:rStyle w:val="StyleUnderline"/>
        </w:rPr>
        <w:t>25 A TIME magazine headline projected that “NSA Spying Could Cost U.S. Tech Giants Billions,” predicting losses based on the increased scrutiny that economic titans like Google, Microsoft, Facebook, and Yahoo have faced both at home and abroad since last June.</w:t>
      </w:r>
      <w:r w:rsidRPr="00B3412F">
        <w:rPr>
          <w:sz w:val="16"/>
        </w:rPr>
        <w:t xml:space="preserve">26 The NSA’s actions pose a serious threat to the current value and future stability of the information technology industry, which has been a key driver of economic growth and productivity in the United States in the past decade.27 </w:t>
      </w:r>
      <w:r w:rsidRPr="00DE3DED">
        <w:rPr>
          <w:rStyle w:val="StyleUnderline"/>
        </w:rPr>
        <w:t>In this section, we examine how emerging evidence about the NSA’s extensive surveillance apparatus has already hurt and will likely continue to hurt the American tech sector in a number of ways</w:t>
      </w:r>
      <w:r w:rsidRPr="00B3412F">
        <w:rPr>
          <w:sz w:val="16"/>
        </w:rPr>
        <w:t xml:space="preserve">, from dwindling U.S. market share in industries like cloud computing and webhosting to dropping tech sales overseas. </w:t>
      </w:r>
      <w:r w:rsidRPr="00DE3DED">
        <w:rPr>
          <w:rStyle w:val="StyleUnderline"/>
        </w:rPr>
        <w:t>The impact of individual users turning away from American companies in favor of foreign alternatives is a concern.</w:t>
      </w:r>
      <w:r w:rsidRPr="00B3412F">
        <w:rPr>
          <w:sz w:val="16"/>
        </w:rPr>
        <w:t xml:space="preserve"> However, the </w:t>
      </w:r>
      <w:r w:rsidRPr="00DE3DED">
        <w:rPr>
          <w:rStyle w:val="StyleUnderline"/>
        </w:rPr>
        <w:t>major losses will likely result from diminishing confidence in U.S. companies as trustworthy choices for foreign government procurement of products and services and changing behavior in the business-to-business marke</w:t>
      </w:r>
      <w:r w:rsidRPr="00B3412F">
        <w:rPr>
          <w:sz w:val="16"/>
        </w:rPr>
        <w:t>t</w:t>
      </w:r>
      <w:r w:rsidRPr="00DE3DED">
        <w:rPr>
          <w:rStyle w:val="StyleUnderline"/>
        </w:rPr>
        <w:t>. Trust in American businesses has taken a significant hit since the initial reports on the PRISM program suggested that the NSA was directly tapping into the servers of nine U.S. companies to obtain customer data for national security investigations</w:t>
      </w:r>
      <w:r w:rsidRPr="00B3412F">
        <w:rPr>
          <w:sz w:val="16"/>
        </w:rPr>
        <w:t xml:space="preserve">.28 The Washington Post’s original story on the program provoked an uproar in the media and prompted the CEOs of several major companies to deny knowledge of or participation in the program.29 </w:t>
      </w:r>
      <w:r w:rsidRPr="00DE3DED">
        <w:rPr>
          <w:rStyle w:val="StyleUnderline"/>
        </w:rPr>
        <w:t>The exact nature of the requests made through the PRISM program was later clarified,</w:t>
      </w:r>
      <w:r w:rsidRPr="00B3412F">
        <w:rPr>
          <w:sz w:val="16"/>
        </w:rPr>
        <w:t xml:space="preserve">30 </w:t>
      </w:r>
      <w:r w:rsidRPr="00DE3DED">
        <w:rPr>
          <w:rStyle w:val="StyleUnderline"/>
        </w:rPr>
        <w:t>but the public attention on the relationship between American companies and the NSA still created</w:t>
      </w:r>
      <w:r w:rsidRPr="00DE3DED">
        <w:rPr>
          <w:rStyle w:val="Emphasis"/>
        </w:rPr>
        <w:t xml:space="preserve"> a significant trust gap,</w:t>
      </w:r>
      <w:r w:rsidRPr="00B3412F">
        <w:rPr>
          <w:sz w:val="16"/>
        </w:rPr>
        <w:t xml:space="preserve"> especially in industries where users entrust companies to store sensitive personal and commercial data. “</w:t>
      </w:r>
      <w:r w:rsidRPr="00DE3DED">
        <w:rPr>
          <w:rStyle w:val="StyleUnderline"/>
        </w:rPr>
        <w:t xml:space="preserve">Last year’s national security leaks have also had </w:t>
      </w:r>
      <w:r w:rsidRPr="00DE3DED">
        <w:rPr>
          <w:rStyle w:val="Emphasis"/>
        </w:rPr>
        <w:t>a commercial and financial impact</w:t>
      </w:r>
      <w:r w:rsidRPr="00DE3DED">
        <w:rPr>
          <w:rStyle w:val="StyleUnderline"/>
        </w:rPr>
        <w:t xml:space="preserve"> on American technology companies that have provided these records,”</w:t>
      </w:r>
      <w:r w:rsidRPr="00B3412F">
        <w:rPr>
          <w:sz w:val="16"/>
        </w:rPr>
        <w:t xml:space="preserve"> noted Representative Bob Goodlatte, a prominent Republican leader and Chairman of the House Judiciary Committee, in May 2014. “</w:t>
      </w:r>
      <w:r w:rsidRPr="00DE3DED">
        <w:rPr>
          <w:rStyle w:val="Emphasis"/>
        </w:rPr>
        <w:t>They have experienced backlash from both American and foreign consumers and have had their competitive standing in the global marketplace damaged</w:t>
      </w:r>
      <w:r w:rsidRPr="00B3412F">
        <w:rPr>
          <w:sz w:val="16"/>
        </w:rPr>
        <w:t xml:space="preserve">.”31 Given heightened concerns about the NSA’s ability to access data stored by U.S. companies, </w:t>
      </w:r>
      <w:r w:rsidRPr="00DE3DED">
        <w:rPr>
          <w:rStyle w:val="StyleUnderline"/>
        </w:rPr>
        <w:t>it is no surprise that American companies offering cloud computing and webhosting services are among those experiencing the most acute economic fallout from NSA surveillance</w:t>
      </w:r>
      <w:r w:rsidRPr="00B3412F">
        <w:rPr>
          <w:sz w:val="16"/>
        </w:rPr>
        <w:t xml:space="preserve">. Within just a few weeks of the first disclosures, </w:t>
      </w:r>
      <w:r w:rsidRPr="00DE3DED">
        <w:rPr>
          <w:rStyle w:val="StyleUnderline"/>
        </w:rPr>
        <w:t>reports began to emerge that American cloud computing companies like Dropbox and Amazon Web Services were starting to lose business to overseas competitors.</w:t>
      </w:r>
      <w:r w:rsidRPr="00B3412F">
        <w:rPr>
          <w:sz w:val="16"/>
        </w:rPr>
        <w:t xml:space="preserve">32 The CEO of Artmotion, one of Switzerland’s largest offshore hosting providers, reported in July 2013 that his company had seen a 45 percent jump in revenue since the first leaks,33 an early sign that the country’s perceived neutrality and strong data and privacy protections34 could potentially be turned into a serious competitive advantage.35 Foreign companies are clearly poised to benefit from growing fears about the security ramifications of keeping data in the United States. In a survey of 300 British and Canadian businesses released by PEER 1 in January 2014,36 25 percent of respondents indicated that they were moving data outside of the U.S. as a result of the NSA revelations. </w:t>
      </w:r>
      <w:r w:rsidRPr="00DE3DED">
        <w:rPr>
          <w:rStyle w:val="StyleUnderline"/>
        </w:rPr>
        <w:t xml:space="preserve">An overwhelming number of the companies surveyed indicated that security and data privacy were their top concerns, with 81 percent stating that they “want to know exactly where their data is being hosted.” </w:t>
      </w:r>
      <w:r w:rsidRPr="00B3412F">
        <w:rPr>
          <w:sz w:val="16"/>
        </w:rPr>
        <w:t>Seventy percent were even willing to sacrifice performance in order to ensure that their data was protected.37 It appears that little consideration was given over the past decade to the potential economic repercussions if the NSA’s secret programs were revealed.38 This failure was acutely demonstrated by t</w:t>
      </w:r>
      <w:r w:rsidRPr="00DE3DED">
        <w:rPr>
          <w:rStyle w:val="StyleUnderline"/>
        </w:rPr>
        <w:t xml:space="preserve">he Obama Administration’s initial focus on reassuring the public that its programs primarily affect non-Americans, even though non-Americans are also heavy users of American companies’ products. Facebook CEO Mark Zuckerberg put a fine point on the issue, saying that </w:t>
      </w:r>
      <w:r w:rsidRPr="00DE3DED">
        <w:rPr>
          <w:rStyle w:val="Emphasis"/>
        </w:rPr>
        <w:t>the government “blew it</w:t>
      </w:r>
      <w:r w:rsidRPr="00DE3DED">
        <w:rPr>
          <w:rStyle w:val="StyleUnderline"/>
        </w:rPr>
        <w:t>”</w:t>
      </w:r>
      <w:r w:rsidRPr="00B3412F">
        <w:rPr>
          <w:sz w:val="16"/>
        </w:rPr>
        <w:t xml:space="preserve"> in its response to the scandal. He noted sarcastically: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certain parts of the American technology industry are particularly vulnerable to international backlash since growth is heavily dependent on foreign markets. For example, </w:t>
      </w:r>
      <w:r w:rsidRPr="00DE3DED">
        <w:rPr>
          <w:rStyle w:val="StyleUnderline"/>
        </w:rPr>
        <w:t>the U.S. cloud computing industry has grown from an estimated $46 billion in 2008 to $150 billion in 2014, with nearly 50 percent of worldwide cloud-computing revenues coming from the U.S.40 R Street Institute’s January 2014 policy study concluded that in the next few years</w:t>
      </w:r>
      <w:r w:rsidRPr="00B3412F">
        <w:rPr>
          <w:sz w:val="16"/>
        </w:rPr>
        <w:t xml:space="preserve">, new products and services that rely on cloud computing will become increasingly pervasive. “Cloud computing is also the root of development for the emerging generation of Web-based applications—home security, outpatient care, mobile payment, distance learning, efficient energy use and driverless cars,” writes R Street’s Steven Titch in the study. “And it is a research area where the United States is an undisputed leader.”41 This trajectory may be dramatically altered, however, as a consequence of the NSA’s surveillance programs. </w:t>
      </w:r>
      <w:r w:rsidRPr="00B3412F">
        <w:rPr>
          <w:rStyle w:val="StyleUnderline"/>
        </w:rPr>
        <w:t>Economic forecasts after the Snowden leaks have predicted significant, ongoing losses for the cloud-computing industry in the next few years</w:t>
      </w:r>
      <w:r w:rsidRPr="00B3412F">
        <w:rPr>
          <w:sz w:val="16"/>
        </w:rPr>
        <w:t xml:space="preserve">. An August 2013 study by the Information Technology and Innovation Foundation (ITIF) estimated that revelations about </w:t>
      </w:r>
      <w:r w:rsidRPr="00B3412F">
        <w:rPr>
          <w:rStyle w:val="StyleUnderline"/>
        </w:rPr>
        <w:t>the NSA’s PRISM program could cost the American cloud computing industry $22 to $35 billion over the next three years.</w:t>
      </w:r>
      <w:r w:rsidRPr="00B3412F">
        <w:rPr>
          <w:sz w:val="16"/>
        </w:rPr>
        <w:t>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Because the cloud computing industry is undergoing rapid growth right now—</w:t>
      </w:r>
      <w:r w:rsidRPr="00B3412F">
        <w:rPr>
          <w:rStyle w:val="StyleUnderline"/>
        </w:rPr>
        <w:t xml:space="preserve">a 2012 Gartner study predicted global spending on cloud computing would increase by 100 percent from 2012 to </w:t>
      </w:r>
      <w:r w:rsidRPr="00B3412F">
        <w:rPr>
          <w:rStyle w:val="StyleUnderline"/>
        </w:rPr>
        <w:lastRenderedPageBreak/>
        <w:t>2016, compared to a 3 percent overall growth rate in the tech industry as a whole</w:t>
      </w:r>
      <w:r w:rsidRPr="00B3412F">
        <w:rPr>
          <w:sz w:val="16"/>
        </w:rPr>
        <w:t xml:space="preserve">43—vendors in this sector are particularly vulnerable to shifts in the market. </w:t>
      </w:r>
      <w:r w:rsidRPr="00B3412F">
        <w:rPr>
          <w:rStyle w:val="Emphasis"/>
        </w:rPr>
        <w:t>Failing to recruit new customers or losing a competitive advantage due to exploitation by rival companies in other countries can quickly lead to a dwindling market share</w:t>
      </w:r>
      <w:r w:rsidRPr="00B3412F">
        <w:rPr>
          <w:sz w:val="16"/>
        </w:rPr>
        <w:t xml:space="preserve">. The ITIF study further notes that “the percentage lost to foreign competitors could go higher if foreign governments enact protectionist trade barriers that effectively cut out U.S. providers,” citing early calls from German data protection authorities to suspend the U.S.-EU Safe Harbor program (which will be discussed at length in the next section).44 </w:t>
      </w:r>
      <w:r w:rsidRPr="00B3412F">
        <w:rPr>
          <w:rStyle w:val="StyleUnderline"/>
        </w:rPr>
        <w:t>As the R Street Policy Study highlights, “Ironically, the NSA turned the competitive edge U.S. companies have in cloud computing into a liability, especially in Europe.”</w:t>
      </w:r>
      <w:r w:rsidRPr="00B3412F">
        <w:rPr>
          <w:sz w:val="16"/>
        </w:rPr>
        <w:t xml:space="preserve">4 Research analyst James Staten argued that the think tank’s estimates were low, suggesting that the actual figure could be as high as $180 billion over three years.46 Staten highlighted two additional impacts not considered in the ITIF study. The first is that U.S. customers—not just foreign companies—would also avoid US cloud providers, especially for international and overseas business. The ITIF study predicted that American companies would retain their domestic market share, but Staten argued that the economic blowback from the revelations would be felt at home, too. “You don’t have to be a French company, for example, to be worried about the US government snooping in the data about your French clients,” he wrote.47 Moreover, the analysis highlighted a second and “far more costly” impact: that foreign cloud providers, too, would lose as much as 20 percent of overseas and domestic business because of similar spying programs conducted by other governments. Indeed, the NSA disclosures “have prompted a fundamental re-examination of the role of intelligence services in conducting coordinated cross-border surveillance,” according to a November 2013 report by Privacy International on the “Five Eyes” intelligence partnership between the United States, the United Kingdom, Canada, Australia, and New Zealand.48 </w:t>
      </w:r>
      <w:r w:rsidRPr="00B3412F">
        <w:rPr>
          <w:rStyle w:val="StyleUnderline"/>
        </w:rPr>
        <w:t xml:space="preserve">Staten predicts that as the surveillance landscape around the world becomes more clear, it could have a serious negative impact on all hosting and outsourcing services, resulting in a 25 percent decline in the overall IT services market, or about </w:t>
      </w:r>
      <w:r w:rsidRPr="00B3412F">
        <w:rPr>
          <w:rStyle w:val="Emphasis"/>
        </w:rPr>
        <w:t>$180 billion in losses</w:t>
      </w:r>
      <w:r w:rsidRPr="00B3412F">
        <w:rPr>
          <w:sz w:val="16"/>
        </w:rPr>
        <w:t xml:space="preserve">.49 Recent reports suggest that things are, in fact, moving in the direction that analysts like Castro and Staten suggested.50 A survey of 1,000 “[Information and Communications Technology (ICT)] decision-makers” from France, Germany, Hong Kong, the UK, and the USA in February and March 2014 found that the disclosures “have had a direct impact on how companies around the world think about ICT and cloud computing in particular.”51 According to the data from NTT Communications, 88 percent of decision-makers are changing their purchasing behavior when it comes to the cloud, with the vast majority indicating that the location of the data is very important. The results do not bode well for recruitment of new customers, either—62 percent of those currently not storing data in the cloud indicated that the revelations have since prevented them from moving their ICT systems there. And finally, 82 percent suggested that they agree with proposals made by German Chancellor Angela Merkel in February 2014 to have separate data networks for Europe, which will be discussed in further detail in Part III of this report. </w:t>
      </w:r>
      <w:r w:rsidRPr="00B3412F">
        <w:rPr>
          <w:rStyle w:val="StyleUnderline"/>
        </w:rPr>
        <w:t>Providing direct evidence of this trend, Servint, a Virginia-based webhosting company, reported in June 2014 that international clients have declined by as much as half, dropping from approximately 60 percent of its business to 30 percent since the leaks began</w:t>
      </w:r>
      <w:r w:rsidRPr="00B3412F">
        <w:rPr>
          <w:sz w:val="16"/>
        </w:rPr>
        <w:t xml:space="preserve">.52 With faith in U.S. companies on the decline, foreign companies are stepping in to take advantage of shifting public perceptions. As Georg Mascolo and Ben Scott predicted in a joint paper published by the Wilson Center and the New America Foundation in October 2013, “Major commercial actors on both continents are preparing offensive and defensive strategies to battle in the market for a competitive advantage drawn from Snowden’s revelations.”53 For example, Runbox, a small Norwegian company that offers secure email service, reported a 34 percent jump in customers since June 2013.54 Runbox markets itself as a safer email and webhosting provider for both individual and commercial customers, promising that it “will never disclose any user data unauthorized, track your usage, or display any advertisements.”55 Since the NSA revelations, the company has touted its privacy-centric design and the fact that its servers are located in Norway as a competitive advantage. “Being firmly located in Norway, the Runbox email service is governed by strict privacy regulations and is a safe alternative to American email services as well as cloud-based services that move data across borders and jurisdictions,” company representatives wrote on its blog in early 2014.56 F-Secure, a Finnish cloud storage company, similarly emphasizes the fact that “its roots [are] in Finland, where privacy is a fiercely guarded value.”57 </w:t>
      </w:r>
      <w:r w:rsidRPr="00DE3DED">
        <w:rPr>
          <w:rStyle w:val="StyleUnderline"/>
        </w:rPr>
        <w:t>Presenting products and services as ‘NSA-proof’ or ‘safer’ alternatives to American-made goods is an increasingly viable strategy for foreign companies hoping to chip away at U.S. tech competiveness.</w:t>
      </w:r>
      <w:r w:rsidRPr="00B3412F">
        <w:rPr>
          <w:sz w:val="16"/>
        </w:rPr>
        <w:t>58</w:t>
      </w:r>
    </w:p>
    <w:p w:rsidR="009819AC" w:rsidRDefault="009819AC" w:rsidP="009819AC"/>
    <w:p w:rsidR="009819AC" w:rsidRDefault="009819AC" w:rsidP="009819AC">
      <w:pPr>
        <w:pStyle w:val="Heading3"/>
      </w:pPr>
      <w:r>
        <w:lastRenderedPageBreak/>
        <w:t>--xt cloud unencrypted</w:t>
      </w:r>
    </w:p>
    <w:p w:rsidR="009819AC" w:rsidRPr="00480867" w:rsidRDefault="009819AC" w:rsidP="009819AC"/>
    <w:p w:rsidR="009819AC" w:rsidRPr="00791141" w:rsidRDefault="009819AC" w:rsidP="009819AC">
      <w:pPr>
        <w:pStyle w:val="Heading4"/>
      </w:pPr>
      <w:r w:rsidRPr="00791141">
        <w:t>Unencrypted cloud data is unsecure; easy to hack</w:t>
      </w:r>
    </w:p>
    <w:p w:rsidR="009819AC" w:rsidRPr="00791141" w:rsidRDefault="009819AC" w:rsidP="009819AC">
      <w:pPr>
        <w:rPr>
          <w:rStyle w:val="StyleUnderline"/>
          <w:u w:val="none"/>
        </w:rPr>
      </w:pPr>
      <w:r w:rsidRPr="00B036CD">
        <w:rPr>
          <w:rStyle w:val="Style13ptBold"/>
        </w:rPr>
        <w:t>McLaughlin, reporter on surveillance and national security, 15</w:t>
      </w:r>
      <w:r>
        <w:t xml:space="preserve"> (Jenna McLaughlin, reporter on surveillance and national security, “FBI Director Says Scientists Are Wrong, Pitches Imaginary Solution to Encryption Dilemma”, 7/8/15, </w:t>
      </w:r>
      <w:r w:rsidRPr="00B036CD">
        <w:t>https://firstlook.org/theintercept/2015/07/08/fbi-director-comey-proposes-imaginary-solution-encryption/</w:t>
      </w:r>
      <w:r>
        <w:t>)//EM</w:t>
      </w:r>
    </w:p>
    <w:p w:rsidR="009819AC" w:rsidRPr="00791141" w:rsidRDefault="009819AC" w:rsidP="009819AC">
      <w:pPr>
        <w:rPr>
          <w:sz w:val="16"/>
        </w:rPr>
      </w:pPr>
      <w:r w:rsidRPr="00AE22BE">
        <w:rPr>
          <w:rStyle w:val="StyleUnderline"/>
        </w:rPr>
        <w:t>The vast majority of cloud computing services are</w:t>
      </w:r>
      <w:r w:rsidRPr="00791141">
        <w:rPr>
          <w:sz w:val="16"/>
        </w:rPr>
        <w:t xml:space="preserve">, by default, </w:t>
      </w:r>
      <w:r w:rsidRPr="00AE22BE">
        <w:rPr>
          <w:rStyle w:val="StyleUnderline"/>
        </w:rPr>
        <w:t>insecure</w:t>
      </w:r>
      <w:r w:rsidRPr="00791141">
        <w:rPr>
          <w:sz w:val="16"/>
        </w:rPr>
        <w:t xml:space="preserve">.42 Often, </w:t>
      </w:r>
      <w:r w:rsidRPr="00AE22BE">
        <w:rPr>
          <w:rStyle w:val="StyleUnderline"/>
        </w:rPr>
        <w:t>usernames and passwords are transmitted to remote servers via unencrypted network connections</w:t>
      </w:r>
      <w:r w:rsidRPr="00791141">
        <w:rPr>
          <w:sz w:val="16"/>
        </w:rPr>
        <w:t xml:space="preserve">. In cases where encryption is used, it is typically only used to transmit the initial login information, while all subsequent data is sent in the clear. 43 </w:t>
      </w:r>
      <w:r w:rsidRPr="00AE22BE">
        <w:rPr>
          <w:rStyle w:val="StyleUnderline"/>
        </w:rPr>
        <w:t>This data can easily be snooped on by hackers. This exposes users to significant risks when they connect to the services using public wireless networks</w:t>
      </w:r>
      <w:r w:rsidRPr="00791141">
        <w:rPr>
          <w:sz w:val="16"/>
        </w:rPr>
        <w:t xml:space="preserve">.44 </w:t>
      </w:r>
      <w:r w:rsidRPr="00AE22BE">
        <w:rPr>
          <w:rStyle w:val="StyleUnderline"/>
        </w:rPr>
        <w:t>These flaws are rarely</w:t>
      </w:r>
      <w:r w:rsidRPr="00791141">
        <w:rPr>
          <w:sz w:val="16"/>
        </w:rPr>
        <w:t xml:space="preserve">, if ever, </w:t>
      </w:r>
      <w:r w:rsidRPr="00AE22BE">
        <w:rPr>
          <w:rStyle w:val="StyleUnderline"/>
        </w:rPr>
        <w:t>disclosed</w:t>
      </w:r>
      <w:r w:rsidRPr="00791141">
        <w:rPr>
          <w:sz w:val="16"/>
        </w:rPr>
        <w:t xml:space="preserve"> to end-users.45 In order to explore the issues surrounding these privacy risks, consider the following two scenarios: Alice, </w:t>
      </w:r>
      <w:r w:rsidRPr="00AE22BE">
        <w:rPr>
          <w:rStyle w:val="StyleUnderline"/>
        </w:rPr>
        <w:t>a college student</w:t>
      </w:r>
      <w:r w:rsidRPr="00791141">
        <w:rPr>
          <w:sz w:val="16"/>
        </w:rPr>
        <w:t xml:space="preserve">, decides to do her homework at a coffee shop, using her laptop and a copy of Microsoft Word. In such a situation, it will be exceedingly difficult for a malicious person (perhaps sitting at another table or across the street) to breach her privacy. If the snooping hacker is sitting behind her, he could perhaps read over Alice’s shoulder, but such activity would soon become obvious. If he is extremely tech savvy, perhaps he can hack into Alice’s computer over the wireless network—but this will require that Alice’s operating system be vulnerable to an attack for which no patches have been released by the software vendor, or which Alice has not yet applied. Such an attack will also require that the adversary perform the active task of breaking into Alice’s computer in order to steal a copy of her documents. Compare this to a similar situation in which Alice </w:t>
      </w:r>
      <w:r w:rsidRPr="00AE22BE">
        <w:rPr>
          <w:rStyle w:val="StyleUnderline"/>
        </w:rPr>
        <w:t>is using Google Docs on her laptop</w:t>
      </w:r>
      <w:r w:rsidRPr="00791141">
        <w:rPr>
          <w:sz w:val="16"/>
        </w:rPr>
        <w:t xml:space="preserve">, at the same coffee shop. In this case, </w:t>
      </w:r>
      <w:r w:rsidRPr="00AE22BE">
        <w:rPr>
          <w:rStyle w:val="StyleUnderline"/>
        </w:rPr>
        <w:t>every character</w:t>
      </w:r>
      <w:r w:rsidRPr="00791141">
        <w:rPr>
          <w:sz w:val="16"/>
        </w:rPr>
        <w:t xml:space="preserve"> that Alice types </w:t>
      </w:r>
      <w:r w:rsidRPr="00AE22BE">
        <w:rPr>
          <w:rStyle w:val="StyleUnderline"/>
        </w:rPr>
        <w:t>in</w:t>
      </w:r>
      <w:r w:rsidRPr="00791141">
        <w:rPr>
          <w:sz w:val="16"/>
        </w:rPr>
        <w:t xml:space="preserve">to </w:t>
      </w:r>
      <w:r w:rsidRPr="00AE22BE">
        <w:rPr>
          <w:rStyle w:val="StyleUnderline"/>
        </w:rPr>
        <w:t>her word processing document is transmitted to Google’s remote servers over the unsecured wireless network.</w:t>
      </w:r>
      <w:r w:rsidRPr="00791141">
        <w:rPr>
          <w:sz w:val="16"/>
        </w:rPr>
        <w:t xml:space="preserve">46 Due to the fact that most of </w:t>
      </w:r>
      <w:r w:rsidRPr="00AE22BE">
        <w:rPr>
          <w:rStyle w:val="StyleUnderline"/>
        </w:rPr>
        <w:t>Google’s services do not by default use encryption to transmit user data, the attacker can use one of many off-the-shelf tools to passively “sniff” the network and capture</w:t>
      </w:r>
      <w:r w:rsidRPr="00791141">
        <w:rPr>
          <w:sz w:val="16"/>
        </w:rPr>
        <w:t xml:space="preserve"> Alice’s </w:t>
      </w:r>
      <w:r w:rsidRPr="00AE22BE">
        <w:rPr>
          <w:rStyle w:val="StyleUnderline"/>
        </w:rPr>
        <w:t>private data as it is transmitted to the company’s servers</w:t>
      </w:r>
      <w:r w:rsidRPr="00791141">
        <w:rPr>
          <w:sz w:val="16"/>
        </w:rPr>
        <w:t xml:space="preserve">. Worse, </w:t>
      </w:r>
      <w:r w:rsidRPr="00AE22BE">
        <w:rPr>
          <w:rStyle w:val="StyleUnderline"/>
        </w:rPr>
        <w:t>the hacker can capture the credentials necessary to later impersonate</w:t>
      </w:r>
      <w:r w:rsidRPr="00791141">
        <w:rPr>
          <w:sz w:val="16"/>
        </w:rPr>
        <w:t xml:space="preserve"> Alice, </w:t>
      </w:r>
      <w:r w:rsidRPr="00AE22BE">
        <w:rPr>
          <w:rStyle w:val="StyleUnderline"/>
        </w:rPr>
        <w:t>thus enabling him to later connect to her account and browse through older documents and emails</w:t>
      </w:r>
      <w:r w:rsidRPr="00791141">
        <w:rPr>
          <w:sz w:val="16"/>
        </w:rPr>
        <w:t xml:space="preserve">.47 Freely available off the shelf tools automate these widely publicized vulnerabilities in many cloud computing services.48 These tools abstract away the technical details underpinning the data capture techniques, and since they allow the attacks to be performed with a few mouse clicks, are accessible to even non-expert attackers. While the service providers have known about these flaws (and the ease with which they can be exploited) for several years,49 they continue to ship products with unsafe default settings,50 and, in most cases do not offer any protection to end users.51 Users of cloud computing services lack basic security protections which users of traditional PC based software often take for granted. </w:t>
      </w:r>
      <w:r w:rsidRPr="00791141">
        <w:rPr>
          <w:rStyle w:val="StyleUnderline"/>
        </w:rPr>
        <w:t xml:space="preserve">Google, the market leader, and nearly all other leading cloud providers offer products that are by default vulnerable to </w:t>
      </w:r>
      <w:r w:rsidRPr="00791141">
        <w:rPr>
          <w:rStyle w:val="Emphasis"/>
        </w:rPr>
        <w:t>snooping, account hijacking, and data theft</w:t>
      </w:r>
      <w:r w:rsidRPr="00791141">
        <w:rPr>
          <w:sz w:val="16"/>
        </w:rPr>
        <w:t xml:space="preserve"> by third parties.52 </w:t>
      </w:r>
      <w:r w:rsidRPr="00791141">
        <w:rPr>
          <w:rStyle w:val="StyleUnderline"/>
        </w:rPr>
        <w:t xml:space="preserve">Every time a user logs into their Microsoft </w:t>
      </w:r>
      <w:r w:rsidRPr="00791141">
        <w:rPr>
          <w:rStyle w:val="Emphasis"/>
        </w:rPr>
        <w:t>Hotmail, Google Docs, Flickr, Facebook or MySpace</w:t>
      </w:r>
      <w:r w:rsidRPr="00791141">
        <w:rPr>
          <w:rStyle w:val="StyleUnderline"/>
        </w:rPr>
        <w:t xml:space="preserve"> account from a coffee shop or other public wireless network, they risk having their private data stolen by hackers</w:t>
      </w:r>
      <w:r w:rsidRPr="00791141">
        <w:rPr>
          <w:sz w:val="16"/>
        </w:rPr>
        <w:t>. This problem is not due to the web-based nature of these services. Consumers are able to safely check their online bank accounts, order books from Amazon, or trade stocks with an online broker while using open wireless networks without any risk of account hijacking or data theft. Yet this private and valuable information flows over the same Internet connection that Google, Microsoft, Facebook and MySpace have somehow been unable (or unwilling) to secure.</w:t>
      </w:r>
    </w:p>
    <w:p w:rsidR="009819AC" w:rsidRDefault="009819AC" w:rsidP="009819AC"/>
    <w:p w:rsidR="009819AC" w:rsidRDefault="009819AC" w:rsidP="009819AC">
      <w:pPr>
        <w:pStyle w:val="Heading2"/>
      </w:pPr>
      <w:r>
        <w:lastRenderedPageBreak/>
        <w:t>ADV – HUMINT</w:t>
      </w:r>
    </w:p>
    <w:p w:rsidR="009819AC" w:rsidRDefault="009819AC" w:rsidP="009819AC"/>
    <w:p w:rsidR="009819AC" w:rsidRDefault="009819AC" w:rsidP="009819AC">
      <w:pPr>
        <w:pStyle w:val="Heading3"/>
      </w:pPr>
      <w:r>
        <w:lastRenderedPageBreak/>
        <w:t>--a2 humint fails</w:t>
      </w:r>
    </w:p>
    <w:p w:rsidR="009819AC" w:rsidRDefault="009819AC" w:rsidP="009819AC"/>
    <w:p w:rsidR="009819AC" w:rsidRDefault="009819AC" w:rsidP="009819AC">
      <w:pPr>
        <w:pStyle w:val="Heading4"/>
      </w:pPr>
      <w:r>
        <w:t>Studies prove Humint is empirically successful— key to solve terror, narcotics and prolif</w:t>
      </w:r>
    </w:p>
    <w:p w:rsidR="009819AC" w:rsidRPr="00FC7409" w:rsidRDefault="009819AC" w:rsidP="009819AC">
      <w:r w:rsidRPr="002B734A">
        <w:t>Loch</w:t>
      </w:r>
      <w:r>
        <w:rPr>
          <w:b/>
        </w:rPr>
        <w:t xml:space="preserve"> </w:t>
      </w:r>
      <w:r w:rsidRPr="002B734A">
        <w:rPr>
          <w:b/>
        </w:rPr>
        <w:t xml:space="preserve">Johnson </w:t>
      </w:r>
      <w:r>
        <w:rPr>
          <w:b/>
        </w:rPr>
        <w:t xml:space="preserve">‘9----  </w:t>
      </w:r>
      <w:r w:rsidRPr="002B734A">
        <w:rPr>
          <w:sz w:val="18"/>
        </w:rPr>
        <w:t>Loch has a PhD, Political Science, University of California at Riverside.  He is Regents Professor of Political Science in the Department of International Affairs at the University of Georgia. Dr Johnson was Special Assistant to the Chair of the Senate Select Committee House Sub-committee on Intelligence Oversight. He was a Visiting Scholar at Yale University in 2005. Johnson edits the Praeger Security International Series Intelligence and the Quest for Security and is co-editor of the journal Intelligence and National Security. (Lock, "Evaluating "Humint": The Role of Foreign Agents in U.S. Security", Peer reviewed conference paper. 2/15/9. http://citation.allacademic.com//meta/p_mla_apa_research_citation/3/1/0/6/6/pages310665/p310665-14.php)//ET</w:t>
      </w:r>
    </w:p>
    <w:p w:rsidR="009819AC" w:rsidRDefault="009819AC" w:rsidP="009819AC">
      <w:pPr>
        <w:rPr>
          <w:sz w:val="16"/>
        </w:rPr>
      </w:pPr>
      <w:r w:rsidRPr="003A78F5">
        <w:rPr>
          <w:sz w:val="16"/>
        </w:rPr>
        <w:t xml:space="preserve">Deutch, they argued, failed to understand the Hobbesian nature of international affairs; his naïve rules were creating a “risk averse” Operations Directorate. When Qaeda terrorists struck U.S. embassies in Kenya and Tanzania in 1998, the criticism mounted, despite Deutch’s reaffirmation that his rules had nothing to do with the rec.ruitment of counterterrorist assets. Indeed, Deutch had never rejected a recruitment request—no matter how unscrupulous the potential source—when it came to humint sources directed against terrorist organizations. Nevertheless, in a backlash that followed the 9/11 attacks against the United States, the CIA began to ignore the Deutch rules altogether. They were formally rescinded in July of 2002 by DCI George J. Tenet (1997-2004). Surge or Presence. When the Cold War ended in 1991, a quest for a “peace dividend” began in Washington, D.C. Perhaps money spent in fighting the Soviets could now be used for other purposes, from health care to education. As a result, defense and intelligence budgets started to shrink—a trend that the 9/11 attacks would dramatically reverse. During this interim, though, budget pressures forced intelligence managers to consider cost-savings measures. On the humint side of things, the number of operations officers was reduced around the world. </w:t>
      </w:r>
      <w:r w:rsidRPr="002B734A">
        <w:rPr>
          <w:rStyle w:val="StyleUnderline"/>
        </w:rPr>
        <w:t>Compared to techint, humint is relatively inexpensive</w:t>
      </w:r>
      <w:r w:rsidRPr="003A78F5">
        <w:rPr>
          <w:sz w:val="16"/>
        </w:rPr>
        <w:t xml:space="preserve">, amounting to </w:t>
      </w:r>
      <w:r w:rsidRPr="003A78F5">
        <w:rPr>
          <w:rStyle w:val="StyleUnderline"/>
        </w:rPr>
        <w:t>less than 10 percent of the total intelligence budget</w:t>
      </w:r>
      <w:r w:rsidRPr="003A78F5">
        <w:rPr>
          <w:sz w:val="16"/>
        </w:rPr>
        <w:t xml:space="preserve">. xviii Nevertheless, a penny saved is a penny earned; so in the spirit of achieving a peace dividend, DCI R. James Woolsey (1993-95) advocated the idea of humint “global surge” or “global reach.” According to the Woolsey prescription, just as the United States had limited resources to build aircraft carriers and, thus, had to move (surge) them from one sea to another, depending on the need, so, too, should the CIA move operations officers from one place to another, as required. Bolivia today, Bulgaria tomorrow. The alternative was to seek a “global presence” for operations officers, that is, the stationing of CIA operatives in most every country, busily recruiting assets. In light of the yearning for a peace dividend, global presence was viewed by some as too expensive; surge would have to suffice. The argument in favor of surge lasted about as long as the quest for a peace dividend, which is to say until the 9/11 attacks. Cost-benefit analysis aside, the idea of surge never made much sense to most observers. How could a Spanish-speaking CIA officer in Bolivia, capable perhaps of impressive asset recruitment tallies in that country, be expected to have the same success when suddenly dropped into Bulgaria, Somalia, or Indonesia? If establishing a comfort zone in a foreign country took some seven years, what could be accomplished in Bulgaria in seven days? This is not to say that the concept of surge was completely without merit. As a senior CIA told the author: “While most operations officers are not that fungible, some may be sufficiently flexible to take on selected tasks wherever they are posted.” xix An example would be installing listening devices in buildings overseas. Moreover, sometimes surge is a necessity. Today, Baghdad has hundreds of operations officers (few of whom were previously Iraqi specialists), because it is an important theater of combat for the United States. Support for military operations—the SMO imperative—requires many asset recruitments, especially for the tactical intelligence requirements of counterinsurgency warfare. Generally, though, surging humint officers is unproductive, given the long start-up time for recruitment effectiveness. In contrast, the surging of techint can be a valuable option, moving satellites and reconnaissance airplanes wherever they are most needed. </w:t>
      </w:r>
      <w:r w:rsidRPr="002B734A">
        <w:rPr>
          <w:rStyle w:val="StyleUnderline"/>
        </w:rPr>
        <w:t>Studies on the Uses of Humint by Policymakers Soon after the end of the Cold War</w:t>
      </w:r>
      <w:r w:rsidRPr="003A78F5">
        <w:rPr>
          <w:sz w:val="16"/>
        </w:rPr>
        <w:t xml:space="preserve">, intelligence managers in the United States </w:t>
      </w:r>
      <w:r w:rsidRPr="002B734A">
        <w:rPr>
          <w:rStyle w:val="StyleUnderline"/>
        </w:rPr>
        <w:t xml:space="preserve">paused to assess the contributions made to their intelligence reports by the various collections methods, from humint to </w:t>
      </w:r>
      <w:r w:rsidRPr="003A78F5">
        <w:rPr>
          <w:sz w:val="16"/>
        </w:rPr>
        <w:t>a range of</w:t>
      </w:r>
      <w:r w:rsidRPr="002B734A">
        <w:rPr>
          <w:rStyle w:val="StyleUnderline"/>
        </w:rPr>
        <w:t xml:space="preserve"> techint</w:t>
      </w:r>
      <w:r w:rsidRPr="003A78F5">
        <w:rPr>
          <w:sz w:val="16"/>
        </w:rPr>
        <w:t xml:space="preserve"> activities—satellite photography and telephone taps, for instance. </w:t>
      </w:r>
      <w:r w:rsidRPr="00A41F55">
        <w:rPr>
          <w:rStyle w:val="StyleUnderline"/>
        </w:rPr>
        <w:t>In a government-wide survey</w:t>
      </w:r>
      <w:r w:rsidRPr="003A78F5">
        <w:rPr>
          <w:sz w:val="16"/>
        </w:rPr>
        <w:t xml:space="preserve"> conducted in 1994, the </w:t>
      </w:r>
      <w:r w:rsidRPr="002B734A">
        <w:rPr>
          <w:rStyle w:val="StyleUnderline"/>
        </w:rPr>
        <w:t>managers polled the “consumers” of intelligence</w:t>
      </w:r>
      <w:r w:rsidRPr="003A78F5">
        <w:rPr>
          <w:sz w:val="16"/>
        </w:rPr>
        <w:t xml:space="preserve"> (those policymakers who receive secret reports from the intelligence agencies</w:t>
      </w:r>
      <w:r w:rsidRPr="002B734A">
        <w:rPr>
          <w:rStyle w:val="StyleUnderline"/>
        </w:rPr>
        <w:t>) to ascertain their impressions about the value added by the various “intelligences”</w:t>
      </w:r>
      <w:r w:rsidRPr="003A78F5">
        <w:rPr>
          <w:sz w:val="16"/>
        </w:rPr>
        <w:t xml:space="preserve"> </w:t>
      </w:r>
      <w:r w:rsidRPr="002B734A">
        <w:rPr>
          <w:rStyle w:val="StyleUnderline"/>
        </w:rPr>
        <w:t>or</w:t>
      </w:r>
      <w:r w:rsidRPr="003A78F5">
        <w:rPr>
          <w:sz w:val="16"/>
        </w:rPr>
        <w:t>, for short</w:t>
      </w:r>
      <w:r w:rsidRPr="002B734A">
        <w:rPr>
          <w:rStyle w:val="StyleUnderline"/>
        </w:rPr>
        <w:t>, the “ints.”</w:t>
      </w:r>
      <w:r w:rsidRPr="003A78F5">
        <w:rPr>
          <w:sz w:val="16"/>
        </w:rPr>
        <w:t xml:space="preserve"> These ints include, primarily: open-source intelligence (osint); signals intelligence (sigint, including telephone wiretaps); imagery intelligence (imint or photography, especially from satellite cameras); masint (measurement-and-signatures intelligence, which involves—for example—the capture traces that indicate the presence of weapons, biological materials, and chemicals); and humint. The </w:t>
      </w:r>
      <w:r w:rsidRPr="002B734A">
        <w:rPr>
          <w:rStyle w:val="StyleUnderline"/>
        </w:rPr>
        <w:t>consumer survey explored twelve issue domains</w:t>
      </w:r>
      <w:r w:rsidRPr="003A78F5">
        <w:rPr>
          <w:sz w:val="16"/>
        </w:rPr>
        <w:t xml:space="preserve">, including such topics as arms control or specific countries and regions of the world. xx The intelligence consumers were asked to rate the contribution of each “int” to 376 specific information “needs” or “requirements” they had within the dozen issue domains. The survey asked respondents to appraise each of the int contributions as either “critical,” “important,” “useful,” or “of no value.” As displayed in Figure 1, </w:t>
      </w:r>
      <w:r w:rsidRPr="002B734A">
        <w:rPr>
          <w:rStyle w:val="StyleUnderline"/>
        </w:rPr>
        <w:t>humin</w:t>
      </w:r>
      <w:r w:rsidRPr="003A78F5">
        <w:rPr>
          <w:sz w:val="16"/>
        </w:rPr>
        <w:t xml:space="preserve">t (both overtly and covertly collected) </w:t>
      </w:r>
      <w:r w:rsidRPr="003A78F5">
        <w:rPr>
          <w:rStyle w:val="Emphasis"/>
        </w:rPr>
        <w:t>surpassed the other ints when it came to “critical” contributions</w:t>
      </w:r>
      <w:r w:rsidRPr="003A78F5">
        <w:rPr>
          <w:sz w:val="16"/>
        </w:rPr>
        <w:t xml:space="preserve"> (so designated in 205 of the 376 needs, or </w:t>
      </w:r>
      <w:r w:rsidRPr="002B734A">
        <w:rPr>
          <w:rStyle w:val="StyleUnderline"/>
        </w:rPr>
        <w:t>55 percent</w:t>
      </w:r>
      <w:r w:rsidRPr="003A78F5">
        <w:rPr>
          <w:sz w:val="16"/>
        </w:rPr>
        <w:t xml:space="preserve">), with sigint next (35 percent), followed by osint (25 percent), imint (11 percent), and masint (2 percent). [Insert Figure 1 Here] More detailed data on humint and osint sources from the 1994 survey are provided in Figure 2, which illustrates the strong attraction of both collection methods to policymakers when it comes to selected topics and areas of the world. The </w:t>
      </w:r>
      <w:r w:rsidRPr="002B734A">
        <w:rPr>
          <w:rStyle w:val="StyleUnderline"/>
        </w:rPr>
        <w:t>consumers indicated a strong preference for humint when it came to counterterrorism</w:t>
      </w:r>
      <w:r w:rsidRPr="003A78F5">
        <w:rPr>
          <w:sz w:val="16"/>
        </w:rPr>
        <w:t xml:space="preserve"> (“critical” for 74 percent </w:t>
      </w:r>
      <w:r w:rsidRPr="002B734A">
        <w:rPr>
          <w:rStyle w:val="StyleUnderline"/>
        </w:rPr>
        <w:t>), counternarcotics</w:t>
      </w:r>
      <w:r w:rsidRPr="003A78F5">
        <w:rPr>
          <w:sz w:val="16"/>
        </w:rPr>
        <w:t xml:space="preserve"> (64 percent), Europe (54 percent), and Near East/South Asia (51 percent). Osint, though, was considered vastly superior to humint with respect to some regions of the world, most notably Russia/Eurasia (82 percent) and Latin America (77 percent). The value of the ints varied according to the target, with </w:t>
      </w:r>
      <w:r w:rsidRPr="002B734A">
        <w:rPr>
          <w:rStyle w:val="StyleUnderline"/>
        </w:rPr>
        <w:t>humint performing most effectively on selected international</w:t>
      </w:r>
      <w:r w:rsidRPr="003A78F5">
        <w:rPr>
          <w:sz w:val="16"/>
        </w:rPr>
        <w:t xml:space="preserve"> (“transnational</w:t>
      </w:r>
      <w:r w:rsidRPr="002B734A">
        <w:rPr>
          <w:rStyle w:val="StyleUnderline"/>
        </w:rPr>
        <w:t xml:space="preserve">”) issues, such as </w:t>
      </w:r>
      <w:r w:rsidRPr="003A78F5">
        <w:rPr>
          <w:rStyle w:val="Emphasis"/>
        </w:rPr>
        <w:t>counterterrorism</w:t>
      </w:r>
      <w:r w:rsidRPr="002B734A">
        <w:rPr>
          <w:rStyle w:val="StyleUnderline"/>
        </w:rPr>
        <w:t xml:space="preserve"> and </w:t>
      </w:r>
      <w:r w:rsidRPr="003A78F5">
        <w:rPr>
          <w:rStyle w:val="Emphasis"/>
        </w:rPr>
        <w:t>counternarcotics.</w:t>
      </w:r>
      <w:r w:rsidRPr="003A78F5">
        <w:rPr>
          <w:sz w:val="16"/>
        </w:rPr>
        <w:t xml:space="preserve"> With respect to drugs, </w:t>
      </w:r>
      <w:r w:rsidRPr="002B734A">
        <w:rPr>
          <w:rStyle w:val="StyleUnderline"/>
        </w:rPr>
        <w:t>humint was graded “critical” more often than all the other ints together,</w:t>
      </w:r>
      <w:r w:rsidRPr="003A78F5">
        <w:rPr>
          <w:sz w:val="16"/>
        </w:rPr>
        <w:t xml:space="preserve"> </w:t>
      </w:r>
      <w:r w:rsidRPr="002B734A">
        <w:rPr>
          <w:rStyle w:val="StyleUnderline"/>
        </w:rPr>
        <w:t>and provided the main contribution when it came to</w:t>
      </w:r>
      <w:r w:rsidRPr="003A78F5">
        <w:rPr>
          <w:sz w:val="16"/>
        </w:rPr>
        <w:t xml:space="preserve"> the vital area of </w:t>
      </w:r>
      <w:r w:rsidRPr="003A78F5">
        <w:rPr>
          <w:rStyle w:val="Emphasis"/>
        </w:rPr>
        <w:t>weapons proliferation</w:t>
      </w:r>
      <w:r w:rsidRPr="003A78F5">
        <w:rPr>
          <w:sz w:val="16"/>
        </w:rPr>
        <w:t xml:space="preserve">. Some intelligence experts view the contribution of osint as widely underappreciated by policymakers, but the findings in Figures 1 and 2 suggest otherwise. Where humint was weakest, osint proved strongest (Russia/Eurasia and Latin America); conversely, where osint was weakest, humint proved strongest (counterterrorism and counternarcotics). Beyond excelling on key transnational targets, </w:t>
      </w:r>
      <w:r w:rsidRPr="003A78F5">
        <w:rPr>
          <w:rStyle w:val="StyleUnderline"/>
        </w:rPr>
        <w:t>humint made significant contributions to a number of country targets</w:t>
      </w:r>
      <w:r w:rsidRPr="003A78F5">
        <w:rPr>
          <w:sz w:val="16"/>
        </w:rPr>
        <w:t xml:space="preserve">— even if it appeared to be of little use with respect to Russia, Eurasia, and Latin America. The humint-rich targets were Europe, Near East, and South Asia. Humint added value on Africa as well, registering a “critical” evaluation in almost 40 percent of the cases. During the year of the survey (1994), the CIA had its largest number of humint assets in the two regions that received strong evaluations (Europe and Africa), suggesting that </w:t>
      </w:r>
      <w:r w:rsidRPr="003A78F5">
        <w:rPr>
          <w:rStyle w:val="StyleUnderline"/>
        </w:rPr>
        <w:t xml:space="preserve">the greater the number of human assets targeted on a topic </w:t>
      </w:r>
      <w:r w:rsidRPr="003A78F5">
        <w:rPr>
          <w:sz w:val="16"/>
        </w:rPr>
        <w:t xml:space="preserve">or country, </w:t>
      </w:r>
      <w:r w:rsidRPr="003A78F5">
        <w:rPr>
          <w:rStyle w:val="StyleUnderline"/>
        </w:rPr>
        <w:t>the more effective the results.</w:t>
      </w:r>
      <w:r w:rsidRPr="003A78F5">
        <w:rPr>
          <w:sz w:val="16"/>
        </w:rPr>
        <w:t xml:space="preserve"> This hypothesis warrants much more testing, however, since in 1994 some locations with a relatively high density of humint assets recorded only modest results (notably, Central Eurasia/Russia, where osint suddenly experienced a bonanza of open sources when the iron curtain collapsed three years earlier). [Insert Figure 2 Here] Another survey initiated by intelligence managers soon after the end of the Cold War focused on </w:t>
      </w:r>
      <w:r w:rsidRPr="003A78F5">
        <w:rPr>
          <w:sz w:val="16"/>
        </w:rPr>
        <w:lastRenderedPageBreak/>
        <w:t xml:space="preserve">intelligence sources for items published in the National Intelligence Daily (NID), one of America’s key intelligence products circulated widely among security officials in Washington and the worldwide U.S. military chain of command. This survey, conducted during January of 1993, found that osint and overt State Department humint reporting accounted for the most heavily used sources of information: 525 out of 846 items in the NIDs or 62 percent (see Figure 3). xxi Clandestinely derived humint from the CIA accounted for 133 items or about 16 percent, with the Defense Attaché system far back at 32 items or about 4 percent. Techint played its role, weighing in above CIA humint—but below osint and State humint—by contributing to 156 items or 18 percent of the total. According to this survey, CIA humint reporting was particularly helpful in NID coverage of (in order of value): Africa (19 items), Latin America and the Middle East (tied at 15), weapons proliferation (14), and East Asia (11). Significant humint contributions also appeared in reporting on Europe and Somalia (both 10) and the Balkans (9), and was least helpful on transnational issues dealing with counternarcotics (4), terrorism (0), human rights (0), and the environment (0). Defense attaché reporting contributed only modestly across the board, with (in its best performance) seven items on Europe. The most conspicuous contributions in the survey were chalked up by osint with respect to Eurasia/Russia (65 items), Europe (53), and East Asia (34); by State Department humint with Europe (40) and Eurasia/Russia (34); and by techint with the Middle East (48). These results are in part a commentary on what topics intelligence consumers and managers may have wanted to hear about; a political crisis in Portugal would have stimulated more items about that country. Still, the survey results do provide a sense of which ints contributed to high-priority intelligence targeting in early 1993. [Insert Figure 3 Here] Overlaying the 1993 and the 1994 surveys, the most striking general conclusion to emerge is that opinions of intelligence consumers on the value of the ints can vary significantly. The 1994 survey found </w:t>
      </w:r>
      <w:r w:rsidRPr="003A78F5">
        <w:rPr>
          <w:rStyle w:val="StyleUnderline"/>
        </w:rPr>
        <w:t>humint particularly helpful when it came to the broad transnational targets of counterterrori</w:t>
      </w:r>
      <w:r w:rsidRPr="003A78F5">
        <w:rPr>
          <w:sz w:val="16"/>
        </w:rPr>
        <w:t xml:space="preserve">sm—even before the Age of Al Qaeda arrived in 1998 with the attacks on U.S. embassies in Africa—and counternarcotics. Important, as well, in this survey were the humint contributions made toward understanding a traditional regional target, Europe; but also toward the Near East and South Asia, regions given less attention by the United States during the Cold War. These opinions, recall, reflected how consumers perceived the value of the various ints. In contrast, the 1993 survey looked at actual items appearing in the NID and traced them back to their int sources. In this case, humint contributions to counterterrorism and counternarcotics fared less well. Here </w:t>
      </w:r>
      <w:r w:rsidRPr="003A78F5">
        <w:rPr>
          <w:rStyle w:val="StyleUnderline"/>
        </w:rPr>
        <w:t>humint shined against</w:t>
      </w:r>
      <w:r w:rsidRPr="003A78F5">
        <w:rPr>
          <w:sz w:val="16"/>
        </w:rPr>
        <w:t xml:space="preserve"> specific regions of the world— Africa, Latin America</w:t>
      </w:r>
      <w:r w:rsidRPr="003A78F5">
        <w:rPr>
          <w:rStyle w:val="Emphasis"/>
        </w:rPr>
        <w:t>, the Middle East</w:t>
      </w:r>
      <w:r w:rsidRPr="003A78F5">
        <w:rPr>
          <w:sz w:val="16"/>
        </w:rPr>
        <w:t>—</w:t>
      </w:r>
      <w:r w:rsidRPr="003A78F5">
        <w:rPr>
          <w:rStyle w:val="StyleUnderline"/>
        </w:rPr>
        <w:t>and against weapons proliferation.</w:t>
      </w:r>
      <w:r w:rsidRPr="003A78F5">
        <w:rPr>
          <w:sz w:val="16"/>
        </w:rPr>
        <w:t xml:space="preserve"> As a broad generalization, the combined survey data suggest that clandestinely derived human intelligence has the potential to acquire useful information with respect to the targets listed in Figure 4, which includes much of the world. Notably missing are Russia/Eurasia and East Asia, as well as humanitarian, environmental, and scientific topics. </w:t>
      </w:r>
      <w:r w:rsidRPr="003A78F5">
        <w:rPr>
          <w:rStyle w:val="StyleUnderline"/>
        </w:rPr>
        <w:t>Humint’s contribution to economic intelligence</w:t>
      </w:r>
      <w:r w:rsidRPr="003A78F5">
        <w:rPr>
          <w:sz w:val="16"/>
        </w:rPr>
        <w:t xml:space="preserve">, though relatively small, </w:t>
      </w:r>
      <w:r w:rsidRPr="003A78F5">
        <w:rPr>
          <w:rStyle w:val="StyleUnderline"/>
        </w:rPr>
        <w:t>was—at one-third</w:t>
      </w:r>
      <w:r w:rsidRPr="003A78F5">
        <w:rPr>
          <w:sz w:val="16"/>
        </w:rPr>
        <w:t xml:space="preserve"> in the 1994 survey—not insignificant. These survey results support the view reached about the same time by John I. Millis, an experienced CIA officer, that </w:t>
      </w:r>
      <w:r w:rsidRPr="003A78F5">
        <w:rPr>
          <w:rStyle w:val="StyleUnderline"/>
        </w:rPr>
        <w:t>humint was “unsurpassed as a source of critical intelligence to the national policymaker</w:t>
      </w:r>
      <w:r w:rsidRPr="003A78F5">
        <w:rPr>
          <w:sz w:val="16"/>
        </w:rPr>
        <w:t xml:space="preserve">.” </w:t>
      </w:r>
    </w:p>
    <w:p w:rsidR="009819AC" w:rsidRDefault="009819AC" w:rsidP="009819AC"/>
    <w:p w:rsidR="009819AC" w:rsidRPr="008A02C8" w:rsidRDefault="009819AC" w:rsidP="009819AC">
      <w:pPr>
        <w:pStyle w:val="Heading4"/>
      </w:pPr>
      <w:r w:rsidRPr="008A02C8">
        <w:t>HUMINT works</w:t>
      </w:r>
      <w:r>
        <w:t xml:space="preserve"> – prefer empirics</w:t>
      </w:r>
    </w:p>
    <w:p w:rsidR="009819AC" w:rsidRPr="008A02C8" w:rsidRDefault="009819AC" w:rsidP="009819AC">
      <w:pPr>
        <w:pStyle w:val="CiteSpacing"/>
      </w:pPr>
      <w:r w:rsidRPr="008A02C8">
        <w:rPr>
          <w:rStyle w:val="Style13ptBold"/>
        </w:rPr>
        <w:t>McLaughlin 14</w:t>
      </w:r>
      <w:r w:rsidRPr="008A02C8">
        <w:t xml:space="preserve"> (John McLaughlin, the CIA’s acting director in 2004 and deputy director from 2000 to 2004. His CIA career lasted more than 30 years. Deputy Director and Director of the Office of European Analysis from 1985 to 1989 Deputy Director for Intelligence, Vice Chairman for Estimates of the National Intelligence Council, and Acting Chairman of the National Intelligence Council from 1995 to 1997.</w:t>
      </w:r>
      <w:r>
        <w:t xml:space="preserve"> </w:t>
      </w:r>
      <w:r w:rsidRPr="008A02C8">
        <w:t>“Senate Interrogation report distorts the CIA’s successes at foiling terrorist Plots” The Washington Post</w:t>
      </w:r>
    </w:p>
    <w:p w:rsidR="009819AC" w:rsidRPr="008A02C8" w:rsidRDefault="009819AC" w:rsidP="009819AC">
      <w:r w:rsidRPr="008A02C8">
        <w:t>&lt;</w:t>
      </w:r>
      <w:hyperlink r:id="rId226" w:history="1">
        <w:r w:rsidRPr="008A02C8">
          <w:rPr>
            <w:rStyle w:val="Hyperlink"/>
          </w:rPr>
          <w:t>http://www.washingtonpost.com/opinions/senate-interrogation-report-distorts-the-cias-success-foiling-terrorist-plots/2014/12/09/de5b72ca-7e1f-11e4-9f38-95a187e4c1f7_story.html</w:t>
        </w:r>
      </w:hyperlink>
      <w:r w:rsidRPr="008A02C8">
        <w:t>&gt; December 9 2014 ) \\mwang</w:t>
      </w:r>
      <w:r w:rsidRPr="008A02C8">
        <w:tab/>
      </w:r>
      <w:r w:rsidRPr="008A02C8">
        <w:tab/>
      </w:r>
    </w:p>
    <w:p w:rsidR="009819AC" w:rsidRPr="008A02C8" w:rsidRDefault="009819AC" w:rsidP="009819AC"/>
    <w:p w:rsidR="009819AC" w:rsidRDefault="009819AC" w:rsidP="009819AC">
      <w:pPr>
        <w:pStyle w:val="NormalWeb"/>
        <w:spacing w:before="0" w:beforeAutospacing="0" w:after="360" w:afterAutospacing="0"/>
        <w:rPr>
          <w:rStyle w:val="StyleUnderline"/>
          <w:rFonts w:asciiTheme="minorHAnsi" w:hAnsiTheme="minorHAnsi"/>
        </w:rPr>
      </w:pPr>
      <w:r w:rsidRPr="005618A6">
        <w:rPr>
          <w:rStyle w:val="StyleUnderline"/>
          <w:rFonts w:asciiTheme="minorHAnsi" w:hAnsiTheme="minorHAnsi"/>
        </w:rPr>
        <w:t xml:space="preserve">The most incredible and false claim in the </w:t>
      </w:r>
      <w:hyperlink r:id="rId227" w:history="1">
        <w:r w:rsidRPr="005618A6">
          <w:rPr>
            <w:rStyle w:val="StyleUnderline"/>
            <w:rFonts w:asciiTheme="minorHAnsi" w:hAnsiTheme="minorHAnsi"/>
          </w:rPr>
          <w:t>Senate intelligence committee’s report</w:t>
        </w:r>
      </w:hyperlink>
      <w:r w:rsidRPr="005618A6">
        <w:rPr>
          <w:rStyle w:val="StyleUnderline"/>
          <w:rFonts w:asciiTheme="minorHAnsi" w:hAnsiTheme="minorHAnsi"/>
        </w:rPr>
        <w:t xml:space="preserve"> on the CIA interrogation program is that the program was neither necessary nor effective in the agency’s post-9/11 pursuit of al-Qaeda</w:t>
      </w:r>
      <w:r w:rsidRPr="005618A6">
        <w:rPr>
          <w:rFonts w:asciiTheme="minorHAnsi" w:hAnsiTheme="minorHAnsi"/>
          <w:sz w:val="18"/>
          <w:szCs w:val="27"/>
        </w:rPr>
        <w:t>.</w:t>
      </w:r>
      <w:r w:rsidRPr="005618A6">
        <w:rPr>
          <w:rStyle w:val="apple-converted-space"/>
          <w:rFonts w:asciiTheme="minorHAnsi" w:hAnsiTheme="minorHAnsi"/>
          <w:sz w:val="18"/>
          <w:szCs w:val="27"/>
        </w:rPr>
        <w:t xml:space="preserve"> </w:t>
      </w:r>
      <w:hyperlink r:id="rId228" w:tooltip="www.washingtonpost.com" w:history="1">
        <w:r w:rsidRPr="005618A6">
          <w:rPr>
            <w:rStyle w:val="Hyperlink"/>
            <w:rFonts w:asciiTheme="minorHAnsi" w:eastAsiaTheme="majorEastAsia" w:hAnsiTheme="minorHAnsi"/>
            <w:sz w:val="18"/>
            <w:szCs w:val="27"/>
          </w:rPr>
          <w:t>The report</w:t>
        </w:r>
      </w:hyperlink>
      <w:r w:rsidRPr="005618A6">
        <w:rPr>
          <w:rFonts w:asciiTheme="minorHAnsi" w:hAnsiTheme="minorHAnsi"/>
          <w:sz w:val="18"/>
          <w:szCs w:val="27"/>
        </w:rPr>
        <w:t>, written by the committee’s Democratic majority and disputed by the Republican minority</w:t>
      </w:r>
      <w:r w:rsidRPr="005618A6">
        <w:rPr>
          <w:rStyle w:val="apple-converted-space"/>
          <w:rFonts w:asciiTheme="minorHAnsi" w:hAnsiTheme="minorHAnsi"/>
          <w:sz w:val="18"/>
          <w:szCs w:val="27"/>
        </w:rPr>
        <w:t xml:space="preserve"> </w:t>
      </w:r>
      <w:hyperlink r:id="rId229" w:tooltip="www.washingtonpost.com" w:history="1">
        <w:r w:rsidRPr="005618A6">
          <w:rPr>
            <w:rStyle w:val="Hyperlink"/>
            <w:rFonts w:asciiTheme="minorHAnsi" w:eastAsiaTheme="majorEastAsia" w:hAnsiTheme="minorHAnsi"/>
            <w:sz w:val="18"/>
            <w:szCs w:val="27"/>
          </w:rPr>
          <w:t>and the CIA</w:t>
        </w:r>
      </w:hyperlink>
      <w:r w:rsidRPr="005618A6">
        <w:rPr>
          <w:rFonts w:asciiTheme="minorHAnsi" w:hAnsiTheme="minorHAnsi"/>
          <w:sz w:val="18"/>
          <w:szCs w:val="27"/>
        </w:rPr>
        <w:t xml:space="preserve">, uses information selectively and distorts facts to “prove” its point. I won’t try to convince you that the program was the right thing to do — reasonable people will differ. Nor will I discuss the management of the program, other than to say that the record clearly shows the agency went to extraordinary lengths to assure it was both legal and approved — and the CIA halted the program when uncertain. </w:t>
      </w:r>
      <w:r w:rsidRPr="005618A6">
        <w:rPr>
          <w:rStyle w:val="StyleUnderline"/>
          <w:rFonts w:asciiTheme="minorHAnsi" w:hAnsiTheme="minorHAnsi"/>
        </w:rPr>
        <w:t>What I want to address</w:t>
      </w:r>
      <w:r w:rsidRPr="005618A6">
        <w:rPr>
          <w:rFonts w:asciiTheme="minorHAnsi" w:hAnsiTheme="minorHAnsi"/>
          <w:sz w:val="18"/>
          <w:szCs w:val="27"/>
        </w:rPr>
        <w:t xml:space="preserve"> instead </w:t>
      </w:r>
      <w:r w:rsidRPr="005618A6">
        <w:rPr>
          <w:rStyle w:val="StyleUnderline"/>
          <w:rFonts w:asciiTheme="minorHAnsi" w:hAnsiTheme="minorHAnsi"/>
        </w:rPr>
        <w:t>is the committee’s assertion that the intelligence produced by the interrogation program was not required to stop al-Qaeda terrorists.</w:t>
      </w:r>
      <w:r w:rsidRPr="005618A6">
        <w:rPr>
          <w:rFonts w:asciiTheme="minorHAnsi" w:hAnsiTheme="minorHAnsi"/>
          <w:sz w:val="18"/>
          <w:szCs w:val="27"/>
        </w:rPr>
        <w:t xml:space="preserve"> The Democratic staffers who drafted the report assert the program contributed nothing important, apparently to bolster a bogus claim that the CIA lied. </w:t>
      </w:r>
      <w:r w:rsidRPr="005618A6">
        <w:rPr>
          <w:rStyle w:val="StyleUnderline"/>
          <w:rFonts w:asciiTheme="minorHAnsi" w:hAnsiTheme="minorHAnsi"/>
        </w:rPr>
        <w:t>But let’s look at a few cases</w:t>
      </w:r>
      <w:r w:rsidRPr="005618A6">
        <w:rPr>
          <w:rFonts w:asciiTheme="minorHAnsi" w:hAnsiTheme="minorHAnsi"/>
          <w:sz w:val="18"/>
          <w:szCs w:val="27"/>
        </w:rPr>
        <w:t>: ●</w:t>
      </w:r>
      <w:r w:rsidRPr="005618A6">
        <w:rPr>
          <w:rStyle w:val="apple-converted-space"/>
          <w:rFonts w:asciiTheme="minorHAnsi" w:hAnsiTheme="minorHAnsi"/>
          <w:sz w:val="18"/>
          <w:szCs w:val="27"/>
        </w:rPr>
        <w:t xml:space="preserve"> </w:t>
      </w:r>
      <w:r w:rsidRPr="005618A6">
        <w:rPr>
          <w:rStyle w:val="StyleUnderline"/>
          <w:rFonts w:asciiTheme="minorHAnsi" w:hAnsiTheme="minorHAnsi"/>
        </w:rPr>
        <w:t>Finding Osama bin Laden. The committee says the most critical information was acquired outside the interrogation program. Not true.</w:t>
      </w:r>
      <w:r w:rsidRPr="005618A6">
        <w:rPr>
          <w:rStyle w:val="apple-converted-space"/>
          <w:rFonts w:asciiTheme="minorHAnsi" w:hAnsiTheme="minorHAnsi"/>
          <w:sz w:val="18"/>
          <w:szCs w:val="27"/>
        </w:rPr>
        <w:t xml:space="preserve"> </w:t>
      </w:r>
      <w:hyperlink r:id="rId230" w:history="1">
        <w:r w:rsidRPr="005618A6">
          <w:rPr>
            <w:rStyle w:val="StyleUnderline"/>
            <w:rFonts w:asciiTheme="minorHAnsi" w:hAnsiTheme="minorHAnsi"/>
          </w:rPr>
          <w:t>The man</w:t>
        </w:r>
      </w:hyperlink>
      <w:r w:rsidRPr="005618A6">
        <w:rPr>
          <w:rStyle w:val="StyleUnderline"/>
          <w:rFonts w:asciiTheme="minorHAnsi" w:hAnsiTheme="minorHAnsi"/>
        </w:rPr>
        <w:t xml:space="preserve"> who </w:t>
      </w:r>
      <w:hyperlink r:id="rId231" w:tooltip="www.washingtonpost.com" w:history="1">
        <w:r w:rsidRPr="005618A6">
          <w:rPr>
            <w:rStyle w:val="StyleUnderline"/>
            <w:rFonts w:asciiTheme="minorHAnsi" w:hAnsiTheme="minorHAnsi"/>
          </w:rPr>
          <w:t>led the United States to bin Laden</w:t>
        </w:r>
      </w:hyperlink>
      <w:r w:rsidRPr="005618A6">
        <w:rPr>
          <w:rStyle w:val="StyleUnderline"/>
          <w:rFonts w:asciiTheme="minorHAnsi" w:hAnsiTheme="minorHAnsi"/>
        </w:rPr>
        <w:t xml:space="preserve">, a courier known as Abu Ahmed al-Kuwaiti, was mentioned by earlier sources </w:t>
      </w:r>
      <w:r w:rsidRPr="005618A6">
        <w:rPr>
          <w:rFonts w:asciiTheme="minorHAnsi" w:hAnsiTheme="minorHAnsi"/>
          <w:sz w:val="18"/>
          <w:szCs w:val="18"/>
        </w:rPr>
        <w:t>but only as one of many associates bin Laden had years before.</w:t>
      </w:r>
      <w:r w:rsidRPr="005618A6">
        <w:rPr>
          <w:rFonts w:asciiTheme="minorHAnsi" w:hAnsiTheme="minorHAnsi"/>
          <w:sz w:val="18"/>
          <w:szCs w:val="27"/>
        </w:rPr>
        <w:t xml:space="preserve"> </w:t>
      </w:r>
      <w:r w:rsidRPr="005618A6">
        <w:rPr>
          <w:rStyle w:val="StyleUnderline"/>
          <w:rFonts w:asciiTheme="minorHAnsi" w:hAnsiTheme="minorHAnsi"/>
        </w:rPr>
        <w:t xml:space="preserve">Detainees in the CIA interrogation program pushed Kuwaiti to the top of the list and caused the agency to focus tightly on him. The most specific information about the courier came from a detainee, </w:t>
      </w:r>
      <w:hyperlink r:id="rId232" w:tooltip="www.washingtonpost.com" w:history="1">
        <w:r w:rsidRPr="005618A6">
          <w:rPr>
            <w:rStyle w:val="Emphasis"/>
            <w:rFonts w:asciiTheme="minorHAnsi" w:hAnsiTheme="minorHAnsi"/>
          </w:rPr>
          <w:t>Hassan Ghul</w:t>
        </w:r>
      </w:hyperlink>
      <w:r w:rsidRPr="005618A6">
        <w:rPr>
          <w:rStyle w:val="Emphasis"/>
          <w:rFonts w:asciiTheme="minorHAnsi" w:hAnsiTheme="minorHAnsi"/>
        </w:rPr>
        <w:t>, who, after interrogation, strengthened the case by telling of a specific message the courier had delivered for bin Laden</w:t>
      </w:r>
      <w:r w:rsidRPr="005618A6">
        <w:rPr>
          <w:rFonts w:asciiTheme="minorHAnsi" w:hAnsiTheme="minorHAnsi"/>
          <w:sz w:val="18"/>
          <w:szCs w:val="27"/>
        </w:rPr>
        <w:t xml:space="preserve"> to operations chief Abu Faraj al-Libi. Finally, </w:t>
      </w:r>
      <w:r w:rsidRPr="005618A6">
        <w:rPr>
          <w:rStyle w:val="StyleUnderline"/>
          <w:rFonts w:asciiTheme="minorHAnsi" w:hAnsiTheme="minorHAnsi"/>
        </w:rPr>
        <w:t>interrogated senior operatives such as Khalid Sheik Mohammed, who by that time was enormously cooperative, lied when confronted</w:t>
      </w:r>
      <w:r w:rsidRPr="005618A6">
        <w:rPr>
          <w:rFonts w:asciiTheme="minorHAnsi" w:hAnsiTheme="minorHAnsi"/>
          <w:sz w:val="18"/>
          <w:szCs w:val="27"/>
        </w:rPr>
        <w:t xml:space="preserve"> with what we had learned about the courier. </w:t>
      </w:r>
      <w:r w:rsidRPr="005618A6">
        <w:rPr>
          <w:rStyle w:val="Emphasis"/>
          <w:rFonts w:asciiTheme="minorHAnsi" w:hAnsiTheme="minorHAnsi"/>
        </w:rPr>
        <w:t>That was a dramatic tip-off that he was trying to protect bin Laden</w:t>
      </w:r>
      <w:r w:rsidRPr="005618A6">
        <w:rPr>
          <w:rStyle w:val="StyleUnderline"/>
          <w:rFonts w:asciiTheme="minorHAnsi" w:hAnsiTheme="minorHAnsi"/>
        </w:rPr>
        <w:t>.</w:t>
      </w:r>
      <w:r w:rsidRPr="005618A6">
        <w:rPr>
          <w:rFonts w:asciiTheme="minorHAnsi" w:hAnsiTheme="minorHAnsi"/>
          <w:sz w:val="18"/>
          <w:szCs w:val="27"/>
        </w:rPr>
        <w:t xml:space="preserve"> The staffers who prepared the Senate draft do not appear to understand the role in analysis of accumulating detail, corroboration and levels of confidence in making momentous decisions like the May 2011 Abbottabad operation that killed bin Laden. Familiarity with this truth is presumably</w:t>
      </w:r>
      <w:r w:rsidRPr="005618A6">
        <w:rPr>
          <w:rStyle w:val="apple-converted-space"/>
          <w:rFonts w:asciiTheme="minorHAnsi" w:hAnsiTheme="minorHAnsi"/>
          <w:sz w:val="18"/>
          <w:szCs w:val="27"/>
        </w:rPr>
        <w:t xml:space="preserve"> </w:t>
      </w:r>
      <w:hyperlink r:id="rId233" w:history="1">
        <w:r w:rsidRPr="005618A6">
          <w:rPr>
            <w:rStyle w:val="Hyperlink"/>
            <w:rFonts w:asciiTheme="minorHAnsi" w:eastAsiaTheme="majorEastAsia" w:hAnsiTheme="minorHAnsi"/>
            <w:sz w:val="18"/>
            <w:szCs w:val="27"/>
          </w:rPr>
          <w:t>why former CIA director Leon Panetta</w:t>
        </w:r>
      </w:hyperlink>
      <w:r w:rsidRPr="005618A6">
        <w:rPr>
          <w:rFonts w:asciiTheme="minorHAnsi" w:hAnsiTheme="minorHAnsi"/>
          <w:sz w:val="18"/>
          <w:szCs w:val="27"/>
        </w:rPr>
        <w:t xml:space="preserve">, even though he does not support the program, said, “At bottom, we know we got important, even critical, intelligence </w:t>
      </w:r>
      <w:r w:rsidRPr="005618A6">
        <w:rPr>
          <w:rFonts w:asciiTheme="minorHAnsi" w:hAnsiTheme="minorHAnsi"/>
          <w:sz w:val="18"/>
          <w:szCs w:val="27"/>
        </w:rPr>
        <w:lastRenderedPageBreak/>
        <w:t>from individuals” in it. ●</w:t>
      </w:r>
      <w:r w:rsidRPr="005618A6">
        <w:rPr>
          <w:rStyle w:val="apple-converted-space"/>
          <w:rFonts w:asciiTheme="minorHAnsi" w:hAnsiTheme="minorHAnsi"/>
          <w:sz w:val="18"/>
          <w:szCs w:val="27"/>
        </w:rPr>
        <w:t xml:space="preserve"> </w:t>
      </w:r>
      <w:r w:rsidRPr="005618A6">
        <w:rPr>
          <w:rStyle w:val="Emphasis"/>
          <w:rFonts w:asciiTheme="minorHAnsi" w:hAnsiTheme="minorHAnsi"/>
        </w:rPr>
        <w:t>Capturing 9/11 mastermind Khalid Sheik Mohammed.</w:t>
      </w:r>
      <w:r w:rsidRPr="005618A6">
        <w:rPr>
          <w:rFonts w:asciiTheme="minorHAnsi" w:hAnsiTheme="minorHAnsi"/>
          <w:sz w:val="18"/>
          <w:szCs w:val="27"/>
        </w:rPr>
        <w:t xml:space="preserve"> This </w:t>
      </w:r>
      <w:r w:rsidRPr="005618A6">
        <w:rPr>
          <w:rStyle w:val="Emphasis"/>
          <w:rFonts w:asciiTheme="minorHAnsi" w:hAnsiTheme="minorHAnsi"/>
        </w:rPr>
        <w:t>led to disrupting numerous plots.</w:t>
      </w:r>
      <w:r w:rsidRPr="005618A6">
        <w:rPr>
          <w:rFonts w:asciiTheme="minorHAnsi" w:hAnsiTheme="minorHAnsi"/>
          <w:sz w:val="18"/>
          <w:szCs w:val="27"/>
        </w:rPr>
        <w:t xml:space="preserve"> But </w:t>
      </w:r>
      <w:r w:rsidRPr="005618A6">
        <w:rPr>
          <w:rStyle w:val="StyleUnderline"/>
          <w:rFonts w:asciiTheme="minorHAnsi" w:hAnsiTheme="minorHAnsi"/>
        </w:rPr>
        <w:t>the committee says interrogation of detainees did not play a role in getting him because a CIA asset (not a terrorist detainee) helped us. This is astounding to those of us involved in capture operations</w:t>
      </w:r>
      <w:r w:rsidRPr="005618A6">
        <w:rPr>
          <w:rFonts w:asciiTheme="minorHAnsi" w:hAnsiTheme="minorHAnsi"/>
          <w:sz w:val="18"/>
          <w:szCs w:val="27"/>
        </w:rPr>
        <w:t xml:space="preserve">. In fact, </w:t>
      </w:r>
      <w:r w:rsidRPr="005618A6">
        <w:rPr>
          <w:rStyle w:val="StyleUnderline"/>
          <w:rFonts w:asciiTheme="minorHAnsi" w:hAnsiTheme="minorHAnsi"/>
        </w:rPr>
        <w:t>interrogated detainees were essential to connecting the source to Mohammed.</w:t>
      </w:r>
      <w:r w:rsidRPr="005618A6">
        <w:rPr>
          <w:rFonts w:asciiTheme="minorHAnsi" w:hAnsiTheme="minorHAnsi"/>
          <w:sz w:val="18"/>
          <w:szCs w:val="27"/>
        </w:rPr>
        <w:t xml:space="preserve"> The CIA will not permit me to reveal the operational details — a classic problem for intelligence officers seeking to defend against outlandish charges. </w:t>
      </w:r>
      <w:r w:rsidRPr="005618A6">
        <w:rPr>
          <w:rStyle w:val="Emphasis"/>
          <w:rFonts w:asciiTheme="minorHAnsi" w:hAnsiTheme="minorHAnsi"/>
        </w:rPr>
        <w:t>● Capturing Southeast Asian terrorist leader Riduan Isamuddin</w:t>
      </w:r>
      <w:r w:rsidRPr="005618A6">
        <w:rPr>
          <w:rFonts w:asciiTheme="minorHAnsi" w:hAnsiTheme="minorHAnsi"/>
          <w:b/>
          <w:bCs/>
          <w:sz w:val="18"/>
          <w:szCs w:val="27"/>
        </w:rPr>
        <w:t xml:space="preserve"> (“Hambali”).</w:t>
      </w:r>
      <w:r w:rsidRPr="005618A6">
        <w:rPr>
          <w:rStyle w:val="apple-converted-space"/>
          <w:rFonts w:asciiTheme="minorHAnsi" w:hAnsiTheme="minorHAnsi"/>
          <w:sz w:val="18"/>
          <w:szCs w:val="27"/>
        </w:rPr>
        <w:t xml:space="preserve"> </w:t>
      </w:r>
      <w:hyperlink r:id="rId234" w:tooltip="www.washingtonpost.com" w:history="1">
        <w:r w:rsidRPr="005618A6">
          <w:rPr>
            <w:rStyle w:val="StyleUnderline"/>
            <w:rFonts w:asciiTheme="minorHAnsi" w:hAnsiTheme="minorHAnsi"/>
          </w:rPr>
          <w:t>The committee says</w:t>
        </w:r>
      </w:hyperlink>
      <w:r w:rsidRPr="005618A6">
        <w:rPr>
          <w:rStyle w:val="StyleUnderline"/>
          <w:rFonts w:asciiTheme="minorHAnsi" w:hAnsiTheme="minorHAnsi"/>
        </w:rPr>
        <w:t xml:space="preserve"> interrogation played no role in bringing down this architect of the </w:t>
      </w:r>
      <w:hyperlink r:id="rId235" w:history="1">
        <w:r w:rsidRPr="005618A6">
          <w:rPr>
            <w:rStyle w:val="StyleUnderline"/>
            <w:rFonts w:asciiTheme="minorHAnsi" w:hAnsiTheme="minorHAnsi"/>
          </w:rPr>
          <w:t>2002 Bali bombings</w:t>
        </w:r>
      </w:hyperlink>
      <w:r w:rsidRPr="005618A6">
        <w:rPr>
          <w:rStyle w:val="StyleUnderline"/>
          <w:rFonts w:asciiTheme="minorHAnsi" w:hAnsiTheme="minorHAnsi"/>
        </w:rPr>
        <w:t>. This is nonsense. After interrogation, Khalid Sheik Mohammed told us he transferred money to Hambali</w:t>
      </w:r>
      <w:r w:rsidRPr="005618A6">
        <w:rPr>
          <w:rFonts w:asciiTheme="minorHAnsi" w:hAnsiTheme="minorHAnsi"/>
          <w:sz w:val="18"/>
          <w:szCs w:val="27"/>
        </w:rPr>
        <w:t xml:space="preserve"> via a certain individual to finance attacks in Asia. This triggered a string of captures across two continents that led us to Hambali in Southeast Asia. ●</w:t>
      </w:r>
      <w:r w:rsidRPr="005618A6">
        <w:rPr>
          <w:rStyle w:val="apple-converted-space"/>
          <w:rFonts w:asciiTheme="minorHAnsi" w:hAnsiTheme="minorHAnsi"/>
          <w:sz w:val="18"/>
          <w:szCs w:val="27"/>
        </w:rPr>
        <w:t xml:space="preserve"> </w:t>
      </w:r>
      <w:r w:rsidRPr="005618A6">
        <w:rPr>
          <w:rStyle w:val="Emphasis"/>
          <w:rFonts w:asciiTheme="minorHAnsi" w:hAnsiTheme="minorHAnsi"/>
        </w:rPr>
        <w:t>Disrupting a “second wave” plot on the U.S. West Coast.</w:t>
      </w:r>
      <w:r w:rsidRPr="005618A6">
        <w:rPr>
          <w:rStyle w:val="StyleUnderline"/>
          <w:rFonts w:asciiTheme="minorHAnsi" w:hAnsiTheme="minorHAnsi"/>
        </w:rPr>
        <w:t xml:space="preserve"> The committee says a source run by another country mentioned </w:t>
      </w:r>
      <w:hyperlink r:id="rId236" w:history="1">
        <w:r w:rsidRPr="005618A6">
          <w:rPr>
            <w:rStyle w:val="StyleUnderline"/>
            <w:rFonts w:asciiTheme="minorHAnsi" w:hAnsiTheme="minorHAnsi"/>
          </w:rPr>
          <w:t>a plot</w:t>
        </w:r>
      </w:hyperlink>
      <w:r w:rsidRPr="005618A6">
        <w:rPr>
          <w:rStyle w:val="StyleUnderline"/>
          <w:rFonts w:asciiTheme="minorHAnsi" w:hAnsiTheme="minorHAnsi"/>
        </w:rPr>
        <w:t xml:space="preserve"> to use airplanes to strike West Coast targets. But that’s all we knew — none of the details needed to stop it. That information came from detainees, starting with Khalid Sheik Mohammed, who told us after interrogation that Hambali would replace him in this plot.</w:t>
      </w:r>
      <w:r w:rsidRPr="005618A6">
        <w:rPr>
          <w:rFonts w:asciiTheme="minorHAnsi" w:hAnsiTheme="minorHAnsi"/>
          <w:sz w:val="18"/>
          <w:szCs w:val="27"/>
        </w:rPr>
        <w:t xml:space="preserve"> This drove our effort to find Hambali. </w:t>
      </w:r>
      <w:r w:rsidRPr="005618A6">
        <w:rPr>
          <w:rStyle w:val="StyleUnderline"/>
          <w:rFonts w:asciiTheme="minorHAnsi" w:hAnsiTheme="minorHAnsi"/>
        </w:rPr>
        <w:t>After that capture, Mohammed said Hambali’s brother would take over. We located him and found he had recruited 17 Southeast Asians and was apparently trying to arrange flight training for them to attack the West Coast. ● Disrupting plots to bomb Karachi hotels.</w:t>
      </w:r>
      <w:r w:rsidRPr="005618A6">
        <w:rPr>
          <w:rStyle w:val="apple-converted-space"/>
          <w:rFonts w:asciiTheme="minorHAnsi" w:hAnsiTheme="minorHAnsi"/>
          <w:sz w:val="18"/>
          <w:szCs w:val="27"/>
        </w:rPr>
        <w:t xml:space="preserve"> </w:t>
      </w:r>
      <w:r w:rsidRPr="005618A6">
        <w:rPr>
          <w:rFonts w:asciiTheme="minorHAnsi" w:hAnsiTheme="minorHAnsi"/>
          <w:sz w:val="18"/>
          <w:szCs w:val="27"/>
        </w:rPr>
        <w:t xml:space="preserve">The committee says interrogation played no role in heading off attacks on the Pakistani hotels, where U.S. and other Western visitors stayed. But it leaves out the fact that </w:t>
      </w:r>
      <w:r w:rsidRPr="005618A6">
        <w:rPr>
          <w:rStyle w:val="StyleUnderline"/>
          <w:rFonts w:asciiTheme="minorHAnsi" w:hAnsiTheme="minorHAnsi"/>
        </w:rPr>
        <w:t xml:space="preserve">detainee Zayn al-Abidin Muhammed Hussein, better known as </w:t>
      </w:r>
      <w:r w:rsidRPr="005618A6">
        <w:rPr>
          <w:rStyle w:val="Emphasis"/>
          <w:rFonts w:asciiTheme="minorHAnsi" w:hAnsiTheme="minorHAnsi"/>
        </w:rPr>
        <w:t>Abu Zubaida, provided information on how to locate al-Qaeda “safe houses” in Karachi</w:t>
      </w:r>
      <w:r w:rsidRPr="005618A6">
        <w:rPr>
          <w:rStyle w:val="StyleUnderline"/>
          <w:rFonts w:asciiTheme="minorHAnsi" w:hAnsiTheme="minorHAnsi"/>
        </w:rPr>
        <w:t>.</w:t>
      </w:r>
      <w:r w:rsidRPr="005618A6">
        <w:rPr>
          <w:rFonts w:asciiTheme="minorHAnsi" w:hAnsiTheme="minorHAnsi"/>
          <w:sz w:val="18"/>
          <w:szCs w:val="27"/>
        </w:rPr>
        <w:t xml:space="preserve"> One of these </w:t>
      </w:r>
      <w:r w:rsidRPr="005618A6">
        <w:rPr>
          <w:rStyle w:val="StyleUnderline"/>
          <w:rFonts w:asciiTheme="minorHAnsi" w:hAnsiTheme="minorHAnsi"/>
        </w:rPr>
        <w:t>provided us a letter that tipped us to the plots. That is how those famous “dots” really get connected.</w:t>
      </w:r>
      <w:r w:rsidRPr="005618A6">
        <w:rPr>
          <w:rFonts w:asciiTheme="minorHAnsi" w:hAnsiTheme="minorHAnsi"/>
          <w:sz w:val="18"/>
          <w:szCs w:val="27"/>
        </w:rPr>
        <w:t xml:space="preserve"> To drive home their points, the committee frequently cherry-picks documents. It describes officers expressing concern via e-mail that they will be “ostracized” for saying that certain detainees “did not tell us everything.” But the staff leaves out the critical context: The CIA officers were actually discussing their dismay over the agency’s decision to cease the interrogation program, causing the loss of important intelligence information. Many administration and congressional officials ritualistically say we will never know whether we could have gotten important information another way. This is a dodge wrapped in political correctness. We could say that about all intelligence successes. </w:t>
      </w:r>
      <w:r w:rsidRPr="005618A6">
        <w:rPr>
          <w:rStyle w:val="Emphasis"/>
          <w:rFonts w:asciiTheme="minorHAnsi" w:hAnsiTheme="minorHAnsi"/>
        </w:rPr>
        <w:t>We’ll never know</w:t>
      </w:r>
      <w:r w:rsidRPr="005618A6">
        <w:rPr>
          <w:rStyle w:val="StyleUnderline"/>
          <w:rFonts w:asciiTheme="minorHAnsi" w:hAnsiTheme="minorHAnsi"/>
        </w:rPr>
        <w:t xml:space="preserve">, for example, </w:t>
      </w:r>
      <w:r w:rsidRPr="005618A6">
        <w:rPr>
          <w:rStyle w:val="Emphasis"/>
          <w:rFonts w:asciiTheme="minorHAnsi" w:hAnsiTheme="minorHAnsi"/>
        </w:rPr>
        <w:t>what intelligence is missed when capture is declared too difficult and terrorists are killed from the air</w:t>
      </w:r>
      <w:r w:rsidRPr="005618A6">
        <w:rPr>
          <w:rStyle w:val="StyleUnderline"/>
          <w:rFonts w:asciiTheme="minorHAnsi" w:hAnsiTheme="minorHAnsi"/>
        </w:rPr>
        <w:t>.</w:t>
      </w:r>
      <w:r w:rsidRPr="005618A6">
        <w:rPr>
          <w:rFonts w:asciiTheme="minorHAnsi" w:hAnsiTheme="minorHAnsi"/>
          <w:sz w:val="18"/>
          <w:szCs w:val="27"/>
        </w:rPr>
        <w:t xml:space="preserve"> The point is we did succeed in getting vital information — during a national emergency when time was limited by the great urgenc y of a clock ticking on the next plot.</w:t>
      </w:r>
      <w:r w:rsidRPr="005618A6">
        <w:rPr>
          <w:rStyle w:val="StyleUnderline"/>
          <w:rFonts w:asciiTheme="minorHAnsi" w:hAnsiTheme="minorHAnsi"/>
        </w:rPr>
        <w:t xml:space="preserve"> Terrorists had just killed thousands of Americans, and we felt a deep responsibility for ensuring they could not do it again. We succeeded.</w:t>
      </w:r>
    </w:p>
    <w:p w:rsidR="009819AC" w:rsidRPr="008A02C8" w:rsidRDefault="009819AC" w:rsidP="009819AC">
      <w:pPr>
        <w:pStyle w:val="Heading4"/>
      </w:pPr>
      <w:r>
        <w:t>Tech can’t fill in – HUMINT is key</w:t>
      </w:r>
    </w:p>
    <w:p w:rsidR="009819AC" w:rsidRPr="008A02C8" w:rsidRDefault="009819AC" w:rsidP="009819AC">
      <w:pPr>
        <w:pStyle w:val="CiteSpacing"/>
      </w:pPr>
      <w:r w:rsidRPr="008A02C8">
        <w:rPr>
          <w:rStyle w:val="Style13ptBold"/>
        </w:rPr>
        <w:t>Rettman 10</w:t>
      </w:r>
      <w:r w:rsidRPr="008A02C8">
        <w:t xml:space="preserve"> (Andrew Rettman, Andrew Rettman writes about foreign relations for EUobserver. He joined the site in 2005 and specialises in Israel, Russia, the EU foreign service and security issues.  Wrote for Bloomberg Business week and the Guardian also. “Security Chief criticizes EU approach to Air Safety.” &lt;</w:t>
      </w:r>
      <w:hyperlink r:id="rId237" w:history="1">
        <w:r w:rsidRPr="008A02C8">
          <w:rPr>
            <w:rStyle w:val="Hyperlink"/>
          </w:rPr>
          <w:t>http://euobserver.com/justice/31257&gt; November 12</w:t>
        </w:r>
      </w:hyperlink>
      <w:r w:rsidRPr="008A02C8">
        <w:t>, 2010.)</w:t>
      </w:r>
      <w:hyperlink r:id="rId238" w:history="1">
        <w:r w:rsidRPr="008A02C8">
          <w:rPr>
            <w:rStyle w:val="Hyperlink"/>
          </w:rPr>
          <w:t>\\mwang</w:t>
        </w:r>
      </w:hyperlink>
    </w:p>
    <w:p w:rsidR="009819AC" w:rsidRDefault="009819AC" w:rsidP="009819AC">
      <w:pPr>
        <w:pStyle w:val="NormalWeb"/>
        <w:spacing w:before="0" w:beforeAutospacing="0" w:after="360" w:afterAutospacing="0"/>
        <w:rPr>
          <w:rFonts w:asciiTheme="minorHAnsi" w:hAnsiTheme="minorHAnsi"/>
          <w:sz w:val="16"/>
          <w:szCs w:val="20"/>
        </w:rPr>
      </w:pPr>
      <w:r w:rsidRPr="005618A6">
        <w:rPr>
          <w:rStyle w:val="StyleUnderline"/>
          <w:rFonts w:asciiTheme="minorHAnsi" w:hAnsiTheme="minorHAnsi"/>
        </w:rPr>
        <w:t>The head of security at one of Europe's busiest airports has said that EU governments should invest more resources in old-fashioned human intelligence and fewer in new</w:t>
      </w:r>
      <w:r w:rsidRPr="005618A6">
        <w:rPr>
          <w:rFonts w:asciiTheme="minorHAnsi" w:hAnsiTheme="minorHAnsi"/>
          <w:sz w:val="16"/>
          <w:szCs w:val="20"/>
        </w:rPr>
        <w:t xml:space="preserve"> regulations and screening </w:t>
      </w:r>
      <w:r w:rsidRPr="005618A6">
        <w:rPr>
          <w:rStyle w:val="StyleUnderline"/>
          <w:rFonts w:asciiTheme="minorHAnsi" w:hAnsiTheme="minorHAnsi"/>
        </w:rPr>
        <w:t>technology.</w:t>
      </w:r>
      <w:r w:rsidRPr="005618A6">
        <w:rPr>
          <w:rFonts w:asciiTheme="minorHAnsi" w:hAnsiTheme="minorHAnsi"/>
          <w:sz w:val="16"/>
          <w:szCs w:val="20"/>
        </w:rPr>
        <w:t xml:space="preserve"> Speaking on a panel at the Global Security Challenge (GSC) event in London on Thursday (11 November), Marijn Ornstein, the manager of security policy at Schiphol airport in Amsterdam, said: "</w:t>
      </w:r>
      <w:r w:rsidRPr="005618A6">
        <w:rPr>
          <w:rStyle w:val="Emphasis"/>
          <w:rFonts w:asciiTheme="minorHAnsi" w:hAnsiTheme="minorHAnsi"/>
        </w:rPr>
        <w:t>If you look at all the recent terrorist incidents, the bombs were detected because of human intelligence</w:t>
      </w:r>
      <w:r w:rsidRPr="005618A6">
        <w:rPr>
          <w:rFonts w:asciiTheme="minorHAnsi" w:hAnsiTheme="minorHAnsi"/>
          <w:sz w:val="16"/>
          <w:szCs w:val="20"/>
        </w:rPr>
        <w:t xml:space="preserve"> not because of screening ... </w:t>
      </w:r>
      <w:r w:rsidRPr="005618A6">
        <w:rPr>
          <w:rStyle w:val="StyleUnderline"/>
          <w:rFonts w:asciiTheme="minorHAnsi" w:hAnsiTheme="minorHAnsi"/>
        </w:rPr>
        <w:t>If even a fraction of what is spent on screening was invested in the intelligence services we would take a real step toward making air travel safer</w:t>
      </w:r>
      <w:r w:rsidRPr="005618A6">
        <w:rPr>
          <w:rFonts w:asciiTheme="minorHAnsi" w:hAnsiTheme="minorHAnsi"/>
          <w:sz w:val="16"/>
          <w:szCs w:val="20"/>
        </w:rPr>
        <w:t xml:space="preserve"> and more pleasant." Riordan: '</w:t>
      </w:r>
      <w:r w:rsidRPr="005618A6">
        <w:rPr>
          <w:rStyle w:val="StyleUnderline"/>
          <w:rFonts w:asciiTheme="minorHAnsi" w:hAnsiTheme="minorHAnsi"/>
        </w:rPr>
        <w:t xml:space="preserve">We need to move away from devices </w:t>
      </w:r>
      <w:r w:rsidRPr="005618A6">
        <w:rPr>
          <w:rFonts w:asciiTheme="minorHAnsi" w:hAnsiTheme="minorHAnsi"/>
          <w:sz w:val="16"/>
          <w:szCs w:val="20"/>
        </w:rPr>
        <w:t xml:space="preserve">and materials to passenger intent' (Photo: dacba10) </w:t>
      </w:r>
      <w:r w:rsidRPr="005618A6">
        <w:rPr>
          <w:rFonts w:asciiTheme="minorHAnsi" w:hAnsiTheme="minorHAnsi"/>
          <w:sz w:val="16"/>
        </w:rPr>
        <w:t>Ms Ornstein noted that EU and national-level regulators have entered into an "arms race" with terrorists in which they are always one step behind.</w:t>
      </w:r>
      <w:r w:rsidRPr="005618A6">
        <w:rPr>
          <w:rFonts w:asciiTheme="minorHAnsi" w:hAnsiTheme="minorHAnsi"/>
          <w:sz w:val="8"/>
          <w:szCs w:val="20"/>
        </w:rPr>
        <w:t xml:space="preserve"> </w:t>
      </w:r>
      <w:r w:rsidRPr="005618A6">
        <w:rPr>
          <w:rFonts w:asciiTheme="minorHAnsi" w:hAnsiTheme="minorHAnsi"/>
          <w:sz w:val="16"/>
          <w:szCs w:val="20"/>
        </w:rPr>
        <w:t xml:space="preserve">"With every incident that happens, the regulators ask for more measures, more measures, more measures," she said. "As soon as they heard about this [the recent plot to load PETN explosives into printer ink cartridges] we got letters from the US and the UK telling us to take out all the ink cartridges coming through, which means we are fighting yesterday's war because there is no terrorist in the world who is now going to put PETN into an ink cartridge anyway." The security manager explained that Schiphol airport is reaching the limits of how much extra security equipment and staff it can put in place due to physical space and labour market constraints. Security costs have climbed 175 percent in the past five years and the airport currently employs 4,000 security guards, equivalent to about 1 in 10 of all security guards working in Amsterdam. Ms Ornstein's concerns were echoed by Kevin Riordan, the UK technical director of private security company Smiths Detection. "We need to move to dynamic screening - we need to know where you've bought your ticket, where you've been before, not just what you keep in your bag. We need to move away from devices and materials to passenger intent. There's all sorts of information available out there and we're not using it," he said. Speaking on behalf of Contest, the UK home office's security and counter-terrorism bureau, Adam Ogilvie-Smith noted that the UK is already profiling people who espouse radical ideas as part of its so-called Instinct programme, but that there are limits to what is acceptable. "Its not about controlling radical opinion. We're </w:t>
      </w:r>
      <w:r w:rsidRPr="005618A6">
        <w:rPr>
          <w:rFonts w:asciiTheme="minorHAnsi" w:hAnsiTheme="minorHAnsi"/>
          <w:sz w:val="16"/>
          <w:szCs w:val="20"/>
        </w:rPr>
        <w:lastRenderedPageBreak/>
        <w:t>not in the game of controlling people's thoughts - that's not what we're about. You cross the line when you want to become violent," he said. Schiphol airport's Ms Ornstein also criticised the EU's unilateral decision to begin lifting restrictions on liquids from April 2011. Under current rules, passengers are not allowed to bring large volumes of liquids on board the plane even if they have bought them in a duty-free zone in a non-EU airport or on a non-EU airline and carry them in a sealed transparent bag. From April next year, they will be able to bring them on board in a sealed bag which will have to be specially scanned in a time-consuming process. "I strongly believe they do not understand the impact of their decisions at an operational level," Ms Ornstein said. "Under sever pressure from the European Parliament, they now plan to repeal that regulation. But they do not see whether or not the threat still exists and they do not realise the extra delays and the confusion that they will cause ... As a normal passenger you will not be able to understand this. You will not know where and when the material is allowed to be in your luggage." The GSC event in London is the culmination of a year-long talent-scouting competition for new ideas in the security industry funded by the US Department of Defence. Two of the winners for 2010 announced on Thursday were Ghanaian firm mPedigree, which has designed an SMS-based method for detecting counterfeit medicines, and Australian company iWebGate, which works in the Internet security arena.</w:t>
      </w:r>
    </w:p>
    <w:p w:rsidR="009819AC" w:rsidRPr="00BB69E2" w:rsidRDefault="009819AC" w:rsidP="009819AC">
      <w:pPr>
        <w:pStyle w:val="Heading4"/>
      </w:pPr>
      <w:r w:rsidRPr="00BB69E2">
        <w:t>HUMINT succeeds</w:t>
      </w:r>
    </w:p>
    <w:p w:rsidR="009819AC" w:rsidRPr="00BB69E2" w:rsidRDefault="009819AC" w:rsidP="009819AC">
      <w:pPr>
        <w:rPr>
          <w:rStyle w:val="Style13ptBold"/>
          <w:rFonts w:asciiTheme="minorHAnsi" w:hAnsiTheme="minorHAnsi"/>
          <w:b w:val="0"/>
          <w:sz w:val="22"/>
        </w:rPr>
      </w:pPr>
      <w:r w:rsidRPr="00BB69E2">
        <w:rPr>
          <w:rStyle w:val="Style13ptBold"/>
          <w:rFonts w:asciiTheme="minorHAnsi" w:hAnsiTheme="minorHAnsi"/>
        </w:rPr>
        <w:t xml:space="preserve">Henley-Putnam 11 </w:t>
      </w:r>
      <w:r w:rsidRPr="00BB69E2">
        <w:rPr>
          <w:rStyle w:val="Style13ptBold"/>
          <w:rFonts w:asciiTheme="minorHAnsi" w:hAnsiTheme="minorHAnsi"/>
          <w:b w:val="0"/>
          <w:sz w:val="22"/>
        </w:rPr>
        <w:t xml:space="preserve">(Henley-Putnam University, only accredited online university solely focused on Strategic Security online degree programs, “SIGINT AND HUMINT – ESSENTIAL COMPONENTS OF INTELLIGENCE COLLECTION” </w:t>
      </w:r>
      <w:hyperlink r:id="rId239" w:history="1">
        <w:r w:rsidRPr="00BB69E2">
          <w:rPr>
            <w:rStyle w:val="Hyperlink"/>
            <w:rFonts w:asciiTheme="minorHAnsi" w:hAnsiTheme="minorHAnsi"/>
          </w:rPr>
          <w:t>http://www.henley-putnam.edu/articles/sigint-and-humint.aspx</w:t>
        </w:r>
      </w:hyperlink>
      <w:r w:rsidRPr="00BB69E2">
        <w:rPr>
          <w:rStyle w:val="Style13ptBold"/>
          <w:rFonts w:asciiTheme="minorHAnsi" w:hAnsiTheme="minorHAnsi"/>
          <w:b w:val="0"/>
          <w:sz w:val="22"/>
        </w:rPr>
        <w:t>. 2011.)\\mwang</w:t>
      </w:r>
    </w:p>
    <w:p w:rsidR="009819AC" w:rsidRDefault="009819AC" w:rsidP="009819AC">
      <w:pPr>
        <w:rPr>
          <w:rStyle w:val="apple-converted-space"/>
          <w:rFonts w:asciiTheme="minorHAnsi" w:hAnsiTheme="minorHAnsi" w:cs="Arial"/>
          <w:color w:val="000000"/>
          <w:sz w:val="16"/>
          <w:szCs w:val="18"/>
          <w:shd w:val="clear" w:color="auto" w:fill="FFFFFF"/>
        </w:rPr>
      </w:pPr>
      <w:r w:rsidRPr="00BB69E2">
        <w:rPr>
          <w:rFonts w:asciiTheme="minorHAnsi" w:hAnsiTheme="minorHAnsi" w:cs="Arial"/>
          <w:color w:val="000000"/>
          <w:sz w:val="16"/>
          <w:szCs w:val="18"/>
          <w:shd w:val="clear" w:color="auto" w:fill="FFFFFF"/>
        </w:rPr>
        <w:t>HUMINT– The Spy Business</w:t>
      </w:r>
      <w:r w:rsidRPr="00BB69E2">
        <w:rPr>
          <w:rStyle w:val="apple-converted-space"/>
          <w:rFonts w:asciiTheme="minorHAnsi" w:hAnsiTheme="minorHAnsi" w:cs="Arial"/>
          <w:color w:val="000000"/>
          <w:sz w:val="16"/>
          <w:szCs w:val="18"/>
          <w:shd w:val="clear" w:color="auto" w:fill="FFFFFF"/>
        </w:rPr>
        <w:t xml:space="preserve"> </w:t>
      </w:r>
      <w:r w:rsidRPr="00BB69E2">
        <w:rPr>
          <w:rStyle w:val="StyleUnderline"/>
          <w:rFonts w:asciiTheme="minorHAnsi" w:hAnsiTheme="minorHAnsi"/>
        </w:rPr>
        <w:t>Human intelligence is what is commonly thought of when people think of the intelligence community. The stereotypical spy’s main focus is gathering information from human sources</w:t>
      </w:r>
      <w:r w:rsidRPr="00BB69E2">
        <w:rPr>
          <w:rFonts w:asciiTheme="minorHAnsi" w:hAnsiTheme="minorHAnsi" w:cs="Arial"/>
          <w:color w:val="000000"/>
          <w:sz w:val="16"/>
          <w:szCs w:val="18"/>
          <w:shd w:val="clear" w:color="auto" w:fill="FFFFFF"/>
        </w:rPr>
        <w:t xml:space="preserve">. They use tactics such as espionage and interrogation. </w:t>
      </w:r>
      <w:r w:rsidRPr="00BB69E2">
        <w:rPr>
          <w:rStyle w:val="Emphasis"/>
          <w:rFonts w:asciiTheme="minorHAnsi" w:hAnsiTheme="minorHAnsi"/>
        </w:rPr>
        <w:t xml:space="preserve">HUMINT is an extremely important function that is instrumental to infiltrating terrorist organizations and collecting information on terrorist attacks. </w:t>
      </w:r>
      <w:r w:rsidRPr="00BB69E2">
        <w:rPr>
          <w:rFonts w:asciiTheme="minorHAnsi" w:hAnsiTheme="minorHAnsi" w:cs="Arial"/>
          <w:color w:val="000000"/>
          <w:sz w:val="16"/>
          <w:szCs w:val="18"/>
          <w:shd w:val="clear" w:color="auto" w:fill="FFFFFF"/>
        </w:rPr>
        <w:t xml:space="preserve">The Central Intelligence Agency is responsible for overseeing the majority of HUMINT operations, although the military is often involved in HUMINT as well. Both parties make use of two main tactics, gathering intelligence through interrogations and through conversations with key persons who have access to valuable information. </w:t>
      </w:r>
      <w:r w:rsidRPr="00BB69E2">
        <w:rPr>
          <w:rStyle w:val="StyleUnderline"/>
          <w:rFonts w:asciiTheme="minorHAnsi" w:hAnsiTheme="minorHAnsi"/>
        </w:rPr>
        <w:t>HUMINT sources of information include diplomats, military attaches, prisoners of war, and espionage</w:t>
      </w:r>
      <w:r w:rsidRPr="00BB69E2">
        <w:rPr>
          <w:rFonts w:asciiTheme="minorHAnsi" w:hAnsiTheme="minorHAnsi" w:cs="Arial"/>
          <w:color w:val="000000"/>
          <w:sz w:val="16"/>
          <w:szCs w:val="18"/>
          <w:shd w:val="clear" w:color="auto" w:fill="FFFFFF"/>
        </w:rPr>
        <w:t>.</w:t>
      </w:r>
      <w:r w:rsidRPr="00BB69E2">
        <w:rPr>
          <w:rStyle w:val="apple-converted-space"/>
          <w:rFonts w:asciiTheme="minorHAnsi" w:hAnsiTheme="minorHAnsi" w:cs="Arial"/>
          <w:color w:val="000000"/>
          <w:sz w:val="16"/>
          <w:szCs w:val="18"/>
          <w:shd w:val="clear" w:color="auto" w:fill="FFFFFF"/>
        </w:rPr>
        <w:t xml:space="preserve"> SIGINT and HUMINT Training: Both signals intelligence and human intelligence require training in specialized skills that are unique to each discipline. SIGINT involves technical skills including computer science and mathematics, whereas HUMINT involves a lot of psychological training.</w:t>
      </w:r>
    </w:p>
    <w:p w:rsidR="009819AC" w:rsidRPr="00BB69E2" w:rsidRDefault="009819AC" w:rsidP="009819AC">
      <w:pPr>
        <w:rPr>
          <w:rStyle w:val="apple-converted-space"/>
          <w:rFonts w:asciiTheme="minorHAnsi" w:hAnsiTheme="minorHAnsi" w:cs="Arial"/>
          <w:color w:val="000000"/>
          <w:sz w:val="16"/>
          <w:szCs w:val="18"/>
          <w:shd w:val="clear" w:color="auto" w:fill="FFFFFF"/>
        </w:rPr>
      </w:pPr>
    </w:p>
    <w:p w:rsidR="009819AC" w:rsidRPr="00855A87" w:rsidRDefault="009819AC" w:rsidP="009819AC">
      <w:pPr>
        <w:pStyle w:val="Heading3"/>
      </w:pPr>
      <w:r w:rsidRPr="00855A87">
        <w:lastRenderedPageBreak/>
        <w:t>--a2 sq solves</w:t>
      </w:r>
    </w:p>
    <w:p w:rsidR="009819AC" w:rsidRDefault="009819AC" w:rsidP="009819AC"/>
    <w:p w:rsidR="009819AC" w:rsidRDefault="009819AC" w:rsidP="009819AC">
      <w:pPr>
        <w:pStyle w:val="Heading4"/>
        <w:rPr>
          <w:rFonts w:eastAsiaTheme="minorHAnsi"/>
        </w:rPr>
      </w:pPr>
      <w:r>
        <w:rPr>
          <w:rFonts w:eastAsiaTheme="minorHAnsi"/>
        </w:rPr>
        <w:t>Reason why Humint lower because of other intelligence gathering- Humint Key</w:t>
      </w:r>
      <w:r>
        <w:rPr>
          <w:rFonts w:eastAsiaTheme="minorHAnsi"/>
        </w:rPr>
        <w:tab/>
      </w:r>
    </w:p>
    <w:p w:rsidR="009819AC" w:rsidRDefault="009819AC" w:rsidP="009819AC">
      <w:pPr>
        <w:pStyle w:val="Heading4"/>
        <w:rPr>
          <w:rFonts w:eastAsiaTheme="minorHAnsi"/>
        </w:rPr>
      </w:pPr>
      <w:r>
        <w:rPr>
          <w:rFonts w:eastAsiaTheme="minorHAnsi"/>
        </w:rPr>
        <w:t xml:space="preserve">Margolis 13 </w:t>
      </w:r>
    </w:p>
    <w:p w:rsidR="009819AC" w:rsidRPr="00214914" w:rsidRDefault="009819AC" w:rsidP="009819AC">
      <w:pPr>
        <w:pStyle w:val="Heading4"/>
        <w:rPr>
          <w:rStyle w:val="Style13ptBold"/>
          <w:sz w:val="18"/>
          <w:szCs w:val="18"/>
        </w:rPr>
      </w:pPr>
      <w:r w:rsidRPr="00214914">
        <w:rPr>
          <w:rFonts w:ascii="Times New Roman" w:hAnsi="Times New Roman" w:cs="Times New Roman"/>
          <w:color w:val="000000"/>
          <w:szCs w:val="24"/>
        </w:rPr>
        <w:t xml:space="preserve"> </w:t>
      </w:r>
      <w:r w:rsidRPr="00214914">
        <w:rPr>
          <w:rStyle w:val="Style13ptBold"/>
          <w:sz w:val="18"/>
          <w:szCs w:val="18"/>
        </w:rPr>
        <w:t xml:space="preserve">Gabriel Margolis (Conflict Management and Resolution Graduate Program University of North Carolina Wilmington </w:t>
      </w:r>
      <w:r>
        <w:rPr>
          <w:rStyle w:val="Style13ptBold"/>
          <w:sz w:val="18"/>
          <w:szCs w:val="18"/>
        </w:rPr>
        <w:t>Wilmington, NC</w:t>
      </w:r>
      <w:r w:rsidRPr="00214914">
        <w:rPr>
          <w:rStyle w:val="Style13ptBold"/>
          <w:sz w:val="18"/>
          <w:szCs w:val="18"/>
        </w:rPr>
        <w:t>28412</w:t>
      </w:r>
      <w:hyperlink r:id="rId240" w:history="1">
        <w:r w:rsidRPr="00214914">
          <w:rPr>
            <w:rStyle w:val="Hyperlink"/>
            <w:b w:val="0"/>
            <w:sz w:val="18"/>
            <w:szCs w:val="18"/>
          </w:rPr>
          <w:t>Gsm2768@uncw.edu</w:t>
        </w:r>
      </w:hyperlink>
      <w:r>
        <w:rPr>
          <w:rStyle w:val="Style13ptBold"/>
          <w:sz w:val="18"/>
          <w:szCs w:val="18"/>
        </w:rPr>
        <w:t>[</w:t>
      </w:r>
      <w:r w:rsidRPr="00214914">
        <w:rPr>
          <w:rStyle w:val="Style13ptBold"/>
          <w:sz w:val="18"/>
          <w:szCs w:val="18"/>
        </w:rPr>
        <w:t>http://globalsecuritystudies.com/Margolis%20Intelligence%20(ag%20edits).pdf</w:t>
      </w:r>
      <w:r>
        <w:rPr>
          <w:rStyle w:val="Style13ptBold"/>
          <w:sz w:val="18"/>
          <w:szCs w:val="18"/>
        </w:rPr>
        <w:t xml:space="preserve">) </w:t>
      </w:r>
    </w:p>
    <w:p w:rsidR="009819AC" w:rsidRPr="00214914" w:rsidRDefault="009819AC" w:rsidP="009819AC">
      <w:pPr>
        <w:pStyle w:val="Heading4"/>
        <w:rPr>
          <w:rStyle w:val="Style13ptBold"/>
          <w:sz w:val="18"/>
          <w:szCs w:val="18"/>
          <w:highlight w:val="yellow"/>
        </w:rPr>
      </w:pPr>
    </w:p>
    <w:p w:rsidR="009819AC" w:rsidRPr="00274ACE" w:rsidRDefault="009819AC" w:rsidP="009819AC">
      <w:pPr>
        <w:pStyle w:val="Heading4"/>
        <w:rPr>
          <w:sz w:val="18"/>
          <w:szCs w:val="18"/>
        </w:rPr>
      </w:pPr>
      <w:r w:rsidRPr="00855A87">
        <w:rPr>
          <w:rStyle w:val="StyleUnderline"/>
        </w:rPr>
        <w:t>The United States has</w:t>
      </w:r>
      <w:r w:rsidRPr="00855A87">
        <w:rPr>
          <w:rFonts w:ascii="Times New Roman" w:eastAsiaTheme="minorHAnsi" w:hAnsi="Times New Roman" w:cs="Times New Roman"/>
          <w:b w:val="0"/>
          <w:iCs w:val="0"/>
          <w:color w:val="000000"/>
          <w:sz w:val="18"/>
          <w:szCs w:val="18"/>
        </w:rPr>
        <w:t xml:space="preserve"> accumulated an unequivocal </w:t>
      </w:r>
      <w:r w:rsidRPr="00855A87">
        <w:rPr>
          <w:rStyle w:val="StyleUnderline"/>
        </w:rPr>
        <w:t>ability to collect intelligence</w:t>
      </w:r>
      <w:r w:rsidRPr="00855A87">
        <w:rPr>
          <w:rFonts w:ascii="Times New Roman" w:eastAsiaTheme="minorHAnsi" w:hAnsi="Times New Roman" w:cs="Times New Roman"/>
          <w:b w:val="0"/>
          <w:iCs w:val="0"/>
          <w:color w:val="000000"/>
          <w:sz w:val="18"/>
          <w:szCs w:val="18"/>
        </w:rPr>
        <w:t xml:space="preserve"> as a result </w:t>
      </w:r>
      <w:r w:rsidRPr="00855A87">
        <w:rPr>
          <w:rStyle w:val="StyleUnderline"/>
        </w:rPr>
        <w:t>of the technological advances of the 20th century</w:t>
      </w:r>
      <w:r w:rsidRPr="00855A87">
        <w:rPr>
          <w:rFonts w:ascii="Times New Roman" w:eastAsiaTheme="minorHAnsi" w:hAnsi="Times New Roman" w:cs="Times New Roman"/>
          <w:b w:val="0"/>
          <w:iCs w:val="0"/>
          <w:color w:val="000000"/>
          <w:sz w:val="18"/>
          <w:szCs w:val="18"/>
        </w:rPr>
        <w:t xml:space="preserve">. Numerous </w:t>
      </w:r>
      <w:r w:rsidRPr="00855A87">
        <w:rPr>
          <w:rStyle w:val="StyleUnderline"/>
        </w:rPr>
        <w:t xml:space="preserve">methods of collection have been employed in </w:t>
      </w:r>
      <w:r w:rsidRPr="00855A87">
        <w:rPr>
          <w:sz w:val="18"/>
          <w:szCs w:val="18"/>
        </w:rPr>
        <w:t>clandestine</w:t>
      </w:r>
      <w:r w:rsidRPr="00855A87">
        <w:rPr>
          <w:rStyle w:val="StyleUnderline"/>
        </w:rPr>
        <w:t xml:space="preserve"> operations</w:t>
      </w:r>
      <w:r w:rsidRPr="00855A87">
        <w:rPr>
          <w:rFonts w:ascii="Times New Roman" w:eastAsiaTheme="minorHAnsi" w:hAnsi="Times New Roman" w:cs="Times New Roman"/>
          <w:b w:val="0"/>
          <w:iCs w:val="0"/>
          <w:color w:val="000000"/>
          <w:sz w:val="18"/>
          <w:szCs w:val="18"/>
        </w:rPr>
        <w:t xml:space="preserve"> around the </w:t>
      </w:r>
      <w:r w:rsidRPr="00855A87">
        <w:rPr>
          <w:rStyle w:val="StyleUnderline"/>
        </w:rPr>
        <w:t>world including those that focus on</w:t>
      </w:r>
      <w:r w:rsidRPr="00855A87">
        <w:rPr>
          <w:rFonts w:ascii="Times New Roman" w:eastAsiaTheme="minorHAnsi" w:hAnsi="Times New Roman" w:cs="Times New Roman"/>
          <w:b w:val="0"/>
          <w:iCs w:val="0"/>
          <w:color w:val="000000"/>
          <w:sz w:val="18"/>
          <w:szCs w:val="18"/>
        </w:rPr>
        <w:t xml:space="preserve"> human, signals, geospatial, and </w:t>
      </w:r>
      <w:r w:rsidRPr="00855A87">
        <w:rPr>
          <w:rStyle w:val="StyleUnderline"/>
        </w:rPr>
        <w:t>measurements</w:t>
      </w:r>
      <w:r w:rsidRPr="00855A87">
        <w:rPr>
          <w:rFonts w:ascii="Times New Roman" w:eastAsiaTheme="minorHAnsi" w:hAnsi="Times New Roman" w:cs="Times New Roman"/>
          <w:b w:val="0"/>
          <w:iCs w:val="0"/>
          <w:color w:val="000000"/>
          <w:sz w:val="18"/>
          <w:szCs w:val="18"/>
        </w:rPr>
        <w:t xml:space="preserve"> and signals intelligence. An infatuation with technological methods of intelligence gathering has developed within many intelligence organizations, </w:t>
      </w:r>
      <w:r w:rsidRPr="00855A87">
        <w:rPr>
          <w:rStyle w:val="StyleUnderline"/>
        </w:rPr>
        <w:t>often leaving the age old practice of espionage as an afterthought. As a result of the focus on technical methods</w:t>
      </w:r>
      <w:r w:rsidRPr="00855A87">
        <w:rPr>
          <w:rFonts w:ascii="Times New Roman" w:eastAsiaTheme="minorHAnsi" w:hAnsi="Times New Roman" w:cs="Times New Roman"/>
          <w:b w:val="0"/>
          <w:iCs w:val="0"/>
          <w:color w:val="000000"/>
          <w:sz w:val="18"/>
          <w:szCs w:val="18"/>
        </w:rPr>
        <w:t xml:space="preserve">, some of the worst intelligence failures of the 20th century can be attributed to an absence of human intelligence. </w:t>
      </w:r>
      <w:r w:rsidRPr="00855A87">
        <w:rPr>
          <w:rStyle w:val="StyleUnderline"/>
        </w:rPr>
        <w:t>The 21st century has ushered in advances in technology have allowed UAVs to become the ultimate technical intelligence gathering platform; however human intelligence is still being neglected</w:t>
      </w:r>
      <w:r w:rsidRPr="00855A87">
        <w:rPr>
          <w:rFonts w:ascii="Times New Roman" w:eastAsiaTheme="minorHAnsi" w:hAnsi="Times New Roman" w:cs="Times New Roman"/>
          <w:b w:val="0"/>
          <w:iCs w:val="0"/>
          <w:color w:val="000000"/>
          <w:sz w:val="18"/>
          <w:szCs w:val="18"/>
        </w:rPr>
        <w:t xml:space="preserve">. </w:t>
      </w:r>
      <w:r w:rsidRPr="00855A87">
        <w:rPr>
          <w:rStyle w:val="StyleUnderline"/>
        </w:rPr>
        <w:t>The increasing reliance on UAVs will make the United States susceptible to intelligence failures unless human intelligence can be properly integrated</w:t>
      </w:r>
      <w:r w:rsidRPr="00855A87">
        <w:rPr>
          <w:rFonts w:ascii="Times New Roman" w:eastAsiaTheme="minorHAnsi" w:hAnsi="Times New Roman" w:cs="Times New Roman"/>
          <w:b w:val="0"/>
          <w:iCs w:val="0"/>
          <w:color w:val="000000"/>
          <w:sz w:val="18"/>
          <w:szCs w:val="18"/>
        </w:rPr>
        <w:t>. In the near future UAVs may be able to gather human level intelligence, but it will be a long time before classical espionage is a thing of the past.</w:t>
      </w:r>
    </w:p>
    <w:p w:rsidR="009819AC" w:rsidRPr="00855A87" w:rsidRDefault="009819AC" w:rsidP="009819AC"/>
    <w:p w:rsidR="009819AC" w:rsidRDefault="009819AC" w:rsidP="009819AC">
      <w:pPr>
        <w:pStyle w:val="Heading3"/>
      </w:pPr>
      <w:r>
        <w:lastRenderedPageBreak/>
        <w:t>--xt humint k/t counter-terror</w:t>
      </w:r>
    </w:p>
    <w:p w:rsidR="009819AC" w:rsidRDefault="009819AC" w:rsidP="009819AC"/>
    <w:p w:rsidR="009819AC" w:rsidRPr="008A02C8" w:rsidRDefault="009819AC" w:rsidP="009819AC">
      <w:pPr>
        <w:pStyle w:val="Heading4"/>
      </w:pPr>
      <w:r w:rsidRPr="008A02C8">
        <w:t>HUMINT is key to counter various terror groups---ISIS</w:t>
      </w:r>
    </w:p>
    <w:p w:rsidR="009819AC" w:rsidRPr="008A02C8" w:rsidRDefault="009819AC" w:rsidP="009819AC">
      <w:r w:rsidRPr="008A02C8">
        <w:rPr>
          <w:rStyle w:val="Style13ptBold"/>
        </w:rPr>
        <w:t xml:space="preserve">Caruso 14 </w:t>
      </w:r>
      <w:r w:rsidRPr="008A02C8">
        <w:t xml:space="preserve">(Robert Caruso, served in the United States Navy as a special security officer, and has worked in the Office of the Secretary of Defense, the Bureau of Diplomatic Security at the Department of State, the office of the Special Inspector General for Afghanistan Reconstruction, and as a contractor for the Department of the Army. </w:t>
      </w:r>
    </w:p>
    <w:p w:rsidR="009819AC" w:rsidRPr="008A02C8" w:rsidRDefault="009819AC" w:rsidP="009819AC">
      <w:r w:rsidRPr="008A02C8">
        <w:t>“The U.S needs Better HUMINT to beat ISIS” Business Insider &lt;</w:t>
      </w:r>
      <w:hyperlink r:id="rId241" w:history="1">
        <w:r w:rsidRPr="008A02C8">
          <w:rPr>
            <w:rStyle w:val="Hyperlink"/>
          </w:rPr>
          <w:t>http://www.businessinsider.com/the-us-needs-better-humint-to-beat-isis-2014-9</w:t>
        </w:r>
      </w:hyperlink>
      <w:r w:rsidRPr="008A02C8">
        <w:t>&gt;, September 8, 2014)\\mwang</w:t>
      </w:r>
    </w:p>
    <w:p w:rsidR="009819AC" w:rsidRPr="005618A6" w:rsidRDefault="009819AC" w:rsidP="009819AC">
      <w:pPr>
        <w:rPr>
          <w:rFonts w:asciiTheme="minorHAnsi" w:hAnsiTheme="minorHAnsi"/>
          <w:sz w:val="16"/>
        </w:rPr>
      </w:pPr>
      <w:r w:rsidRPr="005618A6">
        <w:rPr>
          <w:rFonts w:asciiTheme="minorHAnsi" w:hAnsiTheme="minorHAnsi"/>
          <w:sz w:val="16"/>
        </w:rPr>
        <w:t xml:space="preserve">In the 21st century, the enemy is not a state. </w:t>
      </w:r>
      <w:r w:rsidRPr="005618A6">
        <w:rPr>
          <w:rStyle w:val="StyleUnderline"/>
          <w:rFonts w:asciiTheme="minorHAnsi" w:hAnsiTheme="minorHAnsi"/>
        </w:rPr>
        <w:t>Today's insurgents are ruthless, resourceful, and adept at weaving themselves into the fabric of their societies, making themselves virtually undetectable until they strike. "They are everywhere, yet they are nowhere," the intellectual godfather of counterinsurgency, David Galula, famously observed. It will take proactive elements</w:t>
      </w:r>
      <w:r w:rsidRPr="005618A6">
        <w:rPr>
          <w:rFonts w:asciiTheme="minorHAnsi" w:hAnsiTheme="minorHAnsi"/>
          <w:sz w:val="16"/>
        </w:rPr>
        <w:t xml:space="preserve"> of our clandestine service — elements which the United States does not adequately possess — </w:t>
      </w:r>
      <w:r w:rsidRPr="005618A6">
        <w:rPr>
          <w:rStyle w:val="StyleUnderline"/>
          <w:rFonts w:asciiTheme="minorHAnsi" w:hAnsiTheme="minorHAnsi"/>
        </w:rPr>
        <w:t>to identify today's threats, as well as future threats. America’s adversaries now exhibit a tenacity unmatched even by al Qaeda central.</w:t>
      </w:r>
      <w:r w:rsidRPr="005618A6">
        <w:rPr>
          <w:rFonts w:asciiTheme="minorHAnsi" w:hAnsiTheme="minorHAnsi"/>
          <w:sz w:val="16"/>
        </w:rPr>
        <w:t xml:space="preserve"> The U.S. needs to match that tenacity and then some. Even in today's era of irregular warfare, </w:t>
      </w:r>
      <w:r w:rsidRPr="005618A6">
        <w:rPr>
          <w:rStyle w:val="StyleUnderline"/>
          <w:rFonts w:asciiTheme="minorHAnsi" w:hAnsiTheme="minorHAnsi"/>
        </w:rPr>
        <w:t>the fine art of collecting human source intelligence has in large part become lost thanks to the relative comfort afforded by partner relationships and advances in intelligence technology. This reliance has been coupled with the tendency to lean on practices and procedures that reduce the risk of seeking out and engaging potential human sources. Clandestine human intelligence or HUMINT makes up a surprisingly small percentage of the US intelligence collection effort worldwide. I can say from experience that the U.S. could devote significantly more resources to human-derived information</w:t>
      </w:r>
      <w:r w:rsidRPr="005618A6">
        <w:rPr>
          <w:rFonts w:asciiTheme="minorHAnsi" w:hAnsiTheme="minorHAnsi"/>
          <w:sz w:val="16"/>
        </w:rPr>
        <w:t xml:space="preserve">. This lack of HUMINT might have something to do with the lack of warning about ISIS's summer blitz through Iraq and Syria. The United States carries out targeted killings and surveillance missions, but </w:t>
      </w:r>
      <w:r w:rsidRPr="005618A6">
        <w:rPr>
          <w:rStyle w:val="StyleUnderline"/>
          <w:rFonts w:asciiTheme="minorHAnsi" w:hAnsiTheme="minorHAnsi"/>
        </w:rPr>
        <w:t>the drone-centric strategy used in Yemen and Pakistan does not work in Iraq or future hot spots. Without granular intelligence, drones have no way of distinguishing between combatants and noncombatants.</w:t>
      </w:r>
      <w:r w:rsidRPr="005618A6">
        <w:rPr>
          <w:rFonts w:asciiTheme="minorHAnsi" w:hAnsiTheme="minorHAnsi"/>
          <w:sz w:val="16"/>
        </w:rPr>
        <w:t xml:space="preserve"> And </w:t>
      </w:r>
      <w:r w:rsidRPr="005618A6">
        <w:rPr>
          <w:rStyle w:val="Emphasis"/>
          <w:rFonts w:asciiTheme="minorHAnsi" w:hAnsiTheme="minorHAnsi"/>
        </w:rPr>
        <w:t xml:space="preserve">drone attacks are only as effective as the intelligence behind them. </w:t>
      </w:r>
      <w:r w:rsidRPr="005618A6">
        <w:rPr>
          <w:rFonts w:asciiTheme="minorHAnsi" w:hAnsiTheme="minorHAnsi"/>
          <w:sz w:val="16"/>
        </w:rPr>
        <w:t xml:space="preserve">President Obama has called radical jihadist groups like ISIS a “cancer”. But done improperly, chemotherapy can kill the patient faster than cancer itself. </w:t>
      </w:r>
      <w:r w:rsidRPr="005618A6">
        <w:rPr>
          <w:rStyle w:val="StyleUnderline"/>
          <w:rFonts w:asciiTheme="minorHAnsi" w:hAnsiTheme="minorHAnsi"/>
        </w:rPr>
        <w:t xml:space="preserve">An effective counterterrorism strategy involves a range of financial, law enforcement, and military tools, but that is not enough. Groups regenerate. Terrorists recruit new terrorists. </w:t>
      </w:r>
      <w:r w:rsidRPr="005618A6">
        <w:rPr>
          <w:rFonts w:asciiTheme="minorHAnsi" w:hAnsiTheme="minorHAnsi"/>
          <w:sz w:val="16"/>
        </w:rPr>
        <w:t xml:space="preserve">Names change, or were never true to begin with. </w:t>
      </w:r>
      <w:r w:rsidRPr="005618A6">
        <w:rPr>
          <w:rStyle w:val="Emphasis"/>
          <w:rFonts w:asciiTheme="minorHAnsi" w:hAnsiTheme="minorHAnsi"/>
        </w:rPr>
        <w:t>You cannot kill your way to victory; you must interrogate your way to mission success.</w:t>
      </w:r>
      <w:r w:rsidRPr="005618A6">
        <w:rPr>
          <w:rFonts w:asciiTheme="minorHAnsi" w:hAnsiTheme="minorHAnsi"/>
          <w:sz w:val="16"/>
        </w:rPr>
        <w:t xml:space="preserve"> Drug Enforcement Agency and FBI personnel, working alongside Joint Special Operations Command and the CIA should capture and interrogate as many militants as possible, in a lawful manner. This would allow interrogators to discern the size, nature and intentions of militant groups with an eye towards destroying them from within. Mike Nudelman/Business Insider</w:t>
      </w:r>
    </w:p>
    <w:p w:rsidR="009819AC" w:rsidRDefault="009819AC" w:rsidP="009819AC"/>
    <w:p w:rsidR="009819AC" w:rsidRPr="008A02C8" w:rsidRDefault="009819AC" w:rsidP="009819AC">
      <w:pPr>
        <w:pStyle w:val="Heading4"/>
      </w:pPr>
      <w:r w:rsidRPr="008A02C8">
        <w:t>HUMINT needed now more than ever: enemies are hidden among people</w:t>
      </w:r>
    </w:p>
    <w:p w:rsidR="009819AC" w:rsidRDefault="009819AC" w:rsidP="009819AC">
      <w:pPr>
        <w:pStyle w:val="CiteSpacing"/>
      </w:pPr>
      <w:r w:rsidRPr="008A02C8">
        <w:rPr>
          <w:rStyle w:val="Style13ptBold"/>
        </w:rPr>
        <w:t>Kosh 08</w:t>
      </w:r>
      <w:r w:rsidRPr="008A02C8">
        <w:t xml:space="preserve"> (Colby Cosh, former politics research writer for Alberta in the 20th Century, Alberta Report, and writer for The National Post. “The Necessity of HUMINT” May 30, 2008.)</w:t>
      </w:r>
      <w:hyperlink r:id="rId242" w:history="1">
        <w:r w:rsidRPr="00396CCC">
          <w:rPr>
            <w:rStyle w:val="Hyperlink"/>
          </w:rPr>
          <w:t>\\mwang</w:t>
        </w:r>
      </w:hyperlink>
    </w:p>
    <w:p w:rsidR="009819AC" w:rsidRPr="005618A6" w:rsidRDefault="009819AC" w:rsidP="009819AC">
      <w:pPr>
        <w:pStyle w:val="CiteSpacing"/>
        <w:rPr>
          <w:rFonts w:asciiTheme="minorHAnsi" w:hAnsiTheme="minorHAnsi"/>
          <w:sz w:val="16"/>
          <w:szCs w:val="20"/>
        </w:rPr>
      </w:pPr>
      <w:r w:rsidRPr="005618A6">
        <w:rPr>
          <w:rFonts w:asciiTheme="minorHAnsi" w:hAnsiTheme="minorHAnsi"/>
          <w:sz w:val="16"/>
          <w:szCs w:val="20"/>
        </w:rPr>
        <w:t xml:space="preserve">Guys, honestly: Why even bother having a defence critic? </w:t>
      </w:r>
      <w:r w:rsidRPr="005618A6">
        <w:rPr>
          <w:rStyle w:val="StyleUnderline"/>
          <w:rFonts w:asciiTheme="minorHAnsi" w:hAnsiTheme="minorHAnsi"/>
        </w:rPr>
        <w:t xml:space="preserve">That scary acronym </w:t>
      </w:r>
      <w:bookmarkStart w:id="11" w:name="ORIGHIT_3"/>
      <w:bookmarkStart w:id="12" w:name="HIT_3"/>
      <w:bookmarkEnd w:id="11"/>
      <w:bookmarkEnd w:id="12"/>
      <w:r w:rsidRPr="005618A6">
        <w:rPr>
          <w:rStyle w:val="StyleUnderline"/>
          <w:rFonts w:asciiTheme="minorHAnsi" w:hAnsiTheme="minorHAnsi"/>
        </w:rPr>
        <w:t>HUMINT is, in truth, nothing more that mil-speak for any relevant knowledge gathered by an army directly from human sources.</w:t>
      </w:r>
      <w:r w:rsidRPr="005618A6">
        <w:rPr>
          <w:rFonts w:asciiTheme="minorHAnsi" w:hAnsiTheme="minorHAnsi"/>
          <w:sz w:val="16"/>
          <w:szCs w:val="20"/>
        </w:rPr>
        <w:t xml:space="preserve"> Other types include signals intelligence (SIGINT), obtained by intercepting and decrypting the enemy's (or someone else's) information transmissions, and imagery intelligence (IMINT), which comes from the study of photographs taken from the air or space</w:t>
      </w:r>
      <w:r w:rsidRPr="005618A6">
        <w:rPr>
          <w:rStyle w:val="StyleUnderline"/>
          <w:rFonts w:asciiTheme="minorHAnsi" w:hAnsiTheme="minorHAnsi"/>
        </w:rPr>
        <w:t xml:space="preserve">. It is not news that the CF has been trying to strengthen its </w:t>
      </w:r>
      <w:bookmarkStart w:id="13" w:name="ORIGHIT_4"/>
      <w:bookmarkStart w:id="14" w:name="HIT_4"/>
      <w:bookmarkEnd w:id="13"/>
      <w:bookmarkEnd w:id="14"/>
      <w:r w:rsidRPr="005618A6">
        <w:rPr>
          <w:rStyle w:val="StyleUnderline"/>
          <w:rFonts w:asciiTheme="minorHAnsi" w:hAnsiTheme="minorHAnsi"/>
        </w:rPr>
        <w:t>HUMINT-gathering capacity for years;</w:t>
      </w:r>
      <w:r w:rsidRPr="005618A6">
        <w:rPr>
          <w:rFonts w:asciiTheme="minorHAnsi" w:hAnsiTheme="minorHAnsi"/>
          <w:sz w:val="16"/>
          <w:szCs w:val="20"/>
        </w:rPr>
        <w:t xml:space="preserve"> indeed, it has been openly recruiting bright, curious soldiers for the purpose. Most of us now know how important SIGINT was in determining Allied success in the Second World War; victory in Europe would have been delayed considerably if high-level German cryptographic traffic hadn't been cracked by the British, who essentially invented the digital computer for the purpose. Yet </w:t>
      </w:r>
      <w:r w:rsidRPr="005618A6">
        <w:rPr>
          <w:rStyle w:val="StyleUnderline"/>
          <w:rFonts w:asciiTheme="minorHAnsi" w:hAnsiTheme="minorHAnsi"/>
        </w:rPr>
        <w:t>the importance of human intelligence can scarcely be overstated</w:t>
      </w:r>
      <w:r w:rsidRPr="005618A6">
        <w:rPr>
          <w:rFonts w:asciiTheme="minorHAnsi" w:hAnsiTheme="minorHAnsi"/>
          <w:sz w:val="16"/>
          <w:szCs w:val="20"/>
        </w:rPr>
        <w:t xml:space="preserve">, though it is sometimes neglected by the historians. </w:t>
      </w:r>
      <w:r w:rsidRPr="005618A6">
        <w:rPr>
          <w:rStyle w:val="StyleUnderline"/>
          <w:rFonts w:asciiTheme="minorHAnsi" w:hAnsiTheme="minorHAnsi"/>
        </w:rPr>
        <w:t xml:space="preserve">The invasion of Normandy could not have succeeded without an enormous layer of resistance-provided </w:t>
      </w:r>
      <w:bookmarkStart w:id="15" w:name="ORIGHIT_5"/>
      <w:bookmarkStart w:id="16" w:name="HIT_5"/>
      <w:bookmarkEnd w:id="15"/>
      <w:bookmarkEnd w:id="16"/>
      <w:r w:rsidRPr="005618A6">
        <w:rPr>
          <w:rStyle w:val="StyleUnderline"/>
          <w:rFonts w:asciiTheme="minorHAnsi" w:hAnsiTheme="minorHAnsi"/>
        </w:rPr>
        <w:t>HUMINT,</w:t>
      </w:r>
      <w:r w:rsidRPr="005618A6">
        <w:rPr>
          <w:rFonts w:asciiTheme="minorHAnsi" w:hAnsiTheme="minorHAnsi"/>
          <w:sz w:val="16"/>
          <w:szCs w:val="20"/>
        </w:rPr>
        <w:t xml:space="preserve"> covering everything from the quality of glider-landing sites to the dispositions of Axis forces guarding bridgeheads. (By contrast, </w:t>
      </w:r>
      <w:r w:rsidRPr="005618A6">
        <w:rPr>
          <w:rStyle w:val="StyleUnderline"/>
          <w:rFonts w:asciiTheme="minorHAnsi" w:hAnsiTheme="minorHAnsi"/>
        </w:rPr>
        <w:t xml:space="preserve">better Allied </w:t>
      </w:r>
      <w:bookmarkStart w:id="17" w:name="ORIGHIT_6"/>
      <w:bookmarkStart w:id="18" w:name="HIT_6"/>
      <w:bookmarkEnd w:id="17"/>
      <w:bookmarkEnd w:id="18"/>
      <w:r w:rsidRPr="005618A6">
        <w:rPr>
          <w:rStyle w:val="StyleUnderline"/>
          <w:rFonts w:asciiTheme="minorHAnsi" w:hAnsiTheme="minorHAnsi"/>
        </w:rPr>
        <w:t>HUMINT might have saved the failed Market Garden offensive</w:t>
      </w:r>
      <w:r w:rsidRPr="005618A6">
        <w:rPr>
          <w:rFonts w:asciiTheme="minorHAnsi" w:hAnsiTheme="minorHAnsi"/>
          <w:sz w:val="16"/>
          <w:szCs w:val="20"/>
        </w:rPr>
        <w:t xml:space="preserve"> of 1944 by tipping commanders to the presence of two freshly arrived SS Panzer divisions in the neighbourhood of the main thrust.) Nevertheless, </w:t>
      </w:r>
      <w:r w:rsidRPr="005618A6">
        <w:rPr>
          <w:rStyle w:val="StyleUnderline"/>
          <w:rFonts w:asciiTheme="minorHAnsi" w:hAnsiTheme="minorHAnsi"/>
        </w:rPr>
        <w:t xml:space="preserve">as the shooting war turned into a balance of terror between nuclear-armed superstates, </w:t>
      </w:r>
      <w:bookmarkStart w:id="19" w:name="ORIGHIT_7"/>
      <w:bookmarkStart w:id="20" w:name="HIT_7"/>
      <w:bookmarkEnd w:id="19"/>
      <w:bookmarkEnd w:id="20"/>
      <w:r w:rsidRPr="005618A6">
        <w:rPr>
          <w:rStyle w:val="StyleUnderline"/>
          <w:rFonts w:asciiTheme="minorHAnsi" w:hAnsiTheme="minorHAnsi"/>
        </w:rPr>
        <w:t>HUMINT began to take more</w:t>
      </w:r>
      <w:r w:rsidRPr="005618A6">
        <w:rPr>
          <w:rFonts w:asciiTheme="minorHAnsi" w:hAnsiTheme="minorHAnsi"/>
          <w:sz w:val="16"/>
          <w:szCs w:val="20"/>
        </w:rPr>
        <w:t xml:space="preserve"> and more </w:t>
      </w:r>
      <w:r w:rsidRPr="005618A6">
        <w:rPr>
          <w:rStyle w:val="StyleUnderline"/>
          <w:rFonts w:asciiTheme="minorHAnsi" w:hAnsiTheme="minorHAnsi"/>
        </w:rPr>
        <w:t xml:space="preserve">of a back seat to technological methods of intelligence-gathering </w:t>
      </w:r>
      <w:r w:rsidRPr="005618A6">
        <w:rPr>
          <w:rFonts w:asciiTheme="minorHAnsi" w:hAnsiTheme="minorHAnsi"/>
          <w:sz w:val="16"/>
          <w:szCs w:val="20"/>
        </w:rPr>
        <w:t xml:space="preserve">in the military and espionage directorates of Western democracies, and this was particularly true of Canada. But in the 1990s, </w:t>
      </w:r>
      <w:r w:rsidRPr="005618A6">
        <w:rPr>
          <w:rStyle w:val="StyleUnderline"/>
          <w:rFonts w:asciiTheme="minorHAnsi" w:hAnsiTheme="minorHAnsi"/>
        </w:rPr>
        <w:t xml:space="preserve">theorists were clever enough to see that emerging wars of the immediate future-- </w:t>
      </w:r>
      <w:r w:rsidRPr="005618A6">
        <w:rPr>
          <w:rStyle w:val="StyleUnderline"/>
          <w:rFonts w:asciiTheme="minorHAnsi" w:hAnsiTheme="minorHAnsi"/>
          <w:b/>
        </w:rPr>
        <w:t>strikes at "non-state actors," counterterror operations, humanitarian interventions --</w:t>
      </w:r>
      <w:r w:rsidRPr="005618A6">
        <w:rPr>
          <w:rStyle w:val="StyleUnderline"/>
          <w:rFonts w:asciiTheme="minorHAnsi" w:hAnsiTheme="minorHAnsi"/>
        </w:rPr>
        <w:t xml:space="preserve"> </w:t>
      </w:r>
      <w:r w:rsidRPr="005618A6">
        <w:rPr>
          <w:rStyle w:val="Emphasis"/>
          <w:rFonts w:asciiTheme="minorHAnsi" w:hAnsiTheme="minorHAnsi"/>
        </w:rPr>
        <w:t xml:space="preserve">would require superior </w:t>
      </w:r>
      <w:bookmarkStart w:id="21" w:name="ORIGHIT_8"/>
      <w:bookmarkStart w:id="22" w:name="HIT_8"/>
      <w:bookmarkEnd w:id="21"/>
      <w:bookmarkEnd w:id="22"/>
      <w:r w:rsidRPr="005618A6">
        <w:rPr>
          <w:rStyle w:val="Emphasis"/>
          <w:rFonts w:asciiTheme="minorHAnsi" w:hAnsiTheme="minorHAnsi"/>
        </w:rPr>
        <w:t xml:space="preserve">HUMINT and more trainees. If your enemy is embedded amongst the people of an </w:t>
      </w:r>
      <w:r w:rsidRPr="005618A6">
        <w:rPr>
          <w:rStyle w:val="Emphasis"/>
          <w:rFonts w:asciiTheme="minorHAnsi" w:hAnsiTheme="minorHAnsi"/>
        </w:rPr>
        <w:lastRenderedPageBreak/>
        <w:t>occupied country, you need to be able to talk to the people.</w:t>
      </w:r>
      <w:r w:rsidRPr="005618A6">
        <w:rPr>
          <w:rFonts w:asciiTheme="minorHAnsi" w:hAnsiTheme="minorHAnsi"/>
          <w:sz w:val="16"/>
          <w:szCs w:val="20"/>
        </w:rPr>
        <w:t xml:space="preserve"> Talking, of course, probably isn't the reason the CF intends to burn through $27-million. Much of what Canada's</w:t>
      </w:r>
      <w:r w:rsidRPr="005618A6">
        <w:rPr>
          <w:rStyle w:val="apple-converted-space"/>
          <w:rFonts w:asciiTheme="minorHAnsi" w:hAnsiTheme="minorHAnsi"/>
          <w:sz w:val="16"/>
          <w:szCs w:val="20"/>
        </w:rPr>
        <w:t xml:space="preserve"> </w:t>
      </w:r>
      <w:bookmarkStart w:id="23" w:name="ORIGHIT_9"/>
      <w:bookmarkStart w:id="24" w:name="HIT_9"/>
      <w:bookmarkEnd w:id="23"/>
      <w:bookmarkEnd w:id="24"/>
      <w:r w:rsidRPr="005618A6">
        <w:rPr>
          <w:rStyle w:val="hit"/>
          <w:rFonts w:asciiTheme="minorHAnsi" w:hAnsiTheme="minorHAnsi"/>
          <w:b/>
          <w:bCs/>
          <w:sz w:val="16"/>
          <w:szCs w:val="20"/>
        </w:rPr>
        <w:t>HUMINT</w:t>
      </w:r>
      <w:r w:rsidRPr="005618A6">
        <w:rPr>
          <w:rStyle w:val="apple-converted-space"/>
          <w:rFonts w:asciiTheme="minorHAnsi" w:hAnsiTheme="minorHAnsi"/>
          <w:sz w:val="16"/>
          <w:szCs w:val="20"/>
        </w:rPr>
        <w:t xml:space="preserve"> </w:t>
      </w:r>
      <w:r w:rsidRPr="005618A6">
        <w:rPr>
          <w:rFonts w:asciiTheme="minorHAnsi" w:hAnsiTheme="minorHAnsi"/>
          <w:sz w:val="16"/>
          <w:szCs w:val="20"/>
        </w:rPr>
        <w:t>company is probably getting up to has very little to do with "spies" as such. The religious, all-male, communal nature of the Taliban makes it virtually impossible to infiltrate by means of cash (consider how little publicly known progress has been yielded by means of the bounties on Osama bin Laden's head) or other inducements. Anyway, even under ideal conditions, much of the</w:t>
      </w:r>
      <w:r w:rsidRPr="005618A6">
        <w:rPr>
          <w:rStyle w:val="apple-converted-space"/>
          <w:rFonts w:asciiTheme="minorHAnsi" w:hAnsiTheme="minorHAnsi"/>
          <w:sz w:val="16"/>
          <w:szCs w:val="20"/>
        </w:rPr>
        <w:t xml:space="preserve"> </w:t>
      </w:r>
      <w:bookmarkStart w:id="25" w:name="ORIGHIT_10"/>
      <w:bookmarkStart w:id="26" w:name="HIT_10"/>
      <w:bookmarkEnd w:id="25"/>
      <w:bookmarkEnd w:id="26"/>
      <w:r w:rsidRPr="005618A6">
        <w:rPr>
          <w:rStyle w:val="hit"/>
          <w:rFonts w:asciiTheme="minorHAnsi" w:hAnsiTheme="minorHAnsi"/>
          <w:b/>
          <w:bCs/>
          <w:sz w:val="16"/>
          <w:szCs w:val="20"/>
        </w:rPr>
        <w:t>work</w:t>
      </w:r>
      <w:r w:rsidRPr="005618A6">
        <w:rPr>
          <w:rStyle w:val="apple-converted-space"/>
          <w:rFonts w:asciiTheme="minorHAnsi" w:hAnsiTheme="minorHAnsi"/>
          <w:sz w:val="16"/>
          <w:szCs w:val="20"/>
        </w:rPr>
        <w:t xml:space="preserve"> </w:t>
      </w:r>
      <w:r w:rsidRPr="005618A6">
        <w:rPr>
          <w:rFonts w:asciiTheme="minorHAnsi" w:hAnsiTheme="minorHAnsi"/>
          <w:sz w:val="16"/>
          <w:szCs w:val="20"/>
        </w:rPr>
        <w:t>of a</w:t>
      </w:r>
      <w:r w:rsidRPr="005618A6">
        <w:rPr>
          <w:rStyle w:val="apple-converted-space"/>
          <w:rFonts w:asciiTheme="minorHAnsi" w:hAnsiTheme="minorHAnsi"/>
          <w:sz w:val="16"/>
          <w:szCs w:val="20"/>
        </w:rPr>
        <w:t xml:space="preserve"> </w:t>
      </w:r>
      <w:bookmarkStart w:id="27" w:name="ORIGHIT_11"/>
      <w:bookmarkStart w:id="28" w:name="HIT_11"/>
      <w:bookmarkEnd w:id="27"/>
      <w:bookmarkEnd w:id="28"/>
      <w:r w:rsidRPr="005618A6">
        <w:rPr>
          <w:rStyle w:val="hit"/>
          <w:rFonts w:asciiTheme="minorHAnsi" w:hAnsiTheme="minorHAnsi"/>
          <w:b/>
          <w:bCs/>
          <w:sz w:val="16"/>
          <w:szCs w:val="20"/>
        </w:rPr>
        <w:t>HUMINT</w:t>
      </w:r>
      <w:r w:rsidRPr="005618A6">
        <w:rPr>
          <w:rStyle w:val="apple-converted-space"/>
          <w:rFonts w:asciiTheme="minorHAnsi" w:hAnsiTheme="minorHAnsi"/>
          <w:sz w:val="16"/>
          <w:szCs w:val="20"/>
        </w:rPr>
        <w:t xml:space="preserve"> </w:t>
      </w:r>
      <w:r w:rsidRPr="005618A6">
        <w:rPr>
          <w:rFonts w:asciiTheme="minorHAnsi" w:hAnsiTheme="minorHAnsi"/>
          <w:sz w:val="16"/>
          <w:szCs w:val="20"/>
        </w:rPr>
        <w:t>agency is sophisticated bookkeeping. Some of the expense will no doubt go toward providing a credible security cover for installations in the region: The Taliban cannot be allowed to blind our intelligence apparatus at the cost of one suicide bomber. But a lot of it will be going toward computers and software. Tips and reports from Afghan civilians opposed to the Taliban must be stored in a way that makes them available for retrieval, rated for reliability and plausibility and turned into memoranda for the timely use of soldiers and staff. The toughest task of all is linking multiple fragments of intelligence together so that they combine into a trustworthy picture of, say, the location of a bomb factory or the date of an attack. Military software developers have been putting a great deal of effort into applying artificial intelligence to</w:t>
      </w:r>
      <w:r w:rsidRPr="005618A6">
        <w:rPr>
          <w:rStyle w:val="apple-converted-space"/>
          <w:rFonts w:asciiTheme="minorHAnsi" w:hAnsiTheme="minorHAnsi"/>
          <w:sz w:val="16"/>
          <w:szCs w:val="20"/>
        </w:rPr>
        <w:t xml:space="preserve"> </w:t>
      </w:r>
      <w:bookmarkStart w:id="29" w:name="ORIGHIT_12"/>
      <w:bookmarkStart w:id="30" w:name="HIT_12"/>
      <w:bookmarkEnd w:id="29"/>
      <w:bookmarkEnd w:id="30"/>
      <w:r w:rsidRPr="005618A6">
        <w:rPr>
          <w:rStyle w:val="hit"/>
          <w:rFonts w:asciiTheme="minorHAnsi" w:hAnsiTheme="minorHAnsi"/>
          <w:b/>
          <w:bCs/>
          <w:sz w:val="16"/>
          <w:szCs w:val="20"/>
        </w:rPr>
        <w:t>HUMINT</w:t>
      </w:r>
      <w:r w:rsidRPr="005618A6">
        <w:rPr>
          <w:rStyle w:val="apple-converted-space"/>
          <w:rFonts w:asciiTheme="minorHAnsi" w:hAnsiTheme="minorHAnsi"/>
          <w:sz w:val="16"/>
          <w:szCs w:val="20"/>
        </w:rPr>
        <w:t xml:space="preserve"> </w:t>
      </w:r>
      <w:r w:rsidRPr="005618A6">
        <w:rPr>
          <w:rFonts w:asciiTheme="minorHAnsi" w:hAnsiTheme="minorHAnsi"/>
          <w:sz w:val="16"/>
          <w:szCs w:val="20"/>
        </w:rPr>
        <w:t xml:space="preserve">gathering: arming computers with natural-language recognition abilities would help them navigate databases and put up flags when pieces of evidence point in a common direction. </w:t>
      </w:r>
      <w:r w:rsidRPr="005618A6">
        <w:rPr>
          <w:rStyle w:val="StyleUnderline"/>
          <w:rFonts w:asciiTheme="minorHAnsi" w:hAnsiTheme="minorHAnsi"/>
        </w:rPr>
        <w:t xml:space="preserve">It is absurd to demand a "debate" on whether a fighting force abroad should have a </w:t>
      </w:r>
      <w:bookmarkStart w:id="31" w:name="ORIGHIT_13"/>
      <w:bookmarkStart w:id="32" w:name="HIT_13"/>
      <w:bookmarkEnd w:id="31"/>
      <w:bookmarkEnd w:id="32"/>
      <w:r w:rsidRPr="005618A6">
        <w:rPr>
          <w:rStyle w:val="StyleUnderline"/>
          <w:rFonts w:asciiTheme="minorHAnsi" w:hAnsiTheme="minorHAnsi"/>
        </w:rPr>
        <w:t>HUMINT apparatus; it would be exactly like debating whether it should carry ammunition</w:t>
      </w:r>
      <w:r w:rsidRPr="005618A6">
        <w:rPr>
          <w:rFonts w:asciiTheme="minorHAnsi" w:hAnsiTheme="minorHAnsi"/>
          <w:sz w:val="16"/>
          <w:szCs w:val="20"/>
        </w:rPr>
        <w:t>. And the existence of such an apparatus can only raise "red flags" in the eyes of a person who has never devoted a moment's thought or study to how armies fight.</w:t>
      </w:r>
    </w:p>
    <w:p w:rsidR="009819AC" w:rsidRDefault="009819AC" w:rsidP="009819AC"/>
    <w:p w:rsidR="009819AC" w:rsidRPr="00BB69E2" w:rsidRDefault="009819AC" w:rsidP="009819AC">
      <w:pPr>
        <w:pStyle w:val="Heading4"/>
        <w:rPr>
          <w:rFonts w:asciiTheme="minorHAnsi" w:hAnsiTheme="minorHAnsi"/>
        </w:rPr>
      </w:pPr>
      <w:r w:rsidRPr="00BB69E2">
        <w:rPr>
          <w:rFonts w:asciiTheme="minorHAnsi" w:hAnsiTheme="minorHAnsi"/>
        </w:rPr>
        <w:t>HUMINT key to counterintelligence</w:t>
      </w:r>
    </w:p>
    <w:p w:rsidR="009819AC" w:rsidRPr="00BB69E2" w:rsidRDefault="009819AC" w:rsidP="009819AC">
      <w:pPr>
        <w:rPr>
          <w:rStyle w:val="Style13ptBold"/>
          <w:rFonts w:asciiTheme="minorHAnsi" w:hAnsiTheme="minorHAnsi"/>
          <w:b w:val="0"/>
          <w:sz w:val="22"/>
        </w:rPr>
      </w:pPr>
      <w:r w:rsidRPr="00BB69E2">
        <w:rPr>
          <w:rStyle w:val="Style13ptBold"/>
          <w:rFonts w:asciiTheme="minorHAnsi" w:hAnsiTheme="minorHAnsi"/>
        </w:rPr>
        <w:t xml:space="preserve">Tougaw, 09 </w:t>
      </w:r>
      <w:r w:rsidRPr="00BB69E2">
        <w:rPr>
          <w:rStyle w:val="Style13ptBold"/>
          <w:rFonts w:asciiTheme="minorHAnsi" w:hAnsiTheme="minorHAnsi"/>
          <w:b w:val="0"/>
          <w:sz w:val="22"/>
        </w:rPr>
        <w:t xml:space="preserve">(Robert L. Tougaw Jr., Mj, US Air force. “IMPROVING COLLABORATION BETWEEN AIR FORCE HUMAN INTELLIGENCE AND COUNTERINTELLIGENCE.” April 2009  Pg. 11-12.)\\mwang </w:t>
      </w:r>
    </w:p>
    <w:p w:rsidR="009819AC" w:rsidRPr="00BB69E2" w:rsidRDefault="009819AC" w:rsidP="009819AC">
      <w:pPr>
        <w:rPr>
          <w:rFonts w:asciiTheme="minorHAnsi" w:hAnsiTheme="minorHAnsi"/>
          <w:sz w:val="16"/>
        </w:rPr>
      </w:pPr>
      <w:r w:rsidRPr="00BB69E2">
        <w:rPr>
          <w:rFonts w:asciiTheme="minorHAnsi" w:hAnsiTheme="minorHAnsi"/>
          <w:sz w:val="16"/>
        </w:rPr>
        <w:t xml:space="preserve">HUMINT and CI do not fit one within the other. HUMINT is an intelligence discipline used to collect, process, analyze, and act on intelligence information, while </w:t>
      </w:r>
      <w:r w:rsidRPr="00BB69E2">
        <w:rPr>
          <w:rStyle w:val="StyleUnderline"/>
          <w:rFonts w:asciiTheme="minorHAnsi" w:hAnsiTheme="minorHAnsi"/>
        </w:rPr>
        <w:t>CI is an intelligence function that may employ any number of intelligence disciplines, including HUMINT</w:t>
      </w:r>
      <w:r w:rsidRPr="00BB69E2">
        <w:rPr>
          <w:rFonts w:asciiTheme="minorHAnsi" w:hAnsiTheme="minorHAnsi"/>
          <w:sz w:val="16"/>
        </w:rPr>
        <w:t xml:space="preserve">. The relationship is recognized in DoD strategy and doctrine, and Air Force doctrine contends that often </w:t>
      </w:r>
      <w:r w:rsidRPr="00BB69E2">
        <w:rPr>
          <w:rStyle w:val="Emphasis"/>
          <w:rFonts w:asciiTheme="minorHAnsi" w:hAnsiTheme="minorHAnsi"/>
        </w:rPr>
        <w:t xml:space="preserve">“HUMINT, along with counterintelligence activities, are the best and only sources of adversary intentions.” </w:t>
      </w:r>
      <w:r w:rsidRPr="00BB69E2">
        <w:rPr>
          <w:rFonts w:asciiTheme="minorHAnsi" w:hAnsiTheme="minorHAnsi"/>
          <w:sz w:val="16"/>
        </w:rPr>
        <w:t xml:space="preserve">16 </w:t>
      </w:r>
      <w:r w:rsidRPr="00BB69E2">
        <w:rPr>
          <w:rStyle w:val="StyleUnderline"/>
          <w:rFonts w:asciiTheme="minorHAnsi" w:hAnsiTheme="minorHAnsi"/>
        </w:rPr>
        <w:t>HUMINT and CI complement each other</w:t>
      </w:r>
      <w:r w:rsidRPr="00BB69E2">
        <w:rPr>
          <w:rFonts w:asciiTheme="minorHAnsi" w:hAnsiTheme="minorHAnsi"/>
          <w:sz w:val="16"/>
        </w:rPr>
        <w:t xml:space="preserve">, but many make the mistake of considering them one in the same, or labeling CI a sub-discipline of HUMINT.17 As a discipline, </w:t>
      </w:r>
      <w:r w:rsidRPr="00BB69E2">
        <w:rPr>
          <w:rStyle w:val="StyleUnderline"/>
          <w:rFonts w:asciiTheme="minorHAnsi" w:hAnsiTheme="minorHAnsi"/>
        </w:rPr>
        <w:t xml:space="preserve">HUMINT uses various techniques, tactics, and procedures to obtain a specific type of intelligence that is actionable for a variety of purposes </w:t>
      </w:r>
      <w:r w:rsidRPr="00BB69E2">
        <w:rPr>
          <w:rFonts w:asciiTheme="minorHAnsi" w:hAnsiTheme="minorHAnsi"/>
          <w:sz w:val="16"/>
        </w:rPr>
        <w:t xml:space="preserve">(force protection, center of gravity identification, and timing for offensive or defensive operations, among others), </w:t>
      </w:r>
      <w:r w:rsidRPr="00BB69E2">
        <w:rPr>
          <w:rStyle w:val="StyleUnderline"/>
          <w:rFonts w:asciiTheme="minorHAnsi" w:hAnsiTheme="minorHAnsi"/>
        </w:rPr>
        <w:t>especially when integrated with intelligence obtained through other disciplines</w:t>
      </w:r>
      <w:r w:rsidRPr="00BB69E2">
        <w:rPr>
          <w:rFonts w:asciiTheme="minorHAnsi" w:hAnsiTheme="minorHAnsi"/>
          <w:sz w:val="16"/>
        </w:rPr>
        <w:t xml:space="preserve">. CI uses various disciplines for the specific purpose of protecting friendly forces from the intelligence activities of an adversary. Renowned intelligence expert Mark Lowenthal states on one hand that CI does not “fit neatly with HUMINT,” but he goes on to explain </w:t>
      </w:r>
      <w:r w:rsidRPr="00BB69E2">
        <w:rPr>
          <w:rStyle w:val="StyleUnderline"/>
          <w:rFonts w:asciiTheme="minorHAnsi" w:hAnsiTheme="minorHAnsi"/>
        </w:rPr>
        <w:t xml:space="preserve">the importance of CI techniques such as feeding foreign agents false information </w:t>
      </w:r>
      <w:r w:rsidRPr="00BB69E2">
        <w:rPr>
          <w:rFonts w:asciiTheme="minorHAnsi" w:hAnsiTheme="minorHAnsi"/>
          <w:sz w:val="16"/>
        </w:rPr>
        <w:t xml:space="preserve">or turning them into double agents to provide information on their employer; these are HUMINT endeavors.18 Retired CIA Associate Deputy AU/ACSC/TOUGAW/AY09 Director for Operations, John McGaffin, notes that CI in its most aggressive performance includes </w:t>
      </w:r>
      <w:r w:rsidRPr="00BB69E2">
        <w:rPr>
          <w:rStyle w:val="StyleUnderline"/>
          <w:rFonts w:asciiTheme="minorHAnsi" w:hAnsiTheme="minorHAnsi"/>
        </w:rPr>
        <w:t>“deep human source penetration of enemy intelligence services as well as the use of double agents and deception to misinform an adversary‟s intelligence services and policy makers;”</w:t>
      </w:r>
      <w:r w:rsidRPr="00BB69E2">
        <w:rPr>
          <w:rFonts w:asciiTheme="minorHAnsi" w:hAnsiTheme="minorHAnsi"/>
          <w:sz w:val="16"/>
        </w:rPr>
        <w:t xml:space="preserve"> these too </w:t>
      </w:r>
      <w:r w:rsidRPr="00BB69E2">
        <w:rPr>
          <w:rStyle w:val="StyleUnderline"/>
          <w:rFonts w:asciiTheme="minorHAnsi" w:hAnsiTheme="minorHAnsi"/>
          <w:b/>
        </w:rPr>
        <w:t>are HUMINT actions</w:t>
      </w:r>
      <w:r w:rsidRPr="00BB69E2">
        <w:rPr>
          <w:rStyle w:val="StyleUnderline"/>
          <w:rFonts w:asciiTheme="minorHAnsi" w:hAnsiTheme="minorHAnsi"/>
        </w:rPr>
        <w:t>.</w:t>
      </w:r>
      <w:r w:rsidRPr="00BB69E2">
        <w:rPr>
          <w:rFonts w:asciiTheme="minorHAnsi" w:hAnsiTheme="minorHAnsi"/>
          <w:sz w:val="16"/>
        </w:rPr>
        <w:t xml:space="preserve">19 A National Counterintelligence Institute report on desired core competencies for CI professionals lists such things as interviewing and interrogation skills, elicitation, assessing people for targeting, manipulating/influencing/exploiting people, and managing human sources as key knowledge, skills and abilities; these are also core competencies for HUMINT professionals.20 HUMINT and CI are not contained one within the other, but they have areas of significant overlap, including the expertise and training required of the professionals who perform them. </w:t>
      </w:r>
      <w:r w:rsidRPr="00BB69E2">
        <w:rPr>
          <w:rStyle w:val="StyleUnderline"/>
          <w:rFonts w:asciiTheme="minorHAnsi" w:hAnsiTheme="minorHAnsi"/>
        </w:rPr>
        <w:t>HUMINT and CI have many common characteristics and operate in overlapping spheres</w:t>
      </w:r>
      <w:r w:rsidRPr="00BB69E2">
        <w:rPr>
          <w:rFonts w:asciiTheme="minorHAnsi" w:hAnsiTheme="minorHAnsi"/>
          <w:sz w:val="16"/>
        </w:rPr>
        <w:t xml:space="preserve">, but should not be mistakenly categorized as the same thing. Although they share several tactical attributes, the ultimate focus of HUMINT and CI is different. </w:t>
      </w:r>
      <w:r w:rsidRPr="00BB69E2">
        <w:rPr>
          <w:rStyle w:val="Emphasis"/>
          <w:rFonts w:asciiTheme="minorHAnsi" w:hAnsiTheme="minorHAnsi"/>
        </w:rPr>
        <w:t>The HUMINT deliverable is a better understanding of the adversary, an understanding that can then be acted upon in a variety of ways.</w:t>
      </w:r>
      <w:r w:rsidRPr="00BB69E2">
        <w:rPr>
          <w:rStyle w:val="StyleUnderline"/>
          <w:rFonts w:asciiTheme="minorHAnsi" w:hAnsiTheme="minorHAnsi"/>
        </w:rPr>
        <w:t xml:space="preserve"> The CI deliverable is to act on what is known about the adversary‟s intelligence activities and manipulate the adversary‟s understanding of friendly forces.</w:t>
      </w:r>
      <w:r w:rsidRPr="00BB69E2">
        <w:rPr>
          <w:rFonts w:asciiTheme="minorHAnsi" w:hAnsiTheme="minorHAnsi"/>
          <w:sz w:val="16"/>
        </w:rPr>
        <w:t xml:space="preserve">21 Air Force intelligence doctrine recognizes the compatibility between HUMINT and CI but does not sufficiently explain the relationship or provide a construct to ensure the proper synergy and collaboration between them. </w:t>
      </w:r>
    </w:p>
    <w:p w:rsidR="009819AC" w:rsidRDefault="009819AC" w:rsidP="009819AC"/>
    <w:p w:rsidR="009819AC" w:rsidRDefault="009819AC" w:rsidP="009819AC">
      <w:pPr>
        <w:pStyle w:val="Heading3"/>
      </w:pPr>
      <w:r>
        <w:lastRenderedPageBreak/>
        <w:t>--xt humint k/t drones</w:t>
      </w:r>
    </w:p>
    <w:p w:rsidR="009819AC" w:rsidRDefault="009819AC" w:rsidP="009819AC"/>
    <w:p w:rsidR="009819AC" w:rsidRPr="005618A6" w:rsidRDefault="009819AC" w:rsidP="009819AC">
      <w:pPr>
        <w:pStyle w:val="Heading4"/>
        <w:rPr>
          <w:rStyle w:val="StyleUnderline"/>
          <w:rFonts w:asciiTheme="minorHAnsi" w:hAnsiTheme="minorHAnsi"/>
          <w:sz w:val="26"/>
          <w:szCs w:val="26"/>
        </w:rPr>
      </w:pPr>
      <w:r w:rsidRPr="005618A6">
        <w:rPr>
          <w:rStyle w:val="StyleUnderline"/>
          <w:rFonts w:asciiTheme="minorHAnsi" w:hAnsiTheme="minorHAnsi"/>
          <w:sz w:val="26"/>
          <w:szCs w:val="26"/>
        </w:rPr>
        <w:t>Intelligence gathering and drones surveillance rely on HUMINT---Al Qaeda depended more on humans than modern communications</w:t>
      </w:r>
    </w:p>
    <w:p w:rsidR="009819AC" w:rsidRPr="005618A6" w:rsidRDefault="009819AC" w:rsidP="009819AC">
      <w:pPr>
        <w:rPr>
          <w:rStyle w:val="Style13ptBold"/>
          <w:rFonts w:asciiTheme="minorHAnsi" w:hAnsiTheme="minorHAnsi"/>
          <w:b w:val="0"/>
          <w:sz w:val="22"/>
        </w:rPr>
      </w:pPr>
      <w:r w:rsidRPr="005618A6">
        <w:rPr>
          <w:rStyle w:val="Style13ptBold"/>
          <w:rFonts w:asciiTheme="minorHAnsi" w:hAnsiTheme="minorHAnsi"/>
        </w:rPr>
        <w:t xml:space="preserve">Ramana 10 </w:t>
      </w:r>
      <w:r w:rsidRPr="005618A6">
        <w:rPr>
          <w:rStyle w:val="Style13ptBold"/>
          <w:rFonts w:asciiTheme="minorHAnsi" w:hAnsiTheme="minorHAnsi"/>
          <w:sz w:val="22"/>
        </w:rPr>
        <w:t>(Siddharth Ramana, research officer at IPCS Travel Security Services, International SOS and Control Risks, International Institute for Counter Terrorism, Middle East Strategic Informer “The Role of Human Intelligence in Counter-Terrorism” &lt;</w:t>
      </w:r>
      <w:hyperlink r:id="rId243" w:history="1">
        <w:r w:rsidRPr="005618A6">
          <w:rPr>
            <w:rStyle w:val="Hyperlink"/>
            <w:rFonts w:asciiTheme="minorHAnsi" w:hAnsiTheme="minorHAnsi"/>
          </w:rPr>
          <w:t>http://www.ipcs.org/article/india/the-role-of-human-intelligence-in-counter-terrorism-3280.html</w:t>
        </w:r>
      </w:hyperlink>
      <w:r w:rsidRPr="005618A6">
        <w:rPr>
          <w:rStyle w:val="Style13ptBold"/>
          <w:rFonts w:asciiTheme="minorHAnsi" w:hAnsiTheme="minorHAnsi"/>
          <w:sz w:val="22"/>
        </w:rPr>
        <w:t>&gt;  November 16 2010) \\mwang</w:t>
      </w:r>
    </w:p>
    <w:p w:rsidR="009819AC" w:rsidRPr="005618A6" w:rsidRDefault="009819AC" w:rsidP="009819AC">
      <w:pPr>
        <w:rPr>
          <w:rFonts w:asciiTheme="minorHAnsi" w:hAnsiTheme="minorHAnsi"/>
          <w:color w:val="191919"/>
          <w:sz w:val="16"/>
          <w:szCs w:val="18"/>
          <w:shd w:val="clear" w:color="auto" w:fill="FFFFFF"/>
        </w:rPr>
      </w:pPr>
      <w:r w:rsidRPr="005618A6">
        <w:rPr>
          <w:rStyle w:val="StyleUnderline"/>
          <w:rFonts w:asciiTheme="minorHAnsi" w:hAnsiTheme="minorHAnsi"/>
        </w:rPr>
        <w:t>The uncovering of recent terror plots, including the arrests in Europe and the detection of letter bombs targeting synagogues in the US can be credited to human intelligence or humint</w:t>
      </w:r>
      <w:r w:rsidRPr="005618A6">
        <w:rPr>
          <w:rFonts w:asciiTheme="minorHAnsi" w:hAnsiTheme="minorHAnsi"/>
          <w:color w:val="191919"/>
          <w:sz w:val="16"/>
          <w:szCs w:val="18"/>
          <w:shd w:val="clear" w:color="auto" w:fill="FFFFFF"/>
        </w:rPr>
        <w:t xml:space="preserve">. Humint is </w:t>
      </w:r>
      <w:r w:rsidRPr="005618A6">
        <w:rPr>
          <w:rStyle w:val="StyleUnderline"/>
          <w:rFonts w:asciiTheme="minorHAnsi" w:hAnsiTheme="minorHAnsi"/>
        </w:rPr>
        <w:t>a category of intelligence derived from information collected and provided by human sources</w:t>
      </w:r>
      <w:r w:rsidRPr="005618A6">
        <w:rPr>
          <w:rStyle w:val="Emphasis"/>
          <w:rFonts w:asciiTheme="minorHAnsi" w:hAnsiTheme="minorHAnsi"/>
        </w:rPr>
        <w:t xml:space="preserve">. Humint is an indispensable source of intelligence </w:t>
      </w:r>
      <w:r w:rsidRPr="005618A6">
        <w:rPr>
          <w:rStyle w:val="StyleUnderline"/>
          <w:rFonts w:asciiTheme="minorHAnsi" w:hAnsiTheme="minorHAnsi"/>
        </w:rPr>
        <w:t>gathering, which has grown in importance after the limitations of technological intelligence gathering systems, electronic intelligence and signals intelligence have revealed themselves.</w:t>
      </w:r>
      <w:r w:rsidRPr="005618A6">
        <w:rPr>
          <w:rStyle w:val="apple-converted-space"/>
          <w:rFonts w:asciiTheme="minorHAnsi" w:hAnsiTheme="minorHAnsi"/>
          <w:color w:val="191919"/>
          <w:sz w:val="16"/>
          <w:szCs w:val="18"/>
          <w:shd w:val="clear" w:color="auto" w:fill="FFFFFF"/>
        </w:rPr>
        <w:t xml:space="preserve"> </w:t>
      </w:r>
      <w:r w:rsidRPr="005618A6">
        <w:rPr>
          <w:rFonts w:asciiTheme="minorHAnsi" w:hAnsiTheme="minorHAnsi"/>
          <w:color w:val="191919"/>
          <w:sz w:val="16"/>
          <w:szCs w:val="18"/>
          <w:shd w:val="clear" w:color="auto" w:fill="FFFFFF"/>
        </w:rPr>
        <w:t xml:space="preserve">Historical narratives on war and strategy are replete with stories of spies. Chinese strategist </w:t>
      </w:r>
      <w:r w:rsidRPr="005618A6">
        <w:rPr>
          <w:rStyle w:val="StyleUnderline"/>
          <w:rFonts w:asciiTheme="minorHAnsi" w:hAnsiTheme="minorHAnsi"/>
        </w:rPr>
        <w:t>Sun Tzu had said that “dispositions of an enemy are ascertainable through spies and spies alone</w:t>
      </w:r>
      <w:r w:rsidRPr="005618A6">
        <w:rPr>
          <w:rFonts w:asciiTheme="minorHAnsi" w:hAnsiTheme="minorHAnsi"/>
          <w:color w:val="191919"/>
          <w:sz w:val="16"/>
          <w:szCs w:val="18"/>
          <w:shd w:val="clear" w:color="auto" w:fill="FFFFFF"/>
        </w:rPr>
        <w:t xml:space="preserve">;” while Indian philosopher Chanakya wrote that “The ruler should act upon the information given to him by his secret spies about every effort, initiative, political desire and treaties of his enemies.” More recently, </w:t>
      </w:r>
      <w:r w:rsidRPr="005618A6">
        <w:rPr>
          <w:rStyle w:val="StyleUnderline"/>
          <w:rFonts w:asciiTheme="minorHAnsi" w:hAnsiTheme="minorHAnsi"/>
        </w:rPr>
        <w:t>humint’s importance was highlighted by the fact that nearly all terror plots in France have been foiled thanks to it</w:t>
      </w:r>
      <w:r w:rsidRPr="005618A6">
        <w:rPr>
          <w:rFonts w:asciiTheme="minorHAnsi" w:hAnsiTheme="minorHAnsi"/>
          <w:color w:val="191919"/>
          <w:sz w:val="16"/>
          <w:szCs w:val="18"/>
          <w:shd w:val="clear" w:color="auto" w:fill="FFFFFF"/>
        </w:rPr>
        <w:t>, according to a member of France’s main counter-terrorism force.</w:t>
      </w:r>
      <w:r w:rsidRPr="005618A6">
        <w:rPr>
          <w:rFonts w:asciiTheme="minorHAnsi" w:hAnsiTheme="minorHAnsi"/>
          <w:color w:val="191919"/>
          <w:sz w:val="16"/>
          <w:szCs w:val="18"/>
        </w:rPr>
        <w:t xml:space="preserve"> </w:t>
      </w:r>
      <w:r w:rsidRPr="005618A6">
        <w:rPr>
          <w:rStyle w:val="StyleUnderline"/>
          <w:rFonts w:asciiTheme="minorHAnsi" w:hAnsiTheme="minorHAnsi"/>
        </w:rPr>
        <w:t>The modern day terrorist is adept at counter-surveillance skills</w:t>
      </w:r>
      <w:r w:rsidRPr="005618A6">
        <w:rPr>
          <w:rFonts w:asciiTheme="minorHAnsi" w:hAnsiTheme="minorHAnsi"/>
          <w:color w:val="191919"/>
          <w:sz w:val="16"/>
          <w:szCs w:val="18"/>
          <w:shd w:val="clear" w:color="auto" w:fill="FFFFFF"/>
        </w:rPr>
        <w:t>, and the efforts made into training terrorists to cover their tracks have paid rich dividends. It is important to note here that while terrorists may be ingenious in their usage of modern tools, they are essentially low-level technicians, with only a minority engaging in communication systems which can be traced and monitored.</w:t>
      </w:r>
      <w:r w:rsidRPr="005618A6">
        <w:rPr>
          <w:rStyle w:val="apple-converted-space"/>
          <w:rFonts w:asciiTheme="minorHAnsi" w:hAnsiTheme="minorHAnsi"/>
          <w:color w:val="191919"/>
          <w:sz w:val="16"/>
          <w:szCs w:val="18"/>
          <w:shd w:val="clear" w:color="auto" w:fill="FFFFFF"/>
        </w:rPr>
        <w:t xml:space="preserve"> </w:t>
      </w:r>
      <w:r w:rsidRPr="005618A6">
        <w:rPr>
          <w:rStyle w:val="Emphasis"/>
          <w:rFonts w:asciiTheme="minorHAnsi" w:hAnsiTheme="minorHAnsi"/>
        </w:rPr>
        <w:t>The difficulties</w:t>
      </w:r>
      <w:r w:rsidRPr="005618A6">
        <w:rPr>
          <w:rFonts w:asciiTheme="minorHAnsi" w:hAnsiTheme="minorHAnsi"/>
          <w:color w:val="191919"/>
          <w:sz w:val="16"/>
          <w:szCs w:val="18"/>
          <w:shd w:val="clear" w:color="auto" w:fill="FFFFFF"/>
        </w:rPr>
        <w:t xml:space="preserve"> faced by law enforcement agencies </w:t>
      </w:r>
      <w:r w:rsidRPr="005618A6">
        <w:rPr>
          <w:rStyle w:val="Emphasis"/>
          <w:rFonts w:asciiTheme="minorHAnsi" w:hAnsiTheme="minorHAnsi"/>
        </w:rPr>
        <w:t xml:space="preserve">in relying on modern intelligence </w:t>
      </w:r>
      <w:r w:rsidRPr="005618A6">
        <w:rPr>
          <w:rStyle w:val="StyleUnderline"/>
          <w:rFonts w:asciiTheme="minorHAnsi" w:hAnsiTheme="minorHAnsi"/>
        </w:rPr>
        <w:t>gathering methods was admitted by US Defense Secretary Robert Gates in 2009 when he stated that it was years since he received useful intelligence on the whereabouts of bin Laden.</w:t>
      </w:r>
      <w:r w:rsidRPr="005618A6">
        <w:rPr>
          <w:rFonts w:asciiTheme="minorHAnsi" w:hAnsiTheme="minorHAnsi"/>
          <w:color w:val="191919"/>
          <w:sz w:val="16"/>
          <w:szCs w:val="18"/>
          <w:shd w:val="clear" w:color="auto" w:fill="FFFFFF"/>
        </w:rPr>
        <w:t xml:space="preserve"> </w:t>
      </w:r>
      <w:r w:rsidRPr="005618A6">
        <w:rPr>
          <w:rStyle w:val="StyleUnderline"/>
          <w:rFonts w:asciiTheme="minorHAnsi" w:hAnsiTheme="minorHAnsi"/>
        </w:rPr>
        <w:t>This is traceable to bin Laden’s judicious use of modern communication technology, relying more on human couriers.</w:t>
      </w:r>
      <w:r w:rsidRPr="005618A6">
        <w:rPr>
          <w:rFonts w:asciiTheme="minorHAnsi" w:hAnsiTheme="minorHAnsi"/>
          <w:color w:val="191919"/>
          <w:sz w:val="16"/>
          <w:szCs w:val="18"/>
          <w:shd w:val="clear" w:color="auto" w:fill="FFFFFF"/>
        </w:rPr>
        <w:t xml:space="preserve"> It is reported that </w:t>
      </w:r>
      <w:r w:rsidRPr="005618A6">
        <w:rPr>
          <w:rStyle w:val="StyleUnderline"/>
          <w:rFonts w:asciiTheme="minorHAnsi" w:hAnsiTheme="minorHAnsi"/>
        </w:rPr>
        <w:t>bin Laden stopped using his satellite phone as early as 1998</w:t>
      </w:r>
      <w:r w:rsidRPr="005618A6">
        <w:rPr>
          <w:rFonts w:asciiTheme="minorHAnsi" w:hAnsiTheme="minorHAnsi"/>
          <w:color w:val="191919"/>
          <w:sz w:val="16"/>
          <w:szCs w:val="18"/>
          <w:shd w:val="clear" w:color="auto" w:fill="FFFFFF"/>
        </w:rPr>
        <w:t xml:space="preserve"> when he realized that his conversations about the African embassy bombings were being monitored.</w:t>
      </w:r>
      <w:r w:rsidRPr="005618A6">
        <w:rPr>
          <w:rStyle w:val="apple-converted-space"/>
          <w:rFonts w:asciiTheme="minorHAnsi" w:hAnsiTheme="minorHAnsi"/>
          <w:color w:val="191919"/>
          <w:sz w:val="16"/>
          <w:szCs w:val="18"/>
          <w:shd w:val="clear" w:color="auto" w:fill="FFFFFF"/>
        </w:rPr>
        <w:t xml:space="preserve"> </w:t>
      </w:r>
      <w:r w:rsidRPr="005618A6">
        <w:rPr>
          <w:rStyle w:val="StyleUnderline"/>
          <w:rFonts w:asciiTheme="minorHAnsi" w:hAnsiTheme="minorHAnsi"/>
        </w:rPr>
        <w:t>In uncovering recent plots, intelligence was garnered through interrogations of captured suspects.</w:t>
      </w:r>
      <w:r w:rsidRPr="005618A6">
        <w:rPr>
          <w:rFonts w:asciiTheme="minorHAnsi" w:hAnsiTheme="minorHAnsi"/>
          <w:color w:val="191919"/>
          <w:sz w:val="16"/>
          <w:szCs w:val="18"/>
          <w:shd w:val="clear" w:color="auto" w:fill="FFFFFF"/>
        </w:rPr>
        <w:t xml:space="preserve"> But </w:t>
      </w:r>
      <w:r w:rsidRPr="005618A6">
        <w:rPr>
          <w:rStyle w:val="StyleUnderline"/>
          <w:rFonts w:asciiTheme="minorHAnsi" w:hAnsiTheme="minorHAnsi"/>
        </w:rPr>
        <w:t>intelligence services</w:t>
      </w:r>
      <w:r w:rsidRPr="005618A6">
        <w:rPr>
          <w:rFonts w:asciiTheme="minorHAnsi" w:hAnsiTheme="minorHAnsi"/>
          <w:color w:val="191919"/>
          <w:sz w:val="16"/>
          <w:szCs w:val="18"/>
          <w:shd w:val="clear" w:color="auto" w:fill="FFFFFF"/>
        </w:rPr>
        <w:t xml:space="preserve"> have also infiltrated or bought up members of terrorist groups. </w:t>
      </w:r>
      <w:r w:rsidRPr="005618A6">
        <w:rPr>
          <w:rStyle w:val="StyleUnderline"/>
          <w:rFonts w:asciiTheme="minorHAnsi" w:hAnsiTheme="minorHAnsi"/>
        </w:rPr>
        <w:t>The infiltration of terrorist cells has helped counter-terrorism officials</w:t>
      </w:r>
      <w:r w:rsidRPr="005618A6">
        <w:rPr>
          <w:rFonts w:asciiTheme="minorHAnsi" w:hAnsiTheme="minorHAnsi"/>
          <w:color w:val="191919"/>
          <w:sz w:val="16"/>
          <w:szCs w:val="18"/>
          <w:shd w:val="clear" w:color="auto" w:fill="FFFFFF"/>
        </w:rPr>
        <w:t xml:space="preserve"> to </w:t>
      </w:r>
      <w:r w:rsidRPr="005618A6">
        <w:rPr>
          <w:rStyle w:val="StyleUnderline"/>
          <w:rFonts w:asciiTheme="minorHAnsi" w:hAnsiTheme="minorHAnsi"/>
        </w:rPr>
        <w:t>gain good intelligence on the activities and membership of a group</w:t>
      </w:r>
      <w:r w:rsidRPr="005618A6">
        <w:rPr>
          <w:rFonts w:asciiTheme="minorHAnsi" w:hAnsiTheme="minorHAnsi"/>
          <w:color w:val="191919"/>
          <w:sz w:val="16"/>
          <w:szCs w:val="18"/>
          <w:shd w:val="clear" w:color="auto" w:fill="FFFFFF"/>
        </w:rPr>
        <w:t>, and they have also been used in the execution of terrorist leaders. For example, the Israeli security agencies used a local contact to replace Hamas bomb-maker Yahya Ayyash’s phone with an explosive device which killed him in 1996.</w:t>
      </w:r>
      <w:r w:rsidRPr="005618A6">
        <w:rPr>
          <w:rFonts w:asciiTheme="minorHAnsi" w:hAnsiTheme="minorHAnsi"/>
          <w:color w:val="191919"/>
          <w:sz w:val="16"/>
          <w:szCs w:val="18"/>
        </w:rPr>
        <w:t xml:space="preserve"> </w:t>
      </w:r>
      <w:r w:rsidRPr="005618A6">
        <w:rPr>
          <w:rFonts w:asciiTheme="minorHAnsi" w:hAnsiTheme="minorHAnsi"/>
          <w:color w:val="191919"/>
          <w:sz w:val="16"/>
          <w:szCs w:val="18"/>
          <w:shd w:val="clear" w:color="auto" w:fill="FFFFFF"/>
        </w:rPr>
        <w:t>One of the problems with using human intelligence sources is the difficulty in infiltrating a terrorist organization due to obvious fears of detection and murder of the asset. In one instance, Egyptian security forces blackmailed their assets in an attempt to assassinate Aymaan al-Zawahiri, the leader of the Egyptian Islamic Jihad. The plan backfired with Zawahiri surviving and executing his betrayers.</w:t>
      </w:r>
      <w:r w:rsidRPr="005618A6">
        <w:rPr>
          <w:rStyle w:val="apple-converted-space"/>
          <w:rFonts w:asciiTheme="minorHAnsi" w:hAnsiTheme="minorHAnsi"/>
          <w:color w:val="191919"/>
          <w:sz w:val="16"/>
          <w:szCs w:val="18"/>
          <w:shd w:val="clear" w:color="auto" w:fill="FFFFFF"/>
        </w:rPr>
        <w:t xml:space="preserve"> </w:t>
      </w:r>
      <w:r w:rsidRPr="005618A6">
        <w:rPr>
          <w:rFonts w:asciiTheme="minorHAnsi" w:hAnsiTheme="minorHAnsi"/>
          <w:color w:val="191919"/>
          <w:sz w:val="16"/>
          <w:szCs w:val="18"/>
          <w:shd w:val="clear" w:color="auto" w:fill="FFFFFF"/>
        </w:rPr>
        <w:t>Gaining assets in jihadist groups is particularly difficult owing to their allegiance to a larger community based on faith rather than a solitary-cause movement. For example, the member of a pan-Islamic jihadist group owes allegiance to the Ummah (Islamic community) beyond the group. Under these circumstances getting him/her to betray the cause becomes even more difficult.</w:t>
      </w:r>
      <w:r w:rsidRPr="005618A6">
        <w:rPr>
          <w:rStyle w:val="apple-converted-space"/>
          <w:rFonts w:asciiTheme="minorHAnsi" w:hAnsiTheme="minorHAnsi"/>
          <w:color w:val="191919"/>
          <w:sz w:val="16"/>
          <w:szCs w:val="18"/>
          <w:shd w:val="clear" w:color="auto" w:fill="FFFFFF"/>
        </w:rPr>
        <w:t xml:space="preserve"> </w:t>
      </w:r>
      <w:r w:rsidRPr="005618A6">
        <w:rPr>
          <w:rFonts w:asciiTheme="minorHAnsi" w:hAnsiTheme="minorHAnsi"/>
          <w:color w:val="191919"/>
          <w:sz w:val="16"/>
          <w:szCs w:val="18"/>
          <w:shd w:val="clear" w:color="auto" w:fill="FFFFFF"/>
        </w:rPr>
        <w:t>The fear of being double-crossed by an asset also plays on the minds of his/her handler. A member of a terrorist group used as an asset by intelligence agencies can cause significant damage because of his/her ability to play both sides. This was most effectively demonstrated in the case of Humam Khalil Abu Mulal al-Balawi, a Jordanian doctor, who was recruited by the CIA to infiltrate al Qaeda in Pakistan. Balawi scheduled a meeting with his CIA handlers in an American base in Afghanistan, and when he arrived he blew himself up, killing seven Americans. Significantly, the attack killed senior veterans of the CIA, and has been described as a serious blow to the agency’s efforts in the region.</w:t>
      </w:r>
      <w:r w:rsidRPr="005618A6">
        <w:rPr>
          <w:rStyle w:val="apple-converted-space"/>
          <w:rFonts w:asciiTheme="minorHAnsi" w:hAnsiTheme="minorHAnsi"/>
          <w:color w:val="191919"/>
          <w:sz w:val="16"/>
          <w:szCs w:val="18"/>
          <w:shd w:val="clear" w:color="auto" w:fill="FFFFFF"/>
        </w:rPr>
        <w:t xml:space="preserve"> </w:t>
      </w:r>
      <w:r w:rsidRPr="005618A6">
        <w:rPr>
          <w:rFonts w:asciiTheme="minorHAnsi" w:hAnsiTheme="minorHAnsi"/>
          <w:color w:val="191919"/>
          <w:sz w:val="16"/>
          <w:szCs w:val="18"/>
          <w:shd w:val="clear" w:color="auto" w:fill="FFFFFF"/>
        </w:rPr>
        <w:t>The setbacks faced in using human intelligence tools should not come in the way of expediting their recruitment for intelligence gathering. Human intelligence should not be limited to intelligence and counter-terrorism agencies, but adopted at the grassroots levels of policing. Cooperative community policing being adopted worldwide is indicative of this trend.</w:t>
      </w:r>
      <w:r w:rsidRPr="005618A6">
        <w:rPr>
          <w:rFonts w:asciiTheme="minorHAnsi" w:hAnsiTheme="minorHAnsi"/>
          <w:color w:val="191919"/>
          <w:sz w:val="16"/>
          <w:szCs w:val="18"/>
        </w:rPr>
        <w:t xml:space="preserve"> </w:t>
      </w:r>
      <w:r w:rsidRPr="005618A6">
        <w:rPr>
          <w:rFonts w:asciiTheme="minorHAnsi" w:hAnsiTheme="minorHAnsi"/>
          <w:color w:val="191919"/>
          <w:sz w:val="16"/>
          <w:szCs w:val="18"/>
          <w:shd w:val="clear" w:color="auto" w:fill="FFFFFF"/>
        </w:rPr>
        <w:t xml:space="preserve">A key element to bolstering the intelligence apparatus should be developing cooperation between the different security wings. </w:t>
      </w:r>
      <w:r w:rsidRPr="005618A6">
        <w:rPr>
          <w:rStyle w:val="StyleUnderline"/>
          <w:rFonts w:asciiTheme="minorHAnsi" w:hAnsiTheme="minorHAnsi"/>
        </w:rPr>
        <w:t>Human intelligence should be shared quickly and followed up with equal speed,</w:t>
      </w:r>
      <w:r w:rsidRPr="005618A6">
        <w:rPr>
          <w:rFonts w:asciiTheme="minorHAnsi" w:hAnsiTheme="minorHAnsi"/>
          <w:color w:val="191919"/>
          <w:sz w:val="16"/>
          <w:szCs w:val="18"/>
          <w:shd w:val="clear" w:color="auto" w:fill="FFFFFF"/>
        </w:rPr>
        <w:t xml:space="preserve"> as this could be the game changer in a ticking time bomb situation</w:t>
      </w:r>
      <w:r w:rsidRPr="005618A6">
        <w:rPr>
          <w:rStyle w:val="StyleUnderline"/>
          <w:rFonts w:asciiTheme="minorHAnsi" w:hAnsiTheme="minorHAnsi"/>
        </w:rPr>
        <w:t xml:space="preserve">. The example of the Nigerian bomber’s father, who tried to warn the authorities about his son before he attempted to bomb a plane bound for the United States, is a case in point. </w:t>
      </w:r>
      <w:r w:rsidRPr="005618A6">
        <w:rPr>
          <w:rFonts w:asciiTheme="minorHAnsi" w:hAnsiTheme="minorHAnsi"/>
          <w:color w:val="191919"/>
          <w:sz w:val="16"/>
          <w:szCs w:val="18"/>
          <w:shd w:val="clear" w:color="auto" w:fill="FFFFFF"/>
        </w:rPr>
        <w:t>The need to further develop India’s human intelligence capabilities is acutely felt with increasing concerns of religious extremism gaining momentum in the country. With technical and signals intelligence being boosted in recent years, the focus of attention should be on human intelligence for the security of the country.</w:t>
      </w:r>
    </w:p>
    <w:p w:rsidR="009819AC" w:rsidRPr="005618A6" w:rsidRDefault="009819AC" w:rsidP="009819AC">
      <w:pPr>
        <w:pStyle w:val="Heading4"/>
        <w:rPr>
          <w:rFonts w:asciiTheme="minorHAnsi" w:hAnsiTheme="minorHAnsi"/>
          <w:shd w:val="clear" w:color="auto" w:fill="FFFFFF"/>
        </w:rPr>
      </w:pPr>
      <w:r w:rsidRPr="005618A6">
        <w:rPr>
          <w:rFonts w:asciiTheme="minorHAnsi" w:hAnsiTheme="minorHAnsi"/>
          <w:shd w:val="clear" w:color="auto" w:fill="FFFFFF"/>
        </w:rPr>
        <w:lastRenderedPageBreak/>
        <w:t>Drones surveillance depends on HUMINT: reliance on tech is bad</w:t>
      </w:r>
    </w:p>
    <w:p w:rsidR="009819AC" w:rsidRPr="00997B65" w:rsidRDefault="009819AC" w:rsidP="009819AC">
      <w:pPr>
        <w:rPr>
          <w:rStyle w:val="Style13ptBold"/>
          <w:rFonts w:asciiTheme="minorHAnsi" w:hAnsiTheme="minorHAnsi"/>
          <w:b w:val="0"/>
          <w:sz w:val="22"/>
        </w:rPr>
      </w:pPr>
      <w:r w:rsidRPr="005618A6">
        <w:rPr>
          <w:rStyle w:val="Style13ptBold"/>
          <w:rFonts w:asciiTheme="minorHAnsi" w:hAnsiTheme="minorHAnsi"/>
        </w:rPr>
        <w:t xml:space="preserve">Margolis 13 </w:t>
      </w:r>
      <w:r w:rsidRPr="005618A6">
        <w:rPr>
          <w:rStyle w:val="Style13ptBold"/>
          <w:rFonts w:asciiTheme="minorHAnsi" w:hAnsiTheme="minorHAnsi"/>
          <w:sz w:val="22"/>
        </w:rPr>
        <w:t>(Gabriel Margolis Conflict Management and Resolution Graduate Program University of North Carolina Wilmington, “The Lack of HUMINT: A Recurring Intelligence Problem.” &lt;</w:t>
      </w:r>
      <w:hyperlink r:id="rId244" w:history="1">
        <w:r w:rsidRPr="005618A6">
          <w:rPr>
            <w:rStyle w:val="Hyperlink"/>
            <w:rFonts w:asciiTheme="minorHAnsi" w:hAnsiTheme="minorHAnsi"/>
          </w:rPr>
          <w:t>http://globalsecuritystudies.com/Margolis%20Intelligence%20(ag%20edits).pdf</w:t>
        </w:r>
      </w:hyperlink>
      <w:r w:rsidRPr="005618A6">
        <w:rPr>
          <w:rStyle w:val="Style13ptBold"/>
          <w:rFonts w:asciiTheme="minorHAnsi" w:hAnsiTheme="minorHAnsi"/>
          <w:sz w:val="22"/>
        </w:rPr>
        <w:t>&gt; Spring 2013 )\\mwang</w:t>
      </w:r>
    </w:p>
    <w:p w:rsidR="009819AC" w:rsidRPr="005618A6" w:rsidRDefault="009819AC" w:rsidP="009819AC">
      <w:pPr>
        <w:rPr>
          <w:rStyle w:val="StyleUnderline"/>
          <w:rFonts w:asciiTheme="minorHAnsi" w:hAnsiTheme="minorHAnsi"/>
        </w:rPr>
      </w:pPr>
      <w:r w:rsidRPr="005618A6">
        <w:rPr>
          <w:rFonts w:asciiTheme="minorHAnsi" w:hAnsiTheme="minorHAnsi"/>
          <w:sz w:val="16"/>
        </w:rPr>
        <w:t>The United States has accumulated an unequivocal ability to collect intelligence as a result of the technological advances of the 20th century</w:t>
      </w:r>
      <w:r w:rsidRPr="005618A6">
        <w:rPr>
          <w:rStyle w:val="StyleUnderline"/>
          <w:rFonts w:asciiTheme="minorHAnsi" w:hAnsiTheme="minorHAnsi"/>
        </w:rPr>
        <w:t>. Numerous methods of collection have been employed in clandestine operations around the world including those that focus on human, signals, geospatial, and measurements and signals intelligence</w:t>
      </w:r>
      <w:r w:rsidRPr="005618A6">
        <w:rPr>
          <w:rFonts w:asciiTheme="minorHAnsi" w:hAnsiTheme="minorHAnsi"/>
          <w:sz w:val="16"/>
        </w:rPr>
        <w:t>. An</w:t>
      </w:r>
      <w:r w:rsidRPr="005618A6">
        <w:rPr>
          <w:rStyle w:val="StyleUnderline"/>
          <w:rFonts w:asciiTheme="minorHAnsi" w:hAnsiTheme="minorHAnsi"/>
        </w:rPr>
        <w:t xml:space="preserve"> </w:t>
      </w:r>
      <w:r w:rsidRPr="005618A6">
        <w:rPr>
          <w:rStyle w:val="Emphasis"/>
          <w:rFonts w:asciiTheme="minorHAnsi" w:hAnsiTheme="minorHAnsi"/>
        </w:rPr>
        <w:t>infatuation with technological methods of intelligence gathering</w:t>
      </w:r>
      <w:r w:rsidRPr="005618A6">
        <w:rPr>
          <w:rStyle w:val="StyleUnderline"/>
          <w:rFonts w:asciiTheme="minorHAnsi" w:hAnsiTheme="minorHAnsi"/>
        </w:rPr>
        <w:t xml:space="preserve"> has developed</w:t>
      </w:r>
      <w:r w:rsidRPr="005618A6">
        <w:rPr>
          <w:rFonts w:asciiTheme="minorHAnsi" w:hAnsiTheme="minorHAnsi"/>
          <w:sz w:val="16"/>
        </w:rPr>
        <w:t xml:space="preserve"> within many intelligence organizations, often </w:t>
      </w:r>
      <w:r w:rsidRPr="005618A6">
        <w:rPr>
          <w:rStyle w:val="StyleUnderline"/>
          <w:rFonts w:asciiTheme="minorHAnsi" w:hAnsiTheme="minorHAnsi"/>
        </w:rPr>
        <w:t>leaving</w:t>
      </w:r>
      <w:r w:rsidRPr="005618A6">
        <w:rPr>
          <w:rFonts w:asciiTheme="minorHAnsi" w:hAnsiTheme="minorHAnsi"/>
          <w:sz w:val="16"/>
        </w:rPr>
        <w:t xml:space="preserve"> the age old practice of </w:t>
      </w:r>
      <w:r w:rsidRPr="005618A6">
        <w:rPr>
          <w:rStyle w:val="StyleUnderline"/>
          <w:rFonts w:asciiTheme="minorHAnsi" w:hAnsiTheme="minorHAnsi"/>
        </w:rPr>
        <w:t xml:space="preserve">espionage as an afterthought. As a result of the focus on technical methods, some of the worst intelligence failures of the 20th century can be attributed to an absence of human intelligence. </w:t>
      </w:r>
      <w:r w:rsidRPr="005618A6">
        <w:rPr>
          <w:rFonts w:asciiTheme="minorHAnsi" w:hAnsiTheme="minorHAnsi"/>
          <w:sz w:val="16"/>
        </w:rPr>
        <w:t>The 21st century has ushered in</w:t>
      </w:r>
      <w:r w:rsidRPr="005618A6">
        <w:rPr>
          <w:rStyle w:val="StyleUnderline"/>
          <w:rFonts w:asciiTheme="minorHAnsi" w:hAnsiTheme="minorHAnsi"/>
        </w:rPr>
        <w:t xml:space="preserve"> advances in technology have allowed UAVs to become the ultimate technical intelligence gathering platform; however human intelligence is still being neglected. The increasing</w:t>
      </w:r>
      <w:r w:rsidRPr="005618A6">
        <w:rPr>
          <w:rStyle w:val="Emphasis"/>
          <w:rFonts w:asciiTheme="minorHAnsi" w:hAnsiTheme="minorHAnsi"/>
        </w:rPr>
        <w:t xml:space="preserve"> reliance on UAVs will make the United States susceptible to intelligence failures unless human intelligence can be properly integrated</w:t>
      </w:r>
      <w:r w:rsidRPr="005618A6">
        <w:rPr>
          <w:rFonts w:asciiTheme="minorHAnsi" w:hAnsiTheme="minorHAnsi"/>
          <w:sz w:val="16"/>
        </w:rPr>
        <w:t>. In the near future UAVs may be able to gather human level intelligence, but</w:t>
      </w:r>
      <w:r w:rsidRPr="005618A6">
        <w:rPr>
          <w:rStyle w:val="StyleUnderline"/>
          <w:rFonts w:asciiTheme="minorHAnsi" w:hAnsiTheme="minorHAnsi"/>
        </w:rPr>
        <w:t xml:space="preserve"> it will be a long time before classical espionage is a thing of the past.</w:t>
      </w:r>
    </w:p>
    <w:p w:rsidR="009819AC" w:rsidRPr="005618A6" w:rsidRDefault="009819AC" w:rsidP="009819AC">
      <w:pPr>
        <w:pStyle w:val="Heading4"/>
        <w:rPr>
          <w:rFonts w:asciiTheme="minorHAnsi" w:hAnsiTheme="minorHAnsi"/>
        </w:rPr>
      </w:pPr>
      <w:r w:rsidRPr="005618A6">
        <w:rPr>
          <w:rFonts w:asciiTheme="minorHAnsi" w:hAnsiTheme="minorHAnsi"/>
        </w:rPr>
        <w:t>Drones key to prevent terror attacks-devastate organizations</w:t>
      </w:r>
    </w:p>
    <w:p w:rsidR="009819AC" w:rsidRPr="005618A6" w:rsidRDefault="009819AC" w:rsidP="009819AC">
      <w:pPr>
        <w:rPr>
          <w:rStyle w:val="Style13ptBold"/>
          <w:rFonts w:asciiTheme="minorHAnsi" w:hAnsiTheme="minorHAnsi"/>
          <w:b w:val="0"/>
          <w:sz w:val="22"/>
        </w:rPr>
      </w:pPr>
      <w:r w:rsidRPr="005618A6">
        <w:rPr>
          <w:rStyle w:val="Style13ptBold"/>
          <w:rFonts w:asciiTheme="minorHAnsi" w:hAnsiTheme="minorHAnsi"/>
        </w:rPr>
        <w:t xml:space="preserve">Byman, 13 </w:t>
      </w:r>
      <w:r w:rsidRPr="005618A6">
        <w:rPr>
          <w:rStyle w:val="Style13ptBold"/>
          <w:rFonts w:asciiTheme="minorHAnsi" w:hAnsiTheme="minorHAnsi"/>
          <w:sz w:val="22"/>
        </w:rPr>
        <w:t>(Daniel L. Byman the director of research and a senior fellow in the Center for Middle East Policy at Brookings. His research focuses on counterterrorism and Middle East security. He is also a professor at Georgetown University's Security Studies Program. He served as a staff member on the 9/11 Commission and worked for the U.S. government. “Why Drones Work: The Case for Washington's Weapon of Choice.” &lt;</w:t>
      </w:r>
      <w:hyperlink r:id="rId245" w:history="1">
        <w:r w:rsidRPr="005618A6">
          <w:rPr>
            <w:rStyle w:val="Hyperlink"/>
            <w:rFonts w:asciiTheme="minorHAnsi" w:hAnsiTheme="minorHAnsi"/>
          </w:rPr>
          <w:t>http://www.brookings.edu/research/articles/2013/06/17-drones-obama-weapon-choice-us-counterterrorism-byman</w:t>
        </w:r>
      </w:hyperlink>
      <w:r w:rsidRPr="005618A6">
        <w:rPr>
          <w:rStyle w:val="Style13ptBold"/>
          <w:rFonts w:asciiTheme="minorHAnsi" w:hAnsiTheme="minorHAnsi"/>
          <w:sz w:val="22"/>
        </w:rPr>
        <w:t>)&gt; August 2013 \\mwang</w:t>
      </w:r>
    </w:p>
    <w:p w:rsidR="009819AC" w:rsidRPr="005618A6" w:rsidRDefault="009819AC" w:rsidP="009819AC">
      <w:pPr>
        <w:shd w:val="clear" w:color="auto" w:fill="FFFFFF"/>
        <w:spacing w:after="240"/>
        <w:rPr>
          <w:rFonts w:asciiTheme="minorHAnsi" w:eastAsia="Times New Roman" w:hAnsiTheme="minorHAnsi" w:cs="Arial"/>
          <w:color w:val="343434"/>
          <w:sz w:val="16"/>
          <w:szCs w:val="23"/>
        </w:rPr>
      </w:pPr>
      <w:r w:rsidRPr="005618A6">
        <w:rPr>
          <w:rFonts w:asciiTheme="minorHAnsi" w:eastAsia="Times New Roman" w:hAnsiTheme="minorHAnsi" w:cs="Arial"/>
          <w:b/>
          <w:bCs/>
          <w:color w:val="343434"/>
          <w:sz w:val="16"/>
          <w:szCs w:val="23"/>
        </w:rPr>
        <w:t>NOBODY DOES IT BETTER</w:t>
      </w:r>
      <w:r w:rsidRPr="005618A6">
        <w:rPr>
          <w:rFonts w:asciiTheme="minorHAnsi" w:eastAsia="Times New Roman" w:hAnsiTheme="minorHAnsi" w:cs="Arial"/>
          <w:color w:val="343434"/>
          <w:sz w:val="16"/>
          <w:szCs w:val="23"/>
        </w:rPr>
        <w:t xml:space="preserve"> The </w:t>
      </w:r>
      <w:r w:rsidRPr="005618A6">
        <w:rPr>
          <w:rStyle w:val="StyleUnderline"/>
          <w:rFonts w:asciiTheme="minorHAnsi" w:hAnsiTheme="minorHAnsi"/>
        </w:rPr>
        <w:t>Obama administration relies on drones for one simple reason: they work</w:t>
      </w:r>
      <w:r w:rsidRPr="005618A6">
        <w:rPr>
          <w:rFonts w:asciiTheme="minorHAnsi" w:eastAsia="Times New Roman" w:hAnsiTheme="minorHAnsi" w:cs="Arial"/>
          <w:color w:val="343434"/>
          <w:sz w:val="16"/>
          <w:szCs w:val="23"/>
        </w:rPr>
        <w:t xml:space="preserve">. According to data compiled by the New America Foundation, </w:t>
      </w:r>
      <w:r w:rsidRPr="005618A6">
        <w:rPr>
          <w:rStyle w:val="StyleUnderline"/>
          <w:rFonts w:asciiTheme="minorHAnsi" w:hAnsiTheme="minorHAnsi"/>
        </w:rPr>
        <w:t xml:space="preserve">since Obama has been in the White House, U.S. drones have killed an estimated 3,300 al Qaeda, Taliban, and other jihadist operatives </w:t>
      </w:r>
      <w:r w:rsidRPr="005618A6">
        <w:rPr>
          <w:rFonts w:asciiTheme="minorHAnsi" w:eastAsia="Times New Roman" w:hAnsiTheme="minorHAnsi" w:cs="Arial"/>
          <w:color w:val="343434"/>
          <w:sz w:val="16"/>
          <w:szCs w:val="23"/>
        </w:rPr>
        <w:t xml:space="preserve">in Pakistan and Yemen. </w:t>
      </w:r>
      <w:r w:rsidRPr="005618A6">
        <w:rPr>
          <w:rStyle w:val="StyleUnderline"/>
          <w:rFonts w:asciiTheme="minorHAnsi" w:hAnsiTheme="minorHAnsi"/>
        </w:rPr>
        <w:t>That number includes over 50 senior leaders of al Qaeda and the Taliban</w:t>
      </w:r>
      <w:r w:rsidRPr="005618A6">
        <w:rPr>
          <w:rFonts w:asciiTheme="minorHAnsi" w:eastAsia="Times New Roman" w:hAnsiTheme="minorHAnsi" w:cs="Arial"/>
          <w:color w:val="343434"/>
          <w:sz w:val="16"/>
          <w:szCs w:val="23"/>
        </w:rPr>
        <w:t xml:space="preserve">—top figures who are not easily replaced. In 2010, </w:t>
      </w:r>
      <w:r w:rsidRPr="005618A6">
        <w:rPr>
          <w:rStyle w:val="StyleUnderline"/>
          <w:rFonts w:asciiTheme="minorHAnsi" w:hAnsiTheme="minorHAnsi"/>
        </w:rPr>
        <w:t>Osama bin Laden[‘s]</w:t>
      </w:r>
      <w:r w:rsidRPr="005618A6">
        <w:rPr>
          <w:rFonts w:asciiTheme="minorHAnsi" w:eastAsia="Times New Roman" w:hAnsiTheme="minorHAnsi" w:cs="Arial"/>
          <w:color w:val="343434"/>
          <w:sz w:val="16"/>
          <w:szCs w:val="23"/>
        </w:rPr>
        <w:t xml:space="preserve"> warned his </w:t>
      </w:r>
      <w:r w:rsidRPr="005618A6">
        <w:rPr>
          <w:rStyle w:val="StyleUnderline"/>
          <w:rFonts w:asciiTheme="minorHAnsi" w:hAnsiTheme="minorHAnsi"/>
        </w:rPr>
        <w:t>chief aide, Atiyah Abd al-Rahman</w:t>
      </w:r>
      <w:r w:rsidRPr="005618A6">
        <w:rPr>
          <w:rFonts w:asciiTheme="minorHAnsi" w:hAnsiTheme="minorHAnsi"/>
        </w:rPr>
        <w:t xml:space="preserve">, who </w:t>
      </w:r>
      <w:r w:rsidRPr="005618A6">
        <w:rPr>
          <w:rStyle w:val="StyleUnderline"/>
          <w:rFonts w:asciiTheme="minorHAnsi" w:hAnsiTheme="minorHAnsi"/>
        </w:rPr>
        <w:t>was</w:t>
      </w:r>
      <w:r w:rsidRPr="005618A6">
        <w:rPr>
          <w:rFonts w:asciiTheme="minorHAnsi" w:hAnsiTheme="minorHAnsi"/>
        </w:rPr>
        <w:t xml:space="preserve"> later </w:t>
      </w:r>
      <w:r w:rsidRPr="005618A6">
        <w:rPr>
          <w:rStyle w:val="StyleUnderline"/>
          <w:rFonts w:asciiTheme="minorHAnsi" w:hAnsiTheme="minorHAnsi"/>
        </w:rPr>
        <w:t>killed by a drone strike</w:t>
      </w:r>
      <w:r w:rsidRPr="005618A6">
        <w:rPr>
          <w:rFonts w:asciiTheme="minorHAnsi" w:eastAsia="Times New Roman" w:hAnsiTheme="minorHAnsi" w:cs="Arial"/>
          <w:color w:val="343434"/>
          <w:sz w:val="16"/>
          <w:szCs w:val="23"/>
        </w:rPr>
        <w:t xml:space="preserve"> in the Waziristan region of Pakistan in 2011, that </w:t>
      </w:r>
      <w:r w:rsidRPr="005618A6">
        <w:rPr>
          <w:rStyle w:val="Emphasis"/>
          <w:rFonts w:asciiTheme="minorHAnsi" w:hAnsiTheme="minorHAnsi"/>
        </w:rPr>
        <w:t>when experienced leaders are eliminated, the result is “the rise of lower leaders</w:t>
      </w:r>
      <w:r w:rsidRPr="005618A6">
        <w:rPr>
          <w:rStyle w:val="StyleUnderline"/>
          <w:rFonts w:asciiTheme="minorHAnsi" w:hAnsiTheme="minorHAnsi"/>
        </w:rPr>
        <w:t xml:space="preserve"> who are not as experienced</w:t>
      </w:r>
      <w:r w:rsidRPr="005618A6">
        <w:rPr>
          <w:rFonts w:asciiTheme="minorHAnsi" w:eastAsia="Times New Roman" w:hAnsiTheme="minorHAnsi" w:cs="Arial"/>
          <w:color w:val="343434"/>
          <w:sz w:val="16"/>
          <w:szCs w:val="23"/>
        </w:rPr>
        <w:t xml:space="preserve"> as the former leaders” and </w:t>
      </w:r>
      <w:r w:rsidRPr="005618A6">
        <w:rPr>
          <w:rStyle w:val="StyleUnderline"/>
          <w:rFonts w:asciiTheme="minorHAnsi" w:hAnsiTheme="minorHAnsi"/>
        </w:rPr>
        <w:t>who are prone to errors and miscalculations</w:t>
      </w:r>
      <w:r w:rsidRPr="005618A6">
        <w:rPr>
          <w:rFonts w:asciiTheme="minorHAnsi" w:eastAsia="Times New Roman" w:hAnsiTheme="minorHAnsi" w:cs="Arial"/>
          <w:color w:val="343434"/>
          <w:sz w:val="16"/>
          <w:szCs w:val="23"/>
        </w:rPr>
        <w:t xml:space="preserve">. And </w:t>
      </w:r>
      <w:r w:rsidRPr="005618A6">
        <w:rPr>
          <w:rStyle w:val="StyleUnderline"/>
          <w:rFonts w:asciiTheme="minorHAnsi" w:hAnsiTheme="minorHAnsi"/>
        </w:rPr>
        <w:t>drones also hurt terrorist organizations when they eliminate operatives</w:t>
      </w:r>
      <w:r w:rsidRPr="005618A6">
        <w:rPr>
          <w:rFonts w:asciiTheme="minorHAnsi" w:eastAsia="Times New Roman" w:hAnsiTheme="minorHAnsi" w:cs="Arial"/>
          <w:color w:val="343434"/>
          <w:sz w:val="16"/>
          <w:szCs w:val="23"/>
        </w:rPr>
        <w:t xml:space="preserve"> who are lower down on the food chain but </w:t>
      </w:r>
      <w:r w:rsidRPr="005618A6">
        <w:rPr>
          <w:rStyle w:val="StyleUnderline"/>
          <w:rFonts w:asciiTheme="minorHAnsi" w:hAnsiTheme="minorHAnsi"/>
        </w:rPr>
        <w:t xml:space="preserve">who boast special skills: passport forgers, bomb makers, recruiters, and fundraisers. </w:t>
      </w:r>
      <w:r w:rsidRPr="005618A6">
        <w:rPr>
          <w:rStyle w:val="Emphasis"/>
          <w:rFonts w:asciiTheme="minorHAnsi" w:hAnsiTheme="minorHAnsi"/>
        </w:rPr>
        <w:t>Drones</w:t>
      </w:r>
      <w:r w:rsidRPr="005618A6">
        <w:rPr>
          <w:rStyle w:val="StyleUnderline"/>
          <w:rFonts w:asciiTheme="minorHAnsi" w:hAnsiTheme="minorHAnsi"/>
        </w:rPr>
        <w:t xml:space="preserve"> have also </w:t>
      </w:r>
      <w:r w:rsidRPr="005618A6">
        <w:rPr>
          <w:rStyle w:val="Emphasis"/>
          <w:rFonts w:asciiTheme="minorHAnsi" w:hAnsiTheme="minorHAnsi"/>
        </w:rPr>
        <w:t>undercut terrorists’ ability to communicate</w:t>
      </w:r>
      <w:r w:rsidRPr="005618A6">
        <w:rPr>
          <w:rStyle w:val="StyleUnderline"/>
          <w:rFonts w:asciiTheme="minorHAnsi" w:hAnsiTheme="minorHAnsi"/>
        </w:rPr>
        <w:t xml:space="preserve"> and to train new recruits. In order to avoid attracting drones, al Qaeda</w:t>
      </w:r>
      <w:r w:rsidRPr="005618A6">
        <w:rPr>
          <w:rFonts w:asciiTheme="minorHAnsi" w:eastAsia="Times New Roman" w:hAnsiTheme="minorHAnsi" w:cs="Arial"/>
          <w:color w:val="343434"/>
          <w:sz w:val="16"/>
          <w:szCs w:val="23"/>
        </w:rPr>
        <w:t xml:space="preserve"> and Taliban operatives </w:t>
      </w:r>
      <w:r w:rsidRPr="005618A6">
        <w:rPr>
          <w:rStyle w:val="StyleUnderline"/>
          <w:rFonts w:asciiTheme="minorHAnsi" w:hAnsiTheme="minorHAnsi"/>
        </w:rPr>
        <w:t>try to avoid using electronic devices</w:t>
      </w:r>
      <w:r w:rsidRPr="005618A6">
        <w:rPr>
          <w:rFonts w:asciiTheme="minorHAnsi" w:eastAsia="Times New Roman" w:hAnsiTheme="minorHAnsi" w:cs="Arial"/>
          <w:color w:val="343434"/>
          <w:sz w:val="16"/>
          <w:szCs w:val="23"/>
        </w:rPr>
        <w:t xml:space="preserve"> or gathering in large numbers. A tip sheet found </w:t>
      </w:r>
      <w:r w:rsidRPr="005618A6">
        <w:rPr>
          <w:rFonts w:asciiTheme="minorHAnsi" w:hAnsiTheme="minorHAnsi"/>
          <w:sz w:val="16"/>
        </w:rPr>
        <w:t xml:space="preserve">among </w:t>
      </w:r>
      <w:r w:rsidRPr="005618A6">
        <w:rPr>
          <w:rStyle w:val="StyleUnderline"/>
          <w:rFonts w:asciiTheme="minorHAnsi" w:hAnsiTheme="minorHAnsi"/>
        </w:rPr>
        <w:t>jihadists in Mali advised militants to “maintain complete silence of all wireless contacts” and “avoid gathering in open areas.”</w:t>
      </w:r>
      <w:r w:rsidRPr="005618A6">
        <w:rPr>
          <w:rFonts w:asciiTheme="minorHAnsi" w:eastAsia="Times New Roman" w:hAnsiTheme="minorHAnsi" w:cs="Arial"/>
          <w:color w:val="343434"/>
          <w:sz w:val="16"/>
          <w:szCs w:val="23"/>
        </w:rPr>
        <w:t xml:space="preserve"> Leaders, however, cannot give orders when they are incommunicado, and </w:t>
      </w:r>
      <w:r w:rsidRPr="005618A6">
        <w:rPr>
          <w:rStyle w:val="StyleUnderline"/>
          <w:rFonts w:asciiTheme="minorHAnsi" w:hAnsiTheme="minorHAnsi"/>
        </w:rPr>
        <w:t>training on a large scale is nearly impossible when a drone strike could wipe out an entire group of new recruits</w:t>
      </w:r>
      <w:r w:rsidRPr="005618A6">
        <w:rPr>
          <w:rFonts w:asciiTheme="minorHAnsi" w:eastAsia="Times New Roman" w:hAnsiTheme="minorHAnsi" w:cs="Arial"/>
          <w:color w:val="343434"/>
          <w:sz w:val="16"/>
          <w:szCs w:val="23"/>
        </w:rPr>
        <w:t xml:space="preserve">. Drones have turned al Qaeda’s command and training structures into a liability, p to choose between having no leaders and risking dead leaders. </w:t>
      </w:r>
      <w:r w:rsidRPr="005618A6">
        <w:rPr>
          <w:rStyle w:val="StyleUnderline"/>
          <w:rFonts w:asciiTheme="minorHAnsi" w:hAnsiTheme="minorHAnsi"/>
        </w:rPr>
        <w:t>Critics of drone strikes often fail to take into account the fact that the alternatives are either too risky or unrealistic.</w:t>
      </w:r>
      <w:r w:rsidRPr="005618A6">
        <w:rPr>
          <w:rFonts w:asciiTheme="minorHAnsi" w:eastAsia="Times New Roman" w:hAnsiTheme="minorHAnsi" w:cs="Arial"/>
          <w:color w:val="343434"/>
          <w:sz w:val="16"/>
          <w:szCs w:val="23"/>
        </w:rPr>
        <w:t xml:space="preserve"> To be sure, </w:t>
      </w:r>
      <w:r w:rsidRPr="005618A6">
        <w:rPr>
          <w:rStyle w:val="StyleUnderline"/>
          <w:rFonts w:asciiTheme="minorHAnsi" w:hAnsiTheme="minorHAnsi"/>
        </w:rPr>
        <w:t>in an ideal world, militants would be captured alive</w:t>
      </w:r>
      <w:r w:rsidRPr="005618A6">
        <w:rPr>
          <w:rFonts w:asciiTheme="minorHAnsi" w:eastAsia="Times New Roman" w:hAnsiTheme="minorHAnsi" w:cs="Arial"/>
          <w:color w:val="343434"/>
          <w:sz w:val="16"/>
          <w:szCs w:val="23"/>
        </w:rPr>
        <w:t xml:space="preserve">, allowing authorities to question them and search their compounds for useful information. </w:t>
      </w:r>
      <w:r w:rsidRPr="005618A6">
        <w:rPr>
          <w:rStyle w:val="StyleUnderline"/>
          <w:rFonts w:asciiTheme="minorHAnsi" w:hAnsiTheme="minorHAnsi"/>
        </w:rPr>
        <w:t>Raids, arrests, and interrogations can produce vital intelligence</w:t>
      </w:r>
      <w:r w:rsidRPr="005618A6">
        <w:rPr>
          <w:rFonts w:asciiTheme="minorHAnsi" w:eastAsia="Times New Roman" w:hAnsiTheme="minorHAnsi" w:cs="Arial"/>
          <w:color w:val="343434"/>
          <w:sz w:val="16"/>
          <w:szCs w:val="23"/>
        </w:rPr>
        <w:t xml:space="preserve"> and can be less controversial than lethal operations. T</w:t>
      </w:r>
      <w:r w:rsidRPr="005618A6">
        <w:rPr>
          <w:rStyle w:val="StyleUnderline"/>
          <w:rFonts w:asciiTheme="minorHAnsi" w:hAnsiTheme="minorHAnsi"/>
        </w:rPr>
        <w:t>hat is why they should be, and indeed already are, used in stable countries</w:t>
      </w:r>
      <w:r w:rsidRPr="005618A6">
        <w:rPr>
          <w:rFonts w:asciiTheme="minorHAnsi" w:eastAsia="Times New Roman" w:hAnsiTheme="minorHAnsi" w:cs="Arial"/>
          <w:color w:val="343434"/>
          <w:sz w:val="16"/>
          <w:szCs w:val="23"/>
        </w:rPr>
        <w:t xml:space="preserve"> where the United States enjoys the support of the host government. But in war zones or unstable countries, such as Pakistan, Yemen, and Somalia, arresting militants is highly dangerous and, even if successful, often inefficient. In those three countries, the government exerts little or no control over remote areas, which means that it is highly dangerous to go after militants hiding out there. Worse yet, in Pakistan and Yemen, the governments have at times cooperated with militants. If the United States regularly sent in special operations forces to hunt down terrorists there, sympathetic officials could easily tip off the jihadists, likely leading to firefights, U.S. casualties, and possibly the deaths of the suspects and innocent civilians.</w:t>
      </w:r>
    </w:p>
    <w:p w:rsidR="009819AC" w:rsidRDefault="009819AC" w:rsidP="009819AC"/>
    <w:p w:rsidR="009819AC" w:rsidRDefault="009819AC" w:rsidP="009819AC">
      <w:pPr>
        <w:pStyle w:val="Heading3"/>
      </w:pPr>
      <w:r>
        <w:lastRenderedPageBreak/>
        <w:t>--xt humint k/t sigint</w:t>
      </w:r>
    </w:p>
    <w:p w:rsidR="009819AC" w:rsidRDefault="009819AC" w:rsidP="009819AC"/>
    <w:p w:rsidR="009819AC" w:rsidRPr="00BB69E2" w:rsidRDefault="009819AC" w:rsidP="009819AC">
      <w:pPr>
        <w:pStyle w:val="Heading4"/>
        <w:rPr>
          <w:rStyle w:val="StyleUnderline"/>
          <w:rFonts w:asciiTheme="minorHAnsi" w:hAnsiTheme="minorHAnsi"/>
          <w:sz w:val="26"/>
          <w:szCs w:val="26"/>
          <w:u w:val="none"/>
        </w:rPr>
      </w:pPr>
      <w:r w:rsidRPr="00BB69E2">
        <w:rPr>
          <w:rStyle w:val="StyleUnderline"/>
          <w:rFonts w:asciiTheme="minorHAnsi" w:hAnsiTheme="minorHAnsi"/>
          <w:sz w:val="26"/>
          <w:szCs w:val="26"/>
          <w:u w:val="none"/>
        </w:rPr>
        <w:t>Humint Key to Broader collection</w:t>
      </w:r>
    </w:p>
    <w:p w:rsidR="009819AC" w:rsidRPr="00BB69E2" w:rsidRDefault="009819AC" w:rsidP="009819AC">
      <w:pPr>
        <w:rPr>
          <w:rStyle w:val="Style13ptBold"/>
          <w:rFonts w:asciiTheme="minorHAnsi" w:hAnsiTheme="minorHAnsi"/>
          <w:b w:val="0"/>
          <w:sz w:val="22"/>
        </w:rPr>
      </w:pPr>
      <w:r w:rsidRPr="00BB69E2">
        <w:rPr>
          <w:rStyle w:val="Style13ptBold"/>
          <w:rFonts w:asciiTheme="minorHAnsi" w:hAnsiTheme="minorHAnsi"/>
        </w:rPr>
        <w:t xml:space="preserve">Best, 2 </w:t>
      </w:r>
      <w:r w:rsidRPr="00BB69E2">
        <w:rPr>
          <w:rStyle w:val="Style13ptBold"/>
          <w:rFonts w:asciiTheme="minorHAnsi" w:hAnsiTheme="minorHAnsi"/>
          <w:b w:val="0"/>
          <w:sz w:val="22"/>
        </w:rPr>
        <w:t xml:space="preserve">(Richard A. Best Jr., Specialist in National Defense Foreign Affairs, Defense, and Trade Division, CRS report for congress, Wrote </w:t>
      </w:r>
      <w:r w:rsidRPr="00BB69E2">
        <w:rPr>
          <w:rStyle w:val="Style13ptBold"/>
          <w:rFonts w:asciiTheme="minorHAnsi" w:hAnsiTheme="minorHAnsi"/>
          <w:b w:val="0"/>
          <w:i/>
          <w:sz w:val="22"/>
        </w:rPr>
        <w:t xml:space="preserve">The National Intelligence Council: Issues and Options for Congress </w:t>
      </w:r>
      <w:r w:rsidRPr="00BB69E2">
        <w:rPr>
          <w:rStyle w:val="Style13ptBold"/>
          <w:rFonts w:asciiTheme="minorHAnsi" w:hAnsiTheme="minorHAnsi"/>
          <w:b w:val="0"/>
          <w:sz w:val="22"/>
        </w:rPr>
        <w:t>and published in Library of Congress. Pages 8-9 February 21, 2002.)\\mwang</w:t>
      </w:r>
    </w:p>
    <w:p w:rsidR="009819AC" w:rsidRPr="00BB69E2" w:rsidRDefault="009819AC" w:rsidP="009819AC">
      <w:pPr>
        <w:rPr>
          <w:rFonts w:asciiTheme="minorHAnsi" w:hAnsiTheme="minorHAnsi"/>
          <w:sz w:val="16"/>
        </w:rPr>
      </w:pPr>
      <w:r w:rsidRPr="00BB69E2">
        <w:rPr>
          <w:rStyle w:val="StyleUnderline"/>
          <w:rFonts w:asciiTheme="minorHAnsi" w:hAnsiTheme="minorHAnsi"/>
        </w:rPr>
        <w:t>Many</w:t>
      </w:r>
      <w:r w:rsidRPr="00BB69E2">
        <w:rPr>
          <w:rFonts w:asciiTheme="minorHAnsi" w:hAnsiTheme="minorHAnsi"/>
          <w:sz w:val="16"/>
        </w:rPr>
        <w:t xml:space="preserve"> observers </w:t>
      </w:r>
      <w:r w:rsidRPr="00BB69E2">
        <w:rPr>
          <w:rStyle w:val="StyleUnderline"/>
          <w:rFonts w:asciiTheme="minorHAnsi" w:hAnsiTheme="minorHAnsi"/>
        </w:rPr>
        <w:t>believe that intelligence required for the campaign against terrorism will require significant changes in the human intelligence (humint) collection</w:t>
      </w:r>
      <w:r w:rsidRPr="00BB69E2">
        <w:rPr>
          <w:rFonts w:asciiTheme="minorHAnsi" w:hAnsiTheme="minorHAnsi"/>
          <w:sz w:val="16"/>
        </w:rPr>
        <w:t xml:space="preserve"> effort. The CIA’s Operations Directorate is responsible for the bulk of humint collection although the Defense Humint Service (DHS) within DOD is a smaller entity more directly focused on military-related issues. </w:t>
      </w:r>
      <w:r w:rsidRPr="00BB69E2">
        <w:rPr>
          <w:rStyle w:val="StyleUnderline"/>
          <w:rFonts w:asciiTheme="minorHAnsi" w:hAnsiTheme="minorHAnsi"/>
        </w:rPr>
        <w:t>Overall budget requirements for humint are dwarfed by the major investment required for satellites and signals intelligence collection. Humint</w:t>
      </w:r>
      <w:r w:rsidRPr="00BB69E2">
        <w:rPr>
          <w:rFonts w:asciiTheme="minorHAnsi" w:hAnsiTheme="minorHAnsi"/>
          <w:sz w:val="16"/>
        </w:rPr>
        <w:t xml:space="preserve">, however, undoubtedly can be dangerous for those involved and it </w:t>
      </w:r>
      <w:r w:rsidRPr="00BB69E2">
        <w:rPr>
          <w:rStyle w:val="StyleUnderline"/>
          <w:rFonts w:asciiTheme="minorHAnsi" w:hAnsiTheme="minorHAnsi"/>
        </w:rPr>
        <w:t>is, of course</w:t>
      </w:r>
      <w:r w:rsidRPr="00BB69E2">
        <w:rPr>
          <w:rFonts w:asciiTheme="minorHAnsi" w:hAnsiTheme="minorHAnsi"/>
          <w:sz w:val="16"/>
        </w:rPr>
        <w:t xml:space="preserve">, for many in the media and the general public </w:t>
      </w:r>
      <w:r w:rsidRPr="00BB69E2">
        <w:rPr>
          <w:rStyle w:val="Emphasis"/>
          <w:rFonts w:asciiTheme="minorHAnsi" w:hAnsiTheme="minorHAnsi"/>
        </w:rPr>
        <w:t>the core intelligence discipline</w:t>
      </w:r>
      <w:r w:rsidRPr="00BB69E2">
        <w:rPr>
          <w:rStyle w:val="StyleUnderline"/>
          <w:rFonts w:asciiTheme="minorHAnsi" w:hAnsiTheme="minorHAnsi"/>
        </w:rPr>
        <w:t>.</w:t>
      </w:r>
      <w:r w:rsidRPr="00BB69E2">
        <w:rPr>
          <w:rFonts w:asciiTheme="minorHAnsi" w:hAnsiTheme="minorHAnsi"/>
          <w:sz w:val="16"/>
        </w:rPr>
        <w:t xml:space="preserve">11 </w:t>
      </w:r>
      <w:r w:rsidRPr="00BB69E2">
        <w:rPr>
          <w:rStyle w:val="StyleUnderline"/>
          <w:rFonts w:asciiTheme="minorHAnsi" w:hAnsiTheme="minorHAnsi"/>
        </w:rPr>
        <w:t xml:space="preserve">Both the emphasis on humint and on the exchange of data between intelligence and law enforcement agencies will </w:t>
      </w:r>
      <w:r w:rsidRPr="00BB69E2">
        <w:rPr>
          <w:rStyle w:val="Emphasis"/>
          <w:rFonts w:asciiTheme="minorHAnsi" w:hAnsiTheme="minorHAnsi"/>
        </w:rPr>
        <w:t xml:space="preserve">influence the evolution of the U.S. Intelligence Community in the coming decade. </w:t>
      </w:r>
      <w:r w:rsidRPr="00BB69E2">
        <w:rPr>
          <w:rFonts w:asciiTheme="minorHAnsi" w:hAnsiTheme="minorHAnsi"/>
          <w:sz w:val="16"/>
        </w:rPr>
        <w:t>These two efforts will not in themselves have major budgetary implications–</w:t>
      </w:r>
      <w:r w:rsidRPr="00BB69E2">
        <w:rPr>
          <w:rStyle w:val="StyleUnderline"/>
          <w:rFonts w:asciiTheme="minorHAnsi" w:hAnsiTheme="minorHAnsi"/>
        </w:rPr>
        <w:t>humint is</w:t>
      </w:r>
      <w:r w:rsidRPr="00BB69E2">
        <w:rPr>
          <w:rFonts w:asciiTheme="minorHAnsi" w:hAnsiTheme="minorHAnsi"/>
          <w:sz w:val="16"/>
        </w:rPr>
        <w:t xml:space="preserve"> both </w:t>
      </w:r>
      <w:r w:rsidRPr="00BB69E2">
        <w:rPr>
          <w:rStyle w:val="StyleUnderline"/>
          <w:rFonts w:asciiTheme="minorHAnsi" w:hAnsiTheme="minorHAnsi"/>
        </w:rPr>
        <w:t>difficult</w:t>
      </w:r>
      <w:r w:rsidRPr="00BB69E2">
        <w:rPr>
          <w:rFonts w:asciiTheme="minorHAnsi" w:hAnsiTheme="minorHAnsi"/>
          <w:sz w:val="16"/>
        </w:rPr>
        <w:t xml:space="preserve"> and dangerous, </w:t>
      </w:r>
      <w:r w:rsidRPr="00BB69E2">
        <w:rPr>
          <w:rStyle w:val="StyleUnderline"/>
          <w:rFonts w:asciiTheme="minorHAnsi" w:hAnsiTheme="minorHAnsi"/>
        </w:rPr>
        <w:t>but not necessarily expensive and information exchanges</w:t>
      </w:r>
      <w:r w:rsidRPr="00BB69E2">
        <w:rPr>
          <w:rFonts w:asciiTheme="minorHAnsi" w:hAnsiTheme="minorHAnsi"/>
          <w:sz w:val="16"/>
        </w:rPr>
        <w:t xml:space="preserve"> between agencies ordinarily involve only information technology costs. Placing priorities on these two aspects of the intelligence effort will almost inevitably detract from other missions and disciplines. In the view of many observers there may be a tendency to give less emphasis to traditional intelligence collection and analysis regarding foreign political, economic, and military developments. Whereas to some extent intelligence analysts experienced in looking at foreign policy, economic, and defense issues can shift from one country to another, it may be more difficult for an analysts to turn from issues of diplomacy, economics, and warfare to the study of obscure terrorist groups that may be involved in religious indoctrination or various criminal fund-raising activities.</w:t>
      </w:r>
    </w:p>
    <w:p w:rsidR="009819AC" w:rsidRDefault="009819AC" w:rsidP="009819AC"/>
    <w:p w:rsidR="009819AC" w:rsidRPr="005618A6" w:rsidRDefault="009819AC" w:rsidP="009819AC">
      <w:pPr>
        <w:pStyle w:val="Heading4"/>
        <w:rPr>
          <w:rFonts w:asciiTheme="minorHAnsi" w:hAnsiTheme="minorHAnsi"/>
        </w:rPr>
      </w:pPr>
      <w:r w:rsidRPr="005618A6">
        <w:rPr>
          <w:rFonts w:asciiTheme="minorHAnsi" w:hAnsiTheme="minorHAnsi"/>
        </w:rPr>
        <w:t>HUMINT key to SIGINT</w:t>
      </w:r>
      <w:r>
        <w:rPr>
          <w:rFonts w:asciiTheme="minorHAnsi" w:hAnsiTheme="minorHAnsi"/>
        </w:rPr>
        <w:t xml:space="preserve"> and broad intelligence</w:t>
      </w:r>
      <w:r w:rsidRPr="005618A6">
        <w:rPr>
          <w:rFonts w:asciiTheme="minorHAnsi" w:hAnsiTheme="minorHAnsi"/>
        </w:rPr>
        <w:t>: completes the ISR picture</w:t>
      </w:r>
    </w:p>
    <w:p w:rsidR="009819AC" w:rsidRPr="005618A6" w:rsidRDefault="009819AC" w:rsidP="009819AC">
      <w:pPr>
        <w:rPr>
          <w:rStyle w:val="Style13ptBold"/>
          <w:rFonts w:asciiTheme="minorHAnsi" w:hAnsiTheme="minorHAnsi"/>
          <w:b w:val="0"/>
          <w:sz w:val="22"/>
        </w:rPr>
      </w:pPr>
      <w:r w:rsidRPr="005618A6">
        <w:rPr>
          <w:rStyle w:val="Style13ptBold"/>
          <w:rFonts w:asciiTheme="minorHAnsi" w:hAnsiTheme="minorHAnsi"/>
        </w:rPr>
        <w:t xml:space="preserve">Ackerman 06 </w:t>
      </w:r>
      <w:r w:rsidRPr="005618A6">
        <w:rPr>
          <w:rStyle w:val="Style13ptBold"/>
          <w:rFonts w:asciiTheme="minorHAnsi" w:hAnsiTheme="minorHAnsi"/>
          <w:sz w:val="22"/>
        </w:rPr>
        <w:t>Robert K. Ackerman, editor in chief of SIGNAL Magazine for more than a dozen years. A seasoned technology journalist, Ackerman also has served as a war correspondent minored in political science in university. His journalism career dates back more than three decades. “Defense HUMINT needs technology too.” &lt;</w:t>
      </w:r>
      <w:r w:rsidRPr="00A5457C">
        <w:t xml:space="preserve"> </w:t>
      </w:r>
      <w:r w:rsidRPr="00A5457C">
        <w:rPr>
          <w:rFonts w:asciiTheme="minorHAnsi" w:hAnsiTheme="minorHAnsi"/>
        </w:rPr>
        <w:t>http://www.afcea.org/content/?q=defense-humint-needs-technology-too</w:t>
      </w:r>
      <w:r w:rsidRPr="005618A6">
        <w:rPr>
          <w:rStyle w:val="Style13ptBold"/>
          <w:rFonts w:asciiTheme="minorHAnsi" w:hAnsiTheme="minorHAnsi"/>
          <w:sz w:val="22"/>
        </w:rPr>
        <w:t>&gt; October 2006. \\mwang</w:t>
      </w:r>
    </w:p>
    <w:p w:rsidR="009819AC" w:rsidRDefault="009819AC" w:rsidP="009819AC">
      <w:pPr>
        <w:rPr>
          <w:rFonts w:asciiTheme="minorHAnsi" w:hAnsiTheme="minorHAnsi"/>
          <w:sz w:val="16"/>
        </w:rPr>
      </w:pPr>
      <w:r w:rsidRPr="005618A6">
        <w:rPr>
          <w:rFonts w:asciiTheme="minorHAnsi" w:hAnsiTheme="minorHAnsi"/>
          <w:sz w:val="16"/>
        </w:rPr>
        <w:t xml:space="preserve">Trench coats have given way to optical collectors. </w:t>
      </w:r>
      <w:r w:rsidRPr="005618A6">
        <w:rPr>
          <w:rStyle w:val="StyleUnderline"/>
          <w:rFonts w:asciiTheme="minorHAnsi" w:hAnsiTheme="minorHAnsi"/>
        </w:rPr>
        <w:t>Intelligence technology research normally focused on electronics-related disciplines increasingly is being applied to improving human intelligence capabilities.</w:t>
      </w:r>
      <w:r w:rsidRPr="005618A6">
        <w:rPr>
          <w:rFonts w:asciiTheme="minorHAnsi" w:hAnsiTheme="minorHAnsi"/>
          <w:sz w:val="16"/>
        </w:rPr>
        <w:t xml:space="preserve"> These capabilities, which range from </w:t>
      </w:r>
      <w:r w:rsidRPr="005618A6">
        <w:rPr>
          <w:rStyle w:val="StyleUnderline"/>
          <w:rFonts w:asciiTheme="minorHAnsi" w:hAnsiTheme="minorHAnsi"/>
        </w:rPr>
        <w:t>intelligence collection to distribution, define human intelligence activities in the war on terrorism.</w:t>
      </w:r>
      <w:r w:rsidRPr="005618A6">
        <w:rPr>
          <w:rFonts w:asciiTheme="minorHAnsi" w:hAnsiTheme="minorHAnsi"/>
          <w:sz w:val="16"/>
        </w:rPr>
        <w:t xml:space="preserve"> </w:t>
      </w:r>
      <w:r w:rsidRPr="005618A6">
        <w:rPr>
          <w:rStyle w:val="StyleUnderline"/>
          <w:rFonts w:asciiTheme="minorHAnsi" w:hAnsiTheme="minorHAnsi"/>
        </w:rPr>
        <w:t>Human intelligence, or HUMINT, is increasing in importance as</w:t>
      </w:r>
      <w:r w:rsidRPr="005618A6">
        <w:rPr>
          <w:rFonts w:asciiTheme="minorHAnsi" w:hAnsiTheme="minorHAnsi"/>
          <w:sz w:val="16"/>
        </w:rPr>
        <w:t xml:space="preserve"> allied </w:t>
      </w:r>
      <w:r w:rsidRPr="005618A6">
        <w:rPr>
          <w:rStyle w:val="StyleUnderline"/>
          <w:rFonts w:asciiTheme="minorHAnsi" w:hAnsiTheme="minorHAnsi"/>
        </w:rPr>
        <w:t>forces</w:t>
      </w:r>
      <w:r w:rsidRPr="005618A6">
        <w:rPr>
          <w:rFonts w:asciiTheme="minorHAnsi" w:hAnsiTheme="minorHAnsi"/>
          <w:sz w:val="16"/>
        </w:rPr>
        <w:t xml:space="preserve"> in Iraq and Afghanistan </w:t>
      </w:r>
      <w:r w:rsidRPr="005618A6">
        <w:rPr>
          <w:rStyle w:val="StyleUnderline"/>
          <w:rFonts w:asciiTheme="minorHAnsi" w:hAnsiTheme="minorHAnsi"/>
        </w:rPr>
        <w:t xml:space="preserve">deal with terror networks moving about the general populace. Preventing attacks on innocent civilians in Southwest Asia as well as the West may depend on being able to gather information using HUMINT assets and techniques. </w:t>
      </w:r>
      <w:r w:rsidRPr="005618A6">
        <w:rPr>
          <w:rFonts w:asciiTheme="minorHAnsi" w:hAnsiTheme="minorHAnsi"/>
          <w:sz w:val="16"/>
        </w:rPr>
        <w:t xml:space="preserve">The U.S. Defense Department has organized its Defense HUMINT Management Office (DHMO) to support HUMINT operators in the field. Much of this support includes tapping conventional and nontraditional sources for technologies that aid HUMINT collection, processing and dissemination. Drew Bewick is the chief of technology tradecraft at the DHMO. Bewick’s office represents the HUMINT elements in the military services, the combatant commands and the Defense Intelligence Agency (DIA). He is tasked with finding new HUMINT technologies and capabilities and speeding them to the field in the war on terrorism. </w:t>
      </w:r>
      <w:r w:rsidRPr="005618A6">
        <w:rPr>
          <w:rStyle w:val="StyleUnderline"/>
          <w:rFonts w:asciiTheme="minorHAnsi" w:hAnsiTheme="minorHAnsi"/>
        </w:rPr>
        <w:t xml:space="preserve">“To win this war on terrorism and to find people, HUMINT is first among equals,” </w:t>
      </w:r>
      <w:r w:rsidRPr="005618A6">
        <w:rPr>
          <w:rFonts w:asciiTheme="minorHAnsi" w:hAnsiTheme="minorHAnsi"/>
          <w:sz w:val="16"/>
        </w:rPr>
        <w:t xml:space="preserve">Bewick declares. The DHMO has four organizational pillars: plans and policies; operations and assessments; training, including training standards and career paths; and technology tradecraft. For its activities, the office has two focus areas. One is to develop key technologies that enable the department to penetrate difficult targets. The other is </w:t>
      </w:r>
      <w:r w:rsidRPr="005618A6">
        <w:rPr>
          <w:rStyle w:val="StyleUnderline"/>
          <w:rFonts w:asciiTheme="minorHAnsi" w:hAnsiTheme="minorHAnsi"/>
        </w:rPr>
        <w:t>to integrate HUMINT data into the joint and coalition intelligence, surveillance and reconnaissance (ISR) picture.</w:t>
      </w:r>
      <w:r w:rsidRPr="005618A6">
        <w:rPr>
          <w:rFonts w:asciiTheme="minorHAnsi" w:hAnsiTheme="minorHAnsi"/>
        </w:rPr>
        <w:t xml:space="preserve"> This</w:t>
      </w:r>
      <w:r w:rsidRPr="005618A6">
        <w:rPr>
          <w:rStyle w:val="Emphasis"/>
          <w:rFonts w:asciiTheme="minorHAnsi" w:hAnsiTheme="minorHAnsi"/>
        </w:rPr>
        <w:t xml:space="preserve"> requires correlating HUMINT data with that of signals intelligence (SIGINT), geospatial intelligence (GEOINT) and measurement and signatures intelligence (MASINT),</w:t>
      </w:r>
      <w:r w:rsidRPr="005618A6">
        <w:rPr>
          <w:rStyle w:val="StyleUnderline"/>
          <w:rFonts w:asciiTheme="minorHAnsi" w:hAnsiTheme="minorHAnsi"/>
        </w:rPr>
        <w:t xml:space="preserve"> </w:t>
      </w:r>
      <w:r w:rsidRPr="005618A6">
        <w:rPr>
          <w:rFonts w:asciiTheme="minorHAnsi" w:hAnsiTheme="minorHAnsi"/>
          <w:sz w:val="16"/>
        </w:rPr>
        <w:t xml:space="preserve">for example. How the HUMINT data helps the commander in the field is a key criterion for generating the right knowledge, Bewick allows. The DHMO is aiming to improve collection, processing and dissemination equally as it strives to apply technologies for better HUMINT. For example, Bewick relates that as DHMO personnel visit the commands in the field, they often find that HUMINT technology tool sets are nothing more than stubby pencils and paper. Even improving how HUMINT data is reported will have a major effect. “You didn’t see James Bond writing too many reports,” he analogizes. “Yet, HUMINTers in the Defense Department spend an awful lot of time writing reports.” </w:t>
      </w:r>
      <w:r w:rsidRPr="005618A6">
        <w:rPr>
          <w:rStyle w:val="StyleUnderline"/>
          <w:rFonts w:asciiTheme="minorHAnsi" w:hAnsiTheme="minorHAnsi"/>
        </w:rPr>
        <w:t xml:space="preserve">Providing new capabilities to help them report data is vital to the success of HUMINT, he declares. </w:t>
      </w:r>
      <w:r w:rsidRPr="005618A6">
        <w:rPr>
          <w:rFonts w:asciiTheme="minorHAnsi" w:hAnsiTheme="minorHAnsi"/>
          <w:sz w:val="16"/>
        </w:rPr>
        <w:t>“If it were possible to develop only capabilities for HUMINT collectors in the field, that would be awesome—that would help them do their job of penetrating difficult targets,” he continues. “But equally, to help them share that data with whomever needs it is just as important.”</w:t>
      </w:r>
    </w:p>
    <w:p w:rsidR="009819AC" w:rsidRDefault="009819AC" w:rsidP="009819AC">
      <w:pPr>
        <w:pStyle w:val="Heading4"/>
      </w:pPr>
      <w:r>
        <w:lastRenderedPageBreak/>
        <w:t>ISR key to all military operations</w:t>
      </w:r>
    </w:p>
    <w:p w:rsidR="009819AC" w:rsidRPr="00570EEF" w:rsidRDefault="009819AC" w:rsidP="009819AC">
      <w:pPr>
        <w:rPr>
          <w:rStyle w:val="Style13ptBold"/>
          <w:b w:val="0"/>
          <w:sz w:val="22"/>
        </w:rPr>
      </w:pPr>
      <w:r>
        <w:rPr>
          <w:rStyle w:val="Style13ptBold"/>
        </w:rPr>
        <w:t xml:space="preserve">NATO 15 </w:t>
      </w:r>
      <w:r>
        <w:rPr>
          <w:rStyle w:val="Style13ptBold"/>
          <w:sz w:val="22"/>
        </w:rPr>
        <w:t xml:space="preserve">(“North Atlantic Treaty Organization “Joint Intelligence, Surveillance and Reconnaissance”. http://www.nato.int/cps/en/natolive/topics_111830.htm  April 13, 2015)\\mwang </w:t>
      </w:r>
    </w:p>
    <w:p w:rsidR="009819AC" w:rsidRPr="00570EEF" w:rsidRDefault="009819AC" w:rsidP="009819AC">
      <w:pPr>
        <w:rPr>
          <w:sz w:val="16"/>
        </w:rPr>
      </w:pPr>
      <w:r w:rsidRPr="00570EEF">
        <w:rPr>
          <w:rStyle w:val="StyleUnderline"/>
        </w:rPr>
        <w:t xml:space="preserve">Joint Intelligence, Surveillance and Reconnaissance (JISR) is </w:t>
      </w:r>
      <w:r w:rsidRPr="00570EEF">
        <w:rPr>
          <w:rStyle w:val="Emphasis"/>
        </w:rPr>
        <w:t>vital for all military operations.</w:t>
      </w:r>
      <w:r w:rsidRPr="00570EEF">
        <w:rPr>
          <w:rStyle w:val="StyleUnderline"/>
        </w:rPr>
        <w:t xml:space="preserve"> It provides information and intelligence to decision-makers and action-takers, helping them make informed, timely and accurate decisions. </w:t>
      </w:r>
      <w:r w:rsidRPr="00570EEF">
        <w:rPr>
          <w:sz w:val="16"/>
        </w:rPr>
        <w:t>While surveillance and reconnaissance can answer the questions “what,” “when” and “where”,</w:t>
      </w:r>
      <w:r w:rsidRPr="00570EEF">
        <w:rPr>
          <w:rStyle w:val="StyleUnderline"/>
        </w:rPr>
        <w:t xml:space="preserve"> the combined elements from various intelligence sources and disciplines provide the answers to “how” and “why”</w:t>
      </w:r>
      <w:r w:rsidRPr="00570EEF">
        <w:rPr>
          <w:sz w:val="16"/>
        </w:rPr>
        <w:t xml:space="preserve">. When all of this is combined, you create Joint ISR. Intelligence, Surveillance, and Reconnaissance (ISR) provides the foundation for all military operations, and its principles have been used in warfare for centuries. The individual elements of ISR are: Intelligence: the final product derived from surveillance and reconnaissance, fused with other information; Surveillance: the persistent monitoring of a target; and Reconnaissance: information-gathering conducted to answer a specific military question. Both surveillance and reconnaissance can include visual observation (for example soldiers on the ground covertly watching a target, Unmanned Aircraft Systems (UAS) with cameras), as well as electronic observation. The difference between surveillance and reconnaissance has to do with time and specificity; surveillance is a more prolonged and deliberate activity, while reconnaissance missions are generally rapid and targeted to retrieve specific information. Once surveillance and reconnaissance information has been obtained, </w:t>
      </w:r>
      <w:r w:rsidRPr="00570EEF">
        <w:rPr>
          <w:rStyle w:val="StyleUnderline"/>
        </w:rPr>
        <w:t>intelligence specialists can analyse it, fuse it with other information from other data sources and produce the intelligence which is then used to inform military and civilian decision-makers, particularly for the planning and conduct of operations.</w:t>
      </w:r>
      <w:r>
        <w:rPr>
          <w:rStyle w:val="StyleUnderline"/>
        </w:rPr>
        <w:t xml:space="preserve"> </w:t>
      </w:r>
      <w:r w:rsidRPr="00570EEF">
        <w:rPr>
          <w:sz w:val="16"/>
        </w:rPr>
        <w:t>While all countries have their own sources and methods for the production of intelligence, it is not always easy for them to share their intelligence with Allies. Sometimes this is due to security concerns, sometimes to internal procedural requirements, and sometimes to technological constraints. The objective of NATO Joint ISR is to champion the concept of “need to share” over the concept of “need to know.” This does not mean that all Allies will automatically share everything, but rather that NATO can facilitate the procedures and technology to promote sharing while simultaneously providing information assurance (i.e., the protection of data and networks). This way, Allies can have a holistic picture of whatever crisis is occurring and NATO decision-makers can make well-informed, timely and accurate decisions.</w:t>
      </w:r>
    </w:p>
    <w:p w:rsidR="009819AC" w:rsidRDefault="009819AC" w:rsidP="009819AC"/>
    <w:p w:rsidR="009819AC" w:rsidRDefault="009819AC" w:rsidP="009819AC">
      <w:pPr>
        <w:pStyle w:val="Heading3"/>
      </w:pPr>
      <w:r>
        <w:lastRenderedPageBreak/>
        <w:t>--add-on – laundry list</w:t>
      </w:r>
    </w:p>
    <w:p w:rsidR="009819AC" w:rsidRDefault="009819AC" w:rsidP="009819AC"/>
    <w:p w:rsidR="009819AC" w:rsidRDefault="009819AC" w:rsidP="009819AC">
      <w:pPr>
        <w:pStyle w:val="Heading4"/>
      </w:pPr>
      <w:r>
        <w:t>Humint key to solve terror, prolif, human rights- empirics and unique information</w:t>
      </w:r>
    </w:p>
    <w:p w:rsidR="009819AC" w:rsidRPr="00FC7409" w:rsidRDefault="009819AC" w:rsidP="009819AC">
      <w:r w:rsidRPr="002B734A">
        <w:t>Loch</w:t>
      </w:r>
      <w:r>
        <w:rPr>
          <w:b/>
        </w:rPr>
        <w:t xml:space="preserve"> </w:t>
      </w:r>
      <w:r w:rsidRPr="002B734A">
        <w:rPr>
          <w:b/>
        </w:rPr>
        <w:t xml:space="preserve">Johnson </w:t>
      </w:r>
      <w:r>
        <w:rPr>
          <w:b/>
        </w:rPr>
        <w:t xml:space="preserve">‘9----  </w:t>
      </w:r>
      <w:r w:rsidRPr="002B734A">
        <w:rPr>
          <w:sz w:val="18"/>
        </w:rPr>
        <w:t>Loch has a PhD, Political Science, University of California at Riverside.  He is Regents Professor of Political Science in the Department of International Affairs at the University of Georgia. Dr Johnson was Special Assistant to the Chair of the Senate Select Committee House Sub-committee on Intelligence Oversight. He was a Visiting Scholar at Yale University in 2005. Johnson edits the Praeger Security International Series Intelligence and the Quest for Security and is co-editor of the journal Intelligence and National Security. (Lock, "Evaluating "Humint": The Role of Foreign Agents in U.S. Security", Peer reviewed conference paper. 2/15/9. http://citation.allacademic.com//meta/p_mla_apa_research_citation/3/1/0/6/6/pages310665/p310665-14.php)//ET</w:t>
      </w:r>
    </w:p>
    <w:p w:rsidR="009819AC" w:rsidRPr="00F360D6" w:rsidRDefault="009819AC" w:rsidP="009819AC">
      <w:pPr>
        <w:rPr>
          <w:rStyle w:val="StyleUnderline"/>
        </w:rPr>
      </w:pPr>
      <w:r w:rsidRPr="00F360D6">
        <w:rPr>
          <w:sz w:val="16"/>
        </w:rPr>
        <w:t xml:space="preserve">Important, as well, in this survey were the humint contributions made toward understanding a traditional regional target, Europe; but also toward the Near East and South Asia, regions given less attention by the United States during the Cold War. These opinions, recall, reflected how consumers perceived the value of the various ints. In contrast, the 1993 survey looked at actual items appearing in the NID and traced them back to their int sources. In this case, humint contributions to counterterrorism and counternarcotics fared less well. Here humint shined against specific regions of the world— Africa, Latin America, the Middle East—and against weapons proliferation. As a broad generalization, the combined survey data suggest that clandestinely derived human intelligence has the potential to acquire useful information with respect to the targets listed in Figure 4, which includes much of the world. Notably missing are Russia/Eurasia and East Asia, as well as humanitarian, environmental, and scientific topics. Humint’s contribution to economic intelligence, though relatively small, was—at one-third in the 1994 survey—not insignificant. These survey results support the view reached about the same time by John I. Millis, an experienced CIA officer, that humint was “unsurpassed as a source of critical intelligence to the national policymaker.” xxii [Insert Figure 4 Here] Qualitative Indications of Humint Usage by Policymakers In 1995, the Aspin-Brown Commission on </w:t>
      </w:r>
      <w:r w:rsidRPr="00A41F55">
        <w:rPr>
          <w:rStyle w:val="StyleUnderline"/>
        </w:rPr>
        <w:t>Intelligence examined a number of intelligence challenges to determine the value-added of humint.</w:t>
      </w:r>
      <w:r w:rsidRPr="00F360D6">
        <w:rPr>
          <w:sz w:val="16"/>
        </w:rPr>
        <w:t xml:space="preserve"> xxiii </w:t>
      </w:r>
      <w:r w:rsidRPr="00A41F55">
        <w:rPr>
          <w:rStyle w:val="StyleUnderline"/>
        </w:rPr>
        <w:t>Among these</w:t>
      </w:r>
      <w:r w:rsidRPr="00F360D6">
        <w:rPr>
          <w:sz w:val="16"/>
        </w:rPr>
        <w:t xml:space="preserve"> cases </w:t>
      </w:r>
      <w:r w:rsidRPr="00A41F55">
        <w:rPr>
          <w:rStyle w:val="StyleUnderline"/>
        </w:rPr>
        <w:t>were the questions of whether secret agents contributed to an understanding of a prominent terrorist group in Japan, Aum Shinrikyo</w:t>
      </w:r>
      <w:r w:rsidRPr="00F360D6">
        <w:rPr>
          <w:sz w:val="16"/>
        </w:rPr>
        <w:t xml:space="preserve"> (“Supreme Truth,” in Japanese); and </w:t>
      </w:r>
      <w:r w:rsidRPr="00A41F55">
        <w:rPr>
          <w:rStyle w:val="StyleUnderline"/>
        </w:rPr>
        <w:t>whether they shed light on</w:t>
      </w:r>
      <w:r w:rsidRPr="00F360D6">
        <w:rPr>
          <w:sz w:val="16"/>
        </w:rPr>
        <w:t xml:space="preserve"> a vexing topic that year concerning the </w:t>
      </w:r>
      <w:r w:rsidRPr="00A41F55">
        <w:rPr>
          <w:rStyle w:val="StyleUnderline"/>
        </w:rPr>
        <w:t>possible Chinese sale of M-11 missiles to Pakistan</w:t>
      </w:r>
      <w:r w:rsidRPr="00F360D6">
        <w:rPr>
          <w:sz w:val="16"/>
        </w:rPr>
        <w:t xml:space="preserve">. As Chairman Les Aspin’s aide assigned to this project, I examined several CIA publications, including Intelligence Reports, Research Papers, Intelligence Memoranda, and the Terrorist Review (prepared by the CIA’s Counterterrorism Center). For comparative purposes, I also looked at open media sources, most prominently the New York Times and the Washington Post, as well as the journals The Economist and The New Republic. (The National Interest, Foreign Affairs, and Foreign Policy had no reporting on this subject.) Aum Shinrikyo. In 1995, </w:t>
      </w:r>
      <w:r w:rsidRPr="00A41F55">
        <w:rPr>
          <w:rStyle w:val="StyleUnderline"/>
        </w:rPr>
        <w:t>members of the Aum Shinrikyo sect released sarin nerve gas into the Tokyo subway system</w:t>
      </w:r>
      <w:r w:rsidRPr="00F360D6">
        <w:rPr>
          <w:sz w:val="16"/>
        </w:rPr>
        <w:t xml:space="preserve">. Sarin is a lethal substance, accidently invented by German chemists in the 1930s as they worked on new types of pesticides. It was later used in Nazi death camps. In sufficient concentration, the gas acts quickly to paralyze the respiratory musculature, resulting in death. </w:t>
      </w:r>
      <w:r w:rsidRPr="00A41F55">
        <w:rPr>
          <w:rStyle w:val="StyleUnderline"/>
        </w:rPr>
        <w:t>Sarin is five hundred times more toxic than</w:t>
      </w:r>
      <w:r w:rsidRPr="00F360D6">
        <w:rPr>
          <w:sz w:val="16"/>
        </w:rPr>
        <w:t xml:space="preserve"> the </w:t>
      </w:r>
      <w:r w:rsidRPr="00A41F55">
        <w:rPr>
          <w:rStyle w:val="StyleUnderline"/>
        </w:rPr>
        <w:t>cyanide gas</w:t>
      </w:r>
      <w:r w:rsidRPr="00F360D6">
        <w:rPr>
          <w:sz w:val="16"/>
        </w:rPr>
        <w:t xml:space="preserve"> used to executive criminals in some prisons; only 0.5 milligrams of sarin is sufficient to kill an average-sized person. At 8:13 on the morning of March 20, 1995, during the rush hour, Aum Shinrikyo operatives placed containers that resembled lunch boxes and bottled drinks near three subway entrances. As the sarin wafted out of these containers it fortunately pooled at the subway entrances, rather than drifting throughout the tunnels. Thousands could have died; instead, there were twelve casualties, although another people 5,500 suffered injuries to their lungs and eyes. After the attack, these basic facts about the attack surfaced in the Times and the Post, along with revelations that the cult had a $1.2 billion treasury and a sizable membership in Japan (10,000) and Russia (20,000); that its leader, Shoko Asahara, had run for a seat in the Japanese parliament in 1990 and lost by a wide margin, causing him to seek the violent overthrow of the Japanese government as a means for achieving his “rightful” place as its leader; that Aum Shinrikyo members, who were known to pay as much as $4,000 to drink Asahara’s bath water and $10,000 to wear special helmets equipped with electrodes that picked up the leaders brain waves, had met with Russian nuclear specialists in 1994, seeking to purchase nuclear weapons (they were turned down by the Russians); that the cult had the capacity to manufacture fifty tons of sarin or enough, in theory at least, to kill 4-10 million people; that Japanese police investigations had found biological-weapons materials inside the Aum Shinrikyo compound, located at the base of Mt. Fuji; and that the cult owned a 48,000-acre ranch in Australia, where it had tested sarin on sheep and experimented with other chemical and biological agents. The frequency of this fairly extensive open-source coverage of the sarin incident during the key months of 1995 is summarized in Figure 5. [Insert Figure 5 Here] </w:t>
      </w:r>
      <w:r w:rsidRPr="00A41F55">
        <w:rPr>
          <w:rStyle w:val="StyleUnderline"/>
        </w:rPr>
        <w:t>The question of interest</w:t>
      </w:r>
      <w:r w:rsidRPr="00F360D6">
        <w:rPr>
          <w:sz w:val="16"/>
        </w:rPr>
        <w:t xml:space="preserve"> to Les Aspin </w:t>
      </w:r>
      <w:r w:rsidRPr="00A41F55">
        <w:rPr>
          <w:rStyle w:val="StyleUnderline"/>
        </w:rPr>
        <w:t>was</w:t>
      </w:r>
      <w:r w:rsidRPr="00F360D6">
        <w:rPr>
          <w:sz w:val="16"/>
        </w:rPr>
        <w:t xml:space="preserve">: </w:t>
      </w:r>
      <w:r w:rsidRPr="00A41F55">
        <w:rPr>
          <w:rStyle w:val="StyleUnderline"/>
        </w:rPr>
        <w:t>had the U.S. intelligence agencies learned more about Aum Shinrikyo than was revealed by</w:t>
      </w:r>
      <w:r w:rsidRPr="00F360D6">
        <w:rPr>
          <w:sz w:val="16"/>
        </w:rPr>
        <w:t xml:space="preserve"> America’s </w:t>
      </w:r>
      <w:r w:rsidRPr="00A41F55">
        <w:rPr>
          <w:rStyle w:val="StyleUnderline"/>
        </w:rPr>
        <w:t>newspapers</w:t>
      </w:r>
      <w:r w:rsidRPr="00F360D6">
        <w:rPr>
          <w:sz w:val="16"/>
        </w:rPr>
        <w:t xml:space="preserve">? The answer was: the </w:t>
      </w:r>
      <w:r w:rsidRPr="00A41F55">
        <w:rPr>
          <w:rStyle w:val="StyleUnderline"/>
        </w:rPr>
        <w:t>intelligence agencies</w:t>
      </w:r>
      <w:r w:rsidRPr="00F360D6">
        <w:rPr>
          <w:sz w:val="16"/>
        </w:rPr>
        <w:t xml:space="preserve"> had </w:t>
      </w:r>
      <w:r w:rsidRPr="00A41F55">
        <w:rPr>
          <w:rStyle w:val="StyleUnderline"/>
        </w:rPr>
        <w:t>found little additional information from humint</w:t>
      </w:r>
      <w:r w:rsidRPr="00F360D6">
        <w:rPr>
          <w:sz w:val="16"/>
        </w:rPr>
        <w:t xml:space="preserve"> or any other int. Indeed, the newspapers had considerably more detail about the history of the sect. </w:t>
      </w:r>
      <w:r w:rsidRPr="00A41F55">
        <w:rPr>
          <w:rStyle w:val="StyleUnderline"/>
        </w:rPr>
        <w:t>The CIA</w:t>
      </w:r>
      <w:r w:rsidRPr="00F360D6">
        <w:rPr>
          <w:sz w:val="16"/>
        </w:rPr>
        <w:t xml:space="preserve"> and its companion agencies simply </w:t>
      </w:r>
      <w:r w:rsidRPr="00A41F55">
        <w:rPr>
          <w:rStyle w:val="StyleUnderline"/>
        </w:rPr>
        <w:t>had no humint sources within, or near to, Aum Shinrikyo; nor did</w:t>
      </w:r>
      <w:r w:rsidRPr="00F360D6">
        <w:rPr>
          <w:sz w:val="16"/>
        </w:rPr>
        <w:t xml:space="preserve"> the Japanese police or </w:t>
      </w:r>
      <w:r w:rsidRPr="00A41F55">
        <w:rPr>
          <w:rStyle w:val="StyleUnderline"/>
        </w:rPr>
        <w:t>intelligence agencie</w:t>
      </w:r>
      <w:r w:rsidRPr="00F360D6">
        <w:rPr>
          <w:sz w:val="16"/>
        </w:rPr>
        <w:t xml:space="preserve">s, for that matter. At best, the covert sources that did exist in Japan could add only modest further details. The CIA station in Toyko and the U.S. defense attaché relied overwhelmingly on osint information, chiefly Japanese newspapers. The </w:t>
      </w:r>
      <w:r w:rsidRPr="00A41F55">
        <w:rPr>
          <w:rStyle w:val="StyleUnderline"/>
        </w:rPr>
        <w:t>few available covert humint sources in the country managed to provide some missing specifics</w:t>
      </w:r>
      <w:r w:rsidRPr="00F360D6">
        <w:rPr>
          <w:sz w:val="16"/>
        </w:rPr>
        <w:t xml:space="preserve"> about the administrative structure of the cult and its financial assets, along with the useful assessment that the incident was the first large-scale terrorist use of chemical weapons against an urban target—the crossing of a threshold in the annals of global terrorism. Outside the domain of humint and osint, U.S. intelligence did have satellite photos of the Aum Shrinkyo compound, which allowed intelligence experts to identify key buildings according to what was likely to be inside. This intelligence could have been helpful to share with Japanese officials, should they have opted for a military or police assault on these quarters; but </w:t>
      </w:r>
      <w:r w:rsidRPr="00A41F55">
        <w:rPr>
          <w:rStyle w:val="StyleUnderline"/>
        </w:rPr>
        <w:t>the sect’s leader and other top members were arrested without incident</w:t>
      </w:r>
      <w:r w:rsidRPr="00F360D6">
        <w:rPr>
          <w:sz w:val="16"/>
        </w:rPr>
        <w:t xml:space="preserve">. Through masint (soil samples), the CIA was also able to determine that sarin had in fact been manufactured on the compound’s grounds, a finding already established by the Japanese police. In brief, both U.S. and Japanese </w:t>
      </w:r>
      <w:r w:rsidRPr="00A41F55">
        <w:rPr>
          <w:rStyle w:val="StyleUnderline"/>
        </w:rPr>
        <w:t>intelligence coverage of Aum Shrinkyo was thin prior to the subway attack</w:t>
      </w:r>
      <w:r w:rsidRPr="00F360D6">
        <w:rPr>
          <w:sz w:val="16"/>
        </w:rPr>
        <w:t xml:space="preserve">, with </w:t>
      </w:r>
      <w:r w:rsidRPr="00A41F55">
        <w:rPr>
          <w:rStyle w:val="StyleUnderline"/>
        </w:rPr>
        <w:t>virtually no enlightenment from humint</w:t>
      </w:r>
      <w:r w:rsidRPr="00F360D6">
        <w:rPr>
          <w:sz w:val="16"/>
        </w:rPr>
        <w:t xml:space="preserve">. This was a result in large part of a reluctance by Japanese and American authorities to infiltrate what initially seemed to be a religious organization. One case does not a theory make, but it does appear that in a fast-moving incident of short duration like the Aum Shrinkyo attack, the public media in the United States is apt to know as much about what happened—in some ways, more—than the America intelligence community, especially if the peering lenses of overhead satellite cameras are largely irrelevant to the circumstances. If an event involves troop movements somewhere, or large-scale weapons deployments, intelligence—imint, at any rate—is likely to play a greater role than newspaper reporting. What about events that unfold over a longer period of time? The case of the suspected Chinese M-11 missile sales to Pakistan falls into this category. M-11 Missile Sales to Pakistan The sarin incident was discrete, lasting but a few hours on one day, followed by the arrest of the suspected perpetrators two months later. In contrast, the </w:t>
      </w:r>
      <w:r w:rsidRPr="00F360D6">
        <w:rPr>
          <w:rStyle w:val="StyleUnderline"/>
        </w:rPr>
        <w:t>M-11 missile controversy stretched out over several years.</w:t>
      </w:r>
      <w:r w:rsidRPr="00F360D6">
        <w:rPr>
          <w:sz w:val="16"/>
        </w:rPr>
        <w:t xml:space="preserve"> In the missile case, years not days are the appropriate measure of time. Data on the open-source coverage of the suspected M-11 sale are presented in Figure 6, which again draws on two prominent American newspapers and a few widely read periodicals. [Insert Figure 6] </w:t>
      </w:r>
      <w:r w:rsidRPr="00F360D6">
        <w:rPr>
          <w:sz w:val="16"/>
        </w:rPr>
        <w:lastRenderedPageBreak/>
        <w:t>What could the public have learned about the alleged missile sale from open sources on the newsstands? First, the reader could have acquired basic information about the M-11's specifications. Thirty-one feet in length, the missile had the capacity to carry a payload of 1,750 pounds over a range of 175-185 miles. It was considered more accurate and easier to launch rapidly, as well as faster and more elusive in flight, than the Soviet-designed Scud missiles used by Iraq during the first Persian Gulf War. Further, the reader could have found in the newspapers a fairly detailed time line for this issue, from 1983 when the Chinese gave Pakistan the design of a tested nuclear weapon and enough weapons-grade uranium to build two nuclear bombs to 19</w:t>
      </w:r>
      <w:r w:rsidRPr="00F360D6">
        <w:rPr>
          <w:rStyle w:val="StyleUnderline"/>
        </w:rPr>
        <w:t>95</w:t>
      </w:r>
      <w:r w:rsidRPr="00F360D6">
        <w:rPr>
          <w:sz w:val="16"/>
        </w:rPr>
        <w:t xml:space="preserve"> when </w:t>
      </w:r>
      <w:r w:rsidRPr="00F360D6">
        <w:rPr>
          <w:rStyle w:val="StyleUnderline"/>
        </w:rPr>
        <w:t>the CIA concluded that China had delivered M-11missile parts to Pakistan</w:t>
      </w:r>
      <w:r w:rsidRPr="00F360D6">
        <w:rPr>
          <w:sz w:val="16"/>
        </w:rPr>
        <w:t xml:space="preserve">—an allegation denied by the governments in Beijing and Islamabad. The public sources of information on the missile controversy also provided in-depth analysis about U.S.-Chinese and U.S.-Pakistani relations, and why Washington was reluctant to charge openly either government of duplicity and violations of international agreements prohibiting the proliferation of weapons of mass destruction (WMDs). The United States sought good relations with both nations, especially the powerful China—the fastest growing market for American goods. Moreover, noted some public commentators, the Chinese may have failed to understand that the M-11 missile did in fact violate accords that banned the sale of “medium- range” missiles; the United States defined this category of weapons to include those with a 160- mile range, while the Chinese definition was 625 miles. Other commentators, though, were more skeptical, accusing the Chinese of violating accords with impunity only to feign great offense whenever anyone complained. In a word, the public record on this topic was rich during the years from 1989-1995. Readers could take away an extensive understanding of the dispute, although the record remained cloudy on the central point of contention: had the Chinese actually sold M-11 missiles to Pakistan? To what extent did intelligence reports chase away these clouds? This was Aspin’s research question for me. The declassified analyzes provided to the Aspin-Brown Commission by the CIA provided some valuable additional information, including these key points: </w:t>
      </w:r>
      <w:r w:rsidRPr="00F360D6">
        <w:rPr>
          <w:rFonts w:ascii="MS Gothic" w:hAnsi="MS Gothic" w:cs="MS Gothic"/>
          <w:sz w:val="16"/>
        </w:rPr>
        <w:t>￢</w:t>
      </w:r>
      <w:r w:rsidRPr="00F360D6">
        <w:rPr>
          <w:sz w:val="16"/>
        </w:rPr>
        <w:t xml:space="preserve"> the CIA time line was much more detailed in its coverage of key Chinese-Pakistani interactions related to weapons sales; </w:t>
      </w:r>
      <w:r w:rsidRPr="00F360D6">
        <w:rPr>
          <w:rFonts w:ascii="MS Gothic" w:hAnsi="MS Gothic" w:cs="MS Gothic"/>
          <w:sz w:val="16"/>
        </w:rPr>
        <w:t>￢</w:t>
      </w:r>
      <w:r w:rsidRPr="00F360D6">
        <w:rPr>
          <w:sz w:val="16"/>
        </w:rPr>
        <w:t xml:space="preserve"> while less than definitive, imt, sigint, and masint provided significant clues about the likelihood that the sale had been consummated: records on Pakistani payments for missile components delivered by Chinese freighters; suspicious cargo being unloaded in large boxes from Chinese vessels in the Pakistani port of Karachi; missile launchers spotted on Chinese trains headed for export ports; photographs of the Sargodha Missile Complex in Pakistan revealed cylindrical objects on the ground—again, not conclusively identified as M-11 missiles, but strongly suspected as such. Thus, the circumstantial evidence gathered by U.S. intelligence agencies summed to an even more compelling case than the already persuasive evidence in the newspapers that the missile deal had gone forward. Much of this covert evidence came from techint, but some </w:t>
      </w:r>
      <w:r w:rsidRPr="00F360D6">
        <w:rPr>
          <w:rStyle w:val="StyleUnderline"/>
        </w:rPr>
        <w:t>humint observations were part of the data mix</w:t>
      </w:r>
      <w:r w:rsidRPr="00F360D6">
        <w:rPr>
          <w:rStyle w:val="StyleUnderline"/>
          <w:rFonts w:hint="eastAsia"/>
        </w:rPr>
        <w:t>—</w:t>
      </w:r>
      <w:r w:rsidRPr="00F360D6">
        <w:rPr>
          <w:rStyle w:val="StyleUnderline"/>
        </w:rPr>
        <w:t>most notably related to port activity in China and Pakistan.</w:t>
      </w:r>
      <w:r w:rsidRPr="00F360D6">
        <w:rPr>
          <w:sz w:val="16"/>
        </w:rPr>
        <w:t xml:space="preserve"> While </w:t>
      </w:r>
      <w:r w:rsidRPr="00F360D6">
        <w:rPr>
          <w:rStyle w:val="StyleUnderline"/>
        </w:rPr>
        <w:t>no actual, intact M-11 missiles in Pakistan were ever observe</w:t>
      </w:r>
      <w:r w:rsidRPr="00F360D6">
        <w:rPr>
          <w:sz w:val="16"/>
        </w:rPr>
        <w:t xml:space="preserve">d by a human asset or a spy machine, a combination of the two ints gave Washington officials a much stronger empirical basis to confront officials in Beijing and Islamabad on the issue through diplomatic channels than would have newspaper reports alone. Both the public and the intelligence record suffered from many ambiguities; but at least the clandestine sources—especially spy machines in this instance—carried the behind-the-scenes debate beyond the boundaries of speculation and more into the realm of credible, if still circumstantial, evidence. This gave Washington added leverage in ongoing trade and arms-control negotiations with both powers. Other Qualitative Indicators. </w:t>
      </w:r>
      <w:r w:rsidRPr="00F360D6">
        <w:rPr>
          <w:rStyle w:val="StyleUnderline"/>
        </w:rPr>
        <w:t>While humint played only a secondary role in understanding Aum Shrinkyo and the Chinese sale of M-11</w:t>
      </w:r>
      <w:r w:rsidRPr="00F360D6">
        <w:rPr>
          <w:sz w:val="16"/>
        </w:rPr>
        <w:t xml:space="preserve"> missiles, </w:t>
      </w:r>
      <w:r w:rsidRPr="00F360D6">
        <w:rPr>
          <w:rStyle w:val="StyleUnderline"/>
        </w:rPr>
        <w:t>in a number of other instances</w:t>
      </w:r>
      <w:r w:rsidRPr="00F360D6">
        <w:rPr>
          <w:sz w:val="16"/>
        </w:rPr>
        <w:t xml:space="preserve"> since the end of the Cold War </w:t>
      </w:r>
      <w:r w:rsidRPr="00F360D6">
        <w:rPr>
          <w:rStyle w:val="StyleUnderline"/>
        </w:rPr>
        <w:t>its influence has been strongly felt</w:t>
      </w:r>
      <w:r w:rsidRPr="00F360D6">
        <w:rPr>
          <w:sz w:val="16"/>
        </w:rPr>
        <w:t xml:space="preserve"> in high office, according to my interviews with intelligence and policy officials in Washington from 1992-1998. In 1994, for example, the </w:t>
      </w:r>
      <w:r w:rsidRPr="00F360D6">
        <w:rPr>
          <w:rStyle w:val="StyleUnderline"/>
        </w:rPr>
        <w:t>U.S. Treasury Department relied</w:t>
      </w:r>
      <w:r w:rsidRPr="00F360D6">
        <w:rPr>
          <w:sz w:val="16"/>
        </w:rPr>
        <w:t xml:space="preserve"> heavily </w:t>
      </w:r>
      <w:r w:rsidRPr="00F360D6">
        <w:rPr>
          <w:rStyle w:val="StyleUnderline"/>
        </w:rPr>
        <w:t>on CIA humint</w:t>
      </w:r>
      <w:r w:rsidRPr="00F360D6">
        <w:rPr>
          <w:sz w:val="16"/>
        </w:rPr>
        <w:t xml:space="preserve"> reporting </w:t>
      </w:r>
      <w:r w:rsidRPr="00F360D6">
        <w:rPr>
          <w:rStyle w:val="StyleUnderline"/>
        </w:rPr>
        <w:t>in its successful resolution of the Mexican peso crisis</w:t>
      </w:r>
      <w:r w:rsidRPr="00F360D6">
        <w:rPr>
          <w:sz w:val="16"/>
        </w:rPr>
        <w:t xml:space="preserve"> in 1994. Almost </w:t>
      </w:r>
      <w:r w:rsidRPr="00F360D6">
        <w:rPr>
          <w:rStyle w:val="StyleUnderline"/>
        </w:rPr>
        <w:t>600 humint reports out of Mexico City tracked the deteriorating financial situation and the declining state-led petroleum industry</w:t>
      </w:r>
      <w:r w:rsidRPr="00F360D6">
        <w:rPr>
          <w:sz w:val="16"/>
        </w:rPr>
        <w:t xml:space="preserve">. CIA assets accurately communicated the likely decreases in Mexico’s foreign exchange reserves, its continuing capital flight, a bulge in the short-term debt coming due, and the probability that Mexico would soon become a net petroleum importer. </w:t>
      </w:r>
      <w:r w:rsidRPr="00F360D6">
        <w:rPr>
          <w:rStyle w:val="StyleUnderline"/>
        </w:rPr>
        <w:t>Humint reports</w:t>
      </w:r>
      <w:r w:rsidRPr="00F360D6">
        <w:rPr>
          <w:sz w:val="16"/>
        </w:rPr>
        <w:t xml:space="preserve"> also </w:t>
      </w:r>
      <w:r w:rsidRPr="00F360D6">
        <w:rPr>
          <w:rStyle w:val="StyleUnderline"/>
        </w:rPr>
        <w:t xml:space="preserve">provided a useful check on the accuracy of information </w:t>
      </w:r>
      <w:r w:rsidRPr="00F360D6">
        <w:rPr>
          <w:sz w:val="16"/>
        </w:rPr>
        <w:t xml:space="preserve">being released by the Mexican Finance Ministry, which was inclined to manipulate public fiscal data—especially on the amount of oil revenues available to the government of Mexico to collateralize U.S. loans. Moreover, </w:t>
      </w:r>
      <w:r w:rsidRPr="00F360D6">
        <w:rPr>
          <w:rStyle w:val="StyleUnderline"/>
        </w:rPr>
        <w:t>negotiations with Tokyo over automobile trade imbalances</w:t>
      </w:r>
      <w:r w:rsidRPr="00F360D6">
        <w:rPr>
          <w:sz w:val="16"/>
        </w:rPr>
        <w:t xml:space="preserve"> that favored the Japanese from 1980-1998 </w:t>
      </w:r>
      <w:r w:rsidRPr="00F360D6">
        <w:rPr>
          <w:rStyle w:val="StyleUnderline"/>
        </w:rPr>
        <w:t>depended on a steady flow of humint</w:t>
      </w:r>
      <w:r w:rsidRPr="00F360D6">
        <w:rPr>
          <w:sz w:val="16"/>
        </w:rPr>
        <w:t xml:space="preserve"> (and sigint) reporting. </w:t>
      </w:r>
      <w:r w:rsidRPr="00F360D6">
        <w:rPr>
          <w:rStyle w:val="StyleUnderline"/>
        </w:rPr>
        <w:t xml:space="preserve">So did questions of tactical military risks and opportunities in the Balkans, </w:t>
      </w:r>
      <w:r w:rsidRPr="00F360D6">
        <w:rPr>
          <w:sz w:val="16"/>
        </w:rPr>
        <w:t>along with bomb-damage assessments from that battlefield during the 1990s. Humint assets secured photography of sites where human rights atrocities had been committed, including the location of mass graves (further verified by satellite imint)—</w:t>
      </w:r>
      <w:r w:rsidRPr="00F360D6">
        <w:rPr>
          <w:rStyle w:val="StyleUnderline"/>
        </w:rPr>
        <w:t>humint in the service of human rights</w:t>
      </w:r>
      <w:r w:rsidRPr="00F360D6">
        <w:rPr>
          <w:sz w:val="16"/>
        </w:rPr>
        <w:t>. Chemical-biological (</w:t>
      </w:r>
      <w:r w:rsidRPr="00F360D6">
        <w:rPr>
          <w:rStyle w:val="StyleUnderline"/>
        </w:rPr>
        <w:t>C-B) weapons production in Russia has also depended on human assets</w:t>
      </w:r>
      <w:r w:rsidRPr="00F360D6">
        <w:rPr>
          <w:sz w:val="16"/>
        </w:rPr>
        <w:t xml:space="preserve">, along with some use of masint, to report on whether a factory was manufacturing microchips, pharmaceuticals, or C-B weaponry. A </w:t>
      </w:r>
      <w:r w:rsidRPr="00F360D6">
        <w:rPr>
          <w:rStyle w:val="StyleUnderline"/>
        </w:rPr>
        <w:t>Soviet defector offered up startling insights into Russian production of smallpox, plague, and anthrax</w:t>
      </w:r>
      <w:r w:rsidRPr="00F360D6">
        <w:rPr>
          <w:sz w:val="16"/>
        </w:rPr>
        <w:t xml:space="preserve"> in a form for delivery by ICBMs. In each of these instances, </w:t>
      </w:r>
      <w:r w:rsidRPr="00F360D6">
        <w:rPr>
          <w:rStyle w:val="StyleUnderline"/>
        </w:rPr>
        <w:t xml:space="preserve">humint assets have </w:t>
      </w:r>
      <w:r w:rsidRPr="00F360D6">
        <w:rPr>
          <w:sz w:val="16"/>
        </w:rPr>
        <w:t xml:space="preserve">on occasion </w:t>
      </w:r>
      <w:r w:rsidRPr="00F360D6">
        <w:rPr>
          <w:rStyle w:val="StyleUnderline"/>
        </w:rPr>
        <w:t>given the U</w:t>
      </w:r>
      <w:r w:rsidRPr="00F360D6">
        <w:rPr>
          <w:sz w:val="16"/>
        </w:rPr>
        <w:t xml:space="preserve">nited </w:t>
      </w:r>
      <w:r w:rsidRPr="00F360D6">
        <w:rPr>
          <w:rStyle w:val="StyleUnderline"/>
        </w:rPr>
        <w:t>S</w:t>
      </w:r>
      <w:r w:rsidRPr="00F360D6">
        <w:rPr>
          <w:sz w:val="16"/>
        </w:rPr>
        <w:t xml:space="preserve">tates </w:t>
      </w:r>
      <w:r w:rsidRPr="00F360D6">
        <w:rPr>
          <w:rStyle w:val="StyleUnderline"/>
        </w:rPr>
        <w:t>information to assist its security objectives</w:t>
      </w:r>
      <w:r w:rsidRPr="00F360D6">
        <w:rPr>
          <w:sz w:val="16"/>
        </w:rPr>
        <w:t xml:space="preserve"> </w:t>
      </w:r>
      <w:r w:rsidRPr="00F360D6">
        <w:rPr>
          <w:rStyle w:val="StyleUnderline"/>
        </w:rPr>
        <w:t>that was unavailable through other sources.</w:t>
      </w:r>
    </w:p>
    <w:p w:rsidR="009819AC" w:rsidRPr="00527A5D" w:rsidRDefault="009819AC" w:rsidP="009819AC"/>
    <w:p w:rsidR="009819AC" w:rsidRDefault="009819AC" w:rsidP="009819AC">
      <w:pPr>
        <w:pStyle w:val="Heading3"/>
      </w:pPr>
      <w:r>
        <w:lastRenderedPageBreak/>
        <w:t>--add-on – china</w:t>
      </w:r>
    </w:p>
    <w:p w:rsidR="009819AC" w:rsidRDefault="009819AC" w:rsidP="009819AC"/>
    <w:p w:rsidR="009819AC" w:rsidRPr="00BB69E2" w:rsidRDefault="009819AC" w:rsidP="009819AC">
      <w:pPr>
        <w:pStyle w:val="Heading4"/>
        <w:rPr>
          <w:rFonts w:asciiTheme="minorHAnsi" w:hAnsiTheme="minorHAnsi"/>
        </w:rPr>
      </w:pPr>
      <w:r w:rsidRPr="00BB69E2">
        <w:rPr>
          <w:rFonts w:asciiTheme="minorHAnsi" w:hAnsiTheme="minorHAnsi"/>
        </w:rPr>
        <w:t>Human counte</w:t>
      </w:r>
      <w:r>
        <w:rPr>
          <w:rFonts w:asciiTheme="minorHAnsi" w:hAnsiTheme="minorHAnsi"/>
        </w:rPr>
        <w:t>rintelligence key to prevent China region</w:t>
      </w:r>
      <w:r w:rsidRPr="00BB69E2">
        <w:rPr>
          <w:rFonts w:asciiTheme="minorHAnsi" w:hAnsiTheme="minorHAnsi"/>
        </w:rPr>
        <w:t xml:space="preserve"> conflict</w:t>
      </w:r>
    </w:p>
    <w:p w:rsidR="009819AC" w:rsidRPr="00BB69E2" w:rsidRDefault="009819AC" w:rsidP="009819AC">
      <w:pPr>
        <w:rPr>
          <w:rStyle w:val="Style13ptBold"/>
          <w:rFonts w:asciiTheme="minorHAnsi" w:hAnsiTheme="minorHAnsi"/>
          <w:b w:val="0"/>
          <w:sz w:val="22"/>
        </w:rPr>
      </w:pPr>
      <w:r w:rsidRPr="00BB69E2">
        <w:rPr>
          <w:rStyle w:val="Style13ptBold"/>
          <w:rFonts w:asciiTheme="minorHAnsi" w:hAnsiTheme="minorHAnsi"/>
        </w:rPr>
        <w:t xml:space="preserve">Assam Tribune, 12 </w:t>
      </w:r>
      <w:r w:rsidRPr="00BB69E2">
        <w:rPr>
          <w:rStyle w:val="Style13ptBold"/>
          <w:rFonts w:asciiTheme="minorHAnsi" w:hAnsiTheme="minorHAnsi"/>
          <w:b w:val="0"/>
          <w:sz w:val="22"/>
        </w:rPr>
        <w:t>(Assam Tribune, Guwahati. Local, regional, national, and international news, in India. English daily newspaper published from Guwahati and Dibrugarh, Assam. It is the highest circulated English daily in North-East India.  “Clandestine defence assets.” June 11, 2012.)\\mwang</w:t>
      </w:r>
    </w:p>
    <w:p w:rsidR="009819AC" w:rsidRPr="00BB69E2" w:rsidRDefault="009819AC" w:rsidP="009819AC">
      <w:pPr>
        <w:pStyle w:val="loose"/>
        <w:shd w:val="clear" w:color="auto" w:fill="FFFFFF"/>
        <w:spacing w:before="210" w:beforeAutospacing="0" w:after="0" w:afterAutospacing="0"/>
        <w:rPr>
          <w:rFonts w:asciiTheme="minorHAnsi" w:hAnsiTheme="minorHAnsi"/>
          <w:sz w:val="20"/>
          <w:szCs w:val="20"/>
        </w:rPr>
      </w:pPr>
      <w:r w:rsidRPr="00BB69E2">
        <w:rPr>
          <w:rFonts w:asciiTheme="minorHAnsi" w:hAnsiTheme="minorHAnsi"/>
          <w:sz w:val="20"/>
          <w:szCs w:val="20"/>
        </w:rPr>
        <w:t xml:space="preserve">Guwahati, June 11 -- </w:t>
      </w:r>
      <w:r w:rsidRPr="00BB69E2">
        <w:rPr>
          <w:rStyle w:val="StyleUnderline"/>
          <w:rFonts w:asciiTheme="minorHAnsi" w:hAnsiTheme="minorHAnsi"/>
        </w:rPr>
        <w:t>Offensive techniques in current counter-intelligence doctrine are principally directed against human sources</w:t>
      </w:r>
      <w:r w:rsidRPr="00BB69E2">
        <w:rPr>
          <w:rFonts w:asciiTheme="minorHAnsi" w:hAnsiTheme="minorHAnsi"/>
          <w:sz w:val="20"/>
          <w:szCs w:val="20"/>
        </w:rPr>
        <w:t xml:space="preserve">. It follows that counter-espionage will entail offensive counter-intelligence, for instance when FBI personnel are embedded with troops located in war zone. The FBI looks after internal intelligence even as the CIA is concerned with external intelligence. </w:t>
      </w:r>
      <w:r w:rsidRPr="00BB69E2">
        <w:rPr>
          <w:rStyle w:val="StyleUnderline"/>
          <w:rFonts w:asciiTheme="minorHAnsi" w:hAnsiTheme="minorHAnsi"/>
        </w:rPr>
        <w:t>Rather than battlefield intelligence and tactical support for the warfighter that have been the brief for intelligence agencies,</w:t>
      </w:r>
      <w:r w:rsidRPr="00BB69E2">
        <w:rPr>
          <w:rFonts w:asciiTheme="minorHAnsi" w:hAnsiTheme="minorHAnsi"/>
          <w:sz w:val="20"/>
          <w:szCs w:val="20"/>
        </w:rPr>
        <w:t xml:space="preserve"> the Pentagon has constituted a new intelligence organisation called 'Defence Clandestine Service' (DCS). The</w:t>
      </w:r>
      <w:r w:rsidRPr="00BB69E2">
        <w:rPr>
          <w:rStyle w:val="apple-converted-space"/>
          <w:rFonts w:asciiTheme="minorHAnsi" w:eastAsiaTheme="majorEastAsia" w:hAnsiTheme="minorHAnsi"/>
          <w:sz w:val="20"/>
          <w:szCs w:val="20"/>
        </w:rPr>
        <w:t xml:space="preserve"> </w:t>
      </w:r>
      <w:r w:rsidRPr="00BB69E2">
        <w:rPr>
          <w:rStyle w:val="hit"/>
          <w:rFonts w:asciiTheme="minorHAnsi" w:eastAsiaTheme="majorEastAsia" w:hAnsiTheme="minorHAnsi"/>
          <w:b/>
          <w:bCs/>
          <w:sz w:val="20"/>
          <w:szCs w:val="20"/>
        </w:rPr>
        <w:t>focus</w:t>
      </w:r>
      <w:r w:rsidRPr="00BB69E2">
        <w:rPr>
          <w:rStyle w:val="apple-converted-space"/>
          <w:rFonts w:asciiTheme="minorHAnsi" w:eastAsiaTheme="majorEastAsia" w:hAnsiTheme="minorHAnsi"/>
          <w:sz w:val="20"/>
          <w:szCs w:val="20"/>
        </w:rPr>
        <w:t xml:space="preserve"> </w:t>
      </w:r>
      <w:r w:rsidRPr="00BB69E2">
        <w:rPr>
          <w:rFonts w:asciiTheme="minorHAnsi" w:hAnsiTheme="minorHAnsi"/>
          <w:sz w:val="20"/>
          <w:szCs w:val="20"/>
        </w:rPr>
        <w:t>of DCS will be on significant facets of 'national intelligence' even as the Pentagon has not been too specific on the kind of intelligence that may not necessarily be confined to the battlefield</w:t>
      </w:r>
      <w:r w:rsidRPr="00BB69E2">
        <w:rPr>
          <w:rStyle w:val="StyleUnderline"/>
          <w:rFonts w:asciiTheme="minorHAnsi" w:hAnsiTheme="minorHAnsi"/>
        </w:rPr>
        <w:t>. Intelligence priorities of the United States in recent years have included counter-terrorism on a global scale with special reference to the Middle East, Asia and Africa.</w:t>
      </w:r>
      <w:r w:rsidRPr="00BB69E2">
        <w:rPr>
          <w:rFonts w:asciiTheme="minorHAnsi" w:hAnsiTheme="minorHAnsi"/>
          <w:sz w:val="20"/>
          <w:szCs w:val="20"/>
        </w:rPr>
        <w:t xml:space="preserve"> Non-proliferation issues linked mainly, but not exclusively, to </w:t>
      </w:r>
      <w:r w:rsidRPr="00BB69E2">
        <w:rPr>
          <w:rStyle w:val="StyleUnderline"/>
          <w:rFonts w:asciiTheme="minorHAnsi" w:hAnsiTheme="minorHAnsi"/>
        </w:rPr>
        <w:t>North Korea and Iran, along with the rise in power and influence of China</w:t>
      </w:r>
      <w:r w:rsidRPr="00BB69E2">
        <w:rPr>
          <w:rFonts w:asciiTheme="minorHAnsi" w:hAnsiTheme="minorHAnsi"/>
          <w:sz w:val="20"/>
          <w:szCs w:val="20"/>
        </w:rPr>
        <w:t xml:space="preserve"> on a global scale. The US Secretary of State Hillary Clinton has been critical of the growing military power of China and its</w:t>
      </w:r>
      <w:r w:rsidRPr="00BB69E2">
        <w:rPr>
          <w:rStyle w:val="apple-converted-space"/>
          <w:rFonts w:asciiTheme="minorHAnsi" w:eastAsiaTheme="majorEastAsia" w:hAnsiTheme="minorHAnsi"/>
          <w:sz w:val="20"/>
          <w:szCs w:val="20"/>
        </w:rPr>
        <w:t xml:space="preserve"> </w:t>
      </w:r>
      <w:r w:rsidRPr="00BB69E2">
        <w:rPr>
          <w:rStyle w:val="hit"/>
          <w:rFonts w:asciiTheme="minorHAnsi" w:eastAsiaTheme="majorEastAsia" w:hAnsiTheme="minorHAnsi"/>
          <w:b/>
          <w:bCs/>
          <w:sz w:val="20"/>
          <w:szCs w:val="20"/>
        </w:rPr>
        <w:t>increasing</w:t>
      </w:r>
      <w:r w:rsidRPr="00BB69E2">
        <w:rPr>
          <w:rStyle w:val="apple-converted-space"/>
          <w:rFonts w:asciiTheme="minorHAnsi" w:eastAsiaTheme="majorEastAsia" w:hAnsiTheme="minorHAnsi"/>
          <w:sz w:val="20"/>
          <w:szCs w:val="20"/>
        </w:rPr>
        <w:t xml:space="preserve"> </w:t>
      </w:r>
      <w:r w:rsidRPr="00BB69E2">
        <w:rPr>
          <w:rFonts w:asciiTheme="minorHAnsi" w:hAnsiTheme="minorHAnsi"/>
          <w:sz w:val="20"/>
          <w:szCs w:val="20"/>
        </w:rPr>
        <w:t>assertiveness over the North China Sea. Under-Secretary of Defence for Intelligence Michael Vickers is better known as one among others who orchestrated CIA's programme to arm Islamist militants so as to trigger the ouster of the Soviets from Afghanistan in the 1980s. A former member of US Special Operations Forces, Vickers has been centred on transforming human intelligence (</w:t>
      </w:r>
      <w:r w:rsidRPr="00BB69E2">
        <w:rPr>
          <w:rStyle w:val="hit"/>
          <w:rFonts w:asciiTheme="minorHAnsi" w:eastAsiaTheme="majorEastAsia" w:hAnsiTheme="minorHAnsi"/>
          <w:b/>
          <w:bCs/>
          <w:sz w:val="20"/>
          <w:szCs w:val="20"/>
        </w:rPr>
        <w:t>HUMINT</w:t>
      </w:r>
      <w:r w:rsidRPr="00BB69E2">
        <w:rPr>
          <w:rFonts w:asciiTheme="minorHAnsi" w:hAnsiTheme="minorHAnsi"/>
          <w:sz w:val="20"/>
          <w:szCs w:val="20"/>
        </w:rPr>
        <w:t>) into an asset for the world's only superpower. If the US could have had a spy in the inner circle of former Iraqi President Saddam Hussein, global history would have perhaps been different. The US Army Command and General Staff are now saddled with the task of manipulating human sources intelligence into an agency that's proactive, and not entrusted with the logistics of the war zone or a special force operation that calls for transfer of personnel from one end of the world to other in a matter of hours, win the war in about a fortnight and be ready to deploy more than half the world away in 20-30 days to win another war. The basic objective of the Defence Clandestine Service is meant to complement efforts of the 19 other intelligence agencies. The objective is to translate the US' clandestine agency into a springboard for reinforcement of US foreign policy. Military organisations can do</w:t>
      </w:r>
      <w:r w:rsidRPr="00BB69E2">
        <w:rPr>
          <w:rStyle w:val="apple-converted-space"/>
          <w:rFonts w:asciiTheme="minorHAnsi" w:eastAsiaTheme="majorEastAsia" w:hAnsiTheme="minorHAnsi"/>
          <w:sz w:val="20"/>
          <w:szCs w:val="20"/>
        </w:rPr>
        <w:t xml:space="preserve"> </w:t>
      </w:r>
      <w:r w:rsidRPr="00BB69E2">
        <w:rPr>
          <w:rStyle w:val="hit"/>
          <w:rFonts w:asciiTheme="minorHAnsi" w:eastAsiaTheme="majorEastAsia" w:hAnsiTheme="minorHAnsi"/>
          <w:b/>
          <w:bCs/>
          <w:sz w:val="20"/>
          <w:szCs w:val="20"/>
        </w:rPr>
        <w:t>HUMINT</w:t>
      </w:r>
      <w:r w:rsidRPr="00BB69E2">
        <w:rPr>
          <w:rStyle w:val="apple-converted-space"/>
          <w:rFonts w:asciiTheme="minorHAnsi" w:eastAsiaTheme="majorEastAsia" w:hAnsiTheme="minorHAnsi"/>
          <w:sz w:val="20"/>
          <w:szCs w:val="20"/>
        </w:rPr>
        <w:t xml:space="preserve"> </w:t>
      </w:r>
      <w:r w:rsidRPr="00BB69E2">
        <w:rPr>
          <w:rFonts w:asciiTheme="minorHAnsi" w:hAnsiTheme="minorHAnsi"/>
          <w:sz w:val="20"/>
          <w:szCs w:val="20"/>
        </w:rPr>
        <w:t>that is directly related to their mission, such as local informants in a peacekeeping or occupation assignment. If a military unit obtains a</w:t>
      </w:r>
      <w:r w:rsidRPr="00BB69E2">
        <w:rPr>
          <w:rStyle w:val="apple-converted-space"/>
          <w:rFonts w:asciiTheme="minorHAnsi" w:eastAsiaTheme="majorEastAsia" w:hAnsiTheme="minorHAnsi"/>
          <w:sz w:val="20"/>
          <w:szCs w:val="20"/>
        </w:rPr>
        <w:t xml:space="preserve"> </w:t>
      </w:r>
      <w:r w:rsidRPr="00BB69E2">
        <w:rPr>
          <w:rStyle w:val="hit"/>
          <w:rFonts w:asciiTheme="minorHAnsi" w:eastAsiaTheme="majorEastAsia" w:hAnsiTheme="minorHAnsi"/>
          <w:b/>
          <w:bCs/>
          <w:sz w:val="20"/>
          <w:szCs w:val="20"/>
        </w:rPr>
        <w:t>HUMINT</w:t>
      </w:r>
      <w:r w:rsidRPr="00BB69E2">
        <w:rPr>
          <w:rStyle w:val="apple-converted-space"/>
          <w:rFonts w:asciiTheme="minorHAnsi" w:eastAsiaTheme="majorEastAsia" w:hAnsiTheme="minorHAnsi"/>
          <w:sz w:val="20"/>
          <w:szCs w:val="20"/>
        </w:rPr>
        <w:t xml:space="preserve"> </w:t>
      </w:r>
      <w:r w:rsidRPr="00BB69E2">
        <w:rPr>
          <w:rFonts w:asciiTheme="minorHAnsi" w:hAnsiTheme="minorHAnsi"/>
          <w:sz w:val="20"/>
          <w:szCs w:val="20"/>
        </w:rPr>
        <w:t xml:space="preserve">asset of national interest, the National Clandestine Service (NCS) should oversee it. There may be special cases where they may run assets directly related to operations. The only rider is that the CIA would have to be kept in the picture. The recent Pentagon China-phobia policy, its containment of China, the emergence of new military intelligence agency and the US hegemonic design in South- and South-East Asia have become a hot debate in electronic and print media in Europe. </w:t>
      </w:r>
      <w:r w:rsidRPr="00031A04">
        <w:rPr>
          <w:rStyle w:val="Emphasis"/>
        </w:rPr>
        <w:t>The</w:t>
      </w:r>
      <w:r w:rsidRPr="00031A04">
        <w:rPr>
          <w:rStyle w:val="Emphasis"/>
          <w:rFonts w:eastAsiaTheme="majorEastAsia"/>
        </w:rPr>
        <w:t xml:space="preserve"> increasing </w:t>
      </w:r>
      <w:r w:rsidRPr="00031A04">
        <w:rPr>
          <w:rStyle w:val="Emphasis"/>
        </w:rPr>
        <w:t>Chinese influence in Pakistan, Afghanistan and Central Asia</w:t>
      </w:r>
      <w:r w:rsidRPr="00BB69E2">
        <w:rPr>
          <w:rStyle w:val="StyleUnderline"/>
          <w:rFonts w:asciiTheme="minorHAnsi" w:hAnsiTheme="minorHAnsi"/>
        </w:rPr>
        <w:t xml:space="preserve"> and its capture of European and African market together with the aggrandisement of Russian economy and military industry have caused an unending torment for the United States</w:t>
      </w:r>
      <w:r w:rsidRPr="00BB69E2">
        <w:rPr>
          <w:rFonts w:asciiTheme="minorHAnsi" w:hAnsiTheme="minorHAnsi"/>
          <w:sz w:val="20"/>
          <w:szCs w:val="20"/>
        </w:rPr>
        <w:t xml:space="preserve">. Pentagon authorities didn't sleep a wink since the commencement of recent joint Russia-China naval exercise in the Yellow Sea between the east coast of mainland China and the Korean Peninsula and their stance on the Arab Spring. </w:t>
      </w:r>
      <w:r w:rsidRPr="00BB69E2">
        <w:rPr>
          <w:rStyle w:val="StyleUnderline"/>
          <w:rFonts w:asciiTheme="minorHAnsi" w:hAnsiTheme="minorHAnsi"/>
        </w:rPr>
        <w:t>Offensive techniques in current counter-intelligence doctrine are principally directed against human sources</w:t>
      </w:r>
      <w:r w:rsidRPr="00BB69E2">
        <w:rPr>
          <w:rStyle w:val="Emphasis"/>
          <w:rFonts w:asciiTheme="minorHAnsi" w:hAnsiTheme="minorHAnsi"/>
        </w:rPr>
        <w:t>. It follows that counter-espionage will entail offensive counter-intelligence,</w:t>
      </w:r>
      <w:r w:rsidRPr="00BB69E2">
        <w:rPr>
          <w:rFonts w:asciiTheme="minorHAnsi" w:hAnsiTheme="minorHAnsi"/>
          <w:sz w:val="20"/>
          <w:szCs w:val="20"/>
        </w:rPr>
        <w:t xml:space="preserve"> for instance when FBI personnel are embedded with troops located in war zone. FBI looks after internal intelligence even as the CIA is concerned with external intelligence. </w:t>
      </w:r>
      <w:r w:rsidRPr="00BB69E2">
        <w:rPr>
          <w:rStyle w:val="StyleUnderline"/>
          <w:rFonts w:asciiTheme="minorHAnsi" w:hAnsiTheme="minorHAnsi"/>
        </w:rPr>
        <w:t>The core of exploitation operations is to degrade the muscle power of an enemy nation or terrorists, militants, insurgents and guerrilla organisations. There has to be knowledge about the target nation's intelligence service or a terrorist organisation's. Offensive counter-espionage and counter-terrorism is done either by manipulating the adversary in some manner or by disrupting the adversary's normal operations. Counter-</w:t>
      </w:r>
      <w:r w:rsidRPr="00BB69E2">
        <w:rPr>
          <w:rStyle w:val="StyleUnderline"/>
          <w:rFonts w:asciiTheme="minorHAnsi" w:eastAsiaTheme="majorEastAsia" w:hAnsiTheme="minorHAnsi"/>
        </w:rPr>
        <w:t xml:space="preserve">HUMINT </w:t>
      </w:r>
      <w:r w:rsidRPr="00BB69E2">
        <w:rPr>
          <w:rStyle w:val="StyleUnderline"/>
          <w:rFonts w:asciiTheme="minorHAnsi" w:hAnsiTheme="minorHAnsi"/>
        </w:rPr>
        <w:t>deals with both the detection of hostile</w:t>
      </w:r>
      <w:r w:rsidRPr="00BB69E2">
        <w:rPr>
          <w:rStyle w:val="StyleUnderline"/>
          <w:rFonts w:asciiTheme="minorHAnsi" w:eastAsiaTheme="majorEastAsia" w:hAnsiTheme="minorHAnsi"/>
        </w:rPr>
        <w:t xml:space="preserve"> HUMINT </w:t>
      </w:r>
      <w:r w:rsidRPr="00BB69E2">
        <w:rPr>
          <w:rStyle w:val="StyleUnderline"/>
          <w:rFonts w:asciiTheme="minorHAnsi" w:hAnsiTheme="minorHAnsi"/>
        </w:rPr>
        <w:t>sources</w:t>
      </w:r>
      <w:r w:rsidRPr="00BB69E2">
        <w:rPr>
          <w:rFonts w:asciiTheme="minorHAnsi" w:hAnsiTheme="minorHAnsi"/>
          <w:sz w:val="20"/>
          <w:szCs w:val="20"/>
        </w:rPr>
        <w:t xml:space="preserve"> within an organisation, or the detection of individuals likely to become hostile</w:t>
      </w:r>
      <w:r w:rsidRPr="00BB69E2">
        <w:rPr>
          <w:rStyle w:val="apple-converted-space"/>
          <w:rFonts w:asciiTheme="minorHAnsi" w:eastAsiaTheme="majorEastAsia" w:hAnsiTheme="minorHAnsi"/>
          <w:sz w:val="20"/>
          <w:szCs w:val="20"/>
        </w:rPr>
        <w:t xml:space="preserve"> </w:t>
      </w:r>
      <w:r w:rsidRPr="00BB69E2">
        <w:rPr>
          <w:rStyle w:val="hit"/>
          <w:rFonts w:asciiTheme="minorHAnsi" w:eastAsiaTheme="majorEastAsia" w:hAnsiTheme="minorHAnsi"/>
          <w:b/>
          <w:bCs/>
          <w:sz w:val="20"/>
          <w:szCs w:val="20"/>
        </w:rPr>
        <w:t>HUMINT</w:t>
      </w:r>
      <w:r w:rsidRPr="00BB69E2">
        <w:rPr>
          <w:rStyle w:val="apple-converted-space"/>
          <w:rFonts w:asciiTheme="minorHAnsi" w:eastAsiaTheme="majorEastAsia" w:hAnsiTheme="minorHAnsi"/>
          <w:sz w:val="20"/>
          <w:szCs w:val="20"/>
        </w:rPr>
        <w:t xml:space="preserve"> </w:t>
      </w:r>
      <w:r w:rsidRPr="00BB69E2">
        <w:rPr>
          <w:rFonts w:asciiTheme="minorHAnsi" w:hAnsiTheme="minorHAnsi"/>
          <w:sz w:val="20"/>
          <w:szCs w:val="20"/>
        </w:rPr>
        <w:t xml:space="preserve">sources in terms of a double agent or spy. There is an additional category relevant to the broad spectrum of counter-intelligence, and that's when one becomes a terrorist from being a freedom fighter. 'It's essentially </w:t>
      </w:r>
      <w:r w:rsidRPr="00BB69E2">
        <w:rPr>
          <w:rFonts w:asciiTheme="minorHAnsi" w:hAnsiTheme="minorHAnsi"/>
          <w:sz w:val="20"/>
          <w:szCs w:val="20"/>
        </w:rPr>
        <w:lastRenderedPageBreak/>
        <w:t>designed to integrate defence intelligence capabilities with the broader intelligence community by leveraging unique military capabilities,' said Deputy Assistant Secretary of Defence for Media Operations Navy Capt John Kirby. He said the new service will inherent 'existing capabilities and personnel to better concentrate on this kind of intelligence'. About 15 per cent of the DIA's case officers will be part of the Defence Clandestine Service, The Washington Post wrote. New, more clearly delineated career paths will give DIA case officers better leverage to continue their espionage in foreign nations.</w:t>
      </w:r>
    </w:p>
    <w:p w:rsidR="009819AC" w:rsidRPr="004E4DB7" w:rsidRDefault="009819AC" w:rsidP="009819AC"/>
    <w:p w:rsidR="009819AC" w:rsidRDefault="009819AC" w:rsidP="009819AC">
      <w:pPr>
        <w:pStyle w:val="Heading3"/>
      </w:pPr>
      <w:r>
        <w:lastRenderedPageBreak/>
        <w:t>--a2 humint bad – relations</w:t>
      </w:r>
    </w:p>
    <w:p w:rsidR="009819AC" w:rsidRDefault="009819AC" w:rsidP="009819AC"/>
    <w:p w:rsidR="009819AC" w:rsidRPr="005618A6" w:rsidRDefault="009819AC" w:rsidP="009819AC">
      <w:pPr>
        <w:pStyle w:val="Heading4"/>
        <w:rPr>
          <w:rFonts w:asciiTheme="minorHAnsi" w:hAnsiTheme="minorHAnsi"/>
        </w:rPr>
      </w:pPr>
      <w:r w:rsidRPr="005618A6">
        <w:rPr>
          <w:rFonts w:asciiTheme="minorHAnsi" w:hAnsiTheme="minorHAnsi"/>
        </w:rPr>
        <w:t>Spying doesn’t undermine foreign relations-every country in the world spies</w:t>
      </w:r>
    </w:p>
    <w:p w:rsidR="009819AC" w:rsidRPr="005618A6" w:rsidRDefault="009819AC" w:rsidP="009819AC">
      <w:pPr>
        <w:rPr>
          <w:rStyle w:val="Style13ptBold"/>
          <w:rFonts w:asciiTheme="minorHAnsi" w:hAnsiTheme="minorHAnsi"/>
          <w:b w:val="0"/>
          <w:sz w:val="22"/>
        </w:rPr>
      </w:pPr>
      <w:r w:rsidRPr="005618A6">
        <w:rPr>
          <w:rStyle w:val="Style13ptBold"/>
          <w:rFonts w:asciiTheme="minorHAnsi" w:hAnsiTheme="minorHAnsi"/>
        </w:rPr>
        <w:t xml:space="preserve">Trowbridge 13 </w:t>
      </w:r>
      <w:r w:rsidRPr="005618A6">
        <w:rPr>
          <w:rStyle w:val="Style13ptBold"/>
          <w:rFonts w:asciiTheme="minorHAnsi" w:hAnsiTheme="minorHAnsi"/>
          <w:sz w:val="22"/>
        </w:rPr>
        <w:t>(produce at Bloomberg politics, CBS, Politico, went to University of North Carolina, served as a digital reporter for CBSNews.com Wrote and reported stories on a range of topics, including international and domestic politics, energy, retirement, veterans, health and technology. “NSA spying: ally anger justified?” &lt;</w:t>
      </w:r>
      <w:hyperlink r:id="rId246" w:history="1">
        <w:r w:rsidRPr="005618A6">
          <w:rPr>
            <w:rStyle w:val="Hyperlink"/>
            <w:rFonts w:asciiTheme="minorHAnsi" w:hAnsiTheme="minorHAnsi"/>
          </w:rPr>
          <w:t>http://www.cbsnews.com/news/nsa-spying-ally-anger-justified/</w:t>
        </w:r>
      </w:hyperlink>
      <w:r w:rsidRPr="005618A6">
        <w:rPr>
          <w:rStyle w:val="Style13ptBold"/>
          <w:rFonts w:asciiTheme="minorHAnsi" w:hAnsiTheme="minorHAnsi"/>
          <w:sz w:val="22"/>
        </w:rPr>
        <w:t>&gt; July 3, 2013.)\\mwang</w:t>
      </w:r>
    </w:p>
    <w:p w:rsidR="009819AC" w:rsidRPr="005618A6" w:rsidRDefault="009819AC" w:rsidP="009819AC">
      <w:pPr>
        <w:rPr>
          <w:rFonts w:asciiTheme="minorHAnsi" w:hAnsiTheme="minorHAnsi"/>
          <w:sz w:val="16"/>
        </w:rPr>
      </w:pPr>
      <w:r w:rsidRPr="005618A6">
        <w:rPr>
          <w:rFonts w:asciiTheme="minorHAnsi" w:hAnsiTheme="minorHAnsi"/>
          <w:sz w:val="16"/>
        </w:rPr>
        <w:t xml:space="preserve">Following revelations made last weekend that the United States spies on its allies, European officials - especially those in Germany and France - lashed out with searing statements conveying their outrage. </w:t>
      </w:r>
      <w:r w:rsidRPr="005618A6">
        <w:rPr>
          <w:rStyle w:val="StyleUnderline"/>
          <w:rFonts w:asciiTheme="minorHAnsi" w:hAnsiTheme="minorHAnsi"/>
        </w:rPr>
        <w:t>And in response to uproar across the Atlantic, current and former U.S. intelligence officials and government leaders have argued that, when it comes to spying on allies, the U.S. isn't alone</w:t>
      </w:r>
      <w:r w:rsidRPr="005618A6">
        <w:rPr>
          <w:rFonts w:asciiTheme="minorHAnsi" w:hAnsiTheme="minorHAnsi"/>
          <w:sz w:val="16"/>
        </w:rPr>
        <w:t xml:space="preserve">. Bolivia president's plane rerouted due to Snowden suspicions </w:t>
      </w:r>
      <w:r w:rsidRPr="005618A6">
        <w:rPr>
          <w:rStyle w:val="StyleUnderline"/>
          <w:rFonts w:asciiTheme="minorHAnsi" w:hAnsiTheme="minorHAnsi"/>
        </w:rPr>
        <w:t>"</w:t>
      </w:r>
      <w:r w:rsidRPr="005618A6">
        <w:rPr>
          <w:rStyle w:val="Emphasis"/>
          <w:rFonts w:asciiTheme="minorHAnsi" w:hAnsiTheme="minorHAnsi"/>
        </w:rPr>
        <w:t>It's well known that our allies do spy on us,"</w:t>
      </w:r>
      <w:r w:rsidRPr="005618A6">
        <w:rPr>
          <w:rFonts w:asciiTheme="minorHAnsi" w:hAnsiTheme="minorHAnsi"/>
          <w:sz w:val="16"/>
        </w:rPr>
        <w:t xml:space="preserve"> said Juan Zarate, a former deputy national security adviser for combating terrorism under President George W. Bush and a senior national security analyst for CBS News. "</w:t>
      </w:r>
      <w:r w:rsidRPr="005618A6">
        <w:rPr>
          <w:rStyle w:val="StyleUnderline"/>
          <w:rFonts w:asciiTheme="minorHAnsi" w:hAnsiTheme="minorHAnsi"/>
        </w:rPr>
        <w:t>Our allies are out to understand what we know and use it to their advantage." European leaders, he said, may be throwing stones from their proverbial glass houses. "</w:t>
      </w:r>
      <w:r w:rsidRPr="005618A6">
        <w:rPr>
          <w:rStyle w:val="Emphasis"/>
          <w:rFonts w:asciiTheme="minorHAnsi" w:hAnsiTheme="minorHAnsi"/>
        </w:rPr>
        <w:t>They should check in with their own intelligence services before beginning to critique anything the U.S. does,</w:t>
      </w:r>
      <w:r w:rsidRPr="005618A6">
        <w:rPr>
          <w:rStyle w:val="StyleUnderline"/>
          <w:rFonts w:asciiTheme="minorHAnsi" w:hAnsiTheme="minorHAnsi"/>
        </w:rPr>
        <w:t xml:space="preserve">" </w:t>
      </w:r>
      <w:r w:rsidRPr="005618A6">
        <w:rPr>
          <w:rFonts w:asciiTheme="minorHAnsi" w:hAnsiTheme="minorHAnsi"/>
          <w:sz w:val="16"/>
        </w:rPr>
        <w:t xml:space="preserve">Zarate said. European officials lash out at new NSA spying report According to CBS News senior correspondent John Miller, who formerly worked at Office of the Director of National Intelligence, the practice is widespread. "Pragmatically, </w:t>
      </w:r>
      <w:r w:rsidRPr="005618A6">
        <w:rPr>
          <w:rStyle w:val="StyleUnderline"/>
          <w:rFonts w:asciiTheme="minorHAnsi" w:hAnsiTheme="minorHAnsi"/>
        </w:rPr>
        <w:t>even the countries that are reared up in righteous indignation know, on one level or another, they do the same thing,"</w:t>
      </w:r>
      <w:r w:rsidRPr="005618A6">
        <w:rPr>
          <w:rFonts w:asciiTheme="minorHAnsi" w:hAnsiTheme="minorHAnsi"/>
          <w:sz w:val="16"/>
        </w:rPr>
        <w:t xml:space="preserve"> Miller said. "Without getting into which countries do what to which other countries, </w:t>
      </w:r>
      <w:r w:rsidRPr="005618A6">
        <w:rPr>
          <w:rStyle w:val="StyleUnderline"/>
          <w:rFonts w:asciiTheme="minorHAnsi" w:hAnsiTheme="minorHAnsi"/>
        </w:rPr>
        <w:t>most people would be surprised if they saw the list of countries. Close military, economic and political allies of the United States conduct regular intelligence collection operations against the U.S.</w:t>
      </w:r>
      <w:r w:rsidRPr="005618A6">
        <w:rPr>
          <w:rFonts w:asciiTheme="minorHAnsi" w:hAnsiTheme="minorHAnsi"/>
          <w:sz w:val="16"/>
        </w:rPr>
        <w:t xml:space="preserve"> overseas and in some cases even on U.S. soil." Other former and current officials have made similar points after Germany's Der Spiegel's magazine and Britain's The Guardian newspaper published reports Sunday based on documents leaked by former National Security Agency contractor Edward Snowden detailing the NSA's surveillance of U.S. allies and their diplomatic missions. Hayden: Administration should do a "bit more" explaining on surveillance Retired Gen. Michael Hayden, a former NSA director, said on CBS' "Face the Nation" Sunday that angry Europeans should look at what their own governments are doing. U.S. Secretary of State John Kerry said "</w:t>
      </w:r>
      <w:r w:rsidRPr="005618A6">
        <w:rPr>
          <w:rStyle w:val="Emphasis"/>
          <w:rFonts w:asciiTheme="minorHAnsi" w:hAnsiTheme="minorHAnsi"/>
        </w:rPr>
        <w:t>every country in world" spies.</w:t>
      </w:r>
      <w:r w:rsidRPr="005618A6">
        <w:rPr>
          <w:rFonts w:asciiTheme="minorHAnsi" w:hAnsiTheme="minorHAnsi"/>
          <w:sz w:val="16"/>
        </w:rPr>
        <w:t xml:space="preserve"> And on Monday, President Obama echoed the every-one-does-it argument. But the outrage in Europe is justified, said James Bamford, who's written multiple books on the NSA, because of the disproportionate scale of American surveillance activities compared to those of U.S. allies. Countries spy, yes. But not like the U.S. "It's not the fact that allies spy on each other. It's the extent of the spying," said Bamford. "The United States spies with the equivalent of a nuclear weapon. And they spy with something more like a rifle." Many of the major offices for telephone and Internet companies are based in the United States, and, Bamford argued, the U.S. government can therefore apply pressure to those companies in a way European countries can't. "Belgium can't go to Yahoo and say, 'Give us all this information,'" he said. Play VIDEO </w:t>
      </w:r>
      <w:r w:rsidRPr="005618A6">
        <w:rPr>
          <w:rStyle w:val="StyleUnderline"/>
          <w:rFonts w:asciiTheme="minorHAnsi" w:hAnsiTheme="minorHAnsi"/>
        </w:rPr>
        <w:t xml:space="preserve">President Obama addresses accusations of spying on the E.U. In his defense of U.S. surveillance activities Monday, Mr. Obama quipped, "I guarantee you that in European capitals there are people who are interested in, if not what I had for breakfast, at least what my talking points might be should I end up meeting with their leaders." </w:t>
      </w:r>
      <w:r w:rsidRPr="005618A6">
        <w:rPr>
          <w:rFonts w:asciiTheme="minorHAnsi" w:hAnsiTheme="minorHAnsi"/>
          <w:sz w:val="16"/>
        </w:rPr>
        <w:t>Responding to that quote, Bamford said Europeans would rightfully find the comment insulting, given, he said, that the NSA spied not just on foreign government officials but on foreign citizens as well. "What the president of the United States has for breakfast might be of interest to the intelligence service of some foreign government," Bamford said. "But what an average European citizen has for breakfast shouldn't be of interest to the American government." But foreign citizens shouldn't expect the same privacy protection from the U.S. government as American citizens, Hayden said on "Face the Nation." "Our Fourth Amendment, which protects Americans' privacy, is not an international treaty," Hayden said. Zarate warned that there are questions about Snowden's credibility and "no hard conclusions" from what he revealed. "People," he said, "need to take a deep breath here."</w:t>
      </w:r>
    </w:p>
    <w:p w:rsidR="009819AC" w:rsidRPr="005618A6" w:rsidRDefault="009819AC" w:rsidP="009819AC">
      <w:pPr>
        <w:pStyle w:val="Heading4"/>
        <w:rPr>
          <w:rFonts w:asciiTheme="minorHAnsi" w:hAnsiTheme="minorHAnsi"/>
        </w:rPr>
      </w:pPr>
      <w:r w:rsidRPr="005618A6">
        <w:rPr>
          <w:rFonts w:asciiTheme="minorHAnsi" w:hAnsiTheme="minorHAnsi"/>
        </w:rPr>
        <w:t>Alt causes: U.S. will always spy on its allies for competition</w:t>
      </w:r>
    </w:p>
    <w:p w:rsidR="009819AC" w:rsidRPr="005618A6" w:rsidRDefault="009819AC" w:rsidP="009819AC">
      <w:pPr>
        <w:rPr>
          <w:rStyle w:val="Style13ptBold"/>
          <w:rFonts w:asciiTheme="minorHAnsi" w:hAnsiTheme="minorHAnsi"/>
          <w:b w:val="0"/>
          <w:sz w:val="22"/>
        </w:rPr>
      </w:pPr>
      <w:r w:rsidRPr="005618A6">
        <w:rPr>
          <w:rStyle w:val="Style13ptBold"/>
          <w:rFonts w:asciiTheme="minorHAnsi" w:hAnsiTheme="minorHAnsi"/>
        </w:rPr>
        <w:t xml:space="preserve">Fisher 13 </w:t>
      </w:r>
      <w:r w:rsidRPr="005618A6">
        <w:rPr>
          <w:rStyle w:val="Style13ptBold"/>
          <w:rFonts w:asciiTheme="minorHAnsi" w:hAnsiTheme="minorHAnsi"/>
          <w:sz w:val="22"/>
        </w:rPr>
        <w:t>(Max Fisher, writer at the Washington Post, former writer for the Atlantic. “Why America spies on its allies (and probably should).” &lt;https://www.washingtonpost.com/blogs/worldviews/wp/2013/10/29/why-america-spies-on-its-allies-and-probably-should&gt; October 29 2013) \\mwang</w:t>
      </w:r>
    </w:p>
    <w:p w:rsidR="009819AC" w:rsidRPr="005618A6" w:rsidRDefault="009819AC" w:rsidP="009819AC">
      <w:pPr>
        <w:rPr>
          <w:rFonts w:asciiTheme="minorHAnsi" w:hAnsiTheme="minorHAnsi"/>
          <w:sz w:val="16"/>
        </w:rPr>
      </w:pPr>
      <w:r w:rsidRPr="005618A6">
        <w:rPr>
          <w:rFonts w:asciiTheme="minorHAnsi" w:hAnsiTheme="minorHAnsi"/>
          <w:sz w:val="16"/>
        </w:rPr>
        <w:t xml:space="preserve">A week now after the initial revelation that the United States may have monitored the cellphone of German Chancellor Angela Merkel, there's little doubt that the story has been damaging for this country and for the National Security Agency, which earned the wrath of even longtime defender Sen. Dianne Feinstein, who oversees it as the Senate Intelligence Committee chair. At the same time, though, the initial anger appears to be giving way to debate: </w:t>
      </w:r>
      <w:r w:rsidRPr="005618A6">
        <w:rPr>
          <w:rStyle w:val="StyleUnderline"/>
          <w:rFonts w:asciiTheme="minorHAnsi" w:hAnsiTheme="minorHAnsi"/>
        </w:rPr>
        <w:t>Is it</w:t>
      </w:r>
      <w:r w:rsidRPr="005618A6">
        <w:rPr>
          <w:rFonts w:asciiTheme="minorHAnsi" w:hAnsiTheme="minorHAnsi"/>
          <w:sz w:val="16"/>
        </w:rPr>
        <w:t xml:space="preserve">, in fact, </w:t>
      </w:r>
      <w:r w:rsidRPr="005618A6">
        <w:rPr>
          <w:rStyle w:val="StyleUnderline"/>
          <w:rFonts w:asciiTheme="minorHAnsi" w:hAnsiTheme="minorHAnsi"/>
        </w:rPr>
        <w:t>a bad idea for the United States to spy on friendly foreign leaders such as Merkel?</w:t>
      </w:r>
      <w:r w:rsidRPr="005618A6">
        <w:rPr>
          <w:rFonts w:asciiTheme="minorHAnsi" w:hAnsiTheme="minorHAnsi"/>
          <w:sz w:val="16"/>
        </w:rPr>
        <w:t xml:space="preserve"> That question might sound counterintuitive, even cynical, a sign of the depth of Americans' hubris that we would even consider it. After all, friends don't spy on each other, right? But I'm going to let you in on a little secret: </w:t>
      </w:r>
      <w:r w:rsidRPr="005618A6">
        <w:rPr>
          <w:rStyle w:val="Emphasis"/>
          <w:rFonts w:asciiTheme="minorHAnsi" w:hAnsiTheme="minorHAnsi"/>
        </w:rPr>
        <w:t xml:space="preserve">The international system is, and always has </w:t>
      </w:r>
      <w:r w:rsidRPr="005618A6">
        <w:rPr>
          <w:rStyle w:val="Emphasis"/>
          <w:rFonts w:asciiTheme="minorHAnsi" w:hAnsiTheme="minorHAnsi"/>
        </w:rPr>
        <w:lastRenderedPageBreak/>
        <w:t>been, inherently adversarial, even among allies</w:t>
      </w:r>
      <w:r w:rsidRPr="005618A6">
        <w:rPr>
          <w:rFonts w:asciiTheme="minorHAnsi" w:hAnsiTheme="minorHAnsi"/>
          <w:sz w:val="16"/>
        </w:rPr>
        <w:t xml:space="preserve">. To paraphrase the 19th-century British statesman Lord Palmerston, </w:t>
      </w:r>
      <w:r w:rsidRPr="005618A6">
        <w:rPr>
          <w:rStyle w:val="StyleUnderline"/>
          <w:rFonts w:asciiTheme="minorHAnsi" w:hAnsiTheme="minorHAnsi"/>
        </w:rPr>
        <w:t>countries don't have friends, they have interests. Spying on friendly foreign nations does not actually violate the standard practices of international relations and in many ways is consistent with those norms. The close U.S. allies France and Israel are particularly known for it.</w:t>
      </w:r>
      <w:r w:rsidRPr="005618A6">
        <w:rPr>
          <w:rFonts w:asciiTheme="minorHAnsi" w:hAnsiTheme="minorHAnsi"/>
          <w:sz w:val="16"/>
        </w:rPr>
        <w:t xml:space="preserve"> Still, something as explicit as tapping Merkel's cellphone is a big and legitimately surprising step, one that may well go too far. Here is an evaluation of the pros and cons involved that may help clarify why the United States would decide to take such a step. </w:t>
      </w:r>
      <w:r w:rsidRPr="005618A6">
        <w:rPr>
          <w:rStyle w:val="StyleUnderline"/>
          <w:rFonts w:asciiTheme="minorHAnsi" w:hAnsiTheme="minorHAnsi"/>
        </w:rPr>
        <w:t>The simplest case for spying might be that the United States and</w:t>
      </w:r>
      <w:r w:rsidRPr="005618A6">
        <w:rPr>
          <w:rFonts w:asciiTheme="minorHAnsi" w:hAnsiTheme="minorHAnsi"/>
        </w:rPr>
        <w:t xml:space="preserve"> </w:t>
      </w:r>
      <w:r w:rsidRPr="005618A6">
        <w:rPr>
          <w:rFonts w:asciiTheme="minorHAnsi" w:hAnsiTheme="minorHAnsi"/>
          <w:sz w:val="16"/>
        </w:rPr>
        <w:t xml:space="preserve">Germany, despite being </w:t>
      </w:r>
      <w:r w:rsidRPr="005618A6">
        <w:rPr>
          <w:rStyle w:val="StyleUnderline"/>
          <w:rFonts w:asciiTheme="minorHAnsi" w:hAnsiTheme="minorHAnsi"/>
        </w:rPr>
        <w:t>allies, still compete with one another</w:t>
      </w:r>
      <w:r w:rsidRPr="005618A6">
        <w:rPr>
          <w:rFonts w:asciiTheme="minorHAnsi" w:hAnsiTheme="minorHAnsi"/>
          <w:sz w:val="16"/>
        </w:rPr>
        <w:t>,</w:t>
      </w:r>
      <w:r w:rsidRPr="005618A6">
        <w:rPr>
          <w:rStyle w:val="StyleUnderline"/>
          <w:rFonts w:asciiTheme="minorHAnsi" w:hAnsiTheme="minorHAnsi"/>
        </w:rPr>
        <w:t xml:space="preserve"> sometimes on quite substantive issues. If spying can give them a leg up on those issues, then aren't their leaders obligated to sanction it? President Obama's job,</w:t>
      </w:r>
      <w:r w:rsidRPr="005618A6">
        <w:rPr>
          <w:rFonts w:asciiTheme="minorHAnsi" w:hAnsiTheme="minorHAnsi"/>
          <w:sz w:val="16"/>
        </w:rPr>
        <w:t xml:space="preserve"> after all, </w:t>
      </w:r>
      <w:r w:rsidRPr="005618A6">
        <w:rPr>
          <w:rStyle w:val="StyleUnderline"/>
          <w:rFonts w:asciiTheme="minorHAnsi" w:hAnsiTheme="minorHAnsi"/>
        </w:rPr>
        <w:t>is to further American interests</w:t>
      </w:r>
      <w:r w:rsidRPr="005618A6">
        <w:rPr>
          <w:rFonts w:asciiTheme="minorHAnsi" w:hAnsiTheme="minorHAnsi"/>
          <w:sz w:val="16"/>
        </w:rPr>
        <w:t xml:space="preserve">, Merkel's to further German interests. Those conflict more than you might think; when they do, both leaders are potentially better served if they spy on the other. In 2011, for example, Obama wanted to intervene in Libya, but Merkel did not and could have used her substantial influence in Europe to reduce NATO's participation. Ultimately, Germany was alone among Western nations in opposing the U.N. resolution on Libya and nearly alone in not providing military resources for the intervention. Merkel ended up coming under political pressure at home for the move. Washington and Berlin have also clashed over how to manage the euro-zone crisis, the resolution and progress of which have far-reaching implications for the German and U.S. economies. If dropping in on Merkel's phone calls can help the United States safeguard its economic and national security interests, that would seem to be a strong argument for doing so. The case may be even starker with </w:t>
      </w:r>
      <w:r w:rsidRPr="005618A6">
        <w:rPr>
          <w:rStyle w:val="StyleUnderline"/>
          <w:rFonts w:asciiTheme="minorHAnsi" w:hAnsiTheme="minorHAnsi"/>
        </w:rPr>
        <w:t>France, another major target of recently revealed NSA spying</w:t>
      </w:r>
      <w:r w:rsidRPr="005618A6">
        <w:rPr>
          <w:rFonts w:asciiTheme="minorHAnsi" w:hAnsiTheme="minorHAnsi"/>
          <w:sz w:val="16"/>
        </w:rPr>
        <w:t xml:space="preserve"> whose leaders have expressed official outrage at the surveillance. </w:t>
      </w:r>
      <w:r w:rsidRPr="005618A6">
        <w:rPr>
          <w:rStyle w:val="StyleUnderline"/>
          <w:rFonts w:asciiTheme="minorHAnsi" w:hAnsiTheme="minorHAnsi"/>
        </w:rPr>
        <w:t>It's easy to forget today that in the 1960s, France made several provocative breaks with the American ally that had liberated its capital just two decades earlier</w:t>
      </w:r>
      <w:r w:rsidRPr="005618A6">
        <w:rPr>
          <w:rFonts w:asciiTheme="minorHAnsi" w:hAnsiTheme="minorHAnsi"/>
          <w:sz w:val="16"/>
        </w:rPr>
        <w:t xml:space="preserve">. </w:t>
      </w:r>
      <w:r w:rsidRPr="005618A6">
        <w:rPr>
          <w:rStyle w:val="StyleUnderline"/>
          <w:rFonts w:asciiTheme="minorHAnsi" w:hAnsiTheme="minorHAnsi"/>
        </w:rPr>
        <w:t>President Charles de Gaulle refused to cooperate on nuclear weapons with the United States</w:t>
      </w:r>
      <w:r w:rsidRPr="005618A6">
        <w:rPr>
          <w:rFonts w:asciiTheme="minorHAnsi" w:hAnsiTheme="minorHAnsi"/>
          <w:sz w:val="16"/>
        </w:rPr>
        <w:t>, announcing a nuclear strategy of "defense in all directions" that was apparently intended to imply his willingness to use them against the Americans. He vetoed Britain's entry into the European economic partnership that later developed into the European Union, which the United States had supported. According to historian John Lewis Gaddis, de Gaulle even tried to persuade the leader of West Germany to loosen his ties with NATO, which would have seriously undermined the U.S.-led coalition and could have changed the course of the Cold War. Surely those were phone calls the United States would have been well-served by monitoring.</w:t>
      </w:r>
    </w:p>
    <w:p w:rsidR="009819AC" w:rsidRPr="008A02C8" w:rsidRDefault="009819AC" w:rsidP="009819AC"/>
    <w:p w:rsidR="009819AC" w:rsidRDefault="009819AC" w:rsidP="009819AC">
      <w:pPr>
        <w:pStyle w:val="Heading2"/>
      </w:pPr>
      <w:r>
        <w:lastRenderedPageBreak/>
        <w:t>ADV – IHRL</w:t>
      </w:r>
    </w:p>
    <w:p w:rsidR="009819AC" w:rsidRDefault="009819AC" w:rsidP="009819AC"/>
    <w:p w:rsidR="009819AC" w:rsidRDefault="009819AC" w:rsidP="009819AC">
      <w:pPr>
        <w:pStyle w:val="Heading3"/>
      </w:pPr>
      <w:r>
        <w:lastRenderedPageBreak/>
        <w:t>1ac ihrl</w:t>
      </w:r>
    </w:p>
    <w:p w:rsidR="009819AC" w:rsidRDefault="009819AC" w:rsidP="009819AC"/>
    <w:p w:rsidR="009819AC" w:rsidRPr="006E4587" w:rsidRDefault="009819AC" w:rsidP="009819AC">
      <w:pPr>
        <w:pStyle w:val="Heading4"/>
      </w:pPr>
      <w:r w:rsidRPr="006E4587">
        <w:t xml:space="preserve">Encryption </w:t>
      </w:r>
      <w:r>
        <w:t>is a human right under international law – reforming surveillance in this context is key</w:t>
      </w:r>
    </w:p>
    <w:p w:rsidR="009819AC" w:rsidRPr="00532719" w:rsidRDefault="009819AC" w:rsidP="009819AC">
      <w:r w:rsidRPr="006E4587">
        <w:rPr>
          <w:rStyle w:val="Style13ptBold"/>
        </w:rPr>
        <w:t>Nyst 15</w:t>
      </w:r>
      <w:r>
        <w:t xml:space="preserve">, (Carly, </w:t>
      </w:r>
      <w:r w:rsidRPr="00532719">
        <w:t>Legal Director at Privacy International</w:t>
      </w:r>
      <w:r>
        <w:t>, “</w:t>
      </w:r>
      <w:r w:rsidRPr="00243376">
        <w:t>TWO YEARS AFTER SNOWDEN, GOVERNMENTS RESIST CALLS TO END MASS SURVEILLANCE</w:t>
      </w:r>
      <w:r>
        <w:t xml:space="preserve">”, </w:t>
      </w:r>
      <w:r w:rsidRPr="00243376">
        <w:t>https://www.privacyinternational.org/?q=node/592</w:t>
      </w:r>
      <w:r>
        <w:t>, AL)</w:t>
      </w:r>
    </w:p>
    <w:p w:rsidR="009819AC" w:rsidRPr="00784321" w:rsidRDefault="009819AC" w:rsidP="009819AC">
      <w:pPr>
        <w:rPr>
          <w:sz w:val="16"/>
          <w:szCs w:val="16"/>
        </w:rPr>
      </w:pPr>
      <w:r w:rsidRPr="00FE77BC">
        <w:rPr>
          <w:rStyle w:val="StyleUnderline"/>
        </w:rPr>
        <w:t>Governments must accept they have lost the debate over the legitimacy of mass surveillance and reform their oversight of intelligence gathering</w:t>
      </w:r>
      <w:r w:rsidRPr="00784321">
        <w:rPr>
          <w:sz w:val="16"/>
          <w:szCs w:val="16"/>
        </w:rPr>
        <w:t xml:space="preserve">, Privacy International and Amnesty International said today in a briefing published two years after Edward Snowden blew the lid on US and UK intelligence agencies’ international spying network. “The balance of power is beginning to shift,” said Edward Snowden in an article published today in newspapers around the world. “With each court victory, with every change in law, we demonstrate facts are more convincing than fear” The briefing, Two years after Snowden: Protecting human rights in an age of mass surveillance, warns that governments are looking to maintain and expand mass surveillance, despite the practice being condemned as a human rights violation by courts, parliaments and human rights bodies. It comes on the heels of the adoption of the USA Freedom Act by the US Congress this week, a solitary and limited example of legislative rollback of surveillance powers since Snowden's revelations began. “Thanks to Edward Snowden, millions of ordinary people are now aware that not even their most intimate secrets are safe from government snooping. National and international expert bodies could not have spoken more clearly: the indiscriminate mass surveillance of communications is a violation of human rights. The game is up and the time has come for governments to reform their indiscriminate mass surveillance programmes,” said Carly Nyst, Legal Director at Privacy International </w:t>
      </w:r>
      <w:r w:rsidRPr="00FE77BC">
        <w:rPr>
          <w:rStyle w:val="StyleUnderline"/>
        </w:rPr>
        <w:t>"It is disappointing that governments have not accepted that mass surveillance violates human rights</w:t>
      </w:r>
      <w:r w:rsidRPr="00784321">
        <w:rPr>
          <w:sz w:val="16"/>
          <w:szCs w:val="16"/>
        </w:rPr>
        <w:t xml:space="preserve">. While the passage in Congress of the USA Freedom Act shows that it is possible to roll back surveillance, the prospect of more intrusive spying powers in France and the UK shows that governments' appetite for ever more information on our private lives is unsated,” said Sherif Elsayed-Ali, Deputy Director of Global Issues at Amnesty International. Governments defy public opinion by expanding surveillance During the past two years, </w:t>
      </w:r>
      <w:r w:rsidRPr="00FE77BC">
        <w:rPr>
          <w:rStyle w:val="StyleUnderline"/>
        </w:rPr>
        <w:t>mass surveillance has been condemned as excessive and a violation of human rights by courts, parliamentary enquiries and legal and technology experts appointed by governments and international institutions such as the Council of Europe and the United Nations</w:t>
      </w:r>
      <w:r w:rsidRPr="00784321">
        <w:rPr>
          <w:sz w:val="16"/>
          <w:szCs w:val="16"/>
        </w:rPr>
        <w:t xml:space="preserve">. The briefing warns that, in defiance of global condemnation, UK and US spying programmes remain shrouded in secrecy, while several other governments are seeking new surveillance powers of their own. Denmark, Finland, France, the Netherlands, Pakistan and Switzerland are discussing or set to present new intelligence bills that will increase their ability to spy on communications in these countries and beyond. Just this week, the French Senate voted on a new bill that would grant the authorities vastly increased surveillance powers. The briefing also warns that technological advances will make surveillance technology cheaper, more powerful and more widespread. Much of the capability currently available only to US and UK intelligence agencies will likely be available to many more countries in future. Seven-point plan for protecting human rights in the digital age Amnesty International and Privacy International today presented a seven-point plan calling on governments to introduce checks and balances on the use of surveillance, including proper judicial control and parliamentary oversight. The rights groups want </w:t>
      </w:r>
      <w:r w:rsidRPr="00FE77BC">
        <w:rPr>
          <w:rStyle w:val="StyleUnderline"/>
        </w:rPr>
        <w:t>communications surveillance to be</w:t>
      </w:r>
      <w:r w:rsidRPr="00784321">
        <w:rPr>
          <w:sz w:val="16"/>
          <w:szCs w:val="16"/>
        </w:rPr>
        <w:t xml:space="preserve"> reeled in </w:t>
      </w:r>
      <w:r w:rsidRPr="00FE77BC">
        <w:rPr>
          <w:rStyle w:val="StyleUnderline"/>
        </w:rPr>
        <w:t>within the bounds of international human rights law, which means it only happens when</w:t>
      </w:r>
      <w:r w:rsidRPr="00784321">
        <w:rPr>
          <w:sz w:val="16"/>
          <w:szCs w:val="16"/>
        </w:rPr>
        <w:t xml:space="preserve"> </w:t>
      </w:r>
      <w:r w:rsidRPr="00FE77BC">
        <w:rPr>
          <w:rStyle w:val="StyleUnderline"/>
        </w:rPr>
        <w:t>it is: Targeted, based on sufficient evidence of wrongdoing, and is authorized by a strictly independent authority, such as a judge, Overseen by transparent and independent parliamentary and judicial processes, Governed by publicly available and sufficiently detailed rules and policie</w:t>
      </w:r>
      <w:r w:rsidRPr="00784321">
        <w:rPr>
          <w:sz w:val="16"/>
          <w:szCs w:val="16"/>
        </w:rPr>
        <w:t xml:space="preserve">s. The rights groups are also calling on powerful internet and telecoms companies to do more to protect the internet and phone communications of billions of people from invasive surveillance and criminal attacks. </w:t>
      </w:r>
      <w:r w:rsidRPr="00FE77BC">
        <w:rPr>
          <w:rStyle w:val="StyleUnderline"/>
        </w:rPr>
        <w:t xml:space="preserve">Companies should invest in new and better </w:t>
      </w:r>
      <w:r w:rsidRPr="006E4587">
        <w:rPr>
          <w:rStyle w:val="Emphasis"/>
        </w:rPr>
        <w:t>encryption</w:t>
      </w:r>
      <w:r w:rsidRPr="00FE77BC">
        <w:rPr>
          <w:rStyle w:val="StyleUnderline"/>
        </w:rPr>
        <w:t xml:space="preserve"> and other privacy technologies for securing and anonymizing data</w:t>
      </w:r>
      <w:r w:rsidRPr="00784321">
        <w:rPr>
          <w:sz w:val="16"/>
          <w:szCs w:val="16"/>
        </w:rPr>
        <w:t xml:space="preserve">, and inform users when the law may oblige them to hand their data over to governments. “Tech companies must do much more to protect their users’ privacy and freedom of expression online. While some big firms like Apple and Google have started adopting stronger encryption standards, others are lagging behind. </w:t>
      </w:r>
      <w:r w:rsidRPr="00FE77BC">
        <w:rPr>
          <w:rStyle w:val="StyleUnderline"/>
        </w:rPr>
        <w:t xml:space="preserve">Tech companies need to introduce end-to-end </w:t>
      </w:r>
      <w:r w:rsidRPr="006E4587">
        <w:rPr>
          <w:rStyle w:val="Emphasis"/>
        </w:rPr>
        <w:t>encryption</w:t>
      </w:r>
      <w:r w:rsidRPr="00FE77BC">
        <w:rPr>
          <w:rStyle w:val="StyleUnderline"/>
        </w:rPr>
        <w:t xml:space="preserve"> in their services by default, whenever possible,</w:t>
      </w:r>
      <w:r w:rsidRPr="00784321">
        <w:rPr>
          <w:sz w:val="16"/>
          <w:szCs w:val="16"/>
        </w:rPr>
        <w:t xml:space="preserve">” said Sherif Elsayed-Ali. “The legitimacy of </w:t>
      </w:r>
      <w:r w:rsidRPr="00FE77BC">
        <w:rPr>
          <w:rStyle w:val="StyleUnderline"/>
        </w:rPr>
        <w:t xml:space="preserve">collecting communications in </w:t>
      </w:r>
      <w:r w:rsidRPr="006E4587">
        <w:rPr>
          <w:rStyle w:val="Emphasis"/>
        </w:rPr>
        <w:t>bulk</w:t>
      </w:r>
      <w:r w:rsidRPr="00FE77BC">
        <w:rPr>
          <w:rStyle w:val="StyleUnderline"/>
        </w:rPr>
        <w:t xml:space="preserve"> is </w:t>
      </w:r>
      <w:r w:rsidRPr="00784321">
        <w:rPr>
          <w:sz w:val="16"/>
          <w:szCs w:val="16"/>
        </w:rPr>
        <w:t xml:space="preserve">no longer up for debate – it is </w:t>
      </w:r>
      <w:r w:rsidRPr="00FE77BC">
        <w:rPr>
          <w:rStyle w:val="StyleUnderline"/>
        </w:rPr>
        <w:t xml:space="preserve">a </w:t>
      </w:r>
      <w:r w:rsidRPr="006E4587">
        <w:rPr>
          <w:rStyle w:val="Emphasis"/>
        </w:rPr>
        <w:t>violation</w:t>
      </w:r>
      <w:r w:rsidRPr="00FE77BC">
        <w:rPr>
          <w:rStyle w:val="StyleUnderline"/>
        </w:rPr>
        <w:t xml:space="preserve"> of </w:t>
      </w:r>
      <w:r w:rsidRPr="006E4587">
        <w:rPr>
          <w:rStyle w:val="Emphasis"/>
        </w:rPr>
        <w:t>human rights</w:t>
      </w:r>
      <w:r w:rsidRPr="00FE77BC">
        <w:rPr>
          <w:rStyle w:val="StyleUnderline"/>
        </w:rPr>
        <w:t xml:space="preserve"> and </w:t>
      </w:r>
      <w:r w:rsidRPr="006E4587">
        <w:rPr>
          <w:rStyle w:val="Emphasis"/>
        </w:rPr>
        <w:t>i</w:t>
      </w:r>
      <w:r w:rsidRPr="00FE77BC">
        <w:rPr>
          <w:rStyle w:val="StyleUnderline"/>
        </w:rPr>
        <w:t xml:space="preserve">nternational </w:t>
      </w:r>
      <w:r w:rsidRPr="006E4587">
        <w:rPr>
          <w:rStyle w:val="Emphasis"/>
        </w:rPr>
        <w:t>law</w:t>
      </w:r>
      <w:r w:rsidRPr="00FE77BC">
        <w:rPr>
          <w:rStyle w:val="StyleUnderline"/>
        </w:rPr>
        <w:t>.</w:t>
      </w:r>
      <w:r w:rsidRPr="00784321">
        <w:rPr>
          <w:sz w:val="16"/>
          <w:szCs w:val="16"/>
        </w:rPr>
        <w:t xml:space="preserve"> </w:t>
      </w:r>
      <w:r w:rsidRPr="00FE77BC">
        <w:rPr>
          <w:rStyle w:val="StyleUnderline"/>
        </w:rPr>
        <w:t>Mass surveillance must be dismantled and replaced by targeted, accountable measures that respect human rig</w:t>
      </w:r>
      <w:r w:rsidRPr="006E4587">
        <w:rPr>
          <w:rStyle w:val="StyleUnderline"/>
        </w:rPr>
        <w:t>hts</w:t>
      </w:r>
      <w:r w:rsidRPr="00784321">
        <w:rPr>
          <w:sz w:val="16"/>
          <w:szCs w:val="16"/>
        </w:rPr>
        <w:t xml:space="preserve">,” said Carly Nyst. ANNEX Amnesty International and Privacy International’s seven-point plan for protecting human rights in the digital age Legal and policy reform: 1. National </w:t>
      </w:r>
      <w:r w:rsidRPr="00FE77BC">
        <w:rPr>
          <w:rStyle w:val="StyleUnderline"/>
        </w:rPr>
        <w:t>laws should be reformed to ensure that they comply with international human rights law and standards, including by not allowing for indiscriminate mass surveillance.</w:t>
      </w:r>
      <w:r w:rsidRPr="00784321">
        <w:rPr>
          <w:sz w:val="16"/>
          <w:szCs w:val="16"/>
        </w:rPr>
        <w:t xml:space="preserve"> Key principles that must be upheld include: a. Ensuring that surveillance of communications only happens when it is targeted, based on sufficient evidence of wrongdoing, and authorised by a strictly independent authority, such as a judge; b. Ensuring there is transparent and independent parliamentary and judicial oversight of surveillance powers; c. Making rules and policies about surveillance publicly available, including how governments are sharing information with other states; d. Ensuring equal privacy protections apply for nationals and non-nationals, those within the territory of the state, and those outside it. e. Intelligence sharing should be strictly regulated and conducted in a manner compliant with states’ human rights obligations; 2. Governments should not make encryption and anonimization technologies, or their use, illegal; 3. Whistleblowers, including those working on national security issues, should be afforded strong legal protection from any form of retaliation, including by way of prosecution, for having disclosed public interest information such as on human rights violations. Corporate due diligence In line with companies’ responsibility to respect human rights: 4. Companies that own and/or operate telecommunications or internet infrastructure, including undersea telecommunications cables, and internet companies, must ensure that access to data is permitted only when it conforms to international law and standards on human rights, including by taking legal action to challenge government requests that seek bulk/wholesale access to communications traffic; 5</w:t>
      </w:r>
      <w:r w:rsidRPr="00FE77BC">
        <w:rPr>
          <w:rStyle w:val="StyleUnderline"/>
        </w:rPr>
        <w:t xml:space="preserve">. Major internet and telecommunications companies should lead the way in using </w:t>
      </w:r>
      <w:r w:rsidRPr="006E4587">
        <w:rPr>
          <w:rStyle w:val="Emphasis"/>
        </w:rPr>
        <w:t>strong encryption</w:t>
      </w:r>
      <w:r w:rsidRPr="00FE77BC">
        <w:rPr>
          <w:rStyle w:val="StyleUnderline"/>
        </w:rPr>
        <w:t xml:space="preserve"> and other privacy technologie</w:t>
      </w:r>
      <w:r w:rsidRPr="00784321">
        <w:rPr>
          <w:sz w:val="16"/>
          <w:szCs w:val="16"/>
        </w:rPr>
        <w:t xml:space="preserve">s, including through implementing end-to-end encryption by default, where possible; 6. Internet service providers, telecommunications companies and internet companies should clearly inform users about legal requirements that they have to comply with, particularly in relation to handing over user information or content. International standards 7. Further </w:t>
      </w:r>
      <w:r w:rsidRPr="00FE77BC">
        <w:rPr>
          <w:rStyle w:val="StyleUnderline"/>
        </w:rPr>
        <w:t>explore and develop means and measures needed to ensure better implementation of the international human rights standards applicable to communications surveillance</w:t>
      </w:r>
      <w:r w:rsidRPr="00784321">
        <w:rPr>
          <w:sz w:val="16"/>
          <w:szCs w:val="16"/>
        </w:rPr>
        <w:t>, building on efforts towards identifying relevant elements that have started in the past two years, including reports by the UN Special Rapporteur on Freedom of Expression, the UN High Commissioner of Human Rights the Special Rapporteur on the promotion and protection of human rights and fundamental freedoms while countering terrorism, as well as civil society initiatives such as the Necessary and Proportionate Principles.</w:t>
      </w:r>
    </w:p>
    <w:p w:rsidR="009819AC" w:rsidRPr="00784321" w:rsidRDefault="009819AC" w:rsidP="009819AC">
      <w:pPr>
        <w:rPr>
          <w:sz w:val="16"/>
          <w:szCs w:val="16"/>
        </w:rPr>
      </w:pPr>
    </w:p>
    <w:p w:rsidR="009819AC" w:rsidRPr="006E4587" w:rsidRDefault="009819AC" w:rsidP="009819AC">
      <w:pPr>
        <w:pStyle w:val="Heading4"/>
      </w:pPr>
      <w:r w:rsidRPr="006E4587">
        <w:t xml:space="preserve">The plan </w:t>
      </w:r>
      <w:r>
        <w:t>is necessary and sufficient for global compliance</w:t>
      </w:r>
    </w:p>
    <w:p w:rsidR="009819AC" w:rsidRDefault="009819AC" w:rsidP="009819AC">
      <w:pPr>
        <w:pStyle w:val="Heading4"/>
      </w:pPr>
      <w:r>
        <w:t>Encryption restrictions violate human rights law- plan is key to reverse global trends</w:t>
      </w:r>
    </w:p>
    <w:p w:rsidR="009819AC" w:rsidRDefault="009819AC" w:rsidP="009819AC">
      <w:r>
        <w:t xml:space="preserve">Anna </w:t>
      </w:r>
      <w:r w:rsidRPr="007F77F7">
        <w:rPr>
          <w:b/>
        </w:rPr>
        <w:t>Crowe et al.</w:t>
      </w:r>
      <w:r>
        <w:t xml:space="preserve"> ’</w:t>
      </w:r>
      <w:r>
        <w:rPr>
          <w:b/>
        </w:rPr>
        <w:t xml:space="preserve">15--- </w:t>
      </w:r>
      <w:r w:rsidRPr="00D20EBB">
        <w:rPr>
          <w:sz w:val="18"/>
        </w:rPr>
        <w:t xml:space="preserve">Sarah Lee, Mark Verstrete, Carly Nyst, Matthew Rice, Chris Weatherhear, Bonnie Docherty, Tyler Giannini. Anna Crowe is a Clinical Advocacy Fellow at the international human rights clinic. </w:t>
      </w:r>
      <w:r>
        <w:rPr>
          <w:sz w:val="18"/>
        </w:rPr>
        <w:t xml:space="preserve">Crowe worked on transitional justice issues with the International Crisis Group in Colombia as a Henigson Human Rights Fellow from Harvard Law School. Anna holds an LLM from Harvard Law School and bachelor's degrees in Law, History and Political Studies from the University of Auckland. </w:t>
      </w:r>
      <w:r w:rsidRPr="00D20EBB">
        <w:rPr>
          <w:sz w:val="18"/>
        </w:rPr>
        <w:t xml:space="preserve">Sarah Lee and Mark Verstraete are clinical students at Harvard Law.  Carly Nyst, Legal Director of Privacy International, reviewed the booklet and provided editorial direction. Matthew Rice and Chris Weatherhead from Privacy International. Bonnie Docherty is a Senior Clinical Instructor, and Tyler Giannini, Co-Director of IHRC, reviewed the booklet for IHRC. (Crowe et al., “Securing Safe Spaces Online”,  6/17/15. p.8. Privacy International. </w:t>
      </w:r>
      <w:hyperlink r:id="rId247" w:history="1">
        <w:r w:rsidRPr="00D20EBB">
          <w:rPr>
            <w:rStyle w:val="Hyperlink"/>
            <w:sz w:val="18"/>
          </w:rPr>
          <w:t>http://hrp.law.harvard.edu/wp-content/uploads/2015/06/Securing-Safe-Spaces-Online-2.pdf)//ET</w:t>
        </w:r>
      </w:hyperlink>
    </w:p>
    <w:p w:rsidR="009819AC" w:rsidRDefault="009819AC" w:rsidP="009819AC">
      <w:pPr>
        <w:rPr>
          <w:sz w:val="16"/>
        </w:rPr>
      </w:pPr>
      <w:r w:rsidRPr="008B2DD2">
        <w:rPr>
          <w:rStyle w:val="StyleUnderline"/>
        </w:rPr>
        <w:t>Legal restrictions and informal obstacles impede the use of encryption</w:t>
      </w:r>
      <w:r w:rsidRPr="008B2DD2">
        <w:rPr>
          <w:sz w:val="16"/>
        </w:rPr>
        <w:t xml:space="preserve"> and limit anonymous speech </w:t>
      </w:r>
      <w:r w:rsidRPr="008B2DD2">
        <w:rPr>
          <w:rStyle w:val="StyleUnderline"/>
        </w:rPr>
        <w:t xml:space="preserve">online </w:t>
      </w:r>
      <w:r w:rsidRPr="008B2DD2">
        <w:rPr>
          <w:sz w:val="16"/>
        </w:rPr>
        <w:t xml:space="preserve">across the four countries examined in a variety of ways. Legal restrictions on encryption include general bans on the personal use of encryption, as well as more targeted measures, such as the ability of state authorities to require individuals to decrypt information. The </w:t>
      </w:r>
      <w:r w:rsidRPr="008B2DD2">
        <w:rPr>
          <w:rStyle w:val="StyleUnderline"/>
        </w:rPr>
        <w:t>widespread perception that encrypting</w:t>
      </w:r>
      <w:r>
        <w:rPr>
          <w:rStyle w:val="StyleUnderline"/>
        </w:rPr>
        <w:t xml:space="preserve"> </w:t>
      </w:r>
      <w:r w:rsidRPr="008B2DD2">
        <w:rPr>
          <w:rStyle w:val="StyleUnderline"/>
        </w:rPr>
        <w:t>communications is technically difficult</w:t>
      </w:r>
      <w:r w:rsidRPr="008B2DD2">
        <w:rPr>
          <w:sz w:val="16"/>
        </w:rPr>
        <w:t xml:space="preserve"> or an unnecessary burden </w:t>
      </w:r>
      <w:r w:rsidRPr="008B2DD2">
        <w:rPr>
          <w:rStyle w:val="StyleUnderline"/>
        </w:rPr>
        <w:t>is</w:t>
      </w:r>
      <w:r>
        <w:rPr>
          <w:rStyle w:val="StyleUnderline"/>
        </w:rPr>
        <w:t xml:space="preserve"> </w:t>
      </w:r>
      <w:r w:rsidRPr="008B2DD2">
        <w:rPr>
          <w:rStyle w:val="StyleUnderline"/>
        </w:rPr>
        <w:t xml:space="preserve">among the informal obstacles to personal use of encryption. </w:t>
      </w:r>
      <w:r w:rsidRPr="008B2DD2">
        <w:rPr>
          <w:sz w:val="16"/>
        </w:rPr>
        <w:t xml:space="preserve">Meanwhile, online anonymity is hindered by “real name registration” laws, which require people to use their real names to register for certain websites, and bans on anonymity tools. </w:t>
      </w:r>
      <w:r w:rsidRPr="008B2DD2">
        <w:rPr>
          <w:rStyle w:val="StyleUnderline"/>
        </w:rPr>
        <w:t>Informal obstacles include</w:t>
      </w:r>
      <w:r>
        <w:rPr>
          <w:rStyle w:val="StyleUnderline"/>
        </w:rPr>
        <w:t xml:space="preserve"> </w:t>
      </w:r>
      <w:r w:rsidRPr="008B2DD2">
        <w:rPr>
          <w:rStyle w:val="StyleUnderline"/>
        </w:rPr>
        <w:t>websites requiring identity verification</w:t>
      </w:r>
      <w:r w:rsidRPr="008B2DD2">
        <w:rPr>
          <w:sz w:val="16"/>
        </w:rPr>
        <w:t xml:space="preserve"> as a matter of corporate policy; additionally, </w:t>
      </w:r>
      <w:r w:rsidRPr="008B2DD2">
        <w:rPr>
          <w:rStyle w:val="StyleUnderline"/>
        </w:rPr>
        <w:t>lack of trust in the internet as a safe space to communicate</w:t>
      </w:r>
      <w:r>
        <w:rPr>
          <w:rStyle w:val="StyleUnderline"/>
        </w:rPr>
        <w:t xml:space="preserve"> </w:t>
      </w:r>
      <w:r w:rsidRPr="008B2DD2">
        <w:rPr>
          <w:sz w:val="16"/>
        </w:rPr>
        <w:t xml:space="preserve">and </w:t>
      </w:r>
      <w:r w:rsidRPr="008B2DD2">
        <w:rPr>
          <w:rStyle w:val="StyleUnderline"/>
        </w:rPr>
        <w:t>fear of surveillance can diminish confidence that online anonymity</w:t>
      </w:r>
      <w:r>
        <w:rPr>
          <w:rStyle w:val="StyleUnderline"/>
        </w:rPr>
        <w:t xml:space="preserve"> </w:t>
      </w:r>
      <w:r w:rsidRPr="008B2DD2">
        <w:rPr>
          <w:sz w:val="16"/>
        </w:rPr>
        <w:t xml:space="preserve">is possible. There are opportunities for governments, the corporate sector, and civil society to eliminate or minimise obstacles to personal use of encryption and online anonymity. </w:t>
      </w:r>
      <w:r w:rsidRPr="008B2DD2">
        <w:rPr>
          <w:rStyle w:val="StyleUnderline"/>
        </w:rPr>
        <w:t>Governments should implement</w:t>
      </w:r>
      <w:r w:rsidRPr="008B2DD2">
        <w:rPr>
          <w:sz w:val="16"/>
        </w:rPr>
        <w:t xml:space="preserve"> or reform </w:t>
      </w:r>
      <w:r w:rsidRPr="008B2DD2">
        <w:rPr>
          <w:rStyle w:val="StyleUnderline"/>
        </w:rPr>
        <w:t>laws and practices to promote rather than restrict encryption</w:t>
      </w:r>
      <w:r w:rsidRPr="008B2DD2">
        <w:rPr>
          <w:sz w:val="16"/>
        </w:rPr>
        <w:t xml:space="preserve"> and guarantee anonymous speech online. </w:t>
      </w:r>
      <w:r w:rsidRPr="008B2DD2">
        <w:rPr>
          <w:rStyle w:val="StyleUnderline"/>
        </w:rPr>
        <w:t>While the right to privacy</w:t>
      </w:r>
      <w:r w:rsidRPr="008B2DD2">
        <w:rPr>
          <w:sz w:val="16"/>
        </w:rPr>
        <w:t xml:space="preserve"> and the right to freedom of expression </w:t>
      </w:r>
      <w:r w:rsidRPr="008B2DD2">
        <w:rPr>
          <w:rStyle w:val="StyleUnderline"/>
        </w:rPr>
        <w:t>are not absolute, restrictions</w:t>
      </w:r>
      <w:r w:rsidRPr="008B2DD2">
        <w:rPr>
          <w:sz w:val="16"/>
        </w:rPr>
        <w:t xml:space="preserve"> </w:t>
      </w:r>
      <w:r w:rsidRPr="008B2DD2">
        <w:rPr>
          <w:rStyle w:val="StyleUnderline"/>
        </w:rPr>
        <w:t xml:space="preserve">must conform with the requirements of </w:t>
      </w:r>
      <w:r w:rsidRPr="008B2DD2">
        <w:rPr>
          <w:rStyle w:val="Emphasis"/>
        </w:rPr>
        <w:t>international human rights law</w:t>
      </w:r>
      <w:r w:rsidRPr="008B2DD2">
        <w:rPr>
          <w:rStyle w:val="StyleUnderline"/>
        </w:rPr>
        <w:t>.</w:t>
      </w:r>
      <w:r>
        <w:rPr>
          <w:rStyle w:val="StyleUnderline"/>
        </w:rPr>
        <w:t xml:space="preserve"> </w:t>
      </w:r>
      <w:r w:rsidRPr="008B2DD2">
        <w:rPr>
          <w:sz w:val="16"/>
        </w:rPr>
        <w:t>2 The corporate sector is also in a position to respect rights by promoting practices and developing products that preserve users’ rights online. Finally, ci</w:t>
      </w:r>
      <w:r>
        <w:rPr>
          <w:sz w:val="16"/>
        </w:rPr>
        <w:t xml:space="preserve"> </w:t>
      </w:r>
      <w:r w:rsidRPr="008B2DD2">
        <w:rPr>
          <w:sz w:val="16"/>
        </w:rPr>
        <w:t xml:space="preserve">vil society groups should start using and actively promoting encryption and anonymity tools, as well as drawing attention to their relationship with human rights. Foreword Why We Encrypt </w:t>
      </w:r>
      <w:r w:rsidRPr="008B2DD2">
        <w:rPr>
          <w:rStyle w:val="StyleUnderline"/>
        </w:rPr>
        <w:t xml:space="preserve">Encryption </w:t>
      </w:r>
      <w:r w:rsidRPr="008B2DD2">
        <w:rPr>
          <w:sz w:val="16"/>
        </w:rPr>
        <w:t xml:space="preserve">protects our data. It protects our data when it’s sitting on our computers and in data centres, and it protects it when it's being transmitted around the Internet. It protects our conversations, whether video, voice, or text. It protects our privacy. It protects our anonymity. And sometimes, it protects our lives. This </w:t>
      </w:r>
      <w:r w:rsidRPr="008B2DD2">
        <w:rPr>
          <w:rStyle w:val="StyleUnderline"/>
        </w:rPr>
        <w:t>protection is important for everyone</w:t>
      </w:r>
      <w:r w:rsidRPr="008B2DD2">
        <w:rPr>
          <w:sz w:val="16"/>
        </w:rPr>
        <w:t xml:space="preserve">. It's easy to see how </w:t>
      </w:r>
      <w:r w:rsidRPr="008B2DD2">
        <w:rPr>
          <w:rStyle w:val="StyleUnderline"/>
        </w:rPr>
        <w:t>encryption protects</w:t>
      </w:r>
      <w:r>
        <w:rPr>
          <w:rStyle w:val="StyleUnderline"/>
        </w:rPr>
        <w:t xml:space="preserve"> </w:t>
      </w:r>
      <w:r w:rsidRPr="008B2DD2">
        <w:rPr>
          <w:rStyle w:val="StyleUnderline"/>
        </w:rPr>
        <w:t>journalists, human rights defenders, and political activists</w:t>
      </w:r>
      <w:r w:rsidRPr="008B2DD2">
        <w:rPr>
          <w:sz w:val="16"/>
        </w:rPr>
        <w:t xml:space="preserve"> in authoritarian countries. But encryption protects the rest of us as well. It protects our data from criminals. It protects it from competitors, neighbours, and family members. It protects it from malicious attackers, and it protects it from accidents. Encryption works best if it’s ubiquitous and automatic. The two forms of encryption you use most often – https URLs on your browser, and the handset-to-tower link for your cell phone calls – work so well because you don't even know they're there. Encryption should be enabled for everything by default, not a feature you turn on only if you're doing something you consider worth protecting. This is important. If we only use encryption when we’re working with important data, then encryption signals that data's importance. If only dissidents use encryption in a country, that country's authorities have an easy way of identifying them. But if everyone uses it all of the time, encryption ceases to be a signal. No one can distinguish simple chatting from deeply private conversation. The government can't tell the dissidents from the rest of the population. Every time you use encryption, you're protecting someone who needs to use it to stay alive. It's important to remember that encryption doesn't magically convey security. There are many ways to get encryption wrong, and we regularly see them in the headlines. Encryption doesn’t protect your computer or phone from being hacked, and it can't protect metadata, such as e-mail addresses that needs to be unencrypted so your mail can be delivered. But </w:t>
      </w:r>
      <w:r w:rsidRPr="008B2DD2">
        <w:rPr>
          <w:rStyle w:val="StyleUnderline"/>
        </w:rPr>
        <w:t xml:space="preserve">encryption is the most important privacy-preserving technology </w:t>
      </w:r>
      <w:r w:rsidRPr="008B2DD2">
        <w:rPr>
          <w:sz w:val="16"/>
        </w:rPr>
        <w:t xml:space="preserve">we have, and one that is uniquely suited to protect against bulk surveillance – the kind done by governments looking to control their populations and criminals looking for vulnerable victims. By forcing both to target their attacks against individuals, we protect society. Securing Safe Spaces Online 3 Today, we are seeing </w:t>
      </w:r>
      <w:r w:rsidRPr="008B2DD2">
        <w:rPr>
          <w:rStyle w:val="StyleUnderline"/>
        </w:rPr>
        <w:t>government pushback against encryption</w:t>
      </w:r>
      <w:r w:rsidRPr="008B2DD2">
        <w:rPr>
          <w:sz w:val="16"/>
        </w:rPr>
        <w:t xml:space="preserve">. </w:t>
      </w:r>
      <w:r w:rsidRPr="008B2DD2">
        <w:rPr>
          <w:rStyle w:val="Emphasis"/>
        </w:rPr>
        <w:t>Many countries</w:t>
      </w:r>
      <w:r w:rsidRPr="008B2DD2">
        <w:rPr>
          <w:rStyle w:val="StyleUnderline"/>
        </w:rPr>
        <w:t>,</w:t>
      </w:r>
      <w:r>
        <w:rPr>
          <w:rStyle w:val="StyleUnderline"/>
        </w:rPr>
        <w:t xml:space="preserve"> </w:t>
      </w:r>
      <w:r w:rsidRPr="008B2DD2">
        <w:rPr>
          <w:sz w:val="16"/>
        </w:rPr>
        <w:t xml:space="preserve">from States like China and Russia to more democratic governments </w:t>
      </w:r>
      <w:r w:rsidRPr="008B2DD2">
        <w:rPr>
          <w:rStyle w:val="Emphasis"/>
        </w:rPr>
        <w:t xml:space="preserve">like the United States </w:t>
      </w:r>
      <w:r w:rsidRPr="008B2DD2">
        <w:rPr>
          <w:sz w:val="16"/>
        </w:rPr>
        <w:t xml:space="preserve">and the United Kingdom, </w:t>
      </w:r>
      <w:r w:rsidRPr="008B2DD2">
        <w:rPr>
          <w:rStyle w:val="StyleUnderline"/>
        </w:rPr>
        <w:t xml:space="preserve">are </w:t>
      </w:r>
      <w:r w:rsidRPr="008B2DD2">
        <w:rPr>
          <w:sz w:val="16"/>
        </w:rPr>
        <w:t xml:space="preserve">either </w:t>
      </w:r>
      <w:r w:rsidRPr="008B2DD2">
        <w:rPr>
          <w:rStyle w:val="StyleUnderline"/>
        </w:rPr>
        <w:t>talking about or implementing policies</w:t>
      </w:r>
      <w:r>
        <w:rPr>
          <w:rStyle w:val="StyleUnderline"/>
        </w:rPr>
        <w:t xml:space="preserve"> </w:t>
      </w:r>
      <w:r w:rsidRPr="008B2DD2">
        <w:rPr>
          <w:rStyle w:val="StyleUnderline"/>
        </w:rPr>
        <w:t xml:space="preserve">that limit strong encryption. </w:t>
      </w:r>
      <w:r w:rsidRPr="008B2DD2">
        <w:rPr>
          <w:sz w:val="16"/>
        </w:rPr>
        <w:t xml:space="preserve">This is dangerous, because it's technically impossible, and </w:t>
      </w:r>
      <w:r w:rsidRPr="008B2DD2">
        <w:rPr>
          <w:rStyle w:val="StyleUnderline"/>
        </w:rPr>
        <w:t>the attempt will cause incredible damage to the security of the Internet</w:t>
      </w:r>
      <w:r w:rsidRPr="008B2DD2">
        <w:rPr>
          <w:sz w:val="16"/>
        </w:rPr>
        <w:t xml:space="preserve">. There are two morals to all of this. One, we should </w:t>
      </w:r>
      <w:r w:rsidRPr="008B2DD2">
        <w:rPr>
          <w:rStyle w:val="Emphasis"/>
        </w:rPr>
        <w:t>push companies to offer encryption to everyone,</w:t>
      </w:r>
      <w:r w:rsidRPr="008B2DD2">
        <w:rPr>
          <w:sz w:val="16"/>
        </w:rPr>
        <w:t xml:space="preserve"> by default. And two, we should </w:t>
      </w:r>
      <w:r w:rsidRPr="008B2DD2">
        <w:rPr>
          <w:rStyle w:val="Emphasis"/>
        </w:rPr>
        <w:t>resist demands</w:t>
      </w:r>
      <w:r w:rsidRPr="008B2DD2">
        <w:rPr>
          <w:sz w:val="16"/>
        </w:rPr>
        <w:t xml:space="preserve"> from governments </w:t>
      </w:r>
      <w:r w:rsidRPr="008B2DD2">
        <w:rPr>
          <w:rStyle w:val="Emphasis"/>
        </w:rPr>
        <w:t>to weaken encryption.</w:t>
      </w:r>
      <w:r w:rsidRPr="008B2DD2">
        <w:rPr>
          <w:sz w:val="16"/>
        </w:rPr>
        <w:t xml:space="preserve"> Any weakening, even in the name of legitimate law enforcement, puts us all at risk. Even though criminals benefit from strong encryption, we're all much more secure when we all have strong encryption.</w:t>
      </w:r>
    </w:p>
    <w:p w:rsidR="009819AC" w:rsidRPr="008B2DD2" w:rsidRDefault="009819AC" w:rsidP="009819AC"/>
    <w:p w:rsidR="009819AC" w:rsidRDefault="009819AC" w:rsidP="009819AC">
      <w:pPr>
        <w:pStyle w:val="Heading4"/>
      </w:pPr>
      <w:r>
        <w:t>Failure to comply with IHRL undermines multilateralism</w:t>
      </w:r>
    </w:p>
    <w:p w:rsidR="009819AC" w:rsidRPr="006E4587" w:rsidRDefault="009819AC" w:rsidP="009819AC">
      <w:r>
        <w:rPr>
          <w:b/>
          <w:sz w:val="26"/>
          <w:szCs w:val="26"/>
        </w:rPr>
        <w:t>Melish 9</w:t>
      </w:r>
      <w:r w:rsidRPr="006E4587">
        <w:t>, (Tara J., Visiting Professor at Notre Dame School of Law, “From Paradox to subsidiary: United States and Human Rights Treaty Bodies”, http://www.yale.edu/yjil/files_PDFs/vol34/Melish.pdf, AL)</w:t>
      </w:r>
    </w:p>
    <w:p w:rsidR="009819AC" w:rsidRDefault="009819AC" w:rsidP="009819AC">
      <w:pPr>
        <w:rPr>
          <w:rStyle w:val="StyleUnderline"/>
        </w:rPr>
      </w:pPr>
      <w:r w:rsidRPr="00985FFF">
        <w:rPr>
          <w:rStyle w:val="StyleUnderline"/>
        </w:rPr>
        <w:t>Institutionalists,</w:t>
      </w:r>
      <w:r w:rsidRPr="00985FFF">
        <w:rPr>
          <w:sz w:val="16"/>
        </w:rPr>
        <w:t xml:space="preserve"> on the other hand</w:t>
      </w:r>
      <w:r w:rsidRPr="00985FFF">
        <w:rPr>
          <w:rStyle w:val="StyleUnderline"/>
        </w:rPr>
        <w:t>, see greater instrumental utility in engaging actively with both international institutions and global norms— including human rights norms</w:t>
      </w:r>
      <w:r w:rsidRPr="00985FFF">
        <w:rPr>
          <w:sz w:val="16"/>
        </w:rPr>
        <w:t>. While they, too, believe that states act</w:t>
      </w:r>
      <w:r>
        <w:rPr>
          <w:sz w:val="16"/>
        </w:rPr>
        <w:t xml:space="preserve"> </w:t>
      </w:r>
      <w:r w:rsidRPr="00985FFF">
        <w:rPr>
          <w:sz w:val="16"/>
        </w:rPr>
        <w:t>exclusively in accordance with their instrumental interests,146 they see these</w:t>
      </w:r>
      <w:r>
        <w:rPr>
          <w:sz w:val="16"/>
        </w:rPr>
        <w:t xml:space="preserve"> </w:t>
      </w:r>
      <w:r w:rsidRPr="00985FFF">
        <w:rPr>
          <w:sz w:val="16"/>
        </w:rPr>
        <w:t>interests as being increasingly interwoven with participation in international</w:t>
      </w:r>
      <w:r>
        <w:rPr>
          <w:sz w:val="16"/>
        </w:rPr>
        <w:t xml:space="preserve"> </w:t>
      </w:r>
      <w:r w:rsidRPr="00985FFF">
        <w:rPr>
          <w:sz w:val="16"/>
        </w:rPr>
        <w:t xml:space="preserve">cooperative, peacebuilding, and dispute-resolution institutions. 147 </w:t>
      </w:r>
      <w:r w:rsidRPr="00985FFF">
        <w:rPr>
          <w:rStyle w:val="StyleUnderline"/>
        </w:rPr>
        <w:t>U.S. engagement with international institutions thus constitutes for institutionalists an important and instrumental foreign policy tool for promoting and defending U.S. interests abroad, while conferring key reputational benefits, ever more salient in global politics, particularly in the international human rights field</w:t>
      </w:r>
      <w:r w:rsidRPr="00985FFF">
        <w:rPr>
          <w:sz w:val="16"/>
        </w:rPr>
        <w:t>.148</w:t>
      </w:r>
      <w:r>
        <w:rPr>
          <w:sz w:val="16"/>
        </w:rPr>
        <w:t xml:space="preserve"> </w:t>
      </w:r>
      <w:r w:rsidRPr="00985FFF">
        <w:rPr>
          <w:sz w:val="16"/>
        </w:rPr>
        <w:t>While realists dominated U.S. human rights policy during the Cold</w:t>
      </w:r>
      <w:r>
        <w:rPr>
          <w:sz w:val="16"/>
        </w:rPr>
        <w:t xml:space="preserve"> </w:t>
      </w:r>
      <w:r w:rsidRPr="00985FFF">
        <w:rPr>
          <w:sz w:val="16"/>
        </w:rPr>
        <w:t>War, 149 and remain highly influential in the foreign policy establishment</w:t>
      </w:r>
      <w:r>
        <w:rPr>
          <w:sz w:val="16"/>
        </w:rPr>
        <w:t xml:space="preserve"> </w:t>
      </w:r>
      <w:r w:rsidRPr="00985FFF">
        <w:rPr>
          <w:sz w:val="16"/>
        </w:rPr>
        <w:t>today, institutionalists have gained increasing prominence over the last two</w:t>
      </w:r>
      <w:r>
        <w:rPr>
          <w:sz w:val="16"/>
        </w:rPr>
        <w:t xml:space="preserve"> </w:t>
      </w:r>
      <w:r w:rsidRPr="00985FFF">
        <w:rPr>
          <w:sz w:val="16"/>
        </w:rPr>
        <w:t>decades with the dramatic proliferation of international institutions and rapid</w:t>
      </w:r>
      <w:r>
        <w:rPr>
          <w:sz w:val="16"/>
        </w:rPr>
        <w:t xml:space="preserve"> </w:t>
      </w:r>
      <w:r w:rsidRPr="00985FFF">
        <w:rPr>
          <w:sz w:val="16"/>
        </w:rPr>
        <w:t>expansion of the international human rights architecture. Within this context,</w:t>
      </w:r>
      <w:r>
        <w:rPr>
          <w:sz w:val="16"/>
        </w:rPr>
        <w:t xml:space="preserve"> </w:t>
      </w:r>
      <w:r w:rsidRPr="00985FFF">
        <w:rPr>
          <w:sz w:val="16"/>
        </w:rPr>
        <w:t>the push-pull dynamic over U.S. human rights policy as a foreign policy</w:t>
      </w:r>
      <w:r>
        <w:rPr>
          <w:sz w:val="16"/>
        </w:rPr>
        <w:t xml:space="preserve"> </w:t>
      </w:r>
      <w:r w:rsidRPr="00985FFF">
        <w:rPr>
          <w:sz w:val="16"/>
        </w:rPr>
        <w:t>objective has shifted determinatively toward institutionalists. For this group,</w:t>
      </w:r>
      <w:r>
        <w:rPr>
          <w:sz w:val="16"/>
        </w:rPr>
        <w:t xml:space="preserve"> </w:t>
      </w:r>
      <w:r w:rsidRPr="00985FFF">
        <w:rPr>
          <w:rStyle w:val="StyleUnderline"/>
        </w:rPr>
        <w:t xml:space="preserve">human rights treaty body engagement serves </w:t>
      </w:r>
      <w:r w:rsidRPr="00985FFF">
        <w:rPr>
          <w:rStyle w:val="StyleUnderline"/>
        </w:rPr>
        <w:lastRenderedPageBreak/>
        <w:t>two primary strategic foreign policy goals today: first, renewal of U.S. moral leadership in multilateral settings and, second, promotion of human rights and democratic reforms in other countries. Both are directed to furthering national security and global public order objectives, independent of any domestic policy implication.</w:t>
      </w:r>
      <w:r>
        <w:rPr>
          <w:sz w:val="16"/>
        </w:rPr>
        <w:t xml:space="preserve"> </w:t>
      </w:r>
      <w:r w:rsidRPr="00985FFF">
        <w:rPr>
          <w:sz w:val="16"/>
        </w:rPr>
        <w:t>First</w:t>
      </w:r>
      <w:r w:rsidRPr="00985FFF">
        <w:rPr>
          <w:rStyle w:val="StyleUnderline"/>
        </w:rPr>
        <w:t>, institutionalists appreciate that the international standing of U.S. diplomats and their ability to lead in international processes of global dispute resolution are compromised by the nation’s failure to ratify core human rights treaties and engage in their supervisory procedures. This failure, which has left the nation increasingly in the company of rogue or failed states,150 renders it out of step with its democratic partners and subjects it to charges of hypocrisy by less democratic nations where the United States seeks human rights improvements or security safeguards</w:t>
      </w:r>
      <w:r w:rsidRPr="00985FFF">
        <w:rPr>
          <w:sz w:val="16"/>
        </w:rPr>
        <w:t xml:space="preserve">. 151 On a practical level, </w:t>
      </w:r>
      <w:r w:rsidRPr="00985FFF">
        <w:rPr>
          <w:rStyle w:val="StyleUnderline"/>
        </w:rPr>
        <w:t>this impairs the United States’s ability to accomplish its national security and other global security priorities within multilateral settings, at times making disagreement with the United States a “principled” hum</w:t>
      </w:r>
      <w:r>
        <w:rPr>
          <w:rStyle w:val="StyleUnderline"/>
        </w:rPr>
        <w:t>an rights stand in itself.</w:t>
      </w:r>
    </w:p>
    <w:p w:rsidR="009819AC" w:rsidRDefault="009819AC" w:rsidP="009819AC">
      <w:pPr>
        <w:rPr>
          <w:rStyle w:val="StyleUnderline"/>
        </w:rPr>
      </w:pPr>
    </w:p>
    <w:p w:rsidR="009819AC" w:rsidRPr="006E4587" w:rsidRDefault="009819AC" w:rsidP="009819AC">
      <w:pPr>
        <w:pStyle w:val="Heading4"/>
      </w:pPr>
      <w:r w:rsidRPr="006E4587">
        <w:t>US Multilateralism is key to international response to global threats</w:t>
      </w:r>
    </w:p>
    <w:p w:rsidR="009819AC" w:rsidRPr="006E4587" w:rsidRDefault="009819AC" w:rsidP="009819AC">
      <w:r w:rsidRPr="0002358E">
        <w:rPr>
          <w:b/>
          <w:sz w:val="26"/>
          <w:szCs w:val="26"/>
        </w:rPr>
        <w:t xml:space="preserve">Brimmer </w:t>
      </w:r>
      <w:r>
        <w:rPr>
          <w:b/>
          <w:sz w:val="26"/>
          <w:szCs w:val="26"/>
        </w:rPr>
        <w:t>14</w:t>
      </w:r>
      <w:r w:rsidRPr="006E4587">
        <w:t>, (Esther, Assistant secretary for the bureau of International Organization affairs at the United States Department of State, “Smart Power” and Multilateral Diplomacy, June, http://transatlantic.sais-jhu.edu/publications/books/Smarter%20Power/Chapter%204%20brimmer.pdf, AL)</w:t>
      </w:r>
    </w:p>
    <w:p w:rsidR="009819AC" w:rsidRDefault="009819AC" w:rsidP="009819AC">
      <w:pPr>
        <w:rPr>
          <w:rStyle w:val="StyleUnderline"/>
        </w:rPr>
      </w:pPr>
      <w:r w:rsidRPr="0002358E">
        <w:rPr>
          <w:rStyle w:val="StyleUnderline"/>
        </w:rPr>
        <w:t>Over the subsequent decade, the variable definitions of Smart</w:t>
      </w:r>
      <w:r>
        <w:rPr>
          <w:rStyle w:val="StyleUnderline"/>
        </w:rPr>
        <w:t xml:space="preserve"> </w:t>
      </w:r>
      <w:r w:rsidRPr="0002358E">
        <w:rPr>
          <w:rStyle w:val="StyleUnderline"/>
        </w:rPr>
        <w:t>Power have evolved to reflect a rapidly changing foreign affairs</w:t>
      </w:r>
      <w:r>
        <w:rPr>
          <w:rStyle w:val="StyleUnderline"/>
        </w:rPr>
        <w:t xml:space="preserve"> </w:t>
      </w:r>
      <w:r w:rsidRPr="0002358E">
        <w:rPr>
          <w:rStyle w:val="StyleUnderline"/>
        </w:rPr>
        <w:t>landscape</w:t>
      </w:r>
      <w:r w:rsidRPr="0002358E">
        <w:rPr>
          <w:rStyle w:val="StyleUnderline"/>
          <w:sz w:val="16"/>
        </w:rPr>
        <w:t xml:space="preserve">—a landscape shaped increasingly by transnational issues and what can only be described </w:t>
      </w:r>
      <w:r w:rsidRPr="0002358E">
        <w:rPr>
          <w:rStyle w:val="StyleUnderline"/>
        </w:rPr>
        <w:t>Nations of</w:t>
      </w:r>
      <w:r>
        <w:rPr>
          <w:rStyle w:val="StyleUnderline"/>
        </w:rPr>
        <w:t xml:space="preserve"> </w:t>
      </w:r>
      <w:r w:rsidRPr="0002358E">
        <w:rPr>
          <w:rStyle w:val="StyleUnderline"/>
        </w:rPr>
        <w:t>the world must now calibrate their foreign policy investments to try to</w:t>
      </w:r>
      <w:r>
        <w:rPr>
          <w:rStyle w:val="StyleUnderline"/>
        </w:rPr>
        <w:t xml:space="preserve"> </w:t>
      </w:r>
      <w:r w:rsidRPr="0002358E">
        <w:rPr>
          <w:rStyle w:val="StyleUnderline"/>
        </w:rPr>
        <w:t>leverage new opportunities</w:t>
      </w:r>
      <w:r w:rsidRPr="0002358E">
        <w:rPr>
          <w:rStyle w:val="StyleUnderline"/>
          <w:sz w:val="16"/>
        </w:rPr>
        <w:t xml:space="preserve"> as truly global challenges. while protecting their interests from emerging vulnerabilities. Smart Power is no longer an alternative path; it is a four-lane imperative. </w:t>
      </w:r>
      <w:r w:rsidRPr="0002358E">
        <w:rPr>
          <w:rStyle w:val="StyleUnderline"/>
        </w:rPr>
        <w:t xml:space="preserve">From </w:t>
      </w:r>
      <w:r w:rsidRPr="0002358E">
        <w:rPr>
          <w:rStyle w:val="Emphasis"/>
        </w:rPr>
        <w:t>terrorism</w:t>
      </w:r>
      <w:r w:rsidRPr="0002358E">
        <w:rPr>
          <w:rStyle w:val="StyleUnderline"/>
        </w:rPr>
        <w:t xml:space="preserve"> to </w:t>
      </w:r>
      <w:r w:rsidRPr="0002358E">
        <w:rPr>
          <w:rStyle w:val="Emphasis"/>
        </w:rPr>
        <w:t>nuclear proliferation</w:t>
      </w:r>
      <w:r w:rsidRPr="0002358E">
        <w:rPr>
          <w:rStyle w:val="StyleUnderline"/>
        </w:rPr>
        <w:t xml:space="preserve">, </w:t>
      </w:r>
      <w:r w:rsidRPr="0002358E">
        <w:rPr>
          <w:rStyle w:val="Emphasis"/>
        </w:rPr>
        <w:t>climate change</w:t>
      </w:r>
      <w:r w:rsidRPr="0002358E">
        <w:rPr>
          <w:rStyle w:val="StyleUnderline"/>
        </w:rPr>
        <w:t xml:space="preserve"> to </w:t>
      </w:r>
      <w:r w:rsidRPr="0002358E">
        <w:rPr>
          <w:rStyle w:val="Emphasis"/>
        </w:rPr>
        <w:t>pandemic disease</w:t>
      </w:r>
      <w:r w:rsidRPr="0002358E">
        <w:rPr>
          <w:rStyle w:val="StyleUnderline"/>
        </w:rPr>
        <w:t xml:space="preserve">, </w:t>
      </w:r>
      <w:r w:rsidRPr="0002358E">
        <w:rPr>
          <w:rStyle w:val="Emphasis"/>
        </w:rPr>
        <w:t>transnational crime</w:t>
      </w:r>
      <w:r w:rsidRPr="0002358E">
        <w:rPr>
          <w:rStyle w:val="StyleUnderline"/>
        </w:rPr>
        <w:t xml:space="preserve"> to </w:t>
      </w:r>
      <w:r w:rsidRPr="0002358E">
        <w:rPr>
          <w:rStyle w:val="Emphasis"/>
        </w:rPr>
        <w:t>cyber attacks</w:t>
      </w:r>
      <w:r w:rsidRPr="0002358E">
        <w:rPr>
          <w:rStyle w:val="StyleUnderline"/>
        </w:rPr>
        <w:t xml:space="preserve">, </w:t>
      </w:r>
      <w:r w:rsidRPr="0002358E">
        <w:rPr>
          <w:rStyle w:val="Emphasis"/>
        </w:rPr>
        <w:t>violations of fundamental human rights to natural disasters</w:t>
      </w:r>
      <w:r w:rsidRPr="0002358E">
        <w:rPr>
          <w:rStyle w:val="StyleUnderline"/>
        </w:rPr>
        <w:t xml:space="preserve">, today’s most urgent security challenges pay no heed to state borders. </w:t>
      </w:r>
      <w:r w:rsidRPr="0002358E">
        <w:rPr>
          <w:sz w:val="16"/>
        </w:rPr>
        <w:t xml:space="preserve">Ultimately, the other component necessary in today’s Smart Power alchemy is robust, focused, and sustained international cooperation. In effect, in an increasing number of instances, Smart Power must now feature shared power, and in that context foreign policy choices must follow two related but distinct axes. First, those policy choices must strengthen a state’s overall stature and influence (rather than diminish it), leaving the state undertaking the action in a position of equal or greater global standing. This is easier said than done. The proliferation in challenges facing all states has created a need for multiple, simultaneous diplomatic transactions among a broadening cast of actors. Given the nature of today’s threats facing states both large and small, those transactions have never been more frequent and at times overlapping—a reality that requires new agility and synchronization within foreign policy hierarchies. States that are less capable of responding to this new reality may experience diminished political capital and international standing by acting on contemporary threats in isolation or without a full appreciation of the reigning international sentiment. Many observers have highlighted U.S. decision-making in advance of the 2003 Iraq invasion as indicative </w:t>
      </w:r>
      <w:r w:rsidRPr="0002358E">
        <w:rPr>
          <w:rStyle w:val="StyleUnderline"/>
        </w:rPr>
        <w:t>of just this phenomenon.</w:t>
      </w:r>
      <w:r>
        <w:rPr>
          <w:rStyle w:val="StyleUnderline"/>
        </w:rPr>
        <w:t xml:space="preserve"> </w:t>
      </w:r>
      <w:r w:rsidRPr="0002358E">
        <w:rPr>
          <w:sz w:val="16"/>
        </w:rPr>
        <w:t>So, just as global power is more diffuse, so too are the opposing threats and challenges, and it is in this new reality that</w:t>
      </w:r>
      <w:r w:rsidRPr="0002358E">
        <w:rPr>
          <w:rStyle w:val="StyleUnderline"/>
        </w:rPr>
        <w:t xml:space="preserve"> the United States must define and employ its Smart Power resources. Given the nature of today’s threats facing states both large and small, </w:t>
      </w:r>
      <w:r w:rsidRPr="0002358E">
        <w:rPr>
          <w:sz w:val="16"/>
        </w:rPr>
        <w:t>those transactions have never been more frequent and at times overlapping</w:t>
      </w:r>
      <w:r w:rsidRPr="0002358E">
        <w:rPr>
          <w:rStyle w:val="StyleUnderline"/>
        </w:rPr>
        <w:t xml:space="preserve">—a reality that requires new agility and synchronization within foreign policy hierarchies. </w:t>
      </w:r>
      <w:r>
        <w:rPr>
          <w:rStyle w:val="StyleUnderline"/>
        </w:rPr>
        <w:t>I</w:t>
      </w:r>
      <w:r w:rsidRPr="0002358E">
        <w:rPr>
          <w:rStyle w:val="StyleUnderline"/>
        </w:rPr>
        <w:t>t has become increasingly clear that effective multilateral diplomacy can create the conditions for an international response to a global challenge or threat that is greater than the sum of its national parts, and that contributes to the effective resolution of both the instant challenge and future ones.</w:t>
      </w:r>
    </w:p>
    <w:p w:rsidR="009819AC" w:rsidRDefault="009819AC" w:rsidP="009819AC"/>
    <w:p w:rsidR="009819AC" w:rsidRDefault="009819AC" w:rsidP="009819AC">
      <w:pPr>
        <w:pStyle w:val="Heading3"/>
      </w:pPr>
      <w:r>
        <w:lastRenderedPageBreak/>
        <w:t>--xt backdoors key</w:t>
      </w:r>
    </w:p>
    <w:p w:rsidR="009819AC" w:rsidRDefault="009819AC" w:rsidP="009819AC"/>
    <w:p w:rsidR="009819AC" w:rsidRPr="005B53B3" w:rsidRDefault="009819AC" w:rsidP="009819AC">
      <w:pPr>
        <w:pStyle w:val="Heading4"/>
      </w:pPr>
      <w:r>
        <w:t>Strong encryption is key to human rights and freedom of speech</w:t>
      </w:r>
    </w:p>
    <w:p w:rsidR="009819AC" w:rsidRPr="00123822" w:rsidRDefault="009819AC" w:rsidP="009819AC">
      <w:r>
        <w:t xml:space="preserve">Jonathan </w:t>
      </w:r>
      <w:r w:rsidRPr="00123822">
        <w:rPr>
          <w:b/>
        </w:rPr>
        <w:t>Vanian</w:t>
      </w:r>
      <w:r>
        <w:rPr>
          <w:b/>
        </w:rPr>
        <w:t xml:space="preserve"> 15</w:t>
      </w:r>
      <w:r>
        <w:t>- a writer at Fortune with a focus on technology. He has worked as a reporter for a legal affairs newspaper, freelanced for a business journal in Santa Barbara, interned at the Center for Investigative Reporting, and was an editorial fellow at Salon. (Vanian, “New U.N. report says encryption tech is crucial for human rights”, 5/29/15. http://fortune.com/2015/05/29/un-encryption-human-rights/)//ET</w:t>
      </w:r>
    </w:p>
    <w:p w:rsidR="009819AC" w:rsidRDefault="009819AC" w:rsidP="009819AC">
      <w:pPr>
        <w:rPr>
          <w:sz w:val="16"/>
        </w:rPr>
      </w:pPr>
      <w:r w:rsidRPr="00123822">
        <w:rPr>
          <w:sz w:val="16"/>
        </w:rPr>
        <w:t xml:space="preserve">A recently published </w:t>
      </w:r>
      <w:r w:rsidRPr="00123822">
        <w:rPr>
          <w:rStyle w:val="StyleUnderline"/>
        </w:rPr>
        <w:t>U.N. report on encryption technology</w:t>
      </w:r>
      <w:r w:rsidRPr="00123822">
        <w:rPr>
          <w:sz w:val="16"/>
        </w:rPr>
        <w:t xml:space="preserve"> </w:t>
      </w:r>
      <w:r w:rsidRPr="00123822">
        <w:rPr>
          <w:rStyle w:val="StyleUnderline"/>
        </w:rPr>
        <w:t>counters governments’ claims that the tech is detrimental to a safe society.</w:t>
      </w:r>
      <w:r>
        <w:rPr>
          <w:rStyle w:val="StyleUnderline"/>
        </w:rPr>
        <w:t xml:space="preserve"> </w:t>
      </w:r>
      <w:r w:rsidRPr="00123822">
        <w:rPr>
          <w:sz w:val="16"/>
        </w:rPr>
        <w:t xml:space="preserve">The battle between members of law enforcement who stand opposed to strong encryption and those who champion the data-scrambling technology continues. But a new </w:t>
      </w:r>
      <w:r w:rsidRPr="00123822">
        <w:rPr>
          <w:rStyle w:val="StyleUnderline"/>
        </w:rPr>
        <w:t>report from the United Nations</w:t>
      </w:r>
      <w:r w:rsidRPr="00123822">
        <w:rPr>
          <w:sz w:val="16"/>
        </w:rPr>
        <w:t xml:space="preserve"> has </w:t>
      </w:r>
      <w:r w:rsidRPr="00123822">
        <w:rPr>
          <w:rStyle w:val="StyleUnderline"/>
        </w:rPr>
        <w:t>weighed in, saying that encryption is crucial for human rights and freedom of speech.</w:t>
      </w:r>
      <w:r>
        <w:rPr>
          <w:rStyle w:val="StyleUnderline"/>
        </w:rPr>
        <w:t xml:space="preserve"> </w:t>
      </w:r>
      <w:r w:rsidRPr="00123822">
        <w:rPr>
          <w:rStyle w:val="StyleUnderline"/>
        </w:rPr>
        <w:t>“Encryption and anonymity,</w:t>
      </w:r>
      <w:r w:rsidRPr="00123822">
        <w:rPr>
          <w:sz w:val="16"/>
        </w:rPr>
        <w:t xml:space="preserve"> separately or together</w:t>
      </w:r>
      <w:r w:rsidRPr="00123822">
        <w:rPr>
          <w:rStyle w:val="StyleUnderline"/>
        </w:rPr>
        <w:t>, create a zone of privacy to protect opinion and belief</w:t>
      </w:r>
      <w:r w:rsidRPr="00123822">
        <w:rPr>
          <w:sz w:val="16"/>
        </w:rPr>
        <w:t xml:space="preserve">,” writes U.N. special rapporteur David Kaye, author of the report. Kaye explains that </w:t>
      </w:r>
      <w:r w:rsidRPr="00123822">
        <w:rPr>
          <w:rStyle w:val="StyleUnderline"/>
        </w:rPr>
        <w:t xml:space="preserve">the U.N. Human Rights Council believes </w:t>
      </w:r>
      <w:r w:rsidRPr="00123822">
        <w:rPr>
          <w:sz w:val="16"/>
        </w:rPr>
        <w:t xml:space="preserve">that private </w:t>
      </w:r>
      <w:r w:rsidRPr="00123822">
        <w:rPr>
          <w:rStyle w:val="StyleUnderline"/>
        </w:rPr>
        <w:t>communications “shield an opinion from outside scrutiny, particularly important in hostile political, social, religious and legal environments</w:t>
      </w:r>
      <w:r w:rsidRPr="00123822">
        <w:rPr>
          <w:sz w:val="16"/>
        </w:rPr>
        <w:t xml:space="preserve">.” In a nutshell, encryption technology makes messages sent between multiple parties unreadable to unintended recipients through the help of specialized algorithms that cloak the data. The U.S. government has been publicly opposed to the way many tech companies like Apple AAPL -7.92% and Google GOOG -0.11% have baked the protection into their products, like the Apple iPhone. Attorney General Eric H. Holder said last year said that encryption technology prevents the U.S. government from performing investigations into criminal activity. The U.S. government, along with both the U.K. and Chinese governments, have called for tech companies to install “back-doors” into their products that would allow government investigators to read the scrambled data. </w:t>
      </w:r>
      <w:r w:rsidRPr="00123822">
        <w:rPr>
          <w:rStyle w:val="StyleUnderline"/>
        </w:rPr>
        <w:t>The U.N. report counters that notion of encryption impeding</w:t>
      </w:r>
      <w:r w:rsidRPr="00123822">
        <w:rPr>
          <w:sz w:val="16"/>
        </w:rPr>
        <w:t xml:space="preserve"> government </w:t>
      </w:r>
      <w:r w:rsidRPr="00123822">
        <w:rPr>
          <w:rStyle w:val="StyleUnderline"/>
        </w:rPr>
        <w:t>investigations</w:t>
      </w:r>
      <w:r w:rsidRPr="00123822">
        <w:rPr>
          <w:sz w:val="16"/>
        </w:rPr>
        <w:t xml:space="preserve">. Kaye writes that </w:t>
      </w:r>
      <w:r w:rsidRPr="00123822">
        <w:rPr>
          <w:rStyle w:val="StyleUnderline"/>
        </w:rPr>
        <w:t>“Governments have at their disposal a broad set of alternative tools</w:t>
      </w:r>
      <w:r w:rsidRPr="00123822">
        <w:rPr>
          <w:sz w:val="16"/>
        </w:rPr>
        <w:t xml:space="preserve">, such as </w:t>
      </w:r>
      <w:r w:rsidRPr="00123822">
        <w:rPr>
          <w:rStyle w:val="StyleUnderline"/>
        </w:rPr>
        <w:t>wiretapping</w:t>
      </w:r>
      <w:r w:rsidRPr="00123822">
        <w:rPr>
          <w:sz w:val="16"/>
        </w:rPr>
        <w:t xml:space="preserve">, </w:t>
      </w:r>
      <w:r w:rsidRPr="00123822">
        <w:rPr>
          <w:rStyle w:val="StyleUnderline"/>
        </w:rPr>
        <w:t>geo-location</w:t>
      </w:r>
      <w:r w:rsidRPr="00123822">
        <w:rPr>
          <w:sz w:val="16"/>
        </w:rPr>
        <w:t xml:space="preserve"> and </w:t>
      </w:r>
      <w:r w:rsidRPr="00123822">
        <w:rPr>
          <w:rStyle w:val="StyleUnderline"/>
        </w:rPr>
        <w:t>tracking, data-mining,</w:t>
      </w:r>
      <w:r w:rsidRPr="00123822">
        <w:rPr>
          <w:sz w:val="16"/>
        </w:rPr>
        <w:t xml:space="preserve"> traditional physical surveillance </w:t>
      </w:r>
      <w:r w:rsidRPr="00123822">
        <w:rPr>
          <w:rStyle w:val="StyleUnderline"/>
        </w:rPr>
        <w:t>and many others</w:t>
      </w:r>
      <w:r w:rsidRPr="00123822">
        <w:rPr>
          <w:sz w:val="16"/>
        </w:rPr>
        <w:t xml:space="preserve">, </w:t>
      </w:r>
      <w:r w:rsidRPr="00123822">
        <w:rPr>
          <w:rStyle w:val="StyleUnderline"/>
        </w:rPr>
        <w:t>which strengthen contemporary</w:t>
      </w:r>
      <w:r w:rsidRPr="00123822">
        <w:rPr>
          <w:sz w:val="16"/>
        </w:rPr>
        <w:t xml:space="preserve"> law </w:t>
      </w:r>
      <w:r w:rsidRPr="00123822">
        <w:rPr>
          <w:rStyle w:val="StyleUnderline"/>
        </w:rPr>
        <w:t>enforcement and counter-terrori</w:t>
      </w:r>
      <w:r w:rsidRPr="00123822">
        <w:rPr>
          <w:sz w:val="16"/>
        </w:rPr>
        <w:t>sm.” Additionally, Kaye notes that governments often use the same type of encryption for their own undercover operations, while essentially calling for other organizations not to use the tech.</w:t>
      </w:r>
    </w:p>
    <w:p w:rsidR="009819AC" w:rsidRDefault="009819AC" w:rsidP="009819AC">
      <w:pPr>
        <w:rPr>
          <w:sz w:val="16"/>
        </w:rPr>
      </w:pPr>
    </w:p>
    <w:p w:rsidR="009819AC" w:rsidRPr="005564A6" w:rsidRDefault="009819AC" w:rsidP="009819AC">
      <w:pPr>
        <w:pStyle w:val="Heading4"/>
      </w:pPr>
      <w:r>
        <w:t>Backdoors undermine human rights</w:t>
      </w:r>
    </w:p>
    <w:p w:rsidR="009819AC" w:rsidRPr="005564A6" w:rsidRDefault="009819AC" w:rsidP="009819AC">
      <w:pPr>
        <w:rPr>
          <w:rStyle w:val="Style13ptBold"/>
          <w:b w:val="0"/>
          <w:sz w:val="20"/>
        </w:rPr>
      </w:pPr>
      <w:r w:rsidRPr="005564A6">
        <w:rPr>
          <w:rStyle w:val="Style13ptBold"/>
        </w:rPr>
        <w:t xml:space="preserve">Kravets </w:t>
      </w:r>
      <w:r>
        <w:rPr>
          <w:rStyle w:val="Style13ptBold"/>
          <w:b w:val="0"/>
          <w:sz w:val="20"/>
        </w:rPr>
        <w:t>4/19/</w:t>
      </w:r>
      <w:r>
        <w:rPr>
          <w:rStyle w:val="Style13ptBold"/>
        </w:rPr>
        <w:t xml:space="preserve">15 - </w:t>
      </w:r>
      <w:r w:rsidRPr="005564A6">
        <w:rPr>
          <w:rFonts w:cs="Arial"/>
          <w:szCs w:val="20"/>
          <w:shd w:val="clear" w:color="auto" w:fill="FFFFFF"/>
        </w:rPr>
        <w:t>David Kravets is an over-educated and seasoned, 25-year newsman and public relations veteran who has bridged the divide between old-school and new-school media. He was the AP's award-winning legal writer, and now is the senior editor at Ars Technica. In between, he was a senior writer at Wired, the press secretary for California Attorney General Jerry Brown and a myriad of other things.</w:t>
      </w:r>
      <w:r w:rsidRPr="005564A6">
        <w:rPr>
          <w:rStyle w:val="apple-converted-space"/>
          <w:rFonts w:cs="Arial"/>
          <w:szCs w:val="20"/>
          <w:shd w:val="clear" w:color="auto" w:fill="FFFFFF"/>
        </w:rPr>
        <w:t> </w:t>
      </w:r>
      <w:r w:rsidRPr="005564A6">
        <w:rPr>
          <w:rStyle w:val="apple-converted-space"/>
          <w:rFonts w:cs="Arial"/>
          <w:sz w:val="16"/>
          <w:szCs w:val="20"/>
          <w:shd w:val="clear" w:color="auto" w:fill="FFFFFF"/>
        </w:rPr>
        <w:t>(</w:t>
      </w:r>
      <w:r w:rsidRPr="005564A6">
        <w:rPr>
          <w:rStyle w:val="apple-converted-space"/>
          <w:rFonts w:cs="Arial"/>
          <w:sz w:val="12"/>
          <w:szCs w:val="20"/>
          <w:shd w:val="clear" w:color="auto" w:fill="FFFFFF"/>
        </w:rPr>
        <w:t xml:space="preserve"> </w:t>
      </w:r>
      <w:r w:rsidRPr="005564A6">
        <w:rPr>
          <w:rStyle w:val="apple-converted-space"/>
          <w:rFonts w:cs="Arial"/>
          <w:sz w:val="16"/>
          <w:szCs w:val="20"/>
          <w:shd w:val="clear" w:color="auto" w:fill="FFFFFF"/>
        </w:rPr>
        <w:t>David; “Tech sector tells Obama encryption backdoors “undermine human rights””; May 15; http://arstechnica.com/tech-policy/2015/05/tech-sector-tells-obama-encryption-backdoors-undermine-human-rights/)//pk</w:t>
      </w:r>
    </w:p>
    <w:p w:rsidR="009819AC" w:rsidRPr="005564A6" w:rsidRDefault="009819AC" w:rsidP="009819AC">
      <w:pPr>
        <w:shd w:val="clear" w:color="auto" w:fill="FFFFFF" w:themeFill="background1"/>
        <w:rPr>
          <w:rStyle w:val="StyleUnderline"/>
        </w:rPr>
      </w:pPr>
      <w:r w:rsidRPr="00151214">
        <w:rPr>
          <w:sz w:val="16"/>
        </w:rPr>
        <w:t>Technology giants like Apple, Google, and Microsoft urged President Barack Obama on Tuesday to refrain from supporting any US policy that would require the tech sector to install backdoors into their products so the authorities can access encrypted data</w:t>
      </w:r>
      <w:r w:rsidRPr="00151214">
        <w:rPr>
          <w:rStyle w:val="StyleUnderline"/>
        </w:rPr>
        <w:t>. In</w:t>
      </w:r>
      <w:r w:rsidRPr="005564A6">
        <w:rPr>
          <w:rStyle w:val="StyleUnderline"/>
        </w:rPr>
        <w:t xml:space="preserve"> a letter (PDF) to Obama, dozens of tech companies, cryptologists, and rights groups said mandatory backdoors—which many authorities in the US government and abroad have been calling for—would weaken cybersecurity as well as "undermine human rights."</w:t>
      </w:r>
      <w:r>
        <w:rPr>
          <w:rStyle w:val="StyleUnderline"/>
        </w:rPr>
        <w:t xml:space="preserve"> </w:t>
      </w:r>
      <w:r w:rsidRPr="005564A6">
        <w:rPr>
          <w:rStyle w:val="StyleUnderline"/>
        </w:rPr>
        <w:t xml:space="preserve">More than undermining every American’s cybersecurity and the nation’s economic security, introducing new vulnerabilities to weaken encrypted products in the US would also </w:t>
      </w:r>
      <w:r w:rsidRPr="005564A6">
        <w:rPr>
          <w:rStyle w:val="Emphasis"/>
        </w:rPr>
        <w:t>undermine human rights</w:t>
      </w:r>
      <w:r w:rsidRPr="005564A6">
        <w:rPr>
          <w:rStyle w:val="StyleUnderline"/>
        </w:rPr>
        <w:t xml:space="preserve"> and information security around the globe.</w:t>
      </w:r>
      <w:r w:rsidRPr="00151214">
        <w:rPr>
          <w:sz w:val="16"/>
        </w:rPr>
        <w:t xml:space="preserve"> If American companies maintain the ability to unlock their customers’ data and devices on request, governments other than the United States will demand the same access, and will also be emboldened to demand the same capability from their native companies. The US government, having made the same demands, will have little room to object. </w:t>
      </w:r>
      <w:r w:rsidRPr="005564A6">
        <w:rPr>
          <w:rStyle w:val="StyleUnderline"/>
        </w:rPr>
        <w:t>The result will be an information environment riddled with vulnerabilities that could be exploited by even the most repressive or dangerous regimes. That’s not a future that the American people or the people of the world deserve.</w:t>
      </w:r>
    </w:p>
    <w:p w:rsidR="009819AC" w:rsidRDefault="009819AC" w:rsidP="009819AC"/>
    <w:p w:rsidR="009819AC" w:rsidRPr="00CC06F4" w:rsidRDefault="009819AC" w:rsidP="009819AC">
      <w:pPr>
        <w:pStyle w:val="Heading4"/>
        <w:rPr>
          <w:rFonts w:ascii="Georgia" w:eastAsia="Times New Roman" w:hAnsi="Georgia"/>
          <w:lang w:bidi="hi-IN"/>
        </w:rPr>
      </w:pPr>
      <w:r w:rsidRPr="00CC06F4">
        <w:rPr>
          <w:rFonts w:ascii="Georgia" w:eastAsia="Times New Roman" w:hAnsi="Georgia"/>
          <w:lang w:bidi="hi-IN"/>
        </w:rPr>
        <w:t>Strong encryption is a fundamental human right</w:t>
      </w:r>
    </w:p>
    <w:p w:rsidR="009819AC" w:rsidRPr="00CC06F4" w:rsidRDefault="009819AC" w:rsidP="009819AC">
      <w:pPr>
        <w:rPr>
          <w:rFonts w:ascii="Georgia" w:hAnsi="Georgia"/>
          <w:sz w:val="18"/>
          <w:szCs w:val="18"/>
          <w:lang w:bidi="hi-IN"/>
        </w:rPr>
      </w:pPr>
      <w:r w:rsidRPr="00CC06F4">
        <w:rPr>
          <w:rFonts w:ascii="Georgia" w:hAnsi="Georgia"/>
          <w:b/>
          <w:bCs/>
          <w:lang w:bidi="hi-IN"/>
        </w:rPr>
        <w:t>Bennett 15</w:t>
      </w:r>
      <w:r w:rsidRPr="00CC06F4">
        <w:rPr>
          <w:rFonts w:ascii="Georgia" w:hAnsi="Georgia"/>
          <w:lang w:bidi="hi-IN"/>
        </w:rPr>
        <w:t xml:space="preserve"> – </w:t>
      </w:r>
      <w:r w:rsidRPr="00CC06F4">
        <w:rPr>
          <w:rFonts w:ascii="Georgia" w:hAnsi="Georgia"/>
          <w:sz w:val="18"/>
          <w:szCs w:val="18"/>
          <w:lang w:bidi="hi-IN"/>
        </w:rPr>
        <w:t>Cybersecurity Reporter at The Hill; Government B.A. Cornell University, M.S. Journalism Comlubia University – Graduate School of Journalism (“UN report: Encryption crucial for human rights”, Cory Bennett, The Hill, May 28, 2015, http://thehill.com/policy/cybersecurity/243381-un-report-encryption-necessary-to-exercise-human-rights)//chiragjain</w:t>
      </w:r>
    </w:p>
    <w:p w:rsidR="009819AC" w:rsidRPr="00CC06F4" w:rsidRDefault="009819AC" w:rsidP="009819AC">
      <w:pPr>
        <w:tabs>
          <w:tab w:val="left" w:pos="2040"/>
        </w:tabs>
        <w:rPr>
          <w:rFonts w:ascii="Georgia" w:eastAsia="Times New Roman" w:hAnsi="Georgia" w:cs="Arial"/>
          <w:color w:val="000000"/>
          <w:sz w:val="16"/>
          <w:szCs w:val="24"/>
          <w:lang w:bidi="hi-IN"/>
        </w:rPr>
      </w:pPr>
      <w:r w:rsidRPr="00CC06F4">
        <w:rPr>
          <w:rFonts w:ascii="Georgia" w:eastAsia="Times New Roman" w:hAnsi="Georgia" w:cs="Arial"/>
          <w:color w:val="000000"/>
          <w:sz w:val="16"/>
          <w:szCs w:val="24"/>
          <w:lang w:bidi="hi-IN"/>
        </w:rPr>
        <w:t xml:space="preserve">A </w:t>
      </w:r>
      <w:r w:rsidRPr="00CC06F4">
        <w:rPr>
          <w:rStyle w:val="StyleUnderline"/>
          <w:rFonts w:ascii="Georgia" w:hAnsi="Georgia"/>
          <w:sz w:val="24"/>
          <w:szCs w:val="24"/>
        </w:rPr>
        <w:t>United Nations report released Thursday argues that strong encryption is fundamental to exercising basic human rights. “Encryption and anonymity enable individuals to exercise their rights to freedom of opinion and expression in the digital age</w:t>
      </w:r>
      <w:r w:rsidRPr="00CC06F4">
        <w:rPr>
          <w:rFonts w:ascii="Georgia" w:eastAsia="Times New Roman" w:hAnsi="Georgia" w:cs="Arial"/>
          <w:color w:val="000000"/>
          <w:sz w:val="16"/>
          <w:szCs w:val="24"/>
          <w:lang w:bidi="hi-IN"/>
        </w:rPr>
        <w:t xml:space="preserve"> and, as such, deserve strong protection,” says the report, from the UN’s Office of the High Commissioner for Human Rights. The international group is releasing the report as the U.S. and other governments debate methods that would give law enforcement agencies guaranteed access to encrypted data. Special rapporteur David Kaye authored the </w:t>
      </w:r>
      <w:r w:rsidRPr="00CC06F4">
        <w:rPr>
          <w:rStyle w:val="StyleUnderline"/>
          <w:rFonts w:ascii="Georgia" w:hAnsi="Georgia"/>
          <w:sz w:val="24"/>
          <w:szCs w:val="24"/>
        </w:rPr>
        <w:t>report, which is strongly worded in its opposition to intentional access points built into encryption, or "backdoors." “In the contemporary technological environment, intentionally compromising encryption, even for arguably legitimate purposes, weakens everyone’s security</w:t>
      </w:r>
      <w:r w:rsidRPr="00CC06F4">
        <w:rPr>
          <w:rFonts w:ascii="Georgia" w:eastAsia="Times New Roman" w:hAnsi="Georgia" w:cs="Arial"/>
          <w:color w:val="000000"/>
          <w:sz w:val="16"/>
          <w:szCs w:val="24"/>
          <w:lang w:bidi="hi-IN"/>
        </w:rPr>
        <w:t xml:space="preserve"> online,” the report says. </w:t>
      </w:r>
      <w:r w:rsidRPr="00CC06F4">
        <w:rPr>
          <w:rFonts w:ascii="Georgia" w:eastAsia="Times New Roman" w:hAnsi="Georgia" w:cs="Arial"/>
          <w:color w:val="000000"/>
          <w:sz w:val="16"/>
          <w:szCs w:val="24"/>
          <w:lang w:bidi="hi-IN"/>
        </w:rPr>
        <w:lastRenderedPageBreak/>
        <w:t>“</w:t>
      </w:r>
      <w:r w:rsidRPr="00CC06F4">
        <w:rPr>
          <w:rStyle w:val="StyleUnderline"/>
          <w:rFonts w:ascii="Georgia" w:hAnsi="Georgia"/>
          <w:sz w:val="24"/>
          <w:szCs w:val="24"/>
        </w:rPr>
        <w:t>States should avoid</w:t>
      </w:r>
      <w:r w:rsidRPr="00CC06F4">
        <w:rPr>
          <w:rFonts w:ascii="Georgia" w:eastAsia="Times New Roman" w:hAnsi="Georgia" w:cs="Arial"/>
          <w:color w:val="000000"/>
          <w:sz w:val="16"/>
          <w:szCs w:val="24"/>
          <w:lang w:bidi="hi-IN"/>
        </w:rPr>
        <w:t xml:space="preserve"> all </w:t>
      </w:r>
      <w:r w:rsidRPr="00CC06F4">
        <w:rPr>
          <w:rStyle w:val="StyleUnderline"/>
          <w:rFonts w:ascii="Georgia" w:hAnsi="Georgia"/>
          <w:sz w:val="24"/>
          <w:szCs w:val="24"/>
        </w:rPr>
        <w:t>measures that weaken the security that individuals may enjoy online, such as backdoors, weak encryption standards and key escrows</w:t>
      </w:r>
      <w:r w:rsidRPr="00CC06F4">
        <w:rPr>
          <w:rFonts w:ascii="Georgia" w:eastAsia="Times New Roman" w:hAnsi="Georgia" w:cs="Arial"/>
          <w:color w:val="000000"/>
          <w:sz w:val="16"/>
          <w:szCs w:val="24"/>
          <w:lang w:bidi="hi-IN"/>
        </w:rPr>
        <w:t>,” it adds. A key escrow is when a third party holds onto an encryption “key, the information needed to decrypt data. The report even called on Congress to consider the Secure Data Act, a bill that would ban the government from forcing companies to build backdoors into their encryption. The FBI and National Security Agency (NSA) have been battling technologists, Silicon Valley, and a vocal contingent of lawmakers over encryption standards. Federal officials argue companies should have a method to decrypt data if it’s needed for a criminal or national security investigation. Companies counter that such a decryption method would create inherently vulnerable encryption. "I certainly have great respect for those that would argue that the most important thing is to ensure the privacy of our citizens and we shouldn’t allow any means for the government to access information,” NSA Director Adm. Michael Rogers said during a speech in Estonia on Wednesday, according to reports. “I would argue that's not in the nation’s best long term interest, that we’ve got to create some structure that should enable us to do that, mindful that it has to be done in a legal way and mindful that it shouldn't be something arbitrary,” he continued. The U.N. report, while decrying backdoors, does give some credence to the concept of “court-ordered decryption.” “</w:t>
      </w:r>
      <w:r w:rsidRPr="00CC06F4">
        <w:rPr>
          <w:rStyle w:val="StyleUnderline"/>
          <w:rFonts w:ascii="Georgia" w:hAnsi="Georgia"/>
          <w:sz w:val="24"/>
          <w:szCs w:val="24"/>
        </w:rPr>
        <w:t xml:space="preserve">Court-ordered decryption, </w:t>
      </w:r>
      <w:r w:rsidRPr="00CC06F4">
        <w:rPr>
          <w:rFonts w:ascii="Georgia" w:eastAsia="Times New Roman" w:hAnsi="Georgia" w:cs="Arial"/>
          <w:color w:val="000000"/>
          <w:sz w:val="16"/>
          <w:szCs w:val="24"/>
          <w:lang w:bidi="hi-IN"/>
        </w:rPr>
        <w:t xml:space="preserve">subject to domestic and international law, </w:t>
      </w:r>
      <w:r w:rsidRPr="00CC06F4">
        <w:rPr>
          <w:rStyle w:val="StyleUnderline"/>
          <w:rFonts w:ascii="Georgia" w:hAnsi="Georgia"/>
          <w:sz w:val="24"/>
          <w:szCs w:val="24"/>
        </w:rPr>
        <w:t>may only be permissible when it results from transparent and publicly accessible laws applied solely on a targeted, case-by-case basis to individuals</w:t>
      </w:r>
      <w:r w:rsidRPr="00CC06F4">
        <w:rPr>
          <w:rFonts w:ascii="Georgia" w:eastAsia="Times New Roman" w:hAnsi="Georgia" w:cs="Arial"/>
          <w:color w:val="000000"/>
          <w:sz w:val="16"/>
          <w:szCs w:val="24"/>
          <w:lang w:bidi="hi-IN"/>
        </w:rPr>
        <w:t xml:space="preserve"> (i.e., not to a mass of people) </w:t>
      </w:r>
      <w:r w:rsidRPr="00CC06F4">
        <w:rPr>
          <w:rStyle w:val="StyleUnderline"/>
          <w:rFonts w:ascii="Georgia" w:hAnsi="Georgia"/>
          <w:sz w:val="24"/>
          <w:szCs w:val="24"/>
        </w:rPr>
        <w:t>and subject to judicial warrant and the protection of due process rights of individuals,</w:t>
      </w:r>
      <w:r w:rsidRPr="00CC06F4">
        <w:rPr>
          <w:rFonts w:ascii="Georgia" w:eastAsia="Times New Roman" w:hAnsi="Georgia" w:cs="Arial"/>
          <w:color w:val="000000"/>
          <w:sz w:val="16"/>
          <w:szCs w:val="24"/>
          <w:lang w:bidi="hi-IN"/>
        </w:rPr>
        <w:t xml:space="preserve">” it says. The report does not explain exactly how a company would decrypt its data, though. </w:t>
      </w:r>
      <w:r w:rsidRPr="00CC06F4">
        <w:rPr>
          <w:rStyle w:val="StyleUnderline"/>
          <w:rFonts w:ascii="Georgia" w:hAnsi="Georgia"/>
          <w:sz w:val="24"/>
          <w:szCs w:val="24"/>
        </w:rPr>
        <w:t>Companies such as Apple and Google have encryption in place that they say locks even them out.</w:t>
      </w:r>
      <w:r w:rsidRPr="00CC06F4">
        <w:rPr>
          <w:rFonts w:ascii="Georgia" w:eastAsia="Times New Roman" w:hAnsi="Georgia" w:cs="Arial"/>
          <w:color w:val="000000"/>
          <w:sz w:val="16"/>
          <w:szCs w:val="24"/>
          <w:lang w:bidi="hi-IN"/>
        </w:rPr>
        <w:t xml:space="preserve"> The White House is expected to release a report soon detailing several options for law enforcement to bypass encryption and access data during investigations.</w:t>
      </w:r>
    </w:p>
    <w:p w:rsidR="009819AC" w:rsidRDefault="009819AC" w:rsidP="009819AC"/>
    <w:p w:rsidR="009819AC" w:rsidRDefault="009819AC" w:rsidP="009819AC">
      <w:pPr>
        <w:pStyle w:val="Heading3"/>
      </w:pPr>
      <w:r>
        <w:lastRenderedPageBreak/>
        <w:t>--a2 alt cause</w:t>
      </w:r>
    </w:p>
    <w:p w:rsidR="009819AC" w:rsidRDefault="009819AC" w:rsidP="009819AC"/>
    <w:p w:rsidR="009819AC" w:rsidRDefault="009819AC" w:rsidP="009819AC">
      <w:pPr>
        <w:pStyle w:val="Heading4"/>
      </w:pPr>
      <w:r>
        <w:t>Plan is necessary and sufficient</w:t>
      </w:r>
    </w:p>
    <w:p w:rsidR="009819AC" w:rsidRPr="00532719" w:rsidRDefault="009819AC" w:rsidP="009819AC">
      <w:r w:rsidRPr="006E4587">
        <w:rPr>
          <w:rStyle w:val="Style13ptBold"/>
        </w:rPr>
        <w:t>Nyst 15</w:t>
      </w:r>
      <w:r>
        <w:t xml:space="preserve">, (Carly, </w:t>
      </w:r>
      <w:r w:rsidRPr="00532719">
        <w:t>Legal Director at Privacy International</w:t>
      </w:r>
      <w:r>
        <w:t>, “</w:t>
      </w:r>
      <w:r w:rsidRPr="00532719">
        <w:t>ENCRYPTION AND ANONYMITY CREATE “A ZONE OF PRIVACY ONLINE”, SAYS UN SPECIAL RAPPORTEUR</w:t>
      </w:r>
      <w:r>
        <w:t>”, https://www.privacyinternational.org/?q=node/600, AL)</w:t>
      </w:r>
    </w:p>
    <w:p w:rsidR="009819AC" w:rsidRDefault="009819AC" w:rsidP="009819AC">
      <w:pPr>
        <w:rPr>
          <w:sz w:val="16"/>
        </w:rPr>
      </w:pPr>
      <w:r w:rsidRPr="00532719">
        <w:rPr>
          <w:sz w:val="16"/>
        </w:rPr>
        <w:t xml:space="preserve">A groundbreaking report released today by the </w:t>
      </w:r>
      <w:r w:rsidRPr="00930A90">
        <w:rPr>
          <w:rStyle w:val="StyleUnderline"/>
        </w:rPr>
        <w:t>UN Special Rapporteur on freedom of expression</w:t>
      </w:r>
      <w:r w:rsidRPr="00532719">
        <w:rPr>
          <w:sz w:val="16"/>
        </w:rPr>
        <w:t>, David Kaye</w:t>
      </w:r>
      <w:r w:rsidRPr="00930A90">
        <w:rPr>
          <w:rStyle w:val="StyleUnderline"/>
        </w:rPr>
        <w:t>, calls on states to ensure security and privacy online by providing “comprehensive protection” through encryption and anonymity tools</w:t>
      </w:r>
      <w:r w:rsidRPr="00532719">
        <w:rPr>
          <w:sz w:val="16"/>
        </w:rPr>
        <w:t xml:space="preserve">, warning that </w:t>
      </w:r>
      <w:r w:rsidRPr="00930A90">
        <w:rPr>
          <w:rStyle w:val="StyleUnderline"/>
        </w:rPr>
        <w:t>blanket measures to restrict online privacy fail to comply with human rights norms</w:t>
      </w:r>
      <w:r w:rsidRPr="00532719">
        <w:rPr>
          <w:sz w:val="16"/>
        </w:rPr>
        <w:t>. To support the findings contained in the Special Rapporteur's report, Privacy International, the Harvard Law School's International Human Rights Law Clinic and ARTICLE 19 have published an accompanying booklet, Securing Safe Spaces Online: Encryption, online anonymity and human rights which explores the impact of measures to restrict online encryption and anonymity in four particular countries – the United Kingdom, Morocco, Pakistan and South Korea. The Special Rapporteur's report represents a landmark step forward for the UN Human Rights Council, from which substantive issues of human rights and technology were absent until just two years ago, and which will shortly appoint a dedicated Special Rapporteur on the right to privacy. For the first time, the Council has been asked to consider how the use of increasingly popular encryption and anonymity tools and services can protect and promote human rights online, particularly the rights to freedom of expression and privacy. Bringing human rights into the digital age The report notes that “</w:t>
      </w:r>
      <w:r w:rsidRPr="00930A90">
        <w:rPr>
          <w:rStyle w:val="StyleUnderline"/>
        </w:rPr>
        <w:t>discussions of encryption and anonymity have all too often focused only on their potential use for criminal purposes in times of terrorism”, rather than their role in promoting secure, private and free communications, facilitating the realisation of rights to expression, opinion and privacy</w:t>
      </w:r>
      <w:r w:rsidRPr="00532719">
        <w:rPr>
          <w:sz w:val="16"/>
        </w:rPr>
        <w:t xml:space="preserve">. Mr Kaye observes that </w:t>
      </w:r>
      <w:r w:rsidRPr="00930A90">
        <w:rPr>
          <w:rStyle w:val="StyleUnderline"/>
        </w:rPr>
        <w:t>encryption and anonymity, separately or together, assist in shielding opinions from outside scrutiny(particularly important in hostile environments), empower individuals to circumvent censorship and other unlawful barriers to the free flow of information, and shield journalists, researchers, lawyers and civil society from unlawful surveillance and harassment</w:t>
      </w:r>
      <w:r w:rsidRPr="00532719">
        <w:rPr>
          <w:sz w:val="16"/>
        </w:rPr>
        <w:t xml:space="preserve">. In this regard, “encryption and anonymity provide individuals and groups with a zone of privacy online to hold opinions and exercise freedom of expression without arbitrary and unlawful interference or attacks,” Mr Kaye concludes. Affirming an important application of the right to freedom of expression and opinion to modern-day realities, the report notes that the right to form and hold opinions, unlike the rights to privacy and freedom of expression, is an absolute right that cannot be limited in any circumstances. Whereas the right to an opinion may traditionally have been construed as an abstract right that occurs only within one's mind, the report observes, “the mechanics of holding opinions have evolved in the digital age”, with individuals both holding opinions digitally – saving their views and their search and browse histories, for instance, on hard drives, in the cloud, and in e-mail archives – and forming opinions online, through search and browsing activities. The report recommends, inter alia, that </w:t>
      </w:r>
      <w:r w:rsidRPr="00930A90">
        <w:rPr>
          <w:rStyle w:val="StyleUnderline"/>
        </w:rPr>
        <w:t xml:space="preserve">States should </w:t>
      </w:r>
      <w:r w:rsidRPr="006E4587">
        <w:rPr>
          <w:rStyle w:val="Emphasis"/>
        </w:rPr>
        <w:t>not restrict encryption</w:t>
      </w:r>
      <w:r w:rsidRPr="00930A90">
        <w:rPr>
          <w:rStyle w:val="StyleUnderline"/>
        </w:rPr>
        <w:t xml:space="preserve"> and anonymity, and blanket </w:t>
      </w:r>
      <w:r w:rsidRPr="006E4587">
        <w:rPr>
          <w:rStyle w:val="Emphasis"/>
        </w:rPr>
        <w:t>prohibitions</w:t>
      </w:r>
      <w:r w:rsidRPr="00930A90">
        <w:rPr>
          <w:rStyle w:val="StyleUnderline"/>
        </w:rPr>
        <w:t xml:space="preserve"> fail to be necessary and proportionate and thus </w:t>
      </w:r>
      <w:r w:rsidRPr="006E4587">
        <w:rPr>
          <w:rStyle w:val="Emphasis"/>
        </w:rPr>
        <w:t>cannot comply</w:t>
      </w:r>
      <w:r w:rsidRPr="00930A90">
        <w:rPr>
          <w:rStyle w:val="StyleUnderline"/>
        </w:rPr>
        <w:t xml:space="preserve"> with human rights law</w:t>
      </w:r>
      <w:r w:rsidRPr="00532719">
        <w:rPr>
          <w:sz w:val="16"/>
        </w:rPr>
        <w:t xml:space="preserve">; </w:t>
      </w:r>
      <w:r w:rsidRPr="00930A90">
        <w:rPr>
          <w:rStyle w:val="StyleUnderline"/>
        </w:rPr>
        <w:t xml:space="preserve">States should avoid all measures that weaken the security that individuals' privacy may enjoy online, such as </w:t>
      </w:r>
      <w:r w:rsidRPr="006E4587">
        <w:rPr>
          <w:rStyle w:val="Emphasis"/>
        </w:rPr>
        <w:t>backdoors</w:t>
      </w:r>
      <w:r w:rsidRPr="00930A90">
        <w:rPr>
          <w:rStyle w:val="StyleUnderline"/>
        </w:rPr>
        <w:t xml:space="preserve">, </w:t>
      </w:r>
      <w:r w:rsidRPr="006E4587">
        <w:rPr>
          <w:rStyle w:val="Emphasis"/>
        </w:rPr>
        <w:t>weak encryption standards</w:t>
      </w:r>
      <w:r w:rsidRPr="00930A90">
        <w:rPr>
          <w:rStyle w:val="StyleUnderline"/>
        </w:rPr>
        <w:t xml:space="preserve"> and </w:t>
      </w:r>
      <w:r w:rsidRPr="006E4587">
        <w:rPr>
          <w:rStyle w:val="Emphasis"/>
        </w:rPr>
        <w:t>key escrows</w:t>
      </w:r>
      <w:r w:rsidRPr="00532719">
        <w:rPr>
          <w:sz w:val="16"/>
        </w:rPr>
        <w:t xml:space="preserve">; </w:t>
      </w:r>
    </w:p>
    <w:p w:rsidR="009819AC" w:rsidRPr="00527A5D" w:rsidRDefault="009819AC" w:rsidP="009819AC"/>
    <w:p w:rsidR="009819AC" w:rsidRDefault="009819AC" w:rsidP="009819AC">
      <w:pPr>
        <w:pStyle w:val="Heading2"/>
      </w:pPr>
      <w:r w:rsidRPr="00710645">
        <w:lastRenderedPageBreak/>
        <w:t xml:space="preserve">ADV – </w:t>
      </w:r>
      <w:r>
        <w:t>MOVEMENTS</w:t>
      </w:r>
    </w:p>
    <w:p w:rsidR="009819AC" w:rsidRDefault="009819AC" w:rsidP="009819AC"/>
    <w:p w:rsidR="009819AC" w:rsidRDefault="009819AC" w:rsidP="009819AC">
      <w:pPr>
        <w:pStyle w:val="Heading3"/>
      </w:pPr>
      <w:r>
        <w:lastRenderedPageBreak/>
        <w:t>--xt plan k/t movements</w:t>
      </w:r>
    </w:p>
    <w:p w:rsidR="009819AC" w:rsidRDefault="009819AC" w:rsidP="009819AC"/>
    <w:p w:rsidR="009819AC" w:rsidRDefault="009819AC" w:rsidP="009819AC">
      <w:pPr>
        <w:pStyle w:val="Heading4"/>
      </w:pPr>
      <w:r>
        <w:t>Backdoors compromise security and prevent anonymity key to human rights</w:t>
      </w:r>
    </w:p>
    <w:p w:rsidR="009819AC" w:rsidRPr="00F96BD1" w:rsidRDefault="009819AC" w:rsidP="009819AC">
      <w:r>
        <w:rPr>
          <w:rStyle w:val="Style13ptBold"/>
        </w:rPr>
        <w:t xml:space="preserve">Swire 7/8 </w:t>
      </w:r>
      <w:r>
        <w:t xml:space="preserve">&lt;Peter, Huang Professor of Law and Ethics at Georgia Tech Scheller College of Business, 7/9/15, “Going Dark: Encryption, Technology, and the Balance Between Public Safety and Privacy,” Senate Judiciary Committee Hearing, </w:t>
      </w:r>
      <w:r w:rsidRPr="00F96BD1">
        <w:t>http://www.judiciary.senate.gov/imo/media/doc/07-08-15%20Swire%20Testimony.pdf</w:t>
      </w:r>
      <w:r>
        <w:t>&gt;//wx</w:t>
      </w:r>
    </w:p>
    <w:p w:rsidR="009819AC" w:rsidRPr="00F7362D" w:rsidRDefault="009819AC" w:rsidP="009819AC">
      <w:pPr>
        <w:rPr>
          <w:sz w:val="16"/>
        </w:rPr>
      </w:pPr>
      <w:r w:rsidRPr="008D0508">
        <w:rPr>
          <w:rStyle w:val="StyleUnderline"/>
        </w:rPr>
        <w:t>U.S. Government support for encryption vulnerabilities increases cybersecurity problems in the “least trusted countries” and globally, and undermines U.S. human rights policies.</w:t>
      </w:r>
      <w:r w:rsidRPr="00754650">
        <w:rPr>
          <w:sz w:val="16"/>
        </w:rPr>
        <w:t xml:space="preserve"> U.S. Government support for encryption vulnerabilities not only encounters the severe technical cybersecurity problems just discussed, but also increases the likelihood of cybersecurity threats originating from other countries. </w:t>
      </w:r>
      <w:r w:rsidRPr="008D0508">
        <w:rPr>
          <w:rStyle w:val="StyleUnderline"/>
        </w:rPr>
        <w:t>U.S. government support for such vulnerabilities harms both cybersecurity and human rights</w:t>
      </w:r>
      <w:r w:rsidRPr="00754650">
        <w:rPr>
          <w:sz w:val="16"/>
        </w:rPr>
        <w:t xml:space="preserve">. In 2012 I was the lead author of a 65-page law review article on “Encryption and Globalization,” a comprehensive examination of global effects of national encryption policies.24 What we called the “least trusted country” problem is critical to understanding cybersecurity and encryption in our globalized setting. </w:t>
      </w:r>
      <w:r w:rsidRPr="00DC6D2E">
        <w:rPr>
          <w:rStyle w:val="StyleUnderline"/>
        </w:rPr>
        <w:t>If one country sets limits on encryption, then cross-border communications that comply with that country’s laws will have that vulnerability. If one party to a communication uses compromised encryption as required in that country, then those globally who communicate with that country will have their communications compromised as well.</w:t>
      </w:r>
      <w:r w:rsidRPr="00754650">
        <w:rPr>
          <w:sz w:val="16"/>
        </w:rPr>
        <w:t xml:space="preserve"> Key escrow provides a vivid example of the least trusted country problem. Consider whatever country in the world you trust the least. For India, that could be Pakistan, for Taiwan it could be China, for Israel it could be Iran. (I prefer not to pick one such country for the United States.) How secure would any of these countries be if their least trusted country had key escrow for their communications? We wrote: “Ultimately, </w:t>
      </w:r>
      <w:r w:rsidRPr="00DC6D2E">
        <w:rPr>
          <w:rStyle w:val="Emphasis"/>
        </w:rPr>
        <w:t>laws that limit effective encryption create security holes</w:t>
      </w:r>
      <w:r w:rsidRPr="00754650">
        <w:rPr>
          <w:sz w:val="16"/>
        </w:rPr>
        <w:t xml:space="preserve">. Communications that originate, end, travel through, or comply with the policies of those nations are systematically weakened —they are as secure as they would be in the hands of our least trusted country, whatever country that may be… Think about important communications in the hands of the country you trust least in the world. That is the Internet that would result from limits on strong encryption.” In this globalized setting, </w:t>
      </w:r>
      <w:r w:rsidRPr="00DC6D2E">
        <w:rPr>
          <w:rStyle w:val="Emphasis"/>
        </w:rPr>
        <w:t>the United States has a crucial leadership role to play concerning possible compromises in global communications security</w:t>
      </w:r>
      <w:r w:rsidRPr="00754650">
        <w:rPr>
          <w:sz w:val="16"/>
        </w:rPr>
        <w:t xml:space="preserve">. I saw this personally when I met in India with senior officials in 2011, when India was considering a sweeping key escrow proposal. In these discussions, we explained the history of the crypto wars in the 1990’s, and gave the technical and political reasons why the U.S. government had correctly decided to abandon a key escrow approach. After these discussions, and those with other American and global experts, the Indian government substantially cut back its legal proposal, and also has had far less than full implementation of the residual provisions. In short, </w:t>
      </w:r>
      <w:r w:rsidRPr="00DC6D2E">
        <w:rPr>
          <w:rStyle w:val="StyleUnderline"/>
        </w:rPr>
        <w:t>the American example was useful in reducing the bad effects on global security, notably including for U.S. individuals and companies communicating abroad</w:t>
      </w:r>
      <w:r w:rsidRPr="00754650">
        <w:rPr>
          <w:sz w:val="16"/>
        </w:rPr>
        <w:t xml:space="preserve">. If American policy becomes to mandate encryption vulnerabilities, either in law and practice, then our moral and policy authority to argue for strong cybersecurity is eroded. The human rights implications of mandating vulnerabilities are also substantial and important. The Review Group Report discussed the importance of the U.S. Internet Freedom agenda, to bolster protections for journalist, religious minorities, and political dissenters around the world, especially in repressive regimes. In February, </w:t>
      </w:r>
      <w:r w:rsidRPr="00DC6D2E">
        <w:rPr>
          <w:rStyle w:val="StyleUnderline"/>
        </w:rPr>
        <w:t>the U.S. government wrote a detailed statement about the importance of encryption to global free expression and human rights</w:t>
      </w:r>
      <w:r w:rsidRPr="00754650">
        <w:rPr>
          <w:sz w:val="16"/>
        </w:rPr>
        <w:t xml:space="preserve"> to David Kaye, Special Rapporteur on the Promotion of the Right to Freedom of Opinion and Expression for the United Nations High Commissioner for Human Rights. Key statements included: “As President Obama recently made clear, the United States firmly supports the development of robust adoption of strong encryption, which is a key tool to secure commerce and trade, safeguard private information, promote freedoms of expression and association, and strengthen cybersecurity. </w:t>
      </w:r>
      <w:r w:rsidRPr="00DC6D2E">
        <w:rPr>
          <w:rStyle w:val="StyleUnderline"/>
        </w:rPr>
        <w:t>Encryption, as well as tools that assist with anonymity, are especially important in sensitive contexts where attribution could have negative political, social or personal consequences or when the privacy interests in the information are strong</w:t>
      </w:r>
      <w:r w:rsidRPr="00754650">
        <w:rPr>
          <w:sz w:val="16"/>
        </w:rPr>
        <w:t xml:space="preserve">…. Consistent with this legal framework, as a matter of policy, the United States has long supported the development and use of strong encryption and anonymity-enabling tools online.”25 </w:t>
      </w:r>
      <w:r w:rsidRPr="00DC6D2E">
        <w:rPr>
          <w:rStyle w:val="StyleUnderline"/>
        </w:rPr>
        <w:t>The importance of these anonymity-enabling tools has been underscored by financial support</w:t>
      </w:r>
      <w:r w:rsidRPr="00754650">
        <w:rPr>
          <w:sz w:val="16"/>
        </w:rPr>
        <w:t xml:space="preserve">, especially from the U.S. State Department, </w:t>
      </w:r>
      <w:r w:rsidRPr="00DC6D2E">
        <w:rPr>
          <w:rStyle w:val="StyleUnderline"/>
        </w:rPr>
        <w:t xml:space="preserve">for development of software and platforms </w:t>
      </w:r>
      <w:r w:rsidRPr="00DC6D2E">
        <w:rPr>
          <w:rStyle w:val="Emphasis"/>
        </w:rPr>
        <w:t>to enable human rights activists and others abroad to communicate effectively</w:t>
      </w:r>
      <w:r w:rsidRPr="00DC6D2E">
        <w:rPr>
          <w:rStyle w:val="StyleUnderline"/>
        </w:rPr>
        <w:t xml:space="preserve"> notwithstanding local political regimes’ efforts to undermine such communications</w:t>
      </w:r>
      <w:r w:rsidRPr="00754650">
        <w:rPr>
          <w:sz w:val="16"/>
        </w:rPr>
        <w:t xml:space="preserve">. The U.S. government support for its Internet Freedom agenda is broadly consistent with the June 17, 2015 Joint Civil Society Statement by 25 leading non-government organizations entitled “Promote Strong Encryption and Anonymity in the Digital Age.”26 In conclusion on the “least trusted country” discussion, it is abundantly clear in our globalized world that decisions about U.S. law enforcement access to communications have important effects on how other countries decide to respond to similar issues in their own countries. The Information Technology Industry Council and Software &amp; Information Industry Association made this point in a recent letter: “In addition to these security and trust concerns, the </w:t>
      </w:r>
      <w:r w:rsidRPr="00754650">
        <w:rPr>
          <w:rStyle w:val="StyleUnderline"/>
        </w:rPr>
        <w:t>U.S. policy position on encryption will send a signal to the rest of the world</w:t>
      </w:r>
      <w:r w:rsidRPr="00754650">
        <w:rPr>
          <w:sz w:val="16"/>
        </w:rPr>
        <w:t xml:space="preserve">. </w:t>
      </w:r>
      <w:r w:rsidRPr="00754650">
        <w:rPr>
          <w:rStyle w:val="StyleUnderline"/>
        </w:rPr>
        <w:t>Should the U.S. government require companies to weaken encryption technology, such requirements will legitimize similar efforts by foreign governments. This would threaten the global marketplace as well as deprive individuals of certain liberties</w:t>
      </w:r>
      <w:r w:rsidRPr="00754650">
        <w:rPr>
          <w:sz w:val="16"/>
        </w:rPr>
        <w:t xml:space="preserve">. “27 The United States should be a strong example for cybersecurity and human rights, rather than an excuse used by repressive regimes to surveil U.S.-based businesses and individuals and clamp down on political dissent. </w:t>
      </w:r>
    </w:p>
    <w:p w:rsidR="009819AC" w:rsidRDefault="009819AC" w:rsidP="009819AC"/>
    <w:p w:rsidR="009819AC" w:rsidRPr="00E058B3" w:rsidRDefault="009819AC" w:rsidP="009819AC">
      <w:pPr>
        <w:pStyle w:val="Heading4"/>
      </w:pPr>
      <w:r w:rsidRPr="00E058B3">
        <w:t xml:space="preserve">Backdoors threaten human rights – human rights activists </w:t>
      </w:r>
    </w:p>
    <w:p w:rsidR="009819AC" w:rsidRPr="000E5522" w:rsidRDefault="009819AC" w:rsidP="009819AC">
      <w:pPr>
        <w:rPr>
          <w:rStyle w:val="StyleUnderline"/>
          <w:u w:val="none"/>
        </w:rPr>
      </w:pPr>
      <w:r w:rsidRPr="000E5522">
        <w:rPr>
          <w:rStyle w:val="Style13ptBold"/>
        </w:rPr>
        <w:t>Wong 15</w:t>
      </w:r>
      <w:r>
        <w:rPr>
          <w:rStyle w:val="Style13ptBold"/>
        </w:rPr>
        <w:t xml:space="preserve"> – </w:t>
      </w:r>
      <w:r>
        <w:rPr>
          <w:rStyle w:val="StyleUnderline"/>
          <w:u w:val="none"/>
        </w:rPr>
        <w:t>Cynthia M. Wong is a senior Internet researcher at Human Rights Watch(“</w:t>
      </w:r>
    </w:p>
    <w:p w:rsidR="009819AC" w:rsidRPr="000E5522" w:rsidRDefault="009819AC" w:rsidP="009819AC">
      <w:pPr>
        <w:rPr>
          <w:rStyle w:val="StyleUnderline"/>
          <w:u w:val="none"/>
        </w:rPr>
      </w:pPr>
      <w:r>
        <w:rPr>
          <w:rStyle w:val="StyleUnderline"/>
          <w:u w:val="none"/>
        </w:rPr>
        <w:t>JULY 8, 20</w:t>
      </w:r>
    </w:p>
    <w:p w:rsidR="009819AC" w:rsidRPr="008C29B7" w:rsidRDefault="009819AC" w:rsidP="009819AC">
      <w:pPr>
        <w:rPr>
          <w:sz w:val="16"/>
        </w:rPr>
      </w:pPr>
      <w:r w:rsidRPr="008C29B7">
        <w:rPr>
          <w:sz w:val="16"/>
        </w:rPr>
        <w:t xml:space="preserve">In recent years, </w:t>
      </w:r>
      <w:r w:rsidRPr="000E5522">
        <w:rPr>
          <w:rStyle w:val="StyleUnderline"/>
        </w:rPr>
        <w:t xml:space="preserve">pro-democracy and pro-human rights protesters from Egypt </w:t>
      </w:r>
      <w:r w:rsidRPr="008C29B7">
        <w:rPr>
          <w:sz w:val="16"/>
        </w:rPr>
        <w:t>and Tunisia to Thailand and</w:t>
      </w:r>
      <w:r w:rsidRPr="000E5522">
        <w:rPr>
          <w:rStyle w:val="StyleUnderline"/>
        </w:rPr>
        <w:t xml:space="preserve"> Hong Kong have used social media and mobile phones to organize and broadcast their message to fellow citizens and the world</w:t>
      </w:r>
      <w:r w:rsidRPr="008C29B7">
        <w:rPr>
          <w:sz w:val="16"/>
        </w:rPr>
        <w:t xml:space="preserve">. </w:t>
      </w:r>
      <w:r w:rsidRPr="000E5522">
        <w:rPr>
          <w:rStyle w:val="StyleUnderline"/>
        </w:rPr>
        <w:t>But governments are ratcheting up their surveillance capabilities in response</w:t>
      </w:r>
      <w:r w:rsidRPr="008C29B7">
        <w:rPr>
          <w:sz w:val="16"/>
        </w:rPr>
        <w:t xml:space="preserve">. Fear of heavy monitoring and the reprisals that can follow has led human rights activists to </w:t>
      </w:r>
      <w:r w:rsidRPr="008C29B7">
        <w:rPr>
          <w:sz w:val="16"/>
        </w:rPr>
        <w:lastRenderedPageBreak/>
        <w:t xml:space="preserve">adopt services that support encryption. </w:t>
      </w:r>
      <w:r w:rsidRPr="000E5522">
        <w:rPr>
          <w:rStyle w:val="StyleUnderline"/>
        </w:rPr>
        <w:t>To them, encryption is a critical security tool to avoid being identified, arrested, harassed, or worse—merely for criticizing government policy.</w:t>
      </w:r>
      <w:r>
        <w:rPr>
          <w:rStyle w:val="StyleUnderline"/>
        </w:rPr>
        <w:t xml:space="preserve"> </w:t>
      </w:r>
      <w:r w:rsidRPr="000E5522">
        <w:rPr>
          <w:rStyle w:val="StyleUnderline"/>
        </w:rPr>
        <w:t>The US government supports Internet freedom abroad as a pillar of its human rights foreign policy. In recognition of the link between encryption and human rights, Congress has appropriated over $125 million to the State Department and US AID since 2008 to promote Internet freedom, including through programs that develop encryption tools and train activists on how to use them.</w:t>
      </w:r>
      <w:r>
        <w:rPr>
          <w:rStyle w:val="StyleUnderline"/>
        </w:rPr>
        <w:t xml:space="preserve"> </w:t>
      </w:r>
      <w:r w:rsidRPr="008C29B7">
        <w:rPr>
          <w:sz w:val="16"/>
        </w:rPr>
        <w:t>Bu</w:t>
      </w:r>
      <w:r w:rsidRPr="000E5522">
        <w:rPr>
          <w:rStyle w:val="StyleUnderline"/>
        </w:rPr>
        <w:t>t the FBI has embarked on an aggressive campaign to convince the public that encryption built into our digital tools should be weakened in the name of countering terrorism.</w:t>
      </w:r>
      <w:r w:rsidRPr="008C29B7">
        <w:rPr>
          <w:sz w:val="16"/>
        </w:rPr>
        <w:t xml:space="preserve"> Yet is </w:t>
      </w:r>
      <w:r w:rsidRPr="000E5522">
        <w:rPr>
          <w:rStyle w:val="StyleUnderline"/>
        </w:rPr>
        <w:t>has failed to recognize the broad, though unintended, harm such an approach would bring to human rights activists worldwide</w:t>
      </w:r>
      <w:r w:rsidRPr="008C29B7">
        <w:rPr>
          <w:sz w:val="16"/>
        </w:rPr>
        <w:t xml:space="preserve">. On June 3, Michael Steinbach, assistant director of the FBI’s counterterrorism division, testified before the House Committee on Homeland Security that technology companies like Apple and Google should “prevent encryption above all else” because terrorists are increasingly using the companies’ secured tools to shield communications and access to their activity is “going dark.” “Privacy, above all other things, including safety and freedom from terrorism, is not where we want to go,” Steinbach said. FBI Director James Comey is likely to make the same argument before two hearings at the Senate Judiciary and Intelligence Committees on Wednesday. </w:t>
      </w:r>
      <w:r w:rsidRPr="000E5522">
        <w:rPr>
          <w:rStyle w:val="StyleUnderline"/>
        </w:rPr>
        <w:t>Governments have a human rights obligation to investigate and prosecute crime and thwart terrorist attacks. But while strong encryption may limit some existing surveillance capabilities, these limitations are greatly offset by the explosion of new kinds of investigatory material enabled by the digital world, including location information and vast stores of metadata.</w:t>
      </w:r>
      <w:r w:rsidRPr="008C29B7">
        <w:rPr>
          <w:sz w:val="16"/>
        </w:rPr>
        <w:t xml:space="preserve"> It is also unlikely that limiting strong encryption in US products would prevent bad actors from using it. Terrorists could merely shift to foreign alternatives. </w:t>
      </w:r>
      <w:r w:rsidRPr="000E5522">
        <w:rPr>
          <w:rStyle w:val="StyleUnderline"/>
        </w:rPr>
        <w:t>Most jarring for human rights groups</w:t>
      </w:r>
      <w:r w:rsidRPr="008C29B7">
        <w:rPr>
          <w:sz w:val="16"/>
        </w:rPr>
        <w:t>, however</w:t>
      </w:r>
      <w:r w:rsidRPr="000E5522">
        <w:rPr>
          <w:rStyle w:val="StyleUnderline"/>
        </w:rPr>
        <w:t>, is that the FBI’s “going dark” narrative simply ignores the cost of undermining encryption to human rights activists around the world. For activists, this debate is just as much about their safety and freedom</w:t>
      </w:r>
      <w:r w:rsidRPr="008C29B7">
        <w:rPr>
          <w:sz w:val="16"/>
        </w:rPr>
        <w:t xml:space="preserve"> as about privacy. All Internet users, including those most vulnerable, rely on the security practices of US tech companies to protect them from abusive surveillance and cybercriminals. In December 2010, in the midst of the Tunisian uprisings, Facebook, a crucial platform for the activists, began receiving reports that Tunisian Facebook accounts had been compromised or deleted. Facebook soon discovered that the government had launched a large-scale attack to steal social media passwords of activists and journalists and access their private communications and contacts. So Facebook turned to encryption, enabling HTTPS, a secure communication protocol, automatically to thwart the attack in Tunisia. Facebook now deploys HTTPS automatically for its 1.4 billion users. In 2014, Apple and Google announced they would go further and begin encrypting data stored on mobile devices used by activists worldwide, with even the companies unable to decrypt locally stored data. WhatsApp, a group chat application, is also rolling out end-to-end encryption for its 800 million users. These measures can help protect the safety of protest organizers in places like Hong Kong, Thailand, and the Middle East, along with millions of other, even if they may not realize it. The FBI insists that they don’t want a “back door” into secured services, but rather a requirement that companies design their services so they can still decrypt data with a lawful court order. But whatever label you use, the nearly universal view within the digital security community is that there is no technical solution that would allow the FBI to decrypt all communications, but wouldn’t leave internet users exposed to actors (government and non-government) that would try to uncover that vulnerability for malicious purposes. Repressive regimes will exploit back doors to identify “troublemakers” and throw them in jail. And if the FBI forces tech companies to weaken their security, then why wouldn’t every other government demand the same, including those that equate dissent with terrorism. How comfortable would we be if Russia, China, and Saudi Arabia had back door access to Apple and Google devices? Indeed, China has already started down this road in a counter-terrorism bill introduced earlier this year that would require firms to install back doors and disclose encryption keys. The US government would lack credibility to criticize these demands on behalf of US industry or on human rights grounds. </w:t>
      </w:r>
      <w:r w:rsidRPr="000E5522">
        <w:rPr>
          <w:rStyle w:val="StyleUnderline"/>
        </w:rPr>
        <w:t>Strong encryption is a cornerstone of security in the digital age. It helps protect vulnerable human rights activists everywhere.</w:t>
      </w:r>
      <w:r w:rsidRPr="008C29B7">
        <w:rPr>
          <w:sz w:val="16"/>
        </w:rPr>
        <w:t xml:space="preserve"> Internet back doors make us all less safe. The FBI and Congress should not ignore these inconvenient facts, even in the name of fighting terror.</w:t>
      </w:r>
    </w:p>
    <w:p w:rsidR="009819AC" w:rsidRDefault="009819AC" w:rsidP="009819AC"/>
    <w:p w:rsidR="003E55DE" w:rsidRPr="000A0D18" w:rsidRDefault="003E55DE" w:rsidP="003E55DE">
      <w:pPr>
        <w:pStyle w:val="Heading4"/>
        <w:rPr>
          <w:color w:val="FF0000"/>
        </w:rPr>
      </w:pPr>
      <w:r>
        <w:t>Encryption key to democratic movements, online security, and open society</w:t>
      </w:r>
    </w:p>
    <w:p w:rsidR="003E55DE" w:rsidRPr="000A0D18" w:rsidRDefault="003E55DE" w:rsidP="003E55DE">
      <w:pPr>
        <w:rPr>
          <w:sz w:val="26"/>
          <w:szCs w:val="26"/>
        </w:rPr>
      </w:pPr>
      <w:r>
        <w:rPr>
          <w:b/>
          <w:sz w:val="26"/>
          <w:szCs w:val="26"/>
        </w:rPr>
        <w:t xml:space="preserve">Yen 15, </w:t>
      </w:r>
      <w:r>
        <w:rPr>
          <w:sz w:val="26"/>
          <w:szCs w:val="26"/>
        </w:rPr>
        <w:t xml:space="preserve">(Andy, Graduate from Harvard Physics and Economics, Scientist at European organization for Nuclear research, Co-founder of Protonmail – a email encryption startup, Idea for Ted Talks, “Why we should all care about encryption. Really”,  </w:t>
      </w:r>
      <w:r w:rsidRPr="000A0D18">
        <w:rPr>
          <w:sz w:val="26"/>
          <w:szCs w:val="26"/>
        </w:rPr>
        <w:t>http://ideas.ted.com/why-we-should-all-care-about-encryption-really/</w:t>
      </w:r>
      <w:r>
        <w:rPr>
          <w:sz w:val="26"/>
          <w:szCs w:val="26"/>
        </w:rPr>
        <w:t>, AL)</w:t>
      </w:r>
    </w:p>
    <w:p w:rsidR="003E55DE" w:rsidRDefault="003E55DE" w:rsidP="003E55DE">
      <w:pPr>
        <w:rPr>
          <w:sz w:val="16"/>
        </w:rPr>
      </w:pPr>
      <w:r w:rsidRPr="000A0D18">
        <w:rPr>
          <w:sz w:val="16"/>
        </w:rPr>
        <w:t xml:space="preserve">Back in summer 2013, the Edward Snowden revelations got me thinking. </w:t>
      </w:r>
      <w:r w:rsidRPr="000A0D18">
        <w:rPr>
          <w:rStyle w:val="StyleUnderline"/>
        </w:rPr>
        <w:t>How much of our lives are compromised when security agencies — or hackers, or anyone else — can read our emails? Emails paint an intimate narrative of ourselves — the people we talk to, the books we read, the politics we practice. This information is powerful. When we lose control over it, it can do great harm to ourselves and our loved ones</w:t>
      </w:r>
      <w:r w:rsidRPr="000A0D18">
        <w:rPr>
          <w:sz w:val="16"/>
        </w:rPr>
        <w:t xml:space="preserve">. I realized that I wasn’t comfortable with the power contained within this information, nor with my lack of control over it. </w:t>
      </w:r>
      <w:r w:rsidRPr="000A0D18">
        <w:rPr>
          <w:rStyle w:val="StyleUnderline"/>
        </w:rPr>
        <w:t xml:space="preserve">BANNING ENCRYPTION </w:t>
      </w:r>
      <w:r w:rsidRPr="000A0D18">
        <w:rPr>
          <w:rStyle w:val="Emphasis"/>
        </w:rPr>
        <w:t>WON’T STOP TERROR</w:t>
      </w:r>
      <w:r w:rsidRPr="000A0D18">
        <w:rPr>
          <w:rStyle w:val="StyleUnderline"/>
        </w:rPr>
        <w:t xml:space="preserve"> ATTACKS OR END RELIGIOUS EXTREMISM. BUT SUCH A BAN WOULD </w:t>
      </w:r>
      <w:r w:rsidRPr="000A0D18">
        <w:rPr>
          <w:rStyle w:val="Emphasis"/>
        </w:rPr>
        <w:t>STIFLE DEMOCRATIC MOVEMENTS, SCUTTLE ONLINE SECURITY, AND UNDERMINE OUR OPEN SOCIETY</w:t>
      </w:r>
      <w:r w:rsidRPr="000A0D18">
        <w:rPr>
          <w:sz w:val="16"/>
        </w:rPr>
        <w:t>. In fact, no one I talk to is comfortable with this information or with its power. But too often, they seem to prefer not to think about these things. Perhaps they imagine their intimate data tucked away on an anonymous server somewhere, forgotten, and that its potential to impact their lives will remain untapped. I’m not so sure. That’s why I partnered with colleagues from MIT and CERN to build a free, encrypted email service that offers users absolute control over their data. So why does encryption matter, anyway? Well</w:t>
      </w:r>
      <w:r w:rsidRPr="000A0D18">
        <w:rPr>
          <w:rStyle w:val="StyleUnderline"/>
        </w:rPr>
        <w:t>, some would have you believe that encryption is a tool for the “bad guys,” enabling terrorists to have an easy way of plotting their next crimes. In reality</w:t>
      </w:r>
      <w:r w:rsidRPr="000A0D18">
        <w:rPr>
          <w:sz w:val="16"/>
        </w:rPr>
        <w:t xml:space="preserve">, </w:t>
      </w:r>
      <w:r w:rsidRPr="000A0D18">
        <w:rPr>
          <w:rStyle w:val="StyleUnderline"/>
        </w:rPr>
        <w:t>banning encryption won’t stop terror attacks or end religious extremism</w:t>
      </w:r>
      <w:r w:rsidRPr="000A0D18">
        <w:rPr>
          <w:sz w:val="16"/>
        </w:rPr>
        <w:t>. But such a ban could stifle democratic movements, scuttle online security, and undermine our open society. Here are three more reasons we should pay attention to encryption.</w:t>
      </w:r>
    </w:p>
    <w:p w:rsidR="003E55DE" w:rsidRDefault="003E55DE" w:rsidP="003E55DE"/>
    <w:p w:rsidR="009819AC" w:rsidRDefault="009819AC" w:rsidP="009819AC">
      <w:pPr>
        <w:pStyle w:val="Heading4"/>
      </w:pPr>
      <w:r>
        <w:lastRenderedPageBreak/>
        <w:t>Chilling Effect</w:t>
      </w:r>
    </w:p>
    <w:p w:rsidR="009819AC" w:rsidRPr="003C735D" w:rsidRDefault="009819AC" w:rsidP="009819AC">
      <w:pPr>
        <w:spacing w:line="300" w:lineRule="atLeast"/>
      </w:pPr>
      <w:r>
        <w:rPr>
          <w:rStyle w:val="Style13ptBold"/>
        </w:rPr>
        <w:t>Cunningham</w:t>
      </w:r>
      <w:r>
        <w:t xml:space="preserve"> </w:t>
      </w:r>
      <w:r w:rsidRPr="002E4CD2">
        <w:t>March 20</w:t>
      </w:r>
      <w:r w:rsidRPr="00C51B5E">
        <w:t>0</w:t>
      </w:r>
      <w:r>
        <w:rPr>
          <w:rStyle w:val="Style13ptBold"/>
        </w:rPr>
        <w:t>7</w:t>
      </w:r>
      <w:r>
        <w:t>, Professor of sociology specializing in Social movements, Historical Sociology, Political Sociology, Quantitative and qualitative inquiry. (David C, “</w:t>
      </w:r>
      <w:r w:rsidRPr="00C51B5E">
        <w:t>Contemporary sociology</w:t>
      </w:r>
      <w:r>
        <w:t xml:space="preserve">,” March 2007 </w:t>
      </w:r>
      <w:r w:rsidRPr="00C51B5E">
        <w:t>http://www.jstor.org/stable/20443704?seq=1#page_scan_tab_contents</w:t>
      </w:r>
      <w:r>
        <w:t>) //C.A.</w:t>
      </w:r>
    </w:p>
    <w:p w:rsidR="009819AC" w:rsidRDefault="009819AC" w:rsidP="009819AC">
      <w:pPr>
        <w:rPr>
          <w:rStyle w:val="StyleUnderline"/>
        </w:rPr>
      </w:pPr>
      <w:r w:rsidRPr="004579E4">
        <w:rPr>
          <w:sz w:val="12"/>
        </w:rPr>
        <w:t xml:space="preserve">But how do we know whether such findings are systematically valid, or whether similar dynamics hold in other cases? Such model-building is not Varon’s goal; he is squarely focused on the specific contexts surrounding the WU and RAF, and in the book’s introduction he clarifies that, while engaging with some of the social movement literature, he “does not speak its distinctly sociological causal language” (p. 18). Indeed, his use of oral historical accounts is intended to provide “representations of the past generated through the subjective work of memory .|.|. and not the ‘objective’ reconstruction of the past” (p. 16). When confronted with the thorny issue of specifying the impact of the antiwar movement on U.S. policy, he “doubts whether a method could even be devised for rendering such a judgment” (p. 147) and instead employs the biographical account of a single activist to represent his sense of the role played by militants in such outcomes. Fair enough, as his methodology yields a nicely textured portrait of the WU and RAF. His detailed account of activist experiences also provides a window into the multivalent interactive nature of political contention. But it is difficult to have it both ways, to focus on close readings of subjective experiences while also drawing out general conclusions that beg for more systematized analysis. This latter task, of course, has traditionally fallen to sociologists and political scientists. </w:t>
      </w:r>
      <w:r w:rsidRPr="003C735D">
        <w:rPr>
          <w:rStyle w:val="StyleUnderline"/>
        </w:rPr>
        <w:t>Have they fared any better in their efforts to develop general explanations for the impacts of surveillance against political challengers</w:t>
      </w:r>
      <w:r w:rsidRPr="004579E4">
        <w:rPr>
          <w:sz w:val="12"/>
        </w:rPr>
        <w:t xml:space="preserve">? </w:t>
      </w:r>
      <w:r w:rsidRPr="003C735D">
        <w:rPr>
          <w:rStyle w:val="StyleUnderline"/>
        </w:rPr>
        <w:t>The issue of surveillance and its effects has long been subsumed by a broader concern with the bidirectional relationship between state action and dissident mobilization: the so-called “repression-mobilization nexus</w:t>
      </w:r>
      <w:r w:rsidRPr="004579E4">
        <w:rPr>
          <w:sz w:val="12"/>
        </w:rPr>
        <w:t xml:space="preserve">.” For at least the past decade, the real action in this literature has been primarily in journals, with few attempts to integrate and extend existing insights within book-length analyses (though exceptions include Cunningham, 2004; della Porta and Reiter, 1998; Stanley, 1996). Further, findings have lacked consistency, with surprisingly little cross-disciplinary conversation. Repression and Mobilization, a recent volume edited by Christian Davenport, Hank Johnston, and Carol Mueller, is a welcome corrective to this trend. The volume is a product of a 2001 conference at the University of Maryland that brought together many influential thinkers in several social science disciplines, and its contents represent the most significant advance in collective knowledge on the topic in some time. In his introduction, Davenport astutely assesses the field and suggests possibilities for its advancement. Most importantly for our purposes, his essay identifies a key dynamic that has steered past research away from detailed analysis of surveillance: the move toward aggregated, multi-form indicators of “repression” as the object of analysis. To the extent that this approach has predominated over close study of specific repressive forms (including surveillance) as bounded phenomena, its implicit foundation has been what contributor Charles Tilly labels the “classic cost-benefit conception” of the impact of repression on mobilization and vice versa (p. 224). Within such a framework, repression is viewed as a cost imposed by auContemporary Sociology 36, 2 Downloaded from csx.sagepub.com at UNIV OF MICHIGAN on July 20, 2015 122–Symposium thorities on dissidents, leading to invariant conceptions that the allocation of repression decreases mobilization and, conversely, that mobilization predictably generates a repressive response from authorities. Davenport shows that exploration of the second relationship (i.e., mobilization causes repression) has yielded the expected finding, while studies of the impact of repression on subsequent mobilization have produced less consistent results. In his view, these empirical regularities/irregularities are problematic, as both have been produced in the presence of significant analytic blind spots: an overly-narrow conception of repressive and dissident forms, reliance on a small number of fixed cases and data sets, and a simplistic view of the role played by media coverage. What to do? If the volume’s take-away lesson can be boiled down to a single idea, it would be to </w:t>
      </w:r>
      <w:r w:rsidRPr="003C735D">
        <w:rPr>
          <w:rStyle w:val="StyleUnderline"/>
        </w:rPr>
        <w:t>disaggregate analyses to recognize the unique as well as recurrent features of varied political environments, dissident repertoires, repressive forms, and path-dependent temporal and spatial dynamics.</w:t>
      </w:r>
      <w:r w:rsidRPr="004579E4">
        <w:rPr>
          <w:sz w:val="12"/>
        </w:rPr>
        <w:t xml:space="preserve"> Davenport argues that analysts should view the repression-mobilization nexus interactively, employing explanatory concepts derived from the social movement literature’s political process tradition— i.e., political opportunities and threats, mobilizing structures, and cultural frames (see McAdam, 1982; McAdam, McCarthy, and Zald, 1996; Tarrow, 1998). The remainder of the volume is effectively an argument for complicating this baseline model. Insights explicitly or implicitly tied to surveillance dynamics abound. Clark McPhail and John McCarthy highlight the fact that surveillance operations and other repressive tactics are not static or uniform—they in fact vary by, and diffuse across, local policing jurisdictions in predictable ways. Gilda Zwerman and Patricia Steinhoff recognize that multiple, often divergent, outcomes result from the imposition of surveillance and other repressive action, as “micro-cohorts” enter movements at differing points in the protest cycle and exhibit differing reactions to state action. Myra Marx </w:t>
      </w:r>
      <w:r w:rsidRPr="003C735D">
        <w:rPr>
          <w:rStyle w:val="StyleUnderline"/>
        </w:rPr>
        <w:t>Ferree develops the concept of “soft” repression, which emerges within civil society and hinders opposition through ridicule, stigma, and silencing— processes that often require the monitoring and labeling of dissident behavior.</w:t>
      </w:r>
      <w:r w:rsidRPr="004579E4">
        <w:rPr>
          <w:sz w:val="12"/>
        </w:rPr>
        <w:t xml:space="preserve"> But perhaps the most telling signal of the current state of the field is the fact that the two distinguished senior theorists given the “final word” in the volume—Charles Tilly and Mark Lichbach—barely mention the contributions of the preceding chapters. Instead, they concern themselves with broader issues of analysts’ general orientation to the study of political conflict. Tilly suggests that students of repression and mobilization “shift their angles of vision” (Tilly, 2005: 225) to align with the mechanism-based approach he has advanced, with Doug McAdam and Sidney Tarrow, in the 2001 book Dynamics of Contention. The “DOC” approach recognizes that repression and mobilization are relational phenomena, both involving exchanges between dissidents and authorities. As such, it sees meaning as rooted in interactions within and between social sites, and centers analyses on episodes, or “continuous streams of contention including collective claim making that bears on other parties’ interests” (McAdam et al., 2001: 23–4). Its empirical program calls for “decomposing those episodes into combinations of recognizable, recurrent processes, then identifying the invariant causal mechanisms that enter those processes” (Tilly, 2005: 211–2). The goal is not to identify regularities across classes of episodes, but instead to find robust constituent mechanisms and processes that combine in varying ways to yield distinct outcomes. In short, the program “aims at explaining change and variation, not in discovering uniformity” among whole classes of episodes (Tilly, 2005: 212). To illustrate what a DOC-style analysis might look like, Tilly concludes with a discussion of the mechanisms that constitute two varieties of collective violence, which he refers to as “scattered attacks” and “broken negotiations.” Using these examples, he demonstrates that a single type of state action—e.g., the imposition of surveillance against challengers—can yield divergent effects across contentious forms. The general point is that it is likely misplaced to suggest that “a single law govern[s] the relationship of mobilization to repression” when both sides of the nexus are really shorthand for diverse sets of relational configurations (Tilly, 2005: 222). We would be better served, Tilly instructs, to break specific configurations (i.e., episodes of contention) into their constituent Contemporary Sociology 36, 2 Downloaded from csx.sagepub.com at UNIV OF MICHIGAN on July 20, 2015 Symposium–123 processes and mechanisms, which become the sites through which particular types of outcomes emerge. Jules Boykoff’s The Suppression of Dissent represents a book-length treatment of a DOC-style mechanism-based approach. Drawing on a range of cases familiar to students of social movements in the U.S. (and relying, unfortunately, almost exclusively on existing secondary sources as evidence), Boykoff explains how it is that state efforts to suppress political challenges result in the demobilization of social movements in the U.S. Like Tilly, he argues that such an explanation requires the identification of distinct mechanisms through which actions contribute to the process of demobilization. The bulk of the book is taken up by descriptive case studies involving Martin Luther King, Jr., the Black Panther Party, the Hollywood Ten, the American Indian Movement, and other activists from his self-described “deep, broad survey of suppression in twentieth and twenty-first century U.S. history” (p. 303). From these accounts he inductively identifies a set of twelve actions, or “Modes of Suppression.” These Modes, in turn, lead to the demobilization of social movements through the work of five causal mechanisms: resource depletion, stigmatization, divisive disruption, intimidation, and emulation. Curiously, Boykoff’s product doesn’t look much like Tilly’s. While Boykoff does inductively identify his population of Modes by examining specific cases that can plausibly be conceived as episodes, he does not extend his discussion of mechanisms to explain the trajectory of particular cases of state-dissident interaction. This makes it difficult to understand how constellations of mechanisms might combine to yield change and variation in outcomes, or how the context-laden character of both sides of the struggle might interact to shape the arc of contention. While Tilly examines how particular combinations of mechanisms can explain variation, rather than uniformity, in outcomes, Boykoff asks “why do seemingly different acts produce a common effect: the suppression of dissent?” (p. 264). So where does this leave us? Given the varied and inconsistent strains reviewed here, in what direction might future studies of surveillance in contentious politics productively move? First, if a common theme exists in these works, it is that we need to disaggregate concepts such as “mobilization” and “repression,” and to pay closer attention to the particular ways in which surveillance as a repressive form impacts contentious episodes. Taking this recommendation seriously requires that we make explicit the features that distinguish surveillance from other modes of repression. Two recent efforts may be instructive. Earl (2003) has constructed a typology of repression, within which we can understand surveillance as fitting within classes of action that are: 1) coercive, 2) unobserved by targets and the general public, and 3) perpetrated either by private or state-based agents. Davenport (2005), in a recent journal article, has alternately focused on a single analytic dimension: the distinction between overt and covert repressive action. While surveillance of dissident targets is sometimes employed overtly, to chill or otherwise alter the behavior of challengers (Marx, 1979), monitoring more often functions covertly as a means to collect information that can later be used in a variety of ways against targets. This emphasis on covert state action harks back to Gary Marx’s (1974, 1988) seminal research on informants, agents provocateurs, and undercover policing, and links to an emerging concern with the patterning of surveillance-based acts, in particular the ways in which authorities allocate resources to monitor targets. Recent work has highlighted how state agencies identify targets by constructing them as such, and has shown that such constructions are shaped not only by ethnic, class, religious, etc. characteristics of potential candidates, but also by the organizational structure of policing agencies (Cunningham, 2004) and the characteristics of neighborhoods where potential targets reside (Davenport, 2005). A related concern is the impact of state surveillance—how such action affects activists and sympathetic publics. Boykoff argues that the presence of surveillance—whether perceived or real—can contribute to a process of demobilization through the intimidation of targets, often characterized by a feeling of paranoia. Such efforts, he asserts, also yield a body of information that can be used by state agencies to disrupt the functioning of targeted groups (pp. 281–4). While such unique effects speak to the inappropriateness of lumping together heteroContemporary Sociology 36, 2 Downloaded from csx.sagepub.com at UNIV OF MICHIGAN on July 20, 2015 124–Symposium geneous categories of action as “repression,” it is important to recognize that state agencies often simultaneously employ a combination of tactics to minimize dissent—e.g. aggressively policing public space, gathering extensive intelligence through covert surveillance efforts, empowering community leaders to exert social control on local residents, and so on (Caldwell, 2006). Research that brackets “surveillance” as its object of study would almost certainly miss indirect or emergent effects visible only through the contextualization of individual tactics within broader suppressive programs. In certain cases, such as with the FBI’s counterintelligence programs (COINTELPROs) in operation between 1956 and 1971, state agencies have formalized the use of a diverse repertoire of tactics, self-consciously employed in concert (Cunningham, 2003, 2004). Therefore, alongside efforts to disaggregate analytic categories, we need to find ways to comprehend how tactical combinations interact to yield predictable outcomes. Is a mechanism-based approach the best way to do so? The question is at the core of current debate in the field of contentious politics as a whole, reflected by the seeming gulf between Tilly’s approach and the contextualized political process agenda advanced by the other contributors to the Davenport et al. volume. In that book’s concluding chapter, Mark Lichbach promotes a strategy to bridge these perspectives. Lichbach is not troubled by the use of mechanisms to generate dynamic causal accounts that demonstrate how relationships between inputs and outcomes operate. He is, however, wary of research programs organized around the identification of salient mechanisms, as the exhaustive listing of these mechanisms can easily expand indefinitely, creating “an interminable makework project” (Lichbach, 2005: 233). To prevent such chaotic proliferation, Lichbach suggests that researchers should embed their mechanisms within larger organized systems of knowledge (i.e., logicallyconsistent combinations of mechanisms) and employ “stylized facts” and “historical narratives” to evaluate them empirically. Such an agenda may be one way to take the DOC challenge seriously—i.e., to give attention to the largely unexamined relational transactions lodged within the causal arrows of social science models—without discarding the underlying political process approach that has guided the field for the past two decades. Such an effort can have broader-reaching effects as well, moving theoretically-inclined social scientists toward the center of policybased dialogue surrounding the varied impacts of surveillance initiatives. These debates are of course pivotal to understanding </w:t>
      </w:r>
      <w:r w:rsidRPr="003C735D">
        <w:rPr>
          <w:rStyle w:val="StyleUnderline"/>
        </w:rPr>
        <w:t xml:space="preserve">how states can preserve the security </w:t>
      </w:r>
      <w:r w:rsidRPr="003C735D">
        <w:rPr>
          <w:rStyle w:val="StyleUnderline"/>
        </w:rPr>
        <w:lastRenderedPageBreak/>
        <w:t>of their citizens. Equally important, sophisticated analyses can also demonstrate how surveillance efforts can chill citizens’ ability to lawfully express dissent, posing a threat to acts vital to the practice of democracy</w:t>
      </w:r>
      <w:r>
        <w:rPr>
          <w:rStyle w:val="StyleUnderline"/>
        </w:rPr>
        <w:t>.</w:t>
      </w:r>
    </w:p>
    <w:p w:rsidR="009819AC" w:rsidRDefault="009819AC" w:rsidP="009819AC"/>
    <w:p w:rsidR="009819AC" w:rsidRPr="008A61EC" w:rsidRDefault="009819AC" w:rsidP="009819AC">
      <w:pPr>
        <w:pStyle w:val="Heading4"/>
      </w:pPr>
      <w:r>
        <w:t>Increased surveillance causes groups to go underground effectively shutting them down</w:t>
      </w:r>
    </w:p>
    <w:p w:rsidR="009819AC" w:rsidRPr="002A14C1" w:rsidRDefault="009819AC" w:rsidP="009819AC">
      <w:pPr>
        <w:spacing w:line="300" w:lineRule="atLeast"/>
      </w:pPr>
      <w:r>
        <w:rPr>
          <w:rStyle w:val="Style13ptBold"/>
        </w:rPr>
        <w:t>Cunningham</w:t>
      </w:r>
      <w:r>
        <w:t xml:space="preserve"> </w:t>
      </w:r>
      <w:r w:rsidRPr="002E4CD2">
        <w:t>March 20</w:t>
      </w:r>
      <w:r w:rsidRPr="00C51B5E">
        <w:t>0</w:t>
      </w:r>
      <w:r>
        <w:rPr>
          <w:rStyle w:val="Style13ptBold"/>
        </w:rPr>
        <w:t>7</w:t>
      </w:r>
      <w:r>
        <w:t>, Professor of sociology specializing in Social movements, Historical Sociology, Political Sociology, Quantitative and qualitative inquiry. (David C, “</w:t>
      </w:r>
      <w:r w:rsidRPr="00C51B5E">
        <w:t>Contemporary sociology</w:t>
      </w:r>
      <w:r>
        <w:t xml:space="preserve">,” March 2007 </w:t>
      </w:r>
      <w:r w:rsidRPr="00C51B5E">
        <w:t>http://www.jstor.org/stable/20443704?seq=1#page_scan_tab_contents</w:t>
      </w:r>
      <w:r>
        <w:t>) //C.A.</w:t>
      </w:r>
    </w:p>
    <w:p w:rsidR="009819AC" w:rsidRDefault="009819AC" w:rsidP="009819AC">
      <w:pPr>
        <w:rPr>
          <w:sz w:val="16"/>
        </w:rPr>
      </w:pPr>
      <w:r w:rsidRPr="008A61EC">
        <w:rPr>
          <w:rStyle w:val="StyleUnderline"/>
        </w:rPr>
        <w:t>Police monitoring of law-abiding activists at protest events. A CIA-sponsored program dedicated to investigating financial transactions. An NSA initiative to collect data from massive numbers of domestic phone calls. The Pentagon’s aborted Terrorism Information and Prevention System, TIPS, and Total Information Awareness programs. The USA Patriot Act. Over the last half-decade, American citizens have been bombarded with a dizzying array of issues</w:t>
      </w:r>
      <w:r w:rsidRPr="008A61EC">
        <w:rPr>
          <w:sz w:val="16"/>
        </w:rPr>
        <w:t xml:space="preserve"> and controversies </w:t>
      </w:r>
      <w:r w:rsidRPr="008A61EC">
        <w:rPr>
          <w:rStyle w:val="StyleUnderline"/>
        </w:rPr>
        <w:t>related to state surveillance initiatives</w:t>
      </w:r>
      <w:r w:rsidRPr="008A61EC">
        <w:rPr>
          <w:sz w:val="16"/>
        </w:rPr>
        <w:t>. While the potential impact of surveillance activities is widespread—some claim, for instance, that the recent NSA program sought to obtain data from every call placed in the U.S.—</w:t>
      </w:r>
      <w:r w:rsidRPr="008A61EC">
        <w:rPr>
          <w:rStyle w:val="StyleUnderline"/>
        </w:rPr>
        <w:t>its effects are most squarely centered on settings that pose a challenge to the institutional political status quo</w:t>
      </w:r>
      <w:r w:rsidRPr="008A61EC">
        <w:rPr>
          <w:sz w:val="16"/>
        </w:rPr>
        <w:t xml:space="preserve">. It is clear that such efforts have enormous potential effects on the shape of political contention, and that these effects emerge in multifaceted ways. Rich historical accounts offer a window into these complexities. Take Jeremy Varon’s Bringing the War Home, a compelling and nuanced chronicle of New Leftist militancy in the U.S. and Germany during the 1960s and 1970s. Varon focuses on two organizations in particular: the Weather Underground (WU) in America and the West German Red Army Faction (RAF). While not a comparative study per se, he uses these two juxtaposed cases to develop a layered analysis of how activists in both countries came to embrace violent revolutionary action, and how varied interactions with the state and civil society shaped their distinct trajectories. Policing agencies in both nations employed a variety of means to actively monitor and disrupt the WU and RAF. </w:t>
      </w:r>
      <w:r w:rsidRPr="008A61EC">
        <w:rPr>
          <w:rStyle w:val="StyleUnderline"/>
        </w:rPr>
        <w:t>Surveillance— through wiretaps, agent observation of public events, illegal break-ins, and infiltration by informants and provocateurs—constituted the meat of the state’s repressive efforts</w:t>
      </w:r>
      <w:r w:rsidRPr="008A61EC">
        <w:rPr>
          <w:sz w:val="16"/>
        </w:rPr>
        <w:t xml:space="preserve">, at least in the U.S. Varon notes that, </w:t>
      </w:r>
      <w:r w:rsidRPr="008A61EC">
        <w:rPr>
          <w:rStyle w:val="StyleUnderline"/>
        </w:rPr>
        <w:t>even before the Weatherman organization went underground, the FBI had identified at least 270 of its members, nearly a third of whom were marked on the Bureau’s “Security Index” for detainment in the case of national emergency. Agents and informants also “diligently recorded the identities of the 300 or so people in attendance”</w:t>
      </w:r>
      <w:r w:rsidRPr="008A61EC">
        <w:rPr>
          <w:sz w:val="16"/>
        </w:rPr>
        <w:t xml:space="preserve"> at a Weatherman-sponsored conference in 1969 (p. 158). Despite considerable safeguards in place to prevent infiltration, in at least three cases informants successfully gained access to radical collectives. In such instances, informants typically operated as provocateurs, encouraging violent activities for which participants were then arrested. After their move underground in 1970, FBI Director J. Edgar Hoover designated the Weather leadership subjects of “intensive investigation,” and </w:t>
      </w:r>
      <w:r w:rsidRPr="008A61EC">
        <w:rPr>
          <w:rStyle w:val="StyleUnderline"/>
        </w:rPr>
        <w:t>three Bureau officials were later indicted for their resulting authorization of a series of break-ins</w:t>
      </w:r>
      <w:r w:rsidRPr="008A61EC">
        <w:rPr>
          <w:sz w:val="16"/>
        </w:rPr>
        <w:t xml:space="preserve"> (known as “black-bag jobs”) </w:t>
      </w:r>
      <w:r w:rsidRPr="008A61EC">
        <w:rPr>
          <w:rStyle w:val="StyleUnderline"/>
        </w:rPr>
        <w:t>designed to gather information about suspects’ whereabouts. Varon reaches a number of conclusions about how such state action impacted the trajectories of each group</w:t>
      </w:r>
      <w:r w:rsidRPr="008A61EC">
        <w:rPr>
          <w:sz w:val="16"/>
        </w:rPr>
        <w:t xml:space="preserve">. State repression, he suggests, “caused those skeptical about vioSurveillance and Social Movements: Lenses on the Repression-Mobilization Nexus DAVID CUNNINGHAM Brandeis University dcunning@brandeis.edu The Suppression of Dissent: How the State and Mass Media Squelch US American Social Movements, by Jules Boykoff. New York, NY: Routledge, 2006. 288 pp. $80.00 cloth. ISBN: 0415978106. Repression and Mobilization, edited by Christian Davenport, Hank Johnston, and Carol Mueller. Minneapolis, MN: University of Minnesota Press, 2005. 328 pp. $75.00. cloth. ISBN: 081664425X. Bringing the War Home: The Weather Underground, the Red Army Faction, and Revolutionary Violence in the Sixties and Seventies, by Jeremy Varon. Berkeley, CA: University of California Press, 2004. 407 pp. $21.95 paper. ISBN: 0520241190. Downloaded from csx.sagepub.com at UNIV OF MICHIGAN on July 20, 2015 Symposium–121 lence to seriously contemplate it and those persuaded of the need for violence to take the radical leap into action” (p. 3). In Germany, “[h]ad the state’s reaction been less severe, the RAF’s armed struggle might neither have endured so long nor become so brutal” (p. 254). In the U.S., the “traumatic effect” of state violence provided a motive for Weather adherents’ increased militancy during the late 1960s (p. 162). The move by the Weather Underground toward “symbolic damage” and away from violence against human targets prevented the sort of massive program of state repression witnessed in Germany (p. 174). </w:t>
      </w:r>
      <w:r w:rsidRPr="008A61EC">
        <w:rPr>
          <w:rStyle w:val="StyleUnderline"/>
        </w:rPr>
        <w:t>We can also infer dynamics more closely tied to surveillance: that Weatherman’s move underground was in part to escape monitoring by police and FBI, and that this move did in fact significantly reduce the latter’s ability to surveil the group.</w:t>
      </w:r>
      <w:r w:rsidRPr="008A61EC">
        <w:rPr>
          <w:sz w:val="16"/>
        </w:rPr>
        <w:t xml:space="preserve"> Paradoxically, however, this shift expanded the overall scope of the state’s surveillance activities as agents increasingly relied on less fine-tuned metrics to locate Weather adherents, focusing on broad networks of above-ground family and friends as well as a wide range of locales (communes, countercultural centers, etc.) deemed likely to shelter underground suspects. All are provocative conclusions, and not inconsistent with the specific evidence presented in Bringing the War Home. </w:t>
      </w:r>
    </w:p>
    <w:p w:rsidR="009819AC" w:rsidRDefault="009819AC" w:rsidP="009819AC"/>
    <w:p w:rsidR="009819AC" w:rsidRDefault="009819AC" w:rsidP="009819AC">
      <w:pPr>
        <w:pStyle w:val="Heading3"/>
      </w:pPr>
      <w:r>
        <w:lastRenderedPageBreak/>
        <w:t>--a2 sq solves</w:t>
      </w:r>
    </w:p>
    <w:p w:rsidR="009819AC" w:rsidRDefault="009819AC" w:rsidP="009819AC"/>
    <w:p w:rsidR="009819AC" w:rsidRPr="009501B3" w:rsidRDefault="009819AC" w:rsidP="009819AC">
      <w:pPr>
        <w:pStyle w:val="Heading4"/>
        <w:rPr>
          <w:rFonts w:asciiTheme="minorHAnsi" w:eastAsia="Times New Roman" w:hAnsiTheme="minorHAnsi"/>
          <w:lang w:val="en"/>
        </w:rPr>
      </w:pPr>
      <w:r>
        <w:rPr>
          <w:rFonts w:asciiTheme="minorHAnsi" w:eastAsia="Times New Roman" w:hAnsiTheme="minorHAnsi"/>
          <w:lang w:val="en"/>
        </w:rPr>
        <w:t>Foreign governments are modeling encryption backdoors now</w:t>
      </w:r>
    </w:p>
    <w:p w:rsidR="009819AC" w:rsidRPr="009501B3" w:rsidRDefault="009819AC" w:rsidP="009819AC">
      <w:pPr>
        <w:pStyle w:val="Heading4"/>
        <w:rPr>
          <w:rFonts w:asciiTheme="minorHAnsi" w:eastAsia="Times New Roman" w:hAnsiTheme="minorHAnsi"/>
          <w:lang w:val="en"/>
        </w:rPr>
      </w:pPr>
      <w:r w:rsidRPr="009501B3">
        <w:rPr>
          <w:rFonts w:asciiTheme="minorHAnsi" w:eastAsia="Times New Roman" w:hAnsiTheme="minorHAnsi"/>
          <w:lang w:val="en"/>
        </w:rPr>
        <w:t>Scheiner 15</w:t>
      </w:r>
    </w:p>
    <w:p w:rsidR="009819AC" w:rsidRPr="009501B3" w:rsidRDefault="009819AC" w:rsidP="009819AC">
      <w:pPr>
        <w:rPr>
          <w:rFonts w:asciiTheme="minorHAnsi" w:hAnsiTheme="minorHAnsi" w:cs="Helvetica"/>
          <w:color w:val="222222"/>
          <w:sz w:val="18"/>
          <w:szCs w:val="18"/>
        </w:rPr>
      </w:pPr>
      <w:r w:rsidRPr="009501B3">
        <w:rPr>
          <w:rFonts w:asciiTheme="minorHAnsi" w:hAnsiTheme="minorHAnsi" w:cs="Helvetica"/>
          <w:color w:val="000000"/>
          <w:sz w:val="16"/>
          <w:szCs w:val="16"/>
        </w:rPr>
        <w:t xml:space="preserve">Bruce Scheiner (Chief Technology Officer of </w:t>
      </w:r>
      <w:hyperlink r:id="rId248" w:history="1">
        <w:r w:rsidRPr="009501B3">
          <w:rPr>
            <w:rFonts w:asciiTheme="minorHAnsi" w:hAnsiTheme="minorHAnsi" w:cs="Helvetica"/>
            <w:color w:val="990000"/>
            <w:sz w:val="16"/>
            <w:szCs w:val="16"/>
          </w:rPr>
          <w:t>Resilient Systems</w:t>
        </w:r>
      </w:hyperlink>
      <w:r w:rsidRPr="009501B3">
        <w:rPr>
          <w:rFonts w:asciiTheme="minorHAnsi" w:hAnsiTheme="minorHAnsi" w:cs="Helvetica"/>
          <w:color w:val="000000"/>
          <w:sz w:val="16"/>
          <w:szCs w:val="16"/>
        </w:rPr>
        <w:t xml:space="preserve">, a fellow at Harvard's </w:t>
      </w:r>
      <w:hyperlink r:id="rId249" w:history="1">
        <w:r w:rsidRPr="009501B3">
          <w:rPr>
            <w:rFonts w:asciiTheme="minorHAnsi" w:hAnsiTheme="minorHAnsi" w:cs="Helvetica"/>
            <w:color w:val="990000"/>
            <w:sz w:val="16"/>
            <w:szCs w:val="16"/>
          </w:rPr>
          <w:t>Berkman Center</w:t>
        </w:r>
      </w:hyperlink>
      <w:r w:rsidRPr="009501B3">
        <w:rPr>
          <w:rFonts w:asciiTheme="minorHAnsi" w:hAnsiTheme="minorHAnsi" w:cs="Helvetica"/>
          <w:color w:val="000000"/>
          <w:sz w:val="16"/>
          <w:szCs w:val="16"/>
        </w:rPr>
        <w:t xml:space="preserve">, and a board member of </w:t>
      </w:r>
      <w:hyperlink r:id="rId250" w:history="1">
        <w:r w:rsidRPr="009501B3">
          <w:rPr>
            <w:rFonts w:asciiTheme="minorHAnsi" w:hAnsiTheme="minorHAnsi" w:cs="Helvetica"/>
            <w:color w:val="990000"/>
            <w:sz w:val="16"/>
            <w:szCs w:val="16"/>
          </w:rPr>
          <w:t>EFF</w:t>
        </w:r>
      </w:hyperlink>
      <w:r w:rsidRPr="009501B3">
        <w:rPr>
          <w:rFonts w:asciiTheme="minorHAnsi" w:hAnsiTheme="minorHAnsi"/>
          <w:sz w:val="18"/>
          <w:szCs w:val="18"/>
          <w:lang w:val="en"/>
        </w:rPr>
        <w:t xml:space="preserve"> ]https://www.schneier.com/blog/archives/2015/06/why_we_encrypt.html)                                                                          </w:t>
      </w:r>
      <w:r>
        <w:rPr>
          <w:rFonts w:asciiTheme="minorHAnsi" w:hAnsiTheme="minorHAnsi"/>
          <w:sz w:val="18"/>
          <w:szCs w:val="18"/>
          <w:lang w:val="en"/>
        </w:rPr>
        <w:tab/>
      </w:r>
      <w:r w:rsidRPr="000D081C">
        <w:rPr>
          <w:rFonts w:asciiTheme="minorHAnsi" w:hAnsiTheme="minorHAnsi" w:cs="Helvetica"/>
          <w:color w:val="222222"/>
          <w:sz w:val="18"/>
          <w:szCs w:val="18"/>
          <w:u w:val="single"/>
        </w:rPr>
        <w:t>Encryption</w:t>
      </w:r>
      <w:r w:rsidRPr="000D081C">
        <w:rPr>
          <w:rFonts w:asciiTheme="minorHAnsi" w:hAnsiTheme="minorHAnsi" w:cs="Helvetica"/>
          <w:color w:val="222222"/>
          <w:sz w:val="18"/>
          <w:szCs w:val="18"/>
        </w:rPr>
        <w:t xml:space="preserve"> protects our data. It </w:t>
      </w:r>
      <w:r w:rsidRPr="000D081C">
        <w:rPr>
          <w:rFonts w:asciiTheme="minorHAnsi" w:hAnsiTheme="minorHAnsi" w:cs="Helvetica"/>
          <w:color w:val="222222"/>
          <w:sz w:val="18"/>
          <w:szCs w:val="18"/>
          <w:u w:val="single"/>
        </w:rPr>
        <w:t>protects our data when</w:t>
      </w:r>
      <w:r w:rsidRPr="000D081C">
        <w:rPr>
          <w:rFonts w:asciiTheme="minorHAnsi" w:hAnsiTheme="minorHAnsi" w:cs="Helvetica"/>
          <w:color w:val="222222"/>
          <w:sz w:val="18"/>
          <w:szCs w:val="18"/>
        </w:rPr>
        <w:t xml:space="preserve"> it's sitting on our computers and in data centers, and it protects it when </w:t>
      </w:r>
      <w:r w:rsidRPr="000D081C">
        <w:rPr>
          <w:rFonts w:asciiTheme="minorHAnsi" w:hAnsiTheme="minorHAnsi" w:cs="Helvetica"/>
          <w:color w:val="222222"/>
          <w:sz w:val="18"/>
          <w:szCs w:val="18"/>
          <w:u w:val="single"/>
        </w:rPr>
        <w:t>it's being transmitted around the Internet</w:t>
      </w:r>
      <w:r w:rsidRPr="000D081C">
        <w:rPr>
          <w:rFonts w:asciiTheme="minorHAnsi" w:hAnsiTheme="minorHAnsi" w:cs="Helvetica"/>
          <w:color w:val="222222"/>
          <w:sz w:val="18"/>
          <w:szCs w:val="18"/>
        </w:rPr>
        <w:t xml:space="preserve">. It protects our conversations, whether video, voice, or text. </w:t>
      </w:r>
      <w:r w:rsidRPr="000D081C">
        <w:rPr>
          <w:rFonts w:asciiTheme="minorHAnsi" w:hAnsiTheme="minorHAnsi" w:cs="Helvetica"/>
          <w:color w:val="222222"/>
          <w:sz w:val="18"/>
          <w:szCs w:val="18"/>
          <w:u w:val="single"/>
        </w:rPr>
        <w:t>It protects our privac</w:t>
      </w:r>
      <w:r w:rsidRPr="000D081C">
        <w:rPr>
          <w:rFonts w:asciiTheme="minorHAnsi" w:hAnsiTheme="minorHAnsi" w:cs="Helvetica"/>
          <w:color w:val="222222"/>
          <w:sz w:val="18"/>
          <w:szCs w:val="18"/>
        </w:rPr>
        <w:t xml:space="preserve">y. It protects our anonymity. And sometimes, it protects our lives. </w:t>
      </w:r>
      <w:r w:rsidRPr="000D081C">
        <w:rPr>
          <w:rFonts w:asciiTheme="minorHAnsi" w:hAnsiTheme="minorHAnsi" w:cs="Helvetica"/>
          <w:color w:val="222222"/>
          <w:sz w:val="18"/>
          <w:szCs w:val="18"/>
          <w:u w:val="single"/>
        </w:rPr>
        <w:t>This protection is important</w:t>
      </w:r>
      <w:r w:rsidRPr="000D081C">
        <w:rPr>
          <w:rFonts w:asciiTheme="minorHAnsi" w:hAnsiTheme="minorHAnsi" w:cs="Helvetica"/>
          <w:color w:val="222222"/>
          <w:sz w:val="18"/>
          <w:szCs w:val="18"/>
        </w:rPr>
        <w:t xml:space="preserve"> for everyone. It's easy </w:t>
      </w:r>
      <w:r w:rsidRPr="000D081C">
        <w:rPr>
          <w:rFonts w:asciiTheme="minorHAnsi" w:hAnsiTheme="minorHAnsi" w:cs="Helvetica"/>
          <w:color w:val="222222"/>
          <w:sz w:val="18"/>
          <w:szCs w:val="18"/>
          <w:u w:val="single"/>
        </w:rPr>
        <w:t>to</w:t>
      </w:r>
      <w:r w:rsidRPr="000D081C">
        <w:rPr>
          <w:rFonts w:asciiTheme="minorHAnsi" w:hAnsiTheme="minorHAnsi" w:cs="Helvetica"/>
          <w:color w:val="222222"/>
          <w:sz w:val="18"/>
          <w:szCs w:val="18"/>
        </w:rPr>
        <w:t xml:space="preserve"> see how encryption protects journalists, human rights defenders, and political activists in authoritarian countries. But encryption </w:t>
      </w:r>
      <w:r w:rsidRPr="000D081C">
        <w:rPr>
          <w:rFonts w:asciiTheme="minorHAnsi" w:hAnsiTheme="minorHAnsi" w:cs="Helvetica"/>
          <w:color w:val="222222"/>
          <w:sz w:val="18"/>
          <w:szCs w:val="18"/>
          <w:u w:val="single"/>
        </w:rPr>
        <w:t>protec</w:t>
      </w:r>
      <w:r w:rsidRPr="000D081C">
        <w:rPr>
          <w:rFonts w:asciiTheme="minorHAnsi" w:hAnsiTheme="minorHAnsi" w:cs="Helvetica"/>
          <w:color w:val="222222"/>
          <w:sz w:val="18"/>
          <w:szCs w:val="18"/>
        </w:rPr>
        <w:t xml:space="preserve">ts </w:t>
      </w:r>
      <w:r w:rsidRPr="000D081C">
        <w:rPr>
          <w:rFonts w:asciiTheme="minorHAnsi" w:hAnsiTheme="minorHAnsi" w:cs="Helvetica"/>
          <w:color w:val="222222"/>
          <w:sz w:val="18"/>
          <w:szCs w:val="18"/>
          <w:u w:val="single"/>
        </w:rPr>
        <w:t>the rest</w:t>
      </w:r>
      <w:r w:rsidRPr="000D081C">
        <w:rPr>
          <w:rFonts w:asciiTheme="minorHAnsi" w:hAnsiTheme="minorHAnsi" w:cs="Helvetica"/>
          <w:color w:val="222222"/>
          <w:sz w:val="18"/>
          <w:szCs w:val="18"/>
        </w:rPr>
        <w:t xml:space="preserve"> of us as well. It protects our data from criminals. It protects it from competitors, neighbors, and family members. It protects it from malicious attackers, and it protects it from accidents</w:t>
      </w:r>
      <w:r w:rsidRPr="000D081C">
        <w:rPr>
          <w:rFonts w:asciiTheme="minorHAnsi" w:hAnsiTheme="minorHAnsi" w:cs="Helvetica"/>
          <w:color w:val="222222"/>
          <w:sz w:val="18"/>
          <w:szCs w:val="18"/>
          <w:u w:val="single"/>
        </w:rPr>
        <w:t>. Encryption works best if it's ubiquitous and automatic</w:t>
      </w:r>
      <w:r w:rsidRPr="000D081C">
        <w:rPr>
          <w:rFonts w:asciiTheme="minorHAnsi" w:hAnsiTheme="minorHAnsi" w:cs="Helvetica"/>
          <w:color w:val="222222"/>
          <w:sz w:val="18"/>
          <w:szCs w:val="18"/>
        </w:rPr>
        <w:t xml:space="preserve">. The two forms </w:t>
      </w:r>
      <w:r w:rsidRPr="000D081C">
        <w:rPr>
          <w:rFonts w:asciiTheme="minorHAnsi" w:hAnsiTheme="minorHAnsi" w:cs="Helvetica"/>
          <w:color w:val="222222"/>
          <w:sz w:val="18"/>
          <w:szCs w:val="18"/>
          <w:u w:val="single"/>
        </w:rPr>
        <w:t>of encryption you use most often</w:t>
      </w:r>
      <w:r w:rsidRPr="000D081C">
        <w:rPr>
          <w:rFonts w:asciiTheme="minorHAnsi" w:hAnsiTheme="minorHAnsi" w:cs="Helvetica"/>
          <w:color w:val="222222"/>
          <w:sz w:val="18"/>
          <w:szCs w:val="18"/>
        </w:rPr>
        <w:t xml:space="preserve"> -- https URLs on your browser, and the handset-to-tower link for your cell phone calls -- work so well because you don't even know they're there. Encryption should be enabled for everything by default, not a feature you turn on only if you're doing something you consider worth protecting. This is important. If we only use encryption when we're working with important data, then encryption signals that data's importance. If only dissidents use encryption in a country, that country's authorities have an easy way of identifying them. But if everyone uses it all of the time, encryption ceases to be a signal. No one can distinguish simple chatting from deeply private conversation. The government can't tell the dissidents from the rest of the population. Every time you use encryption, you're protecting someone who needs to use it to stay alive. It's important to remember that encryption doesn't magically convey security. There are many ways to get encryption wrong, and we regularly see them in the headlines. Encryption doesn't protect your computer or phone from being hacked, and it can't protect metadata, such as e-mail addresses that need to be unencrypted so your mail can be delivered. But encryption is the most important privacy-preserving technology we have, and one that is uniquely suited to protect against bulk surveillance -- the kind done by governments looking to control their populations and criminals looking for vulnerable victims. By forcing both to target their attacks against individuals, we protect society. </w:t>
      </w:r>
      <w:r w:rsidRPr="000D081C">
        <w:rPr>
          <w:rFonts w:asciiTheme="minorHAnsi" w:hAnsiTheme="minorHAnsi" w:cs="Helvetica"/>
          <w:color w:val="222222"/>
          <w:sz w:val="18"/>
          <w:szCs w:val="18"/>
          <w:u w:val="single"/>
        </w:rPr>
        <w:t>Today, we are seeing government pushback against encryption. Many countries, from States like China and Russia to more democratic governments</w:t>
      </w:r>
      <w:r w:rsidRPr="000D081C">
        <w:rPr>
          <w:rFonts w:asciiTheme="minorHAnsi" w:hAnsiTheme="minorHAnsi" w:cs="Helvetica"/>
          <w:color w:val="222222"/>
          <w:sz w:val="18"/>
          <w:szCs w:val="18"/>
        </w:rPr>
        <w:t xml:space="preserve"> like the United States and the United Kingdom, </w:t>
      </w:r>
      <w:r w:rsidRPr="000D081C">
        <w:rPr>
          <w:rFonts w:asciiTheme="minorHAnsi" w:hAnsiTheme="minorHAnsi" w:cs="Helvetica"/>
          <w:color w:val="222222"/>
          <w:sz w:val="18"/>
          <w:szCs w:val="18"/>
          <w:u w:val="single"/>
        </w:rPr>
        <w:t>are either talking about or implementing policies that limit strong encryption</w:t>
      </w:r>
      <w:r w:rsidRPr="000D081C">
        <w:rPr>
          <w:rFonts w:asciiTheme="minorHAnsi" w:hAnsiTheme="minorHAnsi" w:cs="Helvetica"/>
          <w:color w:val="222222"/>
          <w:sz w:val="18"/>
          <w:szCs w:val="18"/>
        </w:rPr>
        <w:t xml:space="preserve">. </w:t>
      </w:r>
      <w:r w:rsidRPr="000D081C">
        <w:rPr>
          <w:rFonts w:asciiTheme="minorHAnsi" w:hAnsiTheme="minorHAnsi" w:cs="Helvetica"/>
          <w:color w:val="222222"/>
          <w:sz w:val="18"/>
          <w:szCs w:val="18"/>
          <w:u w:val="single"/>
        </w:rPr>
        <w:t>This is</w:t>
      </w:r>
      <w:r w:rsidRPr="000D081C">
        <w:rPr>
          <w:rFonts w:asciiTheme="minorHAnsi" w:hAnsiTheme="minorHAnsi" w:cs="Helvetica"/>
          <w:color w:val="222222"/>
          <w:sz w:val="18"/>
          <w:szCs w:val="18"/>
        </w:rPr>
        <w:t xml:space="preserve"> </w:t>
      </w:r>
      <w:r w:rsidRPr="000D081C">
        <w:rPr>
          <w:rFonts w:asciiTheme="minorHAnsi" w:hAnsiTheme="minorHAnsi" w:cs="Helvetica"/>
          <w:color w:val="222222"/>
          <w:sz w:val="18"/>
          <w:szCs w:val="18"/>
          <w:u w:val="single"/>
        </w:rPr>
        <w:t>dangerous, because</w:t>
      </w:r>
      <w:r w:rsidRPr="000D081C">
        <w:rPr>
          <w:rFonts w:asciiTheme="minorHAnsi" w:hAnsiTheme="minorHAnsi" w:cs="Helvetica"/>
          <w:color w:val="222222"/>
          <w:sz w:val="18"/>
          <w:szCs w:val="18"/>
        </w:rPr>
        <w:t xml:space="preserve"> </w:t>
      </w:r>
      <w:r w:rsidRPr="000D081C">
        <w:rPr>
          <w:rFonts w:asciiTheme="minorHAnsi" w:hAnsiTheme="minorHAnsi" w:cs="Helvetica"/>
          <w:color w:val="222222"/>
          <w:sz w:val="18"/>
          <w:szCs w:val="18"/>
          <w:u w:val="single"/>
        </w:rPr>
        <w:t>it's</w:t>
      </w:r>
      <w:r w:rsidRPr="000D081C">
        <w:rPr>
          <w:rFonts w:asciiTheme="minorHAnsi" w:hAnsiTheme="minorHAnsi" w:cs="Helvetica"/>
          <w:color w:val="222222"/>
          <w:sz w:val="18"/>
          <w:szCs w:val="18"/>
        </w:rPr>
        <w:t xml:space="preserve"> technically </w:t>
      </w:r>
      <w:r w:rsidRPr="000D081C">
        <w:rPr>
          <w:rFonts w:asciiTheme="minorHAnsi" w:hAnsiTheme="minorHAnsi" w:cs="Helvetica"/>
          <w:color w:val="222222"/>
          <w:sz w:val="18"/>
          <w:szCs w:val="18"/>
          <w:u w:val="single"/>
        </w:rPr>
        <w:t>impossible, and the attempt will cause incredible damage to the security of the Internet. There are two morals to all of this. One, we should push companies to offer encryption to everyone</w:t>
      </w:r>
      <w:r w:rsidRPr="000D081C">
        <w:rPr>
          <w:rFonts w:asciiTheme="minorHAnsi" w:hAnsiTheme="minorHAnsi" w:cs="Helvetica"/>
          <w:color w:val="222222"/>
          <w:sz w:val="18"/>
          <w:szCs w:val="18"/>
        </w:rPr>
        <w:t xml:space="preserve">, by default. And </w:t>
      </w:r>
      <w:r w:rsidRPr="000D081C">
        <w:rPr>
          <w:rFonts w:asciiTheme="minorHAnsi" w:hAnsiTheme="minorHAnsi" w:cs="Helvetica"/>
          <w:color w:val="222222"/>
          <w:sz w:val="18"/>
          <w:szCs w:val="18"/>
          <w:u w:val="single"/>
        </w:rPr>
        <w:t>two, we should resist demands from governments to weaken encryption</w:t>
      </w:r>
      <w:r w:rsidRPr="000D081C">
        <w:rPr>
          <w:rFonts w:asciiTheme="minorHAnsi" w:hAnsiTheme="minorHAnsi" w:cs="Helvetica"/>
          <w:color w:val="222222"/>
          <w:sz w:val="18"/>
          <w:szCs w:val="18"/>
        </w:rPr>
        <w:t xml:space="preserve">. Any weakening, even in the name of legitimate law enforcement, puts us all at risk. Even though criminals benefit from strong encryption, </w:t>
      </w:r>
      <w:r w:rsidRPr="000D081C">
        <w:rPr>
          <w:rFonts w:asciiTheme="minorHAnsi" w:hAnsiTheme="minorHAnsi" w:cs="Helvetica"/>
          <w:color w:val="222222"/>
          <w:sz w:val="18"/>
          <w:szCs w:val="18"/>
          <w:u w:val="single"/>
        </w:rPr>
        <w:t>we're all much more secure when we all have strong encryption</w:t>
      </w:r>
      <w:r w:rsidRPr="000D081C">
        <w:rPr>
          <w:rFonts w:asciiTheme="minorHAnsi" w:hAnsiTheme="minorHAnsi" w:cs="Helvetica"/>
          <w:color w:val="222222"/>
          <w:sz w:val="18"/>
          <w:szCs w:val="18"/>
        </w:rPr>
        <w:t xml:space="preserve">. </w:t>
      </w:r>
      <w:r w:rsidRPr="000D081C">
        <w:rPr>
          <w:rFonts w:asciiTheme="minorHAnsi" w:hAnsiTheme="minorHAnsi" w:cs="Helvetica"/>
          <w:sz w:val="18"/>
          <w:szCs w:val="18"/>
          <w:u w:val="single"/>
        </w:rPr>
        <w:t xml:space="preserve">This </w:t>
      </w:r>
      <w:hyperlink r:id="rId251" w:history="1">
        <w:r w:rsidRPr="000D081C">
          <w:rPr>
            <w:rFonts w:asciiTheme="minorHAnsi" w:hAnsiTheme="minorHAnsi" w:cs="Helvetica"/>
            <w:sz w:val="18"/>
            <w:szCs w:val="18"/>
            <w:u w:val="single"/>
          </w:rPr>
          <w:t>originally appeared</w:t>
        </w:r>
      </w:hyperlink>
      <w:r w:rsidRPr="000D081C">
        <w:rPr>
          <w:rFonts w:asciiTheme="minorHAnsi" w:hAnsiTheme="minorHAnsi" w:cs="Helvetica"/>
          <w:sz w:val="18"/>
          <w:szCs w:val="18"/>
          <w:u w:val="single"/>
        </w:rPr>
        <w:t xml:space="preserve"> in </w:t>
      </w:r>
      <w:r w:rsidRPr="000D081C">
        <w:rPr>
          <w:rFonts w:asciiTheme="minorHAnsi" w:hAnsiTheme="minorHAnsi" w:cs="Helvetica"/>
          <w:i/>
          <w:iCs/>
          <w:sz w:val="18"/>
          <w:szCs w:val="18"/>
          <w:u w:val="single"/>
        </w:rPr>
        <w:t>Securing Safe Spaces Online</w:t>
      </w:r>
      <w:r w:rsidRPr="000D081C">
        <w:rPr>
          <w:rFonts w:asciiTheme="minorHAnsi" w:hAnsiTheme="minorHAnsi" w:cs="Helvetica"/>
          <w:sz w:val="18"/>
          <w:szCs w:val="18"/>
          <w:u w:val="single"/>
        </w:rPr>
        <w:t xml:space="preserve">. EDITED TO ADD: Last month, I </w:t>
      </w:r>
      <w:hyperlink r:id="rId252" w:history="1">
        <w:r w:rsidRPr="000D081C">
          <w:rPr>
            <w:rFonts w:asciiTheme="minorHAnsi" w:hAnsiTheme="minorHAnsi" w:cs="Helvetica"/>
            <w:sz w:val="18"/>
            <w:szCs w:val="18"/>
            <w:u w:val="single"/>
          </w:rPr>
          <w:t>blogged about</w:t>
        </w:r>
      </w:hyperlink>
      <w:r w:rsidRPr="000D081C">
        <w:rPr>
          <w:rFonts w:asciiTheme="minorHAnsi" w:hAnsiTheme="minorHAnsi" w:cs="Helvetica"/>
          <w:sz w:val="18"/>
          <w:szCs w:val="18"/>
          <w:u w:val="single"/>
        </w:rPr>
        <w:t xml:space="preserve"> a UN report on the value of encryption technologies to human freedom worldwide</w:t>
      </w:r>
      <w:r w:rsidRPr="000D081C">
        <w:rPr>
          <w:rFonts w:asciiTheme="minorHAnsi" w:hAnsiTheme="minorHAnsi" w:cs="Helvetica"/>
          <w:sz w:val="18"/>
          <w:szCs w:val="18"/>
        </w:rPr>
        <w:t xml:space="preserve">. This essay is the foreword to a </w:t>
      </w:r>
      <w:hyperlink r:id="rId253" w:history="1">
        <w:r w:rsidRPr="000D081C">
          <w:rPr>
            <w:rFonts w:asciiTheme="minorHAnsi" w:hAnsiTheme="minorHAnsi" w:cs="Helvetica"/>
            <w:sz w:val="18"/>
            <w:szCs w:val="18"/>
          </w:rPr>
          <w:t>companion document</w:t>
        </w:r>
      </w:hyperlink>
      <w:r w:rsidRPr="000D081C">
        <w:rPr>
          <w:rFonts w:asciiTheme="minorHAnsi" w:hAnsiTheme="minorHAnsi" w:cs="Helvetica"/>
          <w:sz w:val="18"/>
          <w:szCs w:val="18"/>
        </w:rPr>
        <w:t xml:space="preserve">: To support the findings contained in the Special Rapporteur's report, Privacy International, the Harvard Law School's International Human Rights Law Clinic and ARTICLE 19 have published an accompanying booklet, </w:t>
      </w:r>
      <w:hyperlink r:id="rId254" w:history="1">
        <w:r w:rsidRPr="000D081C">
          <w:rPr>
            <w:rFonts w:asciiTheme="minorHAnsi" w:hAnsiTheme="minorHAnsi" w:cs="Helvetica"/>
            <w:i/>
            <w:iCs/>
            <w:sz w:val="18"/>
            <w:szCs w:val="18"/>
          </w:rPr>
          <w:t>Securing Safe Spaces Online: Encryption, online anonymity and human rights</w:t>
        </w:r>
      </w:hyperlink>
      <w:r w:rsidRPr="000D081C">
        <w:rPr>
          <w:rFonts w:asciiTheme="minorHAnsi" w:hAnsiTheme="minorHAnsi" w:cs="Helvetica"/>
          <w:color w:val="222222"/>
          <w:sz w:val="18"/>
          <w:szCs w:val="18"/>
        </w:rPr>
        <w:t xml:space="preserve"> which explores the impact of measures to restrict online encryption and anonymity in four particular countries </w:t>
      </w:r>
      <w:r w:rsidRPr="000D081C">
        <w:rPr>
          <w:rFonts w:asciiTheme="minorHAnsi" w:hAnsiTheme="minorHAnsi" w:cs="Helvetica"/>
          <w:color w:val="222222"/>
          <w:sz w:val="18"/>
          <w:szCs w:val="18"/>
        </w:rPr>
        <w:softHyphen/>
        <w:t>-- the United Kingdom, Morocco, Pakistan and South Korea.</w:t>
      </w:r>
      <w:r w:rsidRPr="009501B3">
        <w:rPr>
          <w:rFonts w:asciiTheme="minorHAnsi" w:hAnsiTheme="minorHAnsi" w:cs="Helvetica"/>
          <w:color w:val="222222"/>
          <w:sz w:val="18"/>
          <w:szCs w:val="18"/>
        </w:rPr>
        <w:t xml:space="preserve"> </w:t>
      </w:r>
    </w:p>
    <w:p w:rsidR="009819AC" w:rsidRPr="000D081C" w:rsidRDefault="009819AC" w:rsidP="009819AC"/>
    <w:p w:rsidR="009819AC" w:rsidRDefault="009819AC" w:rsidP="009819AC">
      <w:pPr>
        <w:pStyle w:val="Heading3"/>
      </w:pPr>
      <w:r>
        <w:lastRenderedPageBreak/>
        <w:t>--xt encryption prerequisite</w:t>
      </w:r>
    </w:p>
    <w:p w:rsidR="009819AC" w:rsidRDefault="009819AC" w:rsidP="009819AC"/>
    <w:p w:rsidR="00C22262" w:rsidRDefault="00C22262" w:rsidP="00C22262">
      <w:pPr>
        <w:pStyle w:val="Heading4"/>
      </w:pPr>
      <w:r>
        <w:t xml:space="preserve">Encryption key organizing any movements in general </w:t>
      </w:r>
    </w:p>
    <w:p w:rsidR="00C22262" w:rsidRPr="000A0D18" w:rsidRDefault="00C22262" w:rsidP="00C22262">
      <w:pPr>
        <w:rPr>
          <w:sz w:val="26"/>
          <w:szCs w:val="26"/>
        </w:rPr>
      </w:pPr>
      <w:r>
        <w:t xml:space="preserve"> </w:t>
      </w:r>
      <w:r>
        <w:rPr>
          <w:b/>
          <w:sz w:val="26"/>
          <w:szCs w:val="26"/>
        </w:rPr>
        <w:t xml:space="preserve">Yen 15, </w:t>
      </w:r>
      <w:r>
        <w:rPr>
          <w:sz w:val="26"/>
          <w:szCs w:val="26"/>
        </w:rPr>
        <w:t xml:space="preserve">(Andy, Graduate from Harvard Physics and Economics, Scientist at European organization for Nuclear research, Co-founder of Protonmail – a email encryption startup, Idea for Ted Talks, “Why we should all care about encryption. Really”,  </w:t>
      </w:r>
      <w:r w:rsidRPr="000A0D18">
        <w:rPr>
          <w:sz w:val="26"/>
          <w:szCs w:val="26"/>
        </w:rPr>
        <w:t>http://ideas.ted.com/why-we-should-all-care-about-encryption-really/</w:t>
      </w:r>
      <w:r>
        <w:rPr>
          <w:sz w:val="26"/>
          <w:szCs w:val="26"/>
        </w:rPr>
        <w:t>, AL)</w:t>
      </w:r>
    </w:p>
    <w:p w:rsidR="00C22262" w:rsidRDefault="00C22262" w:rsidP="00C22262">
      <w:pPr>
        <w:pStyle w:val="Heading4"/>
      </w:pPr>
    </w:p>
    <w:p w:rsidR="00C22262" w:rsidRDefault="00C22262" w:rsidP="00C22262">
      <w:pPr>
        <w:rPr>
          <w:rStyle w:val="StyleUnderline"/>
        </w:rPr>
      </w:pPr>
      <w:r w:rsidRPr="009014D8">
        <w:rPr>
          <w:sz w:val="14"/>
        </w:rPr>
        <w:t xml:space="preserve"> “In extremis, it has been possible to read someone’s letter, to listen to someone’s call, to listen in on mobile communications,” said British Prime Minister David Cameron following the attacks on the offices of Charlie Hebdo magazine in Paris in January 2015. “The question remains: are we going to allow a means of communications where it simply is not possible to do that? My answer to that question is: no, we must not.” Meanwhile, over in the United States, President Obama said, “If we find evidence of a terrorist plot… and despite having a phone number, despite having a social media address or email address, we can’t penetrate that, that’s a problem.” “POLITICIANS ARE NOTORIOUSLY TERRIBLE ARBITERS OF TECHNOLOGY.” These reactions are typical. And perhaps it’s true — if 100% transparency were to somehow magically appear, we might live in a world free of terror and cyberattacks. But are we really comfortable living in a world where all of our private details are available for all to see? </w:t>
      </w:r>
      <w:r w:rsidRPr="009014D8">
        <w:rPr>
          <w:rStyle w:val="StyleUnderline"/>
        </w:rPr>
        <w:t xml:space="preserve">The reality is we need some privacy in our lives, and encryption lies at the foundation of privacy. In every aspect of online security — email, banking, medical records — we need encryption to keep our data from falling into the wrong hands. Access to encryption keys — whether through </w:t>
      </w:r>
      <w:r w:rsidRPr="009014D8">
        <w:rPr>
          <w:rStyle w:val="Emphasis"/>
        </w:rPr>
        <w:t>back doors</w:t>
      </w:r>
      <w:r w:rsidRPr="009014D8">
        <w:rPr>
          <w:rStyle w:val="StyleUnderline"/>
        </w:rPr>
        <w:t xml:space="preserve"> or by storing keys in places where they can be stolen — </w:t>
      </w:r>
      <w:r w:rsidRPr="009014D8">
        <w:rPr>
          <w:rStyle w:val="Emphasis"/>
        </w:rPr>
        <w:t>would make the keys themselves useless</w:t>
      </w:r>
      <w:r w:rsidRPr="009014D8">
        <w:rPr>
          <w:rStyle w:val="StyleUnderline"/>
        </w:rPr>
        <w:t>.</w:t>
      </w:r>
      <w:r>
        <w:rPr>
          <w:rStyle w:val="StyleUnderline"/>
        </w:rPr>
        <w:t xml:space="preserve"> </w:t>
      </w:r>
      <w:r w:rsidRPr="009014D8">
        <w:rPr>
          <w:sz w:val="14"/>
        </w:rPr>
        <w:t xml:space="preserve">It’s not just that someone could peer into our lives by viewing our emails. Do politicians really want us all to send our banking passwords and medical records in plain text so that anyone could read them? </w:t>
      </w:r>
      <w:r w:rsidRPr="009014D8">
        <w:rPr>
          <w:rStyle w:val="StyleUnderline"/>
        </w:rPr>
        <w:t>Politicians are notoriously terrible arbiters of technology. If security experts from around the world are unanimously calling for stronger instead of weaker encryption, perhaps the politicians should listen.</w:t>
      </w:r>
      <w:r>
        <w:rPr>
          <w:rStyle w:val="StyleUnderline"/>
        </w:rPr>
        <w:t xml:space="preserve"> </w:t>
      </w:r>
      <w:r w:rsidRPr="009014D8">
        <w:rPr>
          <w:sz w:val="14"/>
        </w:rPr>
        <w:t>3. Maybe we don’t have anything to hide now — but maybe we will later. Arguments in favor of surveillance rest on assurances that governments are always benign. But there are many examples of data snooping being used to crush dissent — one of the most tragic being China’s imprisonment of dissidents, including Wang Xiaoming, using data supplied by Yahoo. Although governments certainly benefit from corporate complicity, they don’t like to solely rely on the cooperation of entities like Yahoo. Consider the persistent efforts of the NSA and other government security organizations to require software “back doors” in operating systems to grant them at-will access to data on private servers and computers. Governments don’t want to wait for legislation to grant them this access. Recent revelations by the Russian security software maker Kaspersky Lab show that a shadowy, U.S.-linked intelligence agency installed software deep into the firmware of millions of hard drives at the manufacturer level, rendering it invisible and undetectable. With this software, a remotely based intelligence agency can not only slip past firewalls and antivirus programs to view what’s on the drives, but could also turn their host computers into tools for future attacks.</w:t>
      </w:r>
      <w:r>
        <w:rPr>
          <w:rStyle w:val="StyleUnderline"/>
        </w:rPr>
        <w:t xml:space="preserve"> </w:t>
      </w:r>
      <w:r w:rsidRPr="009014D8">
        <w:rPr>
          <w:sz w:val="14"/>
        </w:rPr>
        <w:t>“</w:t>
      </w:r>
      <w:r w:rsidRPr="009014D8">
        <w:rPr>
          <w:rStyle w:val="StyleUnderline"/>
        </w:rPr>
        <w:t>THERE IS NO SUCH THING AS A BACK DOOR THAT ONLY LETS THE GOOD GUYS IN.”</w:t>
      </w:r>
      <w:r>
        <w:rPr>
          <w:rStyle w:val="StyleUnderline"/>
        </w:rPr>
        <w:t xml:space="preserve"> </w:t>
      </w:r>
      <w:r w:rsidRPr="009014D8">
        <w:rPr>
          <w:sz w:val="14"/>
        </w:rPr>
        <w:t xml:space="preserve">Why should we care about these back doors if we have nothing to hide? </w:t>
      </w:r>
      <w:r w:rsidRPr="009014D8">
        <w:rPr>
          <w:rStyle w:val="StyleUnderline"/>
        </w:rPr>
        <w:t>Privacy empowers and protects the minority. The ability to communicate, organize, and discuss without government interference is what gives dissidents a voice. Without privacy rights, a democratic government accountable to all of its people — not just the majority — simply cannot exist.</w:t>
      </w:r>
      <w:r>
        <w:rPr>
          <w:rStyle w:val="StyleUnderline"/>
        </w:rPr>
        <w:t xml:space="preserve"> </w:t>
      </w:r>
      <w:r w:rsidRPr="009014D8">
        <w:rPr>
          <w:sz w:val="14"/>
        </w:rPr>
        <w:t xml:space="preserve">Someday you may find yourself in the minority. Why encryption is worth fighting for </w:t>
      </w:r>
      <w:r w:rsidRPr="009014D8">
        <w:rPr>
          <w:rStyle w:val="StyleUnderline"/>
        </w:rPr>
        <w:t>Taking away encryption is not going to suddenly make the world a safer place — but it will make dissidents and activists suffer</w:t>
      </w:r>
      <w:r w:rsidRPr="009014D8">
        <w:rPr>
          <w:sz w:val="14"/>
        </w:rPr>
        <w:t xml:space="preserve">. Just as importantly, taking away encryption allows invisible observers to place every action of ordinary citizens under a microscope and file it away for future reference. </w:t>
      </w:r>
      <w:r w:rsidRPr="009014D8">
        <w:rPr>
          <w:rStyle w:val="StyleUnderline"/>
        </w:rPr>
        <w:t>If we squander privacy by allowing back doors or building illicit vulnerabilities into encryption tools, there is nothing to protect us from prying corporations, spying governments or even criminals bent on abusing our data. Unfortunately, there is no such thing as a back door that only lets the good guys in.</w:t>
      </w:r>
      <w:r>
        <w:rPr>
          <w:rStyle w:val="StyleUnderline"/>
        </w:rPr>
        <w:t xml:space="preserve"> </w:t>
      </w:r>
      <w:r w:rsidRPr="009014D8">
        <w:rPr>
          <w:rStyle w:val="StyleUnderline"/>
        </w:rPr>
        <w:t>Data must always be encrypted, end-to-end, period — before it leaves your computer. Privacy is a fundamental right. Let’s not squander it in the name of security.</w:t>
      </w:r>
    </w:p>
    <w:p w:rsidR="00C22262" w:rsidRDefault="00C22262" w:rsidP="00C22262">
      <w:pPr>
        <w:rPr>
          <w:rStyle w:val="StyleUnderline"/>
        </w:rPr>
      </w:pPr>
    </w:p>
    <w:p w:rsidR="00C22262" w:rsidRDefault="00C22262" w:rsidP="00C22262">
      <w:pPr>
        <w:pStyle w:val="Heading4"/>
      </w:pPr>
      <w:r>
        <w:t>Encryption is key to creating politics of dissent – Plan is a prerequisite to the alt</w:t>
      </w:r>
    </w:p>
    <w:p w:rsidR="00C22262" w:rsidRPr="000A0D18" w:rsidRDefault="00C22262" w:rsidP="00C22262">
      <w:pPr>
        <w:rPr>
          <w:sz w:val="26"/>
          <w:szCs w:val="26"/>
        </w:rPr>
      </w:pPr>
      <w:r>
        <w:rPr>
          <w:b/>
          <w:sz w:val="26"/>
          <w:szCs w:val="26"/>
        </w:rPr>
        <w:t xml:space="preserve">Yen 15, </w:t>
      </w:r>
      <w:r>
        <w:rPr>
          <w:sz w:val="26"/>
          <w:szCs w:val="26"/>
        </w:rPr>
        <w:t xml:space="preserve">(Andy, Graduate from Harvard Physics and Economics, Scientist at European organization for Nuclear research, Co-founder of Protonmail – a email encryption startup, Idea for Ted Talks, “Why we should all care about encryption. Really”,  </w:t>
      </w:r>
      <w:r w:rsidRPr="000A0D18">
        <w:rPr>
          <w:sz w:val="26"/>
          <w:szCs w:val="26"/>
        </w:rPr>
        <w:t>http://ideas.ted.com/why-we-should-all-care-about-encryption-really/</w:t>
      </w:r>
      <w:r>
        <w:rPr>
          <w:sz w:val="26"/>
          <w:szCs w:val="26"/>
        </w:rPr>
        <w:t>, AL)</w:t>
      </w:r>
    </w:p>
    <w:p w:rsidR="00C22262" w:rsidRDefault="00C22262" w:rsidP="00C22262">
      <w:pPr>
        <w:pStyle w:val="Heading4"/>
      </w:pPr>
    </w:p>
    <w:p w:rsidR="00C22262" w:rsidRDefault="00C22262" w:rsidP="00C22262">
      <w:pPr>
        <w:rPr>
          <w:sz w:val="16"/>
        </w:rPr>
      </w:pPr>
      <w:r w:rsidRPr="00771DEA">
        <w:rPr>
          <w:sz w:val="16"/>
        </w:rPr>
        <w:t xml:space="preserve"> “In extremis, it has been possible to read someone’s letter, to listen to someone’s call, to listen in on mobile communications,” said British Prime Minister David Cameron following the attacks on the offices of Charlie Hebdo magazine in Paris in January 2015. “The question remains: are we going to allow a means of communications where it simply is not possible to do that? My answer to that question is: no, we must not.” Meanwhile, over in the United States, President Obama said, “If we find evidence of a terrorist plot… and despite having a phone number, despite having a social media address or email address, we can’t penetrate that, that’s a problem.” “POLITICIANS ARE NOTORIOUSLY TERRIBLE ARBITERS OF TECHNOLOGY.” These reactions are typical. And perhaps it’s true — if 100% transparency were to somehow magically appear, we might live in a world free of terror and cyberattacks. But are we really comfortable living in a world where all of our private details are available for all to see? </w:t>
      </w:r>
      <w:r w:rsidRPr="00771DEA">
        <w:rPr>
          <w:rStyle w:val="StyleUnderline"/>
        </w:rPr>
        <w:t>The reality is we need some privacy in our lives, and encryption lies at the foundation of privacy. In every aspect of online security — email, banking, medical records — we need encryption to keep our data from falling into the wrong hands</w:t>
      </w:r>
      <w:r w:rsidRPr="00771DEA">
        <w:rPr>
          <w:sz w:val="16"/>
        </w:rPr>
        <w:t xml:space="preserve">. Access to encryption keys — whether through back doors or by storing keys in places where they can be stolen — would make the keys themselves useless. It’s not just that someone could peer into our lives by viewing our emails. Do politicians really want us all to send our banking passwords and medical records in plain text so that anyone could read them? Politicians are notoriously terrible arbiters of technology. If security experts from around the world are unanimously calling for stronger instead of weaker encryption, perhaps the politicians should listen. 3. Maybe we don’t have anything to hide now — but maybe we will later. </w:t>
      </w:r>
      <w:r w:rsidRPr="00771DEA">
        <w:rPr>
          <w:rStyle w:val="StyleUnderline"/>
        </w:rPr>
        <w:t>Arguments in favor of surveillance rest on assurances that governments are always benign. But there are many examples of data snooping being used to crush dissent — one of the most tragic being China’s imprisonment of dissidents, including Wang Xiaoming, using data supplied by Yahoo</w:t>
      </w:r>
      <w:r w:rsidRPr="00771DEA">
        <w:rPr>
          <w:sz w:val="16"/>
        </w:rPr>
        <w:t xml:space="preserve">. Although </w:t>
      </w:r>
      <w:r w:rsidRPr="00771DEA">
        <w:rPr>
          <w:rStyle w:val="StyleUnderline"/>
        </w:rPr>
        <w:t>governments</w:t>
      </w:r>
      <w:r w:rsidRPr="00771DEA">
        <w:rPr>
          <w:sz w:val="16"/>
        </w:rPr>
        <w:t xml:space="preserve"> certainly benefit from corporate complicity, they </w:t>
      </w:r>
      <w:r w:rsidRPr="00771DEA">
        <w:rPr>
          <w:rStyle w:val="StyleUnderline"/>
        </w:rPr>
        <w:t>don’t like to solely rely on the cooperation of entities like Yahoo</w:t>
      </w:r>
      <w:r w:rsidRPr="00771DEA">
        <w:rPr>
          <w:sz w:val="16"/>
        </w:rPr>
        <w:t xml:space="preserve">. Consider the persistent efforts of the NSA and other government security organizations to require software “back doors” in operating systems to grant them at-will access to data on private servers and computers. </w:t>
      </w:r>
      <w:r w:rsidRPr="00771DEA">
        <w:rPr>
          <w:rStyle w:val="StyleUnderline"/>
        </w:rPr>
        <w:t>Governments don’t want to wait for legislation to grant them</w:t>
      </w:r>
      <w:r w:rsidRPr="00771DEA">
        <w:rPr>
          <w:sz w:val="16"/>
        </w:rPr>
        <w:t xml:space="preserve"> this</w:t>
      </w:r>
      <w:r w:rsidRPr="00771DEA">
        <w:rPr>
          <w:rStyle w:val="StyleUnderline"/>
        </w:rPr>
        <w:t xml:space="preserve"> access</w:t>
      </w:r>
      <w:r w:rsidRPr="00771DEA">
        <w:rPr>
          <w:sz w:val="16"/>
        </w:rPr>
        <w:t xml:space="preserve">. Recent revelations by the Russian security software maker Kaspersky Lab show that a shadowy, U.S.-linked intelligence agency installed software deep into the firmware of millions of hard drives at the manufacturer level, rendering it invisible and undetectable. With this software, a remotely based intelligence agency can not only slip past firewalls and antivirus programs to view what’s on the drives, but could also turn their host computers into tools for future attacks. “THERE IS NO SUCH THING AS A BACK DOOR THAT ONLY LETS THE GOOD GUYS IN.” Why should we care about these back doors if we have nothing to hide? </w:t>
      </w:r>
      <w:r w:rsidRPr="00771DEA">
        <w:rPr>
          <w:rStyle w:val="StyleUnderline"/>
        </w:rPr>
        <w:t>Privacy empowers and protects the minority. The ability to communicate, organize, and discuss without government interference is what gives dissidents a voice. Without privacy rights, a democratic government accountable to all of its people — not just the majority — simply cannot exist</w:t>
      </w:r>
      <w:r w:rsidRPr="00771DEA">
        <w:rPr>
          <w:sz w:val="16"/>
        </w:rPr>
        <w:t xml:space="preserve">. </w:t>
      </w:r>
      <w:r w:rsidRPr="00771DEA">
        <w:rPr>
          <w:rStyle w:val="StyleUnderline"/>
        </w:rPr>
        <w:t>Someday you may find yourself in the minority.</w:t>
      </w:r>
      <w:r w:rsidRPr="00771DEA">
        <w:rPr>
          <w:sz w:val="16"/>
        </w:rPr>
        <w:t xml:space="preserve"> Why encryption is worth fighting for </w:t>
      </w:r>
      <w:r w:rsidRPr="00771DEA">
        <w:rPr>
          <w:rStyle w:val="StyleUnderline"/>
        </w:rPr>
        <w:t>Taking away encryption</w:t>
      </w:r>
      <w:r w:rsidRPr="00771DEA">
        <w:rPr>
          <w:sz w:val="16"/>
        </w:rPr>
        <w:t xml:space="preserve"> is not going to suddenly make the world a safer place — but it </w:t>
      </w:r>
      <w:r w:rsidRPr="00771DEA">
        <w:rPr>
          <w:rStyle w:val="StyleUnderline"/>
        </w:rPr>
        <w:t>will make dissidents and activists suffer</w:t>
      </w:r>
      <w:r w:rsidRPr="00771DEA">
        <w:rPr>
          <w:sz w:val="16"/>
        </w:rPr>
        <w:t>. Just as importantly, taking away encryption allows invisible observers to place every action of ordinary citizens under a microscope and file it away for future reference. If we squander privacy by allowing back doors or building illicit vulnerabilities into encryption tools, there is nothing to protect us from prying corporations, spying governments or even criminals bent on abusing our data. Unfortunately, there is no such thing as a back door that only lets the good guys in. Data must always be encrypted, end-to-end, period — before it leaves your computer. Privacy is a fundamental right. Let’s not squander it in the name of security.</w:t>
      </w:r>
    </w:p>
    <w:p w:rsidR="00C22262" w:rsidRDefault="00C22262" w:rsidP="00C22262"/>
    <w:p w:rsidR="009819AC" w:rsidRDefault="009819AC" w:rsidP="009819AC">
      <w:pPr>
        <w:pStyle w:val="Heading4"/>
      </w:pPr>
      <w:r>
        <w:t xml:space="preserve">Encryption key to human rights--- solves anonymity  </w:t>
      </w:r>
    </w:p>
    <w:p w:rsidR="009819AC" w:rsidRDefault="009819AC" w:rsidP="009819AC">
      <w:r>
        <w:t xml:space="preserve">Anna </w:t>
      </w:r>
      <w:r w:rsidRPr="007F77F7">
        <w:rPr>
          <w:b/>
        </w:rPr>
        <w:t>Crowe et al.</w:t>
      </w:r>
      <w:r>
        <w:t xml:space="preserve"> ’</w:t>
      </w:r>
      <w:r>
        <w:rPr>
          <w:b/>
        </w:rPr>
        <w:t xml:space="preserve">15--- </w:t>
      </w:r>
      <w:r w:rsidRPr="00D20EBB">
        <w:rPr>
          <w:sz w:val="18"/>
        </w:rPr>
        <w:t xml:space="preserve">Sarah Lee, Mark Verstrete, Carly Nyst, Matthew Rice, Chris Weatherhear, Bonnie Docherty, Tyler Giannini. Anna Crowe is a Clinical Advocacy Fellow at the international human rights clinic. </w:t>
      </w:r>
      <w:r>
        <w:rPr>
          <w:sz w:val="18"/>
        </w:rPr>
        <w:t xml:space="preserve">Crowe worked on transitional justice issues with the International Crisis Group in Colombia as a Henigson Human Rights Fellow from Harvard Law School. Anna holds an LLM from Harvard Law School and bachelor's degrees in Law, History and Political Studies from the University of Auckland. </w:t>
      </w:r>
      <w:r w:rsidRPr="00D20EBB">
        <w:rPr>
          <w:sz w:val="18"/>
        </w:rPr>
        <w:t xml:space="preserve">Sarah Lee and Mark Verstraete are clinical students at Harvard Law.  Carly Nyst, Legal Director of Privacy International, reviewed the booklet and provided editorial direction. Matthew Rice and Chris Weatherhead from Privacy International. Bonnie Docherty is a Senior Clinical Instructor, and Tyler Giannini, Co-Director of IHRC, reviewed the booklet for IHRC. (Crowe et al., “Securing Safe Spaces Online”,  6/17/15. p.8. Privacy International. </w:t>
      </w:r>
      <w:hyperlink r:id="rId255" w:history="1">
        <w:r w:rsidRPr="00D20EBB">
          <w:rPr>
            <w:rStyle w:val="Hyperlink"/>
            <w:sz w:val="18"/>
          </w:rPr>
          <w:t>http://hrp.law.harvard.edu/wp-content/uploads/2015/06/Securing-Safe-Spaces-Online-2.pdf)//ET</w:t>
        </w:r>
      </w:hyperlink>
    </w:p>
    <w:p w:rsidR="009819AC" w:rsidRDefault="009819AC" w:rsidP="009819AC">
      <w:pPr>
        <w:rPr>
          <w:sz w:val="16"/>
        </w:rPr>
      </w:pPr>
      <w:r w:rsidRPr="00D20EBB">
        <w:rPr>
          <w:sz w:val="16"/>
        </w:rPr>
        <w:t>Less secure forms of encryption also exist. For example, if an individual uses Gmail to send an email, Google uses HTTPS (Hypertext Transfer Protocol over an encrypted connection) to send that email between Google’s servers and email users’ inboxes. The use of HTTPS prevents unauthorised access to the email while it is in transit, but Google can still view a plaintext version of the email (the text of the email the sender wrote) while it is stored on its servers. In this booklet,“</w:t>
      </w:r>
      <w:r w:rsidRPr="00D20EBB">
        <w:rPr>
          <w:rStyle w:val="StyleUnderline"/>
        </w:rPr>
        <w:t>online anonymity”means the ability of individuals to conceal their</w:t>
      </w:r>
      <w:r>
        <w:rPr>
          <w:rStyle w:val="StyleUnderline"/>
        </w:rPr>
        <w:t xml:space="preserve"> </w:t>
      </w:r>
      <w:r w:rsidRPr="00D20EBB">
        <w:rPr>
          <w:rStyle w:val="StyleUnderline"/>
        </w:rPr>
        <w:t>identity</w:t>
      </w:r>
      <w:r w:rsidRPr="00D20EBB">
        <w:rPr>
          <w:sz w:val="16"/>
        </w:rPr>
        <w:t xml:space="preserve"> </w:t>
      </w:r>
      <w:r w:rsidRPr="00D20EBB">
        <w:rPr>
          <w:rStyle w:val="StyleUnderline"/>
        </w:rPr>
        <w:t>when sharing and accessing information and opinions online</w:t>
      </w:r>
      <w:r w:rsidRPr="00D20EBB">
        <w:rPr>
          <w:sz w:val="16"/>
        </w:rPr>
        <w:t xml:space="preserve">. Anonymity is a deeply held value for many internet users and has contributed to a robust internet public sphere. The inventor of the World Wide Web, Tim Berners Lee, has proposed an online“Magna Carta”that would explore the principles of privacy, free speech, and responsible anonymity. 5 </w:t>
      </w:r>
      <w:r w:rsidRPr="00D20EBB">
        <w:rPr>
          <w:rStyle w:val="StyleUnderline"/>
        </w:rPr>
        <w:t>Expressing views anonymously</w:t>
      </w:r>
      <w:r w:rsidRPr="00D20EBB">
        <w:rPr>
          <w:sz w:val="16"/>
        </w:rPr>
        <w:t xml:space="preserve"> online </w:t>
      </w:r>
      <w:r w:rsidRPr="00D20EBB">
        <w:rPr>
          <w:rStyle w:val="StyleUnderline"/>
        </w:rPr>
        <w:t>does not</w:t>
      </w:r>
      <w:r w:rsidRPr="00D20EBB">
        <w:rPr>
          <w:sz w:val="16"/>
        </w:rPr>
        <w:t xml:space="preserve"> </w:t>
      </w:r>
      <w:r w:rsidRPr="00D20EBB">
        <w:rPr>
          <w:rStyle w:val="StyleUnderline"/>
        </w:rPr>
        <w:t>necessarily</w:t>
      </w:r>
      <w:r>
        <w:rPr>
          <w:rStyle w:val="StyleUnderline"/>
        </w:rPr>
        <w:t xml:space="preserve"> </w:t>
      </w:r>
      <w:r w:rsidRPr="00D20EBB">
        <w:rPr>
          <w:rStyle w:val="StyleUnderline"/>
        </w:rPr>
        <w:t>require the use of encryption</w:t>
      </w:r>
      <w:r w:rsidRPr="00D20EBB">
        <w:rPr>
          <w:sz w:val="16"/>
        </w:rPr>
        <w:t xml:space="preserve">; however, as </w:t>
      </w:r>
      <w:r w:rsidRPr="00D20EBB">
        <w:rPr>
          <w:rStyle w:val="StyleUnderline"/>
        </w:rPr>
        <w:t>tools that help internet users to remain</w:t>
      </w:r>
      <w:r>
        <w:rPr>
          <w:rStyle w:val="StyleUnderline"/>
        </w:rPr>
        <w:t xml:space="preserve"> </w:t>
      </w:r>
      <w:r w:rsidRPr="00D20EBB">
        <w:rPr>
          <w:rStyle w:val="StyleUnderline"/>
        </w:rPr>
        <w:t xml:space="preserve">anonymous </w:t>
      </w:r>
      <w:r w:rsidRPr="00D20EBB">
        <w:rPr>
          <w:sz w:val="16"/>
        </w:rPr>
        <w:t xml:space="preserve">often </w:t>
      </w:r>
      <w:r w:rsidRPr="00D20EBB">
        <w:rPr>
          <w:rStyle w:val="StyleUnderline"/>
        </w:rPr>
        <w:t>utilise encryption, anonymity and encryption are closely linked.</w:t>
      </w:r>
      <w:r>
        <w:rPr>
          <w:rStyle w:val="StyleUnderline"/>
        </w:rPr>
        <w:t xml:space="preserve"> </w:t>
      </w:r>
      <w:r w:rsidRPr="00D20EBB">
        <w:rPr>
          <w:rStyle w:val="StyleUnderline"/>
        </w:rPr>
        <w:t>Anonymity has</w:t>
      </w:r>
      <w:r w:rsidRPr="00D20EBB">
        <w:rPr>
          <w:sz w:val="16"/>
        </w:rPr>
        <w:t xml:space="preserve"> long </w:t>
      </w:r>
      <w:r w:rsidRPr="00D20EBB">
        <w:rPr>
          <w:rStyle w:val="StyleUnderline"/>
        </w:rPr>
        <w:t>been</w:t>
      </w:r>
      <w:r w:rsidRPr="00D20EBB">
        <w:rPr>
          <w:sz w:val="16"/>
        </w:rPr>
        <w:t xml:space="preserve"> a </w:t>
      </w:r>
      <w:r w:rsidRPr="00D20EBB">
        <w:rPr>
          <w:rStyle w:val="StyleUnderline"/>
        </w:rPr>
        <w:t>means</w:t>
      </w:r>
      <w:r w:rsidRPr="00D20EBB">
        <w:rPr>
          <w:sz w:val="16"/>
        </w:rPr>
        <w:t xml:space="preserve"> by </w:t>
      </w:r>
      <w:r w:rsidRPr="00D20EBB">
        <w:rPr>
          <w:rStyle w:val="StyleUnderline"/>
        </w:rPr>
        <w:t>which individuals could freely enjoy their</w:t>
      </w:r>
      <w:r>
        <w:rPr>
          <w:rStyle w:val="StyleUnderline"/>
        </w:rPr>
        <w:t xml:space="preserve"> </w:t>
      </w:r>
      <w:r w:rsidRPr="00D20EBB">
        <w:rPr>
          <w:rStyle w:val="StyleUnderline"/>
        </w:rPr>
        <w:t>right to</w:t>
      </w:r>
      <w:r w:rsidRPr="00D20EBB">
        <w:rPr>
          <w:sz w:val="16"/>
        </w:rPr>
        <w:t xml:space="preserve"> impart and </w:t>
      </w:r>
      <w:r w:rsidRPr="00D20EBB">
        <w:rPr>
          <w:rStyle w:val="StyleUnderline"/>
        </w:rPr>
        <w:t>receive information</w:t>
      </w:r>
      <w:r w:rsidRPr="00D20EBB">
        <w:rPr>
          <w:sz w:val="16"/>
        </w:rPr>
        <w:t xml:space="preserve">. The use of pseudonyms, nom de plumes and pen names to conceal an author's identity has been common throughout history. </w:t>
      </w:r>
      <w:r w:rsidRPr="00D20EBB">
        <w:rPr>
          <w:rStyle w:val="StyleUnderline"/>
        </w:rPr>
        <w:t>Anonymity has been essential to the publication of works that critique governments</w:t>
      </w:r>
      <w:r w:rsidRPr="00D20EBB">
        <w:rPr>
          <w:sz w:val="16"/>
        </w:rPr>
        <w:t xml:space="preserve"> or </w:t>
      </w:r>
      <w:r w:rsidRPr="00D20EBB">
        <w:rPr>
          <w:rStyle w:val="StyleUnderline"/>
        </w:rPr>
        <w:t>powerful actors,</w:t>
      </w:r>
      <w:r w:rsidRPr="00D20EBB">
        <w:rPr>
          <w:sz w:val="16"/>
        </w:rPr>
        <w:t xml:space="preserve"> </w:t>
      </w:r>
      <w:r w:rsidRPr="00D20EBB">
        <w:rPr>
          <w:rStyle w:val="StyleUnderline"/>
        </w:rPr>
        <w:t>or expose wrongdoings</w:t>
      </w:r>
      <w:r w:rsidRPr="00D20EBB">
        <w:rPr>
          <w:sz w:val="16"/>
        </w:rPr>
        <w:t xml:space="preserve">. Equally, </w:t>
      </w:r>
      <w:r w:rsidRPr="00D20EBB">
        <w:rPr>
          <w:rStyle w:val="StyleUnderline"/>
        </w:rPr>
        <w:t>anonymity plays an important</w:t>
      </w:r>
      <w:r>
        <w:rPr>
          <w:rStyle w:val="StyleUnderline"/>
        </w:rPr>
        <w:t xml:space="preserve"> </w:t>
      </w:r>
      <w:r w:rsidRPr="00D20EBB">
        <w:rPr>
          <w:rStyle w:val="StyleUnderline"/>
        </w:rPr>
        <w:t>role in securing human rights online</w:t>
      </w:r>
      <w:r w:rsidRPr="00D20EBB">
        <w:rPr>
          <w:sz w:val="16"/>
        </w:rPr>
        <w:t>. In a 2013 report, Frank La Rue, then Special Rapporteur on the promotion and protection of the right to freedom of opinion and expression, noted that“[</w:t>
      </w:r>
      <w:r w:rsidRPr="00D20EBB">
        <w:rPr>
          <w:rStyle w:val="StyleUnderline"/>
        </w:rPr>
        <w:t>a]nonymity of communications</w:t>
      </w:r>
      <w:r w:rsidRPr="00D20EBB">
        <w:rPr>
          <w:sz w:val="16"/>
        </w:rPr>
        <w:t xml:space="preserve"> is one of the most important advances enabled by the internet, and </w:t>
      </w:r>
      <w:r w:rsidRPr="00D20EBB">
        <w:rPr>
          <w:rStyle w:val="StyleUnderline"/>
        </w:rPr>
        <w:t>allows individuals to express themselves freely</w:t>
      </w:r>
      <w:r>
        <w:rPr>
          <w:rStyle w:val="StyleUnderline"/>
        </w:rPr>
        <w:t xml:space="preserve"> </w:t>
      </w:r>
      <w:r w:rsidRPr="00D20EBB">
        <w:rPr>
          <w:rStyle w:val="StyleUnderline"/>
        </w:rPr>
        <w:t>without fear of retribution</w:t>
      </w:r>
      <w:r w:rsidRPr="00D20EBB">
        <w:rPr>
          <w:sz w:val="16"/>
        </w:rPr>
        <w:t xml:space="preserve"> or condemnation”. 6 He also observed that“willingness to engage in debate on controversial subjects in the public sphere has always been linked to possibilities for doing so anonymously”. Legal Restrictions on Personal Use of Encryption Legal restrictions on the personal use of encryption may be general – such as general bans on the use of encryption without government permission – or targeted, such as requirements for individuals to decrypt specific pieces of information. In Pakistan, a general ban exists, subject to an exception that allows individuals to seek permission from the government to use encryption. Moroccan law, meanwhile, is ambiguous on whether personal use of encryption requires prior government authorisation.</w:t>
      </w:r>
    </w:p>
    <w:p w:rsidR="009819AC" w:rsidRPr="00D20EBB" w:rsidRDefault="009819AC" w:rsidP="009819AC"/>
    <w:p w:rsidR="009819AC" w:rsidRDefault="009819AC" w:rsidP="009819AC">
      <w:pPr>
        <w:pStyle w:val="Heading4"/>
      </w:pPr>
      <w:r>
        <w:t>Encryption key to privacy – provides means for individuals to share information without government interference</w:t>
      </w:r>
    </w:p>
    <w:p w:rsidR="009819AC" w:rsidRPr="00780338" w:rsidRDefault="009819AC" w:rsidP="009819AC">
      <w:r w:rsidRPr="00710645">
        <w:rPr>
          <w:rStyle w:val="Heading4Char"/>
        </w:rPr>
        <w:t>Kaye 15</w:t>
      </w:r>
      <w:r>
        <w:rPr>
          <w:b/>
        </w:rPr>
        <w:t xml:space="preserve">, </w:t>
      </w:r>
      <w:r>
        <w:t xml:space="preserve">(David, </w:t>
      </w:r>
      <w:r w:rsidRPr="002E285F">
        <w:t>Special Rapporteur on freedom of expression</w:t>
      </w:r>
      <w:r>
        <w:t xml:space="preserve">, </w:t>
      </w:r>
      <w:r w:rsidRPr="002E285F">
        <w:t>report to the Human Rights Council</w:t>
      </w:r>
      <w:r>
        <w:t>, “</w:t>
      </w:r>
      <w:r w:rsidRPr="002E285F">
        <w:t>Report of the Special Rapporteur on the promotion and protection of the right to freedom of opinion and expression</w:t>
      </w:r>
      <w:r>
        <w:t>“ http://www.ohchr.org/EN/Issues/FreedomOpinion/Pages/CallForSubmission.aspx, AL)</w:t>
      </w:r>
    </w:p>
    <w:p w:rsidR="009819AC" w:rsidRDefault="009819AC" w:rsidP="009819AC">
      <w:pPr>
        <w:rPr>
          <w:rStyle w:val="StyleUnderline"/>
          <w:lang w:eastAsia="fr-CH"/>
        </w:rPr>
      </w:pPr>
      <w:r w:rsidRPr="00780338">
        <w:rPr>
          <w:rStyle w:val="StyleUnderline"/>
          <w:lang w:eastAsia="fr-CH"/>
        </w:rPr>
        <w:t xml:space="preserve">Contemporary digital technologies offer Governments, corporations, criminals and pranksters unprecedented capacity to interfere with the rights to freedom of opinion and expression. Online censorship, mass and targeted surveillance and data collection, digital attacks on civil society and repression resulting from online expression force individuals around the world to seek security </w:t>
      </w:r>
      <w:r w:rsidRPr="00532719">
        <w:rPr>
          <w:sz w:val="16"/>
        </w:rPr>
        <w:t>to hold opinions without interference and seek, receive and impart information and ideas of all kinds.</w:t>
      </w:r>
      <w:r w:rsidRPr="00532719">
        <w:rPr>
          <w:color w:val="000000"/>
          <w:sz w:val="16"/>
          <w:lang w:eastAsia="fr-CH"/>
        </w:rPr>
        <w:t xml:space="preserve"> </w:t>
      </w:r>
      <w:r w:rsidRPr="00780338">
        <w:rPr>
          <w:rStyle w:val="StyleUnderline"/>
          <w:lang w:eastAsia="fr-CH"/>
        </w:rPr>
        <w:t>Many seek to protect their security through encryption</w:t>
      </w:r>
      <w:r w:rsidRPr="00532719">
        <w:rPr>
          <w:color w:val="000000"/>
          <w:sz w:val="16"/>
          <w:lang w:eastAsia="fr-CH"/>
        </w:rPr>
        <w:t xml:space="preserve">, the scrambling of data so only intended recipients may access it, </w:t>
      </w:r>
      <w:r w:rsidRPr="00780338">
        <w:rPr>
          <w:rStyle w:val="StyleUnderline"/>
          <w:lang w:eastAsia="fr-CH"/>
        </w:rPr>
        <w:t>which may be applied to data in transit (e.g., e-mail, messaging, Internet telephony) and at rest (e.g., hard drives, cloud services</w:t>
      </w:r>
      <w:r w:rsidRPr="00532719">
        <w:rPr>
          <w:color w:val="000000"/>
          <w:sz w:val="16"/>
          <w:lang w:eastAsia="fr-CH"/>
        </w:rPr>
        <w:t xml:space="preserve">). Others seek additional protection in anonymity, using sophisticated technologies to disguise their identity and digital footprint. </w:t>
      </w:r>
      <w:r w:rsidRPr="00780338">
        <w:rPr>
          <w:rStyle w:val="StyleUnderline"/>
          <w:lang w:eastAsia="fr-CH"/>
        </w:rPr>
        <w:t>Encryption and anonymity, today’s leading vehicles for online security, provide individuals with a means to protect their privacy, empowering them to browse, read, develop and share opinions and information without interference and enabling journalists, civil society organizations, members of ethnic or religious groups, those persecuted because of their sexual orientation or gender identity, activists, scholars, artists and others to exercise the rights to freedom of opinion and expression.</w:t>
      </w:r>
    </w:p>
    <w:p w:rsidR="009819AC" w:rsidRDefault="009819AC" w:rsidP="009819AC">
      <w:pPr>
        <w:rPr>
          <w:rStyle w:val="StyleUnderline"/>
          <w:lang w:eastAsia="fr-CH"/>
        </w:rPr>
      </w:pPr>
    </w:p>
    <w:p w:rsidR="009819AC" w:rsidRPr="00710645" w:rsidRDefault="009819AC" w:rsidP="009819AC">
      <w:pPr>
        <w:pStyle w:val="Heading4"/>
      </w:pPr>
      <w:r w:rsidRPr="00710645">
        <w:t>Encryption protects citizens from Governmental privacy invasions</w:t>
      </w:r>
      <w:r w:rsidRPr="00710645">
        <w:tab/>
      </w:r>
    </w:p>
    <w:p w:rsidR="009819AC" w:rsidRPr="00780338" w:rsidRDefault="009819AC" w:rsidP="009819AC">
      <w:r w:rsidRPr="00710645">
        <w:rPr>
          <w:rStyle w:val="Style13ptBold"/>
        </w:rPr>
        <w:t>Kaye 15</w:t>
      </w:r>
      <w:r>
        <w:rPr>
          <w:b/>
        </w:rPr>
        <w:t xml:space="preserve">, </w:t>
      </w:r>
      <w:r>
        <w:t xml:space="preserve">(David, </w:t>
      </w:r>
      <w:r w:rsidRPr="002E285F">
        <w:t>Special Rapporteur on freedom of expression</w:t>
      </w:r>
      <w:r>
        <w:t xml:space="preserve">, </w:t>
      </w:r>
      <w:r w:rsidRPr="002E285F">
        <w:t>report to the Human Rights Council</w:t>
      </w:r>
      <w:r>
        <w:t>, “</w:t>
      </w:r>
      <w:r w:rsidRPr="002E285F">
        <w:t>Report of the Special Rapporteur on the promotion and protection of the right to freedom of opinion and expression</w:t>
      </w:r>
      <w:r>
        <w:t>“ http://www.ohchr.org/EN/Issues/FreedomOpinion/Pages/CallForSubmission.aspx, AL)</w:t>
      </w:r>
    </w:p>
    <w:p w:rsidR="009819AC" w:rsidRPr="00C865BC" w:rsidRDefault="009819AC" w:rsidP="009819AC">
      <w:pPr>
        <w:pStyle w:val="Heading4"/>
        <w:rPr>
          <w:rStyle w:val="StyleUnderline"/>
          <w:b w:val="0"/>
          <w:lang w:eastAsia="fr-CH"/>
        </w:rPr>
      </w:pPr>
      <w:r w:rsidRPr="00F67D6A">
        <w:rPr>
          <w:rStyle w:val="StyleUnderline"/>
        </w:rPr>
        <w:lastRenderedPageBreak/>
        <w:t>Individuals and civil society are subjected to interference and attack by State and non-State actors, against which encryption and anonymity may provide protectio</w:t>
      </w:r>
      <w:r w:rsidRPr="00F67D6A">
        <w:rPr>
          <w:rStyle w:val="StyleUnderline"/>
          <w:lang w:eastAsia="fr-CH"/>
        </w:rPr>
        <w:t xml:space="preserve">n. In article 17 (2) of the International Covenant on Civil and Political Rights, </w:t>
      </w:r>
      <w:r w:rsidRPr="00F67D6A">
        <w:rPr>
          <w:rStyle w:val="StyleUnderline"/>
        </w:rPr>
        <w:t>States are obliged to protect privacy against unlawful and arbitrary interference and attacks</w:t>
      </w:r>
      <w:r w:rsidRPr="00F67D6A">
        <w:rPr>
          <w:rStyle w:val="StyleUnderline"/>
          <w:lang w:eastAsia="fr-CH"/>
        </w:rPr>
        <w:t>.</w:t>
      </w:r>
      <w:r w:rsidRPr="00C865BC">
        <w:rPr>
          <w:rStyle w:val="StyleUnderline"/>
          <w:lang w:eastAsia="fr-CH"/>
        </w:rPr>
        <w:t xml:space="preserve"> Under such an affirmative obligation</w:t>
      </w:r>
      <w:r w:rsidRPr="00F67D6A">
        <w:rPr>
          <w:rStyle w:val="StyleUnderline"/>
        </w:rPr>
        <w:t>, States should ensure the existence of domestic legislation that prohibits unlawful and arbitrary interference and attacks on privacy, whether committed by government or non-governmental actors</w:t>
      </w:r>
      <w:r w:rsidRPr="00C865BC">
        <w:rPr>
          <w:rStyle w:val="StyleUnderline"/>
          <w:lang w:eastAsia="fr-CH"/>
        </w:rPr>
        <w:t xml:space="preserve">. Such protection must include the right to a remedy for a violation.  In order for the right to a remedy to be meaningful, </w:t>
      </w:r>
      <w:r w:rsidRPr="00F67D6A">
        <w:rPr>
          <w:rStyle w:val="StyleUnderline"/>
          <w:lang w:eastAsia="fr-CH"/>
        </w:rPr>
        <w:t>individuals must be given notice of any compromise of their privacy through, for instance, weakened encryption or compelled disclosure of user data</w:t>
      </w:r>
      <w:r w:rsidRPr="00C865BC">
        <w:rPr>
          <w:rStyle w:val="StyleUnderline"/>
          <w:lang w:eastAsia="fr-CH"/>
        </w:rPr>
        <w:t>.</w:t>
      </w:r>
      <w:r>
        <w:rPr>
          <w:rStyle w:val="StyleUnderline"/>
          <w:lang w:eastAsia="fr-CH"/>
        </w:rPr>
        <w:t xml:space="preserve"> </w:t>
      </w:r>
      <w:r w:rsidRPr="00C865BC">
        <w:rPr>
          <w:rStyle w:val="StyleUnderline"/>
          <w:lang w:eastAsia="fr-CH"/>
        </w:rPr>
        <w:t>19.</w:t>
      </w:r>
      <w:r w:rsidRPr="00C865BC">
        <w:rPr>
          <w:rStyle w:val="StyleUnderline"/>
          <w:lang w:eastAsia="fr-CH"/>
        </w:rPr>
        <w:tab/>
        <w:t xml:space="preserve">The first article of </w:t>
      </w:r>
      <w:r w:rsidRPr="00F67D6A">
        <w:rPr>
          <w:rStyle w:val="StyleUnderline"/>
          <w:lang w:eastAsia="fr-CH"/>
        </w:rPr>
        <w:t xml:space="preserve">the Universal Declaration of Human Rights recognizes that everyone is “endowed with reason and conscience”, a principle developed further in human rights law to include, among other things, the protection of opinion, expression, belief, and thought. </w:t>
      </w:r>
      <w:r w:rsidRPr="00C865BC">
        <w:rPr>
          <w:rStyle w:val="StyleUnderline"/>
          <w:lang w:eastAsia="fr-CH"/>
        </w:rPr>
        <w:t xml:space="preserve">Article 19 (1) of </w:t>
      </w:r>
      <w:r w:rsidRPr="00F67D6A">
        <w:rPr>
          <w:rStyle w:val="StyleUnderline"/>
          <w:lang w:eastAsia="fr-CH"/>
        </w:rPr>
        <w:t>the International Covenant on Civil and Political Rights,</w:t>
      </w:r>
      <w:r w:rsidRPr="00C865BC">
        <w:rPr>
          <w:rStyle w:val="StyleUnderline"/>
          <w:lang w:eastAsia="fr-CH"/>
        </w:rPr>
        <w:t xml:space="preserve"> also echoing the Universal Declaration, </w:t>
      </w:r>
      <w:r w:rsidRPr="00F67D6A">
        <w:rPr>
          <w:rStyle w:val="StyleUnderline"/>
          <w:lang w:eastAsia="fr-CH"/>
        </w:rPr>
        <w:t>provides that “everyone shall have the right to hold opinions without interference</w:t>
      </w:r>
      <w:r w:rsidRPr="00C865BC">
        <w:rPr>
          <w:rStyle w:val="StyleUnderline"/>
          <w:lang w:eastAsia="fr-CH"/>
        </w:rPr>
        <w:t>”. Opinion and expression are closely related to one another, as restrictions on the right to receive information and ideas may interfere with the ability to hold opinions, and interference with the holding of opinions necessarily restricts the expression of them. However, human rights law has drawn a conceptual distinction between the two. During the negotiations on the drafting of the Covenant, “</w:t>
      </w:r>
      <w:r w:rsidRPr="00F67D6A">
        <w:rPr>
          <w:rStyle w:val="StyleUnderline"/>
          <w:lang w:eastAsia="fr-CH"/>
        </w:rPr>
        <w:t>the freedom to form an opinion and to develop this by way of reasoning was held to be absolute and, in contrast to freedom of expression, not allowed to be restricted by law or other power”.  The ability to hold an opinion freely was seen to be a fundamental element of human dignity and democratic self-governance, a guarantee so critical that the Covenant would allow no interference, limitation or restriction</w:t>
      </w:r>
      <w:r w:rsidRPr="00C865BC">
        <w:rPr>
          <w:rStyle w:val="StyleUnderline"/>
          <w:lang w:eastAsia="fr-CH"/>
        </w:rPr>
        <w:t>. Consequently, the permissible limitations in article 19 (3) expressly apply only to the right to freedom of expression in article 19 (2). Interference with the right to hold opinions is, by contrast, per se in violation of article 19</w:t>
      </w:r>
    </w:p>
    <w:p w:rsidR="009819AC" w:rsidRDefault="009819AC" w:rsidP="009819AC"/>
    <w:p w:rsidR="009819AC" w:rsidRDefault="009819AC" w:rsidP="009819AC">
      <w:pPr>
        <w:pStyle w:val="Heading2"/>
      </w:pPr>
      <w:r>
        <w:lastRenderedPageBreak/>
        <w:t>ADV – CHINA</w:t>
      </w:r>
    </w:p>
    <w:p w:rsidR="009819AC" w:rsidRDefault="009819AC" w:rsidP="009819AC"/>
    <w:p w:rsidR="009819AC" w:rsidRDefault="009819AC" w:rsidP="009819AC">
      <w:pPr>
        <w:pStyle w:val="Heading3"/>
      </w:pPr>
      <w:r>
        <w:lastRenderedPageBreak/>
        <w:t>--xt plan k/t china</w:t>
      </w:r>
    </w:p>
    <w:p w:rsidR="009819AC" w:rsidRPr="00855A87" w:rsidRDefault="009819AC" w:rsidP="009819AC"/>
    <w:p w:rsidR="009819AC" w:rsidRDefault="009819AC" w:rsidP="009819AC">
      <w:pPr>
        <w:pStyle w:val="Heading4"/>
      </w:pPr>
      <w:r>
        <w:t xml:space="preserve">Encryption backdoors bad for cybersecurity, econ, US cred, and privacy-hypocrisy against China’s policies </w:t>
      </w:r>
    </w:p>
    <w:p w:rsidR="009819AC" w:rsidRPr="00855A87" w:rsidRDefault="009819AC" w:rsidP="009819AC">
      <w:r w:rsidRPr="00855A87">
        <w:rPr>
          <w:rStyle w:val="Style13ptBold"/>
        </w:rPr>
        <w:t>Timm 15</w:t>
      </w:r>
      <w:r w:rsidRPr="00855A87">
        <w:t xml:space="preserve"> (Trevor, Executive Director of Freedom of the Press Foundation, 3/4/15, Timm, The Guardian, http://www.theguardian.com/commentisfree/2015/mar/04/backdoors-encryption-china-apple-google-nsa)-SK</w:t>
      </w:r>
    </w:p>
    <w:p w:rsidR="009819AC" w:rsidRDefault="009819AC" w:rsidP="009819AC">
      <w:r w:rsidRPr="00837021">
        <w:t xml:space="preserve">Want to know why </w:t>
      </w:r>
      <w:r w:rsidRPr="00837021">
        <w:rPr>
          <w:rStyle w:val="StyleUnderline"/>
        </w:rPr>
        <w:t>forcing tech companies to build backdoors into encryption is a terrible idea?</w:t>
      </w:r>
      <w:r w:rsidRPr="00837021">
        <w:t xml:space="preserve"> Look no further than President Obama’s</w:t>
      </w:r>
      <w:hyperlink r:id="rId256" w:history="1">
        <w:r>
          <w:rPr>
            <w:rStyle w:val="Hyperlink"/>
          </w:rPr>
          <w:t xml:space="preserve"> s</w:t>
        </w:r>
        <w:r w:rsidRPr="00837021">
          <w:rPr>
            <w:rStyle w:val="Hyperlink"/>
          </w:rPr>
          <w:t>tark criticism of China’s plan</w:t>
        </w:r>
      </w:hyperlink>
      <w:r w:rsidRPr="00837021">
        <w:t xml:space="preserve"> to do exactly that on Tuesday. If only he would tell the FBI and NSA the same thing. In a stunningly short-sighted move, </w:t>
      </w:r>
      <w:r w:rsidRPr="00837021">
        <w:rPr>
          <w:rStyle w:val="StyleUnderline"/>
        </w:rPr>
        <w:t>the FBI - and</w:t>
      </w:r>
      <w:r w:rsidRPr="00837021">
        <w:t xml:space="preserve"> </w:t>
      </w:r>
      <w:hyperlink r:id="rId257" w:history="1">
        <w:r w:rsidRPr="00837021">
          <w:rPr>
            <w:rStyle w:val="Hyperlink"/>
          </w:rPr>
          <w:t>more recently</w:t>
        </w:r>
      </w:hyperlink>
      <w:r w:rsidRPr="00837021">
        <w:t xml:space="preserve"> </w:t>
      </w:r>
      <w:r w:rsidRPr="00837021">
        <w:rPr>
          <w:rStyle w:val="StyleUnderline"/>
        </w:rPr>
        <w:t xml:space="preserve">the NSA - </w:t>
      </w:r>
      <w:hyperlink r:id="rId258" w:history="1">
        <w:r w:rsidRPr="00837021">
          <w:rPr>
            <w:rStyle w:val="StyleUnderline"/>
          </w:rPr>
          <w:t>have been pushing</w:t>
        </w:r>
      </w:hyperlink>
      <w:r w:rsidRPr="00837021">
        <w:rPr>
          <w:rStyle w:val="StyleUnderline"/>
        </w:rPr>
        <w:t xml:space="preserve"> for a new US law that would force tech companies like Apple and Google to hand over the encryption keys or build backdoors into their products and tools so the government would always have access to our communication</w:t>
      </w:r>
      <w:r w:rsidRPr="00837021">
        <w:t xml:space="preserve">s. It was only a matter of time before other governments </w:t>
      </w:r>
      <w:hyperlink r:id="rId259" w:history="1">
        <w:r w:rsidRPr="00837021">
          <w:rPr>
            <w:rStyle w:val="Hyperlink"/>
          </w:rPr>
          <w:t>jumped on the bandwagon</w:t>
        </w:r>
      </w:hyperlink>
      <w:r w:rsidRPr="00837021">
        <w:t xml:space="preserve">, and </w:t>
      </w:r>
      <w:r w:rsidRPr="00837021">
        <w:rPr>
          <w:rStyle w:val="StyleUnderline"/>
        </w:rPr>
        <w:t xml:space="preserve">China </w:t>
      </w:r>
      <w:hyperlink r:id="rId260" w:history="1">
        <w:r w:rsidRPr="00837021">
          <w:rPr>
            <w:rStyle w:val="StyleUnderline"/>
          </w:rPr>
          <w:t>wasted no time in demanding</w:t>
        </w:r>
      </w:hyperlink>
      <w:r w:rsidRPr="00837021">
        <w:rPr>
          <w:rStyle w:val="StyleUnderline"/>
        </w:rPr>
        <w:t xml:space="preserve"> the same from tech companies a few weeks ago</w:t>
      </w:r>
      <w:r w:rsidRPr="00837021">
        <w:t xml:space="preserve">. As President Obama himself </w:t>
      </w:r>
      <w:hyperlink r:id="rId261" w:history="1">
        <w:r w:rsidRPr="00837021">
          <w:rPr>
            <w:rStyle w:val="Hyperlink"/>
          </w:rPr>
          <w:t>described to Reuters</w:t>
        </w:r>
      </w:hyperlink>
      <w:r w:rsidRPr="00837021">
        <w:t xml:space="preserve">, </w:t>
      </w:r>
      <w:r w:rsidRPr="00837021">
        <w:rPr>
          <w:rStyle w:val="StyleUnderline"/>
        </w:rPr>
        <w:t>China</w:t>
      </w:r>
      <w:r w:rsidRPr="00837021">
        <w:t xml:space="preserve"> has </w:t>
      </w:r>
      <w:r w:rsidRPr="00837021">
        <w:rPr>
          <w:rStyle w:val="StyleUnderline"/>
        </w:rPr>
        <w:t>proposed an expansive new “anti-terrorism” bill that “would essentially force all foreign companies, including US companies, to turn over to the Chinese government mechanisms where they can snoop and keep track of all the users of those services.</w:t>
      </w:r>
      <w:r w:rsidRPr="00837021">
        <w:t xml:space="preserve">” </w:t>
      </w:r>
      <w:r w:rsidRPr="00837021">
        <w:rPr>
          <w:rStyle w:val="StyleUnderline"/>
        </w:rPr>
        <w:t>Obama continued: “Those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w:t>
      </w:r>
      <w:r w:rsidRPr="00837021">
        <w:t xml:space="preserve">.” Bravo! Of course </w:t>
      </w:r>
      <w:r w:rsidRPr="00837021">
        <w:rPr>
          <w:rStyle w:val="StyleUnderline"/>
        </w:rPr>
        <w:t>these are the exact arguments for why it would be a disaster for US government to force tech companies to do the same</w:t>
      </w:r>
      <w:r w:rsidRPr="00837021">
        <w:t xml:space="preserve">. (Somehow Obama left that part out.) As Yahoo’s top security executive Alex Stamos told NSA director Mike Rogers </w:t>
      </w:r>
      <w:hyperlink r:id="rId262" w:history="1">
        <w:r w:rsidRPr="00837021">
          <w:rPr>
            <w:rStyle w:val="Hyperlink"/>
          </w:rPr>
          <w:t>in a public confrontation last week</w:t>
        </w:r>
      </w:hyperlink>
      <w:r w:rsidRPr="00837021">
        <w:t xml:space="preserve">, </w:t>
      </w:r>
      <w:r w:rsidRPr="00837021">
        <w:rPr>
          <w:rStyle w:val="StyleUnderline"/>
        </w:rPr>
        <w:t>building backdoors into encryption is like “drilling a hole into a windshield.”</w:t>
      </w:r>
      <w:r w:rsidRPr="00837021">
        <w:t xml:space="preserve"> Even if it’s technically possible to produce the flaw - and we, for some reason, trust the US government never to abuse it - </w:t>
      </w:r>
      <w:r w:rsidRPr="00837021">
        <w:rPr>
          <w:rStyle w:val="StyleUnderline"/>
        </w:rPr>
        <w:t>other countries will inevitably demand access for themselves</w:t>
      </w:r>
      <w:r w:rsidRPr="00837021">
        <w:t xml:space="preserve">. Companies will no longer be in a position to say no, and even if they did, intelligence services would find the backdoor unilaterally - or just steal the keys outright. Advertisement For an example on how this works, look no further than </w:t>
      </w:r>
      <w:hyperlink r:id="rId263" w:history="1">
        <w:r w:rsidRPr="00837021">
          <w:rPr>
            <w:rStyle w:val="Hyperlink"/>
          </w:rPr>
          <w:t>last week’s Snowden revelation</w:t>
        </w:r>
      </w:hyperlink>
      <w:r w:rsidRPr="00837021">
        <w:t xml:space="preserve"> that the UK’s intelligence service and the NSA stole the encryption keys for millions of Sim cards used by many of the world’s most popular cell phone providers. It’s happened many times before too. Security expert Bruce Schneier </w:t>
      </w:r>
      <w:hyperlink r:id="rId264" w:history="1">
        <w:r w:rsidRPr="00837021">
          <w:rPr>
            <w:rStyle w:val="Hyperlink"/>
          </w:rPr>
          <w:t>has documented with numerous examples</w:t>
        </w:r>
      </w:hyperlink>
      <w:r w:rsidRPr="00837021">
        <w:t xml:space="preserve">, “Back-door access built for the good guys is routinely used by the bad guys.” Stamos repeatedly (and commendably) </w:t>
      </w:r>
      <w:hyperlink r:id="rId265" w:history="1">
        <w:r w:rsidRPr="00837021">
          <w:rPr>
            <w:rStyle w:val="Hyperlink"/>
          </w:rPr>
          <w:t>pushed the NSA director</w:t>
        </w:r>
      </w:hyperlink>
      <w:r w:rsidRPr="00837021">
        <w:t xml:space="preserve">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w:t>
      </w:r>
      <w:hyperlink r:id="rId266" w:history="1">
        <w:r w:rsidRPr="00837021">
          <w:rPr>
            <w:rStyle w:val="StyleUnderline"/>
          </w:rPr>
          <w:t xml:space="preserve"> every technologist agrees backdoors</w:t>
        </w:r>
      </w:hyperlink>
      <w:r w:rsidRPr="00837021">
        <w:rPr>
          <w:rStyle w:val="StyleUnderline"/>
        </w:rPr>
        <w:t xml:space="preserve"> just cannot be secure in practice</w:t>
      </w:r>
      <w:r w:rsidRPr="00837021">
        <w:t>. (If you want to further understand the details behind the encryption vs. backdoor debate and how what the NSA director is asking for is quite literally impossible,</w:t>
      </w:r>
      <w:r>
        <w:t xml:space="preserve"> </w:t>
      </w:r>
      <w:hyperlink r:id="rId267" w:history="1">
        <w:r w:rsidRPr="00837021">
          <w:rPr>
            <w:rStyle w:val="Hyperlink"/>
          </w:rPr>
          <w:t>read this excellent piece</w:t>
        </w:r>
      </w:hyperlink>
      <w:r w:rsidRPr="00837021">
        <w:t xml:space="preserve"> by surveillance expert Julian Sanchez.) </w:t>
      </w:r>
      <w:r w:rsidRPr="00837021">
        <w:rPr>
          <w:rStyle w:val="StyleUnderline"/>
        </w:rPr>
        <w:t>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w:t>
      </w:r>
      <w:r w:rsidRPr="00837021">
        <w:t xml:space="preserve"> by criminals, foreign governments, and our own. </w:t>
      </w:r>
      <w:r w:rsidRPr="00837021">
        <w:rPr>
          <w:rStyle w:val="StyleUnderline"/>
        </w:rPr>
        <w:t>Forcing backdoors will also be disastrous for the US economy</w:t>
      </w:r>
      <w:r w:rsidRPr="00837021">
        <w:t xml:space="preserve"> as it would be for China’s. </w:t>
      </w:r>
      <w:r w:rsidRPr="00837021">
        <w:rPr>
          <w:rStyle w:val="StyleUnderline"/>
        </w:rPr>
        <w:t xml:space="preserve">US tech companies - which already have suffered </w:t>
      </w:r>
      <w:hyperlink r:id="rId268" w:history="1">
        <w:r w:rsidRPr="00837021">
          <w:rPr>
            <w:rStyle w:val="StyleUnderline"/>
          </w:rPr>
          <w:t>billions of dollars of losses</w:t>
        </w:r>
      </w:hyperlink>
      <w:r w:rsidRPr="00837021">
        <w:rPr>
          <w:rStyle w:val="StyleUnderline"/>
        </w:rPr>
        <w:t xml:space="preserve"> overseas because of consumer distrust over their relationships with the NSA - would lose all credibility with users around the world if the FBI and NSA succeed with their plan.</w:t>
      </w:r>
      <w:r w:rsidRPr="00837021">
        <w:t xml:space="preserve"> The White House is supposedly coming out with an official policy on encryption sometime this month, </w:t>
      </w:r>
      <w:hyperlink r:id="rId269" w:history="1">
        <w:r w:rsidRPr="00837021">
          <w:rPr>
            <w:rStyle w:val="Hyperlink"/>
          </w:rPr>
          <w:t>according to the New York Times</w:t>
        </w:r>
      </w:hyperlink>
      <w:r w:rsidRPr="00837021">
        <w:t xml:space="preserve"> – but the President can save himself a lot of time and just apply his comments about China to the US government. If he knows </w:t>
      </w:r>
      <w:r w:rsidRPr="00837021">
        <w:rPr>
          <w:rStyle w:val="StyleUnderline"/>
        </w:rPr>
        <w:t>backdoors in encryption are bad for cybersecurity, privacy, and the economy</w:t>
      </w:r>
      <w:r w:rsidRPr="00837021">
        <w:t xml:space="preserve">, why is there even a debate? </w:t>
      </w:r>
    </w:p>
    <w:p w:rsidR="009819AC" w:rsidRDefault="009819AC" w:rsidP="009819AC"/>
    <w:p w:rsidR="009819AC" w:rsidRPr="00CC06F4" w:rsidRDefault="009819AC" w:rsidP="009819AC">
      <w:pPr>
        <w:pStyle w:val="Heading4"/>
        <w:rPr>
          <w:rFonts w:ascii="Georgia" w:hAnsi="Georgia"/>
        </w:rPr>
      </w:pPr>
      <w:r w:rsidRPr="00CC06F4">
        <w:rPr>
          <w:rFonts w:ascii="Georgia" w:hAnsi="Georgia"/>
        </w:rPr>
        <w:t xml:space="preserve">Sustaining encryption backdoors spills over – hurts China </w:t>
      </w:r>
    </w:p>
    <w:p w:rsidR="009819AC" w:rsidRPr="00CC06F4" w:rsidRDefault="009819AC" w:rsidP="009819AC">
      <w:pPr>
        <w:rPr>
          <w:rFonts w:ascii="Georgia" w:hAnsi="Georgia"/>
          <w:sz w:val="16"/>
          <w:szCs w:val="16"/>
        </w:rPr>
      </w:pPr>
      <w:r w:rsidRPr="00CC06F4">
        <w:rPr>
          <w:rFonts w:ascii="Georgia" w:hAnsi="Georgia"/>
          <w:b/>
          <w:bCs/>
        </w:rPr>
        <w:t>Timm 15</w:t>
      </w:r>
      <w:r w:rsidRPr="00CC06F4">
        <w:rPr>
          <w:rFonts w:ascii="Georgia" w:hAnsi="Georgia"/>
        </w:rPr>
        <w:t xml:space="preserve"> </w:t>
      </w:r>
      <w:r w:rsidRPr="00CC06F4">
        <w:rPr>
          <w:rFonts w:ascii="Georgia" w:hAnsi="Georgia"/>
          <w:sz w:val="16"/>
          <w:szCs w:val="16"/>
        </w:rPr>
        <w:t>- Co-founder and the executive director of the Freedom of the Press Foundation. He is a journalist, activist, and lawyer who writes a twice weekly column for The Guardian on privacy, free speech, and national security. He has contributed to The Atlantic, Al Jazeera, Foreign Policy, Harvard Law and Policy Review, PBS MediaShift, and Politico.  J.D. from New York Law School. (“Building backdoors into encryption isn't only bad for China, Mr President”, Trevor Timm, The Guardian, March 4, 2015, http://www.theguardian.com/commentisfree/2015/mar/04/backdoors-encryption-china-apple-google-nsa</w:t>
      </w:r>
      <w:r>
        <w:rPr>
          <w:rFonts w:ascii="Georgia" w:hAnsi="Georgia"/>
          <w:sz w:val="16"/>
          <w:szCs w:val="16"/>
        </w:rPr>
        <w:t>)//chirag</w:t>
      </w:r>
      <w:r w:rsidRPr="00CC06F4">
        <w:rPr>
          <w:rFonts w:ascii="Georgia" w:hAnsi="Georgia"/>
          <w:sz w:val="16"/>
          <w:szCs w:val="16"/>
        </w:rPr>
        <w:t>jain</w:t>
      </w:r>
    </w:p>
    <w:p w:rsidR="009819AC" w:rsidRPr="00CC06F4" w:rsidRDefault="009819AC" w:rsidP="009819AC">
      <w:pPr>
        <w:rPr>
          <w:rFonts w:ascii="Georgia" w:hAnsi="Georgia"/>
          <w:b/>
          <w:bCs/>
        </w:rPr>
      </w:pPr>
      <w:r w:rsidRPr="00CC06F4">
        <w:rPr>
          <w:rFonts w:ascii="Georgia" w:hAnsi="Georgia"/>
          <w:sz w:val="16"/>
          <w:szCs w:val="24"/>
        </w:rPr>
        <w:t xml:space="preserve">Want to know why forcing tech companies to build backdoors into encryption is a terrible idea? </w:t>
      </w:r>
      <w:r w:rsidRPr="00CC06F4">
        <w:rPr>
          <w:rStyle w:val="StyleUnderline"/>
          <w:rFonts w:ascii="Georgia" w:hAnsi="Georgia"/>
          <w:sz w:val="24"/>
          <w:szCs w:val="24"/>
        </w:rPr>
        <w:t>Look no further than President Obama’s stark criticism of China’s plan to do exactly that on Tuesday. If only he would tell the FBI and NSA</w:t>
      </w:r>
      <w:r w:rsidRPr="00CC06F4">
        <w:rPr>
          <w:rFonts w:ascii="Georgia" w:hAnsi="Georgia"/>
          <w:sz w:val="16"/>
          <w:szCs w:val="24"/>
        </w:rPr>
        <w:t xml:space="preserve"> the same thing. In a stunningly short-sighted move, </w:t>
      </w:r>
      <w:r w:rsidRPr="00CC06F4">
        <w:rPr>
          <w:rStyle w:val="StyleUnderline"/>
          <w:rFonts w:ascii="Georgia" w:hAnsi="Georgia"/>
          <w:sz w:val="24"/>
          <w:szCs w:val="24"/>
        </w:rPr>
        <w:t>the FBI - and more recently the NSA - have been pushing for a new US law that would force tech companies like Apple and Google to hand over the encryption keys or build backdoors</w:t>
      </w:r>
      <w:r w:rsidRPr="00CC06F4">
        <w:rPr>
          <w:rFonts w:ascii="Georgia" w:hAnsi="Georgia"/>
          <w:sz w:val="16"/>
          <w:szCs w:val="24"/>
        </w:rPr>
        <w:t xml:space="preserve"> into their products and tools so the government would always have access to our communications. It was only a matter of time before other governments jumped on the bandwagon, and China wasted no time in demanding the same from tech companies a few weeks ago. </w:t>
      </w:r>
      <w:r w:rsidRPr="00CC06F4">
        <w:rPr>
          <w:rFonts w:ascii="Georgia" w:hAnsi="Georgia"/>
          <w:sz w:val="16"/>
          <w:szCs w:val="24"/>
        </w:rPr>
        <w:lastRenderedPageBreak/>
        <w:t xml:space="preserve">As President Obama himself described to Reuters, </w:t>
      </w:r>
      <w:r w:rsidRPr="00CC06F4">
        <w:rPr>
          <w:rStyle w:val="StyleUnderline"/>
          <w:rFonts w:ascii="Georgia" w:hAnsi="Georgia"/>
          <w:sz w:val="24"/>
          <w:szCs w:val="24"/>
        </w:rPr>
        <w:t xml:space="preserve">China has proposed an expansive new “anti-terrorism” bill that “would essentially force all foreign companies, including US companies, to turn over to the Chinese government mechanisms where they can snoop and keep track </w:t>
      </w:r>
      <w:r w:rsidRPr="00CC06F4">
        <w:rPr>
          <w:rFonts w:ascii="Georgia" w:hAnsi="Georgia"/>
          <w:sz w:val="16"/>
          <w:szCs w:val="24"/>
        </w:rPr>
        <w:t xml:space="preserve">of all the users of those services.” Obama continued: “Those kinds of restrictive practices </w:t>
      </w:r>
      <w:r w:rsidRPr="00CC06F4">
        <w:rPr>
          <w:rStyle w:val="StyleUnderline"/>
          <w:rFonts w:ascii="Georgia" w:hAnsi="Georgia"/>
          <w:sz w:val="24"/>
          <w:szCs w:val="24"/>
        </w:rPr>
        <w:t>I think would ironically hurt the Chinese economy over the long term because I don’t think there is any US or European firm, any international firm, that could credibly get away with that wholesale turning over of data,</w:t>
      </w:r>
      <w:r w:rsidRPr="00CC06F4">
        <w:rPr>
          <w:rFonts w:ascii="Georgia" w:hAnsi="Georgia"/>
          <w:sz w:val="16"/>
          <w:szCs w:val="24"/>
        </w:rPr>
        <w:t xml:space="preserve"> personal data, over to a government.” Bravo! Of course these are the exact arguments for why it would be a disaster for US government to force tech companies to do the same.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w:t>
      </w:r>
      <w:r w:rsidRPr="00CC06F4">
        <w:rPr>
          <w:rStyle w:val="StyleUnderline"/>
          <w:rFonts w:ascii="Georgia" w:hAnsi="Georgia"/>
          <w:sz w:val="24"/>
          <w:szCs w:val="24"/>
        </w:rPr>
        <w:t>other countries will inevitably demand access for themselves. Companies will no longer be in a position to say no,</w:t>
      </w:r>
      <w:r w:rsidRPr="00CC06F4">
        <w:rPr>
          <w:rFonts w:ascii="Georgia" w:hAnsi="Georgia"/>
          <w:sz w:val="16"/>
          <w:szCs w:val="24"/>
        </w:rPr>
        <w:t xml:space="preserve"> and even if they did, intelligence services would find the backdoor unilaterally - or just steal the keys outright. For an example on how this works, look no further than last week’s Snowden revelation that the UK’s intelligence service and the </w:t>
      </w:r>
      <w:r w:rsidRPr="00CC06F4">
        <w:rPr>
          <w:rStyle w:val="StyleUnderline"/>
          <w:rFonts w:ascii="Georgia" w:hAnsi="Georgia"/>
          <w:sz w:val="24"/>
          <w:szCs w:val="24"/>
        </w:rPr>
        <w:t>NSA stole the encryption keys for millions of Sim card</w:t>
      </w:r>
      <w:r w:rsidRPr="00CC06F4">
        <w:rPr>
          <w:rFonts w:ascii="Georgia" w:hAnsi="Georgia"/>
          <w:sz w:val="16"/>
          <w:szCs w:val="24"/>
        </w:rPr>
        <w:t>s used by many of the world’s most popular cell phone providers. It’s happened many times before too. Security expert Bruce Schneier has documented with numerous examples, “</w:t>
      </w:r>
      <w:r w:rsidRPr="00CC06F4">
        <w:rPr>
          <w:rStyle w:val="StyleUnderline"/>
          <w:rFonts w:ascii="Georgia" w:hAnsi="Georgia"/>
          <w:sz w:val="24"/>
          <w:szCs w:val="24"/>
        </w:rPr>
        <w:t>Back-door access built for the good guys is routinely used by the bad guys.</w:t>
      </w:r>
      <w:r w:rsidRPr="00CC06F4">
        <w:rPr>
          <w:rFonts w:ascii="Georgia" w:hAnsi="Georgia"/>
          <w:sz w:val="16"/>
          <w:szCs w:val="24"/>
        </w:rPr>
        <w:t xml:space="preserve">” Stamos repeatedly (and commendably) pushed the NSA director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 every technologist agrees </w:t>
      </w:r>
      <w:r w:rsidRPr="00CC06F4">
        <w:rPr>
          <w:rStyle w:val="StyleUnderline"/>
          <w:rFonts w:ascii="Georgia" w:hAnsi="Georgia"/>
          <w:sz w:val="24"/>
          <w:szCs w:val="24"/>
        </w:rPr>
        <w:t xml:space="preserve">backdoors just cannot be secure in practice. </w:t>
      </w:r>
      <w:r w:rsidRPr="00CC06F4">
        <w:rPr>
          <w:rFonts w:ascii="Georgia" w:hAnsi="Georgia"/>
          <w:sz w:val="16"/>
          <w:szCs w:val="24"/>
        </w:rPr>
        <w:t xml:space="preserve">(If you want to further understand the details behind the encryption vs. backdoor debate and how what the NSA director is asking for is quite literally impossible, read this excellent piece by surveillance expert Julian Sanchez.) </w:t>
      </w:r>
      <w:r w:rsidRPr="00CC06F4">
        <w:rPr>
          <w:rStyle w:val="StyleUnderline"/>
          <w:rFonts w:ascii="Georgia" w:hAnsi="Georgia"/>
          <w:sz w:val="24"/>
          <w:szCs w:val="24"/>
        </w:rPr>
        <w:t xml:space="preserve">It’s downright bizarre that the US government has been warning of the grave cybersecurity risks the country faces while, at the very same time, arguing that we should pass a law that would weaken cybersecurity </w:t>
      </w:r>
      <w:r w:rsidRPr="00CC06F4">
        <w:rPr>
          <w:rFonts w:ascii="Georgia" w:hAnsi="Georgia"/>
          <w:sz w:val="16"/>
          <w:szCs w:val="24"/>
        </w:rPr>
        <w:t xml:space="preserve">and put every single citizen at more risk of having their private information stolen by criminals, foreign governments, and our own. </w:t>
      </w:r>
      <w:r w:rsidRPr="00CC06F4">
        <w:rPr>
          <w:rStyle w:val="StyleUnderline"/>
          <w:rFonts w:ascii="Georgia" w:hAnsi="Georgia"/>
          <w:sz w:val="24"/>
          <w:szCs w:val="24"/>
        </w:rPr>
        <w:t xml:space="preserve">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w:t>
      </w:r>
      <w:r w:rsidRPr="00CC06F4">
        <w:rPr>
          <w:rFonts w:ascii="Georgia" w:hAnsi="Georgia"/>
          <w:sz w:val="16"/>
          <w:szCs w:val="24"/>
        </w:rPr>
        <w:t>if the FBI and NSA succeed with their plan. The White House is supposedly coming out with an official policy on encryption sometime this month, according to the New York Times – but the President can save himself a lot of time and just apply his comments about China to the US government. If he knows backdoors in encryption are bad for cybersecurity, privacy, and the economy, why is there even a debate?</w:t>
      </w:r>
    </w:p>
    <w:p w:rsidR="009819AC" w:rsidRPr="00CC06F4" w:rsidRDefault="009819AC" w:rsidP="009819AC">
      <w:pPr>
        <w:pStyle w:val="Heading4"/>
        <w:rPr>
          <w:rFonts w:ascii="Georgia" w:hAnsi="Georgia"/>
        </w:rPr>
      </w:pPr>
      <w:r w:rsidRPr="00CC06F4">
        <w:rPr>
          <w:rFonts w:ascii="Georgia" w:hAnsi="Georgia"/>
        </w:rPr>
        <w:t>U.S. encryption backdoors spill over – Chinese regulations</w:t>
      </w:r>
    </w:p>
    <w:p w:rsidR="009819AC" w:rsidRPr="00CC06F4" w:rsidRDefault="009819AC" w:rsidP="009819AC">
      <w:pPr>
        <w:rPr>
          <w:rFonts w:ascii="Georgia" w:hAnsi="Georgia"/>
        </w:rPr>
      </w:pPr>
      <w:r w:rsidRPr="00CC06F4">
        <w:rPr>
          <w:rFonts w:ascii="Georgia" w:hAnsi="Georgia"/>
          <w:b/>
          <w:bCs/>
        </w:rPr>
        <w:t>Mills 15</w:t>
      </w:r>
      <w:r w:rsidRPr="00CC06F4">
        <w:rPr>
          <w:rFonts w:ascii="Georgia" w:hAnsi="Georgia"/>
        </w:rPr>
        <w:t xml:space="preserve"> – </w:t>
      </w:r>
      <w:r w:rsidRPr="00CC06F4">
        <w:rPr>
          <w:rFonts w:ascii="Georgia" w:hAnsi="Georgia"/>
          <w:sz w:val="16"/>
          <w:szCs w:val="16"/>
        </w:rPr>
        <w:t>Contributing Editor at Gawking Media, Freelance Journalist, Staff Writer at Future Publishing. McGill University – Bachelor’s Economics, Minchester College, King’s College School Wimbledon. (“The U.S. Doesn't Like It When China Wants To Build Encryption Backdoors”, Chris Mills, February 28, 2015, http://gizmodo.com/the-u-s-doesnt-like-it-when-china-wants-to-build-encry-1688651385)//chiragjain</w:t>
      </w:r>
    </w:p>
    <w:p w:rsidR="009819AC" w:rsidRPr="00CC06F4" w:rsidRDefault="009819AC" w:rsidP="009819AC">
      <w:pPr>
        <w:rPr>
          <w:rFonts w:ascii="Georgia" w:hAnsi="Georgia"/>
          <w:sz w:val="16"/>
          <w:szCs w:val="24"/>
        </w:rPr>
      </w:pPr>
      <w:r w:rsidRPr="00CC06F4">
        <w:rPr>
          <w:rFonts w:ascii="Georgia" w:hAnsi="Georgia"/>
          <w:sz w:val="16"/>
          <w:szCs w:val="24"/>
        </w:rPr>
        <w:t xml:space="preserve">The </w:t>
      </w:r>
      <w:r w:rsidRPr="00CC06F4">
        <w:rPr>
          <w:rStyle w:val="StyleUnderline"/>
          <w:rFonts w:ascii="Georgia" w:hAnsi="Georgia"/>
          <w:sz w:val="24"/>
          <w:szCs w:val="24"/>
        </w:rPr>
        <w:t xml:space="preserve">NSA and U.S. tech giants have come to blows over government backdoors in encryption </w:t>
      </w:r>
      <w:r w:rsidRPr="00CC06F4">
        <w:rPr>
          <w:rFonts w:ascii="Georgia" w:hAnsi="Georgia"/>
          <w:sz w:val="16"/>
          <w:szCs w:val="24"/>
        </w:rPr>
        <w:t xml:space="preserve">products lately, with the </w:t>
      </w:r>
      <w:r w:rsidRPr="00CC06F4">
        <w:rPr>
          <w:rStyle w:val="StyleUnderline"/>
          <w:rFonts w:ascii="Georgia" w:hAnsi="Georgia"/>
          <w:sz w:val="24"/>
          <w:szCs w:val="24"/>
        </w:rPr>
        <w:t>government arguing that backdoors are vital to national security,</w:t>
      </w:r>
      <w:r w:rsidRPr="00CC06F4">
        <w:rPr>
          <w:rFonts w:ascii="Georgia" w:hAnsi="Georgia"/>
          <w:sz w:val="16"/>
          <w:szCs w:val="24"/>
        </w:rPr>
        <w:t xml:space="preserve"> and the likes of Yahoo claiming it will make encryption pointless. Well, it looks the party line on backdoors changes pretty sharpish when China is involved. As Reuters reports, </w:t>
      </w:r>
      <w:r w:rsidRPr="00CC06F4">
        <w:rPr>
          <w:rStyle w:val="StyleUnderline"/>
          <w:rFonts w:ascii="Georgia" w:hAnsi="Georgia"/>
          <w:sz w:val="24"/>
          <w:szCs w:val="24"/>
        </w:rPr>
        <w:t>China is considering a counterterrorism law that would require technology firms to surrender encryption keys and install backdoors for security services —</w:t>
      </w:r>
      <w:r w:rsidRPr="00CC06F4">
        <w:rPr>
          <w:rFonts w:ascii="Georgia" w:hAnsi="Georgia"/>
          <w:sz w:val="16"/>
          <w:szCs w:val="24"/>
        </w:rPr>
        <w:t xml:space="preserve"> something that's not exactly dissimilar to the NSA activities revealed by Edward Snowden. But in an impressive piece of hypocrisy, the </w:t>
      </w:r>
      <w:r w:rsidRPr="00CC06F4">
        <w:rPr>
          <w:rStyle w:val="StyleUnderline"/>
          <w:rFonts w:ascii="Georgia" w:hAnsi="Georgia"/>
          <w:sz w:val="24"/>
          <w:szCs w:val="24"/>
        </w:rPr>
        <w:t xml:space="preserve">US is throwing up a fit over the proposed Chinese law. </w:t>
      </w:r>
      <w:r w:rsidRPr="00CC06F4">
        <w:rPr>
          <w:rFonts w:ascii="Georgia" w:hAnsi="Georgia"/>
          <w:sz w:val="16"/>
          <w:szCs w:val="24"/>
        </w:rPr>
        <w:t xml:space="preserve">Michael Froman, the US trade representative, claims that "the rules aren't about security — they are about protectionism and favoring Chinese companies...the administration is aggressively working to have China walk back from these troubling regulations." But it's difficult to ignore the fact that the </w:t>
      </w:r>
      <w:r w:rsidRPr="00CC06F4">
        <w:rPr>
          <w:rStyle w:val="StyleUnderline"/>
          <w:rFonts w:ascii="Georgia" w:hAnsi="Georgia"/>
          <w:sz w:val="24"/>
          <w:szCs w:val="24"/>
        </w:rPr>
        <w:t>U.S. has undertaken nearly identical actions in the past — the PRISM program forces major tech companies to hand over access to their servers to the NSA</w:t>
      </w:r>
      <w:r w:rsidRPr="00CC06F4">
        <w:rPr>
          <w:rFonts w:ascii="Georgia" w:hAnsi="Georgia"/>
          <w:sz w:val="16"/>
          <w:szCs w:val="24"/>
        </w:rPr>
        <w:t xml:space="preserve">, via a 'specially constructed backdoor', and in a well-publicized case, even forced secure email provider Lavabit to hand over encryption keys and SSL keys. The proposed </w:t>
      </w:r>
      <w:r w:rsidRPr="00CC06F4">
        <w:rPr>
          <w:rStyle w:val="StyleUnderline"/>
          <w:rFonts w:ascii="Georgia" w:hAnsi="Georgia"/>
          <w:sz w:val="24"/>
          <w:szCs w:val="24"/>
        </w:rPr>
        <w:t xml:space="preserve">Chinese regulations would make things easier for the Chinese government — encryption keys would be handed over as a matter of form, </w:t>
      </w:r>
      <w:r w:rsidRPr="00CC06F4">
        <w:rPr>
          <w:rFonts w:ascii="Georgia" w:hAnsi="Georgia"/>
          <w:sz w:val="16"/>
          <w:szCs w:val="24"/>
        </w:rPr>
        <w:t xml:space="preserve">rather </w:t>
      </w:r>
      <w:r w:rsidRPr="00CC06F4">
        <w:rPr>
          <w:rFonts w:ascii="Georgia" w:hAnsi="Georgia"/>
          <w:sz w:val="16"/>
          <w:szCs w:val="24"/>
        </w:rPr>
        <w:lastRenderedPageBreak/>
        <w:t>than on request — but the end result is basically identical. Something about chickens coming home to roost would be appropriate about now. [Reuters]</w:t>
      </w:r>
    </w:p>
    <w:p w:rsidR="009819AC" w:rsidRPr="00CC06F4" w:rsidRDefault="009819AC" w:rsidP="009819AC">
      <w:pPr>
        <w:pStyle w:val="Heading4"/>
        <w:rPr>
          <w:rStyle w:val="Hyperlink"/>
          <w:rFonts w:ascii="Georgia" w:hAnsi="Georgia"/>
          <w:sz w:val="22"/>
          <w:szCs w:val="36"/>
        </w:rPr>
      </w:pPr>
      <w:r w:rsidRPr="00CC06F4">
        <w:rPr>
          <w:rStyle w:val="Hyperlink"/>
          <w:rFonts w:ascii="Georgia" w:hAnsi="Georgia"/>
          <w:sz w:val="22"/>
          <w:szCs w:val="36"/>
        </w:rPr>
        <w:t>China passing regulations for encryption backdoors in line with U.S.</w:t>
      </w:r>
    </w:p>
    <w:p w:rsidR="009819AC" w:rsidRPr="00CC06F4" w:rsidRDefault="009819AC" w:rsidP="009819AC">
      <w:pPr>
        <w:rPr>
          <w:rFonts w:ascii="Georgia" w:hAnsi="Georgia"/>
        </w:rPr>
      </w:pPr>
      <w:r w:rsidRPr="00CC06F4">
        <w:rPr>
          <w:rFonts w:ascii="Georgia" w:hAnsi="Georgia"/>
          <w:b/>
          <w:bCs/>
        </w:rPr>
        <w:t>BBC 2015</w:t>
      </w:r>
      <w:r w:rsidRPr="00CC06F4">
        <w:rPr>
          <w:rFonts w:ascii="Georgia" w:hAnsi="Georgia"/>
        </w:rPr>
        <w:t xml:space="preserve"> – </w:t>
      </w:r>
      <w:r w:rsidRPr="00CC06F4">
        <w:rPr>
          <w:rFonts w:ascii="Georgia" w:hAnsi="Georgia"/>
          <w:sz w:val="16"/>
          <w:szCs w:val="16"/>
        </w:rPr>
        <w:t>British Broadcasting Corporation (“China and US clash over software backdoor proposals”, British Broadcasting Company, March 4, 2015, http://www.bbc.com/news/technology-31729305)//chiragjain</w:t>
      </w:r>
    </w:p>
    <w:p w:rsidR="009819AC" w:rsidRPr="00CC06F4" w:rsidRDefault="009819AC" w:rsidP="009819AC">
      <w:pPr>
        <w:rPr>
          <w:rFonts w:ascii="Georgia" w:hAnsi="Georgia"/>
          <w:sz w:val="16"/>
          <w:szCs w:val="24"/>
        </w:rPr>
      </w:pPr>
      <w:r w:rsidRPr="00CC06F4">
        <w:rPr>
          <w:rStyle w:val="StyleUnderline"/>
          <w:rFonts w:ascii="Georgia" w:hAnsi="Georgia"/>
          <w:sz w:val="24"/>
          <w:szCs w:val="24"/>
        </w:rPr>
        <w:t>Beijing has rejected President Obama's criticism of its plan to make tech companies put backdoors in their software and share their encryption keys</w:t>
      </w:r>
      <w:r w:rsidRPr="00CC06F4">
        <w:rPr>
          <w:rFonts w:ascii="Georgia" w:hAnsi="Georgia"/>
          <w:sz w:val="16"/>
          <w:szCs w:val="24"/>
        </w:rPr>
        <w:t xml:space="preserve"> if they want to operate in China. On Monday, Mr Obama told the Reuters news agency he had "made it very clear" </w:t>
      </w:r>
      <w:r w:rsidRPr="00CC06F4">
        <w:rPr>
          <w:rStyle w:val="StyleUnderline"/>
          <w:rFonts w:ascii="Georgia" w:hAnsi="Georgia"/>
          <w:sz w:val="24"/>
          <w:szCs w:val="24"/>
        </w:rPr>
        <w:t>China had to change its policy</w:t>
      </w:r>
      <w:r w:rsidRPr="00CC06F4">
        <w:rPr>
          <w:rFonts w:ascii="Georgia" w:hAnsi="Georgia"/>
          <w:sz w:val="16"/>
          <w:szCs w:val="24"/>
        </w:rPr>
        <w:t xml:space="preserve"> if it wanted </w:t>
      </w:r>
      <w:r w:rsidRPr="00CC06F4">
        <w:rPr>
          <w:rStyle w:val="StyleUnderline"/>
          <w:rFonts w:ascii="Georgia" w:hAnsi="Georgia"/>
          <w:sz w:val="24"/>
          <w:szCs w:val="24"/>
        </w:rPr>
        <w:t>to do business with the US.</w:t>
      </w:r>
      <w:r w:rsidRPr="00CC06F4">
        <w:rPr>
          <w:rFonts w:ascii="Georgia" w:hAnsi="Georgia"/>
          <w:sz w:val="16"/>
          <w:szCs w:val="24"/>
        </w:rPr>
        <w:t xml:space="preserve"> But </w:t>
      </w:r>
      <w:r w:rsidRPr="00CC06F4">
        <w:rPr>
          <w:rStyle w:val="StyleUnderline"/>
          <w:rFonts w:ascii="Georgia" w:hAnsi="Georgia"/>
          <w:sz w:val="24"/>
          <w:szCs w:val="24"/>
        </w:rPr>
        <w:t>Beijing said it needed the powers to combat terror</w:t>
      </w:r>
      <w:r w:rsidRPr="00CC06F4">
        <w:rPr>
          <w:rFonts w:ascii="Georgia" w:hAnsi="Georgia"/>
          <w:sz w:val="16"/>
          <w:szCs w:val="24"/>
        </w:rPr>
        <w:t xml:space="preserve">ism and tackle leaks. It also suggested the West was guilty of having double standards. "The legislation is China's domestic affair, and we hope the US side can take a right, sober and objective view towards it," said Chinese foreign ministry spokeswoman Hua Chunying. "On the information-security issue, </w:t>
      </w:r>
      <w:r w:rsidRPr="00CC06F4">
        <w:rPr>
          <w:rStyle w:val="StyleUnderline"/>
          <w:rFonts w:ascii="Georgia" w:hAnsi="Georgia"/>
          <w:sz w:val="24"/>
          <w:szCs w:val="24"/>
        </w:rPr>
        <w:t>there was a [recent] media revelation that a certain country embedded spying software</w:t>
      </w:r>
      <w:r w:rsidRPr="00CC06F4">
        <w:rPr>
          <w:rFonts w:ascii="Georgia" w:hAnsi="Georgia"/>
          <w:sz w:val="16"/>
          <w:szCs w:val="24"/>
        </w:rPr>
        <w:t xml:space="preserve"> in the computer system of another country's Sim card maker, for surveillance activities. This is only one out of the recently disclosed cases. "All countries are paying close attention to this and taking measures to safeguard their own information security, an act that is beyond any reproach." The case she was referring to involved allegations that US cyber-spies had hacked a Dutch Sim card manufacturer in order to help decrypt their targets' communications. At another press conference, parliamentary spokeswoman Fu Ying drew attention to the fact that the US government had imposed restrictions on Chinese companies including Huawei and ZTE. And she suggested that </w:t>
      </w:r>
      <w:r w:rsidRPr="00CC06F4">
        <w:rPr>
          <w:rStyle w:val="StyleUnderline"/>
          <w:rFonts w:ascii="Georgia" w:hAnsi="Georgia"/>
          <w:sz w:val="24"/>
          <w:szCs w:val="24"/>
        </w:rPr>
        <w:t>Beijing's proposals were in line with</w:t>
      </w:r>
      <w:r w:rsidRPr="00CC06F4">
        <w:rPr>
          <w:rFonts w:ascii="Georgia" w:hAnsi="Georgia"/>
          <w:sz w:val="16"/>
          <w:szCs w:val="24"/>
        </w:rPr>
        <w:t xml:space="preserve"> the </w:t>
      </w:r>
      <w:r w:rsidRPr="00CC06F4">
        <w:rPr>
          <w:rStyle w:val="StyleUnderline"/>
          <w:rFonts w:ascii="Georgia" w:hAnsi="Georgia"/>
          <w:sz w:val="24"/>
          <w:szCs w:val="24"/>
        </w:rPr>
        <w:t xml:space="preserve">same </w:t>
      </w:r>
      <w:r w:rsidRPr="00CC06F4">
        <w:rPr>
          <w:rFonts w:ascii="Georgia" w:hAnsi="Georgia"/>
          <w:sz w:val="16"/>
          <w:szCs w:val="24"/>
        </w:rPr>
        <w:t xml:space="preserve">kind of </w:t>
      </w:r>
      <w:r w:rsidRPr="00CC06F4">
        <w:rPr>
          <w:rStyle w:val="StyleUnderline"/>
          <w:rFonts w:ascii="Georgia" w:hAnsi="Georgia"/>
          <w:sz w:val="24"/>
          <w:szCs w:val="24"/>
        </w:rPr>
        <w:t xml:space="preserve">access to internet correspondence sought by </w:t>
      </w:r>
      <w:r w:rsidRPr="00CC06F4">
        <w:rPr>
          <w:rFonts w:ascii="Georgia" w:hAnsi="Georgia"/>
          <w:sz w:val="16"/>
          <w:szCs w:val="24"/>
        </w:rPr>
        <w:t>the</w:t>
      </w:r>
      <w:r w:rsidRPr="00CC06F4">
        <w:rPr>
          <w:rStyle w:val="StyleUnderline"/>
          <w:rFonts w:ascii="Georgia" w:hAnsi="Georgia"/>
          <w:sz w:val="24"/>
          <w:szCs w:val="24"/>
        </w:rPr>
        <w:t xml:space="preserve"> US and British governments.</w:t>
      </w:r>
      <w:r w:rsidRPr="00CC06F4">
        <w:rPr>
          <w:rFonts w:ascii="Georgia" w:hAnsi="Georgia"/>
          <w:sz w:val="16"/>
          <w:szCs w:val="24"/>
        </w:rPr>
        <w:t xml:space="preserve"> "We will definitely continue to listen to extensive concerns and all the parties' views, so we can make the law's formulation more rigorous," she added. The rules are part of a proposed counter-terrorism law set to be discussed by China's annual parliament session, the National People's Congress (NPC), which opens on Thursday. Backdoor graphic Experts warn that adding backdoors to software could make products vulnerable to hackers 'Paranoid espionage' President Obama's comments had followed the publication of a fresh draft of the proposed law, which was made public last week. </w:t>
      </w:r>
      <w:r w:rsidRPr="00CC06F4">
        <w:rPr>
          <w:rStyle w:val="StyleUnderline"/>
          <w:rFonts w:ascii="Georgia" w:hAnsi="Georgia"/>
          <w:sz w:val="24"/>
          <w:szCs w:val="24"/>
        </w:rPr>
        <w:t>It "would</w:t>
      </w:r>
      <w:r w:rsidRPr="00CC06F4">
        <w:rPr>
          <w:rFonts w:ascii="Georgia" w:hAnsi="Georgia"/>
          <w:sz w:val="16"/>
          <w:szCs w:val="24"/>
        </w:rPr>
        <w:t xml:space="preserve"> essentially</w:t>
      </w:r>
      <w:r w:rsidRPr="00CC06F4">
        <w:rPr>
          <w:rStyle w:val="StyleUnderline"/>
          <w:rFonts w:ascii="Georgia" w:hAnsi="Georgia"/>
          <w:sz w:val="24"/>
          <w:szCs w:val="24"/>
        </w:rPr>
        <w:t xml:space="preserve"> force all foreign companies</w:t>
      </w:r>
      <w:r w:rsidRPr="00CC06F4">
        <w:rPr>
          <w:rFonts w:ascii="Georgia" w:hAnsi="Georgia"/>
          <w:sz w:val="16"/>
          <w:szCs w:val="24"/>
        </w:rPr>
        <w:t xml:space="preserve">, including US companies, </w:t>
      </w:r>
      <w:r w:rsidRPr="00CC06F4">
        <w:rPr>
          <w:rStyle w:val="StyleUnderline"/>
          <w:rFonts w:ascii="Georgia" w:hAnsi="Georgia"/>
          <w:sz w:val="24"/>
          <w:szCs w:val="24"/>
        </w:rPr>
        <w:t xml:space="preserve">to turn over to the Chinese government mechanisms where they can snoop and keep track of all the users </w:t>
      </w:r>
      <w:r w:rsidRPr="00CC06F4">
        <w:rPr>
          <w:rFonts w:ascii="Georgia" w:hAnsi="Georgia"/>
          <w:sz w:val="16"/>
          <w:szCs w:val="24"/>
        </w:rPr>
        <w:t xml:space="preserve">of those services", the US leader said. "As you might imagine </w:t>
      </w:r>
      <w:r w:rsidRPr="00CC06F4">
        <w:rPr>
          <w:rStyle w:val="StyleUnderline"/>
          <w:rFonts w:ascii="Georgia" w:hAnsi="Georgia"/>
          <w:sz w:val="24"/>
          <w:szCs w:val="24"/>
        </w:rPr>
        <w:t>tech companies are not going to be willing to do that</w:t>
      </w:r>
      <w:r w:rsidRPr="00CC06F4">
        <w:rPr>
          <w:rFonts w:ascii="Georgia" w:hAnsi="Georgia"/>
          <w:sz w:val="16"/>
          <w:szCs w:val="24"/>
        </w:rPr>
        <w:t>," he added. Microsoft, Cisco, Oracle and IBM are among firms that would potentially be affected. While the comments by Chinese officials were measured, the government's press service, Xinhua, was more critical. It accused the US leader of arrogance and hypocrisy, noting that the FBI had criticised Apple and Google last year for building encryption into their smartphone operating systems, and again drew attention to allegations about the US National Security Agency's activities made public by the whistleblower Edward Snowden. "</w:t>
      </w:r>
      <w:r w:rsidRPr="00CC06F4">
        <w:rPr>
          <w:rStyle w:val="StyleUnderline"/>
          <w:rFonts w:ascii="Georgia" w:hAnsi="Georgia"/>
          <w:sz w:val="24"/>
          <w:szCs w:val="24"/>
        </w:rPr>
        <w:t xml:space="preserve">With transparent procedures, China's anti-terrorism campaign will be different from </w:t>
      </w:r>
      <w:r w:rsidRPr="00CC06F4">
        <w:rPr>
          <w:rFonts w:ascii="Georgia" w:hAnsi="Georgia"/>
          <w:sz w:val="16"/>
          <w:szCs w:val="24"/>
        </w:rPr>
        <w:t xml:space="preserve">what </w:t>
      </w:r>
      <w:r w:rsidRPr="00CC06F4">
        <w:rPr>
          <w:rStyle w:val="StyleUnderline"/>
          <w:rFonts w:ascii="Georgia" w:hAnsi="Georgia"/>
          <w:sz w:val="24"/>
          <w:szCs w:val="24"/>
        </w:rPr>
        <w:t>the United States</w:t>
      </w:r>
      <w:r w:rsidRPr="00CC06F4">
        <w:rPr>
          <w:rFonts w:ascii="Georgia" w:hAnsi="Georgia"/>
          <w:sz w:val="16"/>
          <w:szCs w:val="24"/>
        </w:rPr>
        <w:t xml:space="preserve"> has done:</w:t>
      </w:r>
      <w:r w:rsidRPr="00CC06F4">
        <w:rPr>
          <w:rStyle w:val="StyleUnderline"/>
          <w:rFonts w:ascii="Georgia" w:hAnsi="Georgia"/>
          <w:sz w:val="24"/>
          <w:szCs w:val="24"/>
        </w:rPr>
        <w:t xml:space="preserve"> letting the surveillance authorities run amok and turn counter-terrorism</w:t>
      </w:r>
      <w:r w:rsidRPr="00CC06F4">
        <w:rPr>
          <w:rFonts w:ascii="Georgia" w:hAnsi="Georgia"/>
          <w:sz w:val="16"/>
          <w:szCs w:val="24"/>
        </w:rPr>
        <w:t xml:space="preserve"> into paranoid espionage and peeping on its civilians and allies," Xinhua wrote. "Contrary to the accusations of the United States, </w:t>
      </w:r>
      <w:r w:rsidRPr="00CC06F4">
        <w:rPr>
          <w:rStyle w:val="StyleUnderline"/>
          <w:rFonts w:ascii="Georgia" w:hAnsi="Georgia"/>
          <w:sz w:val="24"/>
          <w:szCs w:val="24"/>
        </w:rPr>
        <w:t>China's anti-terror law will put no unfair regulatory pressures on foreign companies, because the provisions will apply to both domestic and foreign firms.</w:t>
      </w:r>
      <w:r w:rsidRPr="00CC06F4">
        <w:rPr>
          <w:rFonts w:ascii="Georgia" w:hAnsi="Georgia"/>
          <w:sz w:val="16"/>
          <w:szCs w:val="24"/>
        </w:rPr>
        <w:t xml:space="preserve">" Insecure systems The Conservative party has indicated it wants to expand the UK's cyber-spies' surveillance powers it if wins the May election. Microsoft sign in China US firms, including Microsoft, are hoping to boost profits by selling their services to China "Our manifesto will make clear that we will... use all the legal powers available to us to make sure that, where appropriate, the intelligence and security agencies have the maximum capability to intercept the communications of suspects while making sure that such intrusive techniques are properly overseen," Home Secretary Theresa May told Parliament in January. One expert said it should be no surprise that the West was finding it difficult to prevent China seeking greater cyber-surveillance powers of its own, but added there were good reasons to fear its proposals. "Either behind the scenes or increasingly openly, the US and UK are justifying similar behaviour for their own purposes, but are extremely concerned when China asks for its own capabilities," said Dr Joss Wright, from the Oxford Internet Institute. "But what we don't want to see is a world in which internet-based products and services are riddled with backdoors by every state that says it needs to act against terrorism. </w:t>
      </w:r>
      <w:r w:rsidRPr="00CC06F4">
        <w:rPr>
          <w:rStyle w:val="StyleUnderline"/>
          <w:rFonts w:ascii="Georgia" w:hAnsi="Georgia"/>
          <w:sz w:val="24"/>
          <w:szCs w:val="24"/>
        </w:rPr>
        <w:t>"Backdoors are always a concern because they result in a system that is insecure by default, and which can be exploited. That makes everyone less safe</w:t>
      </w:r>
      <w:r w:rsidRPr="00CC06F4">
        <w:rPr>
          <w:rFonts w:ascii="Georgia" w:hAnsi="Georgia"/>
          <w:sz w:val="16"/>
          <w:szCs w:val="24"/>
        </w:rPr>
        <w:t>."</w:t>
      </w:r>
    </w:p>
    <w:p w:rsidR="009819AC" w:rsidRPr="00CC06F4" w:rsidRDefault="009819AC" w:rsidP="009819AC">
      <w:pPr>
        <w:pStyle w:val="Heading4"/>
        <w:rPr>
          <w:rFonts w:ascii="Georgia" w:hAnsi="Georgia"/>
        </w:rPr>
      </w:pPr>
      <w:r w:rsidRPr="00CC06F4">
        <w:rPr>
          <w:rFonts w:ascii="Georgia" w:hAnsi="Georgia"/>
        </w:rPr>
        <w:t>China is proposing strict protectionist anti-terrorism bill – Multinational companies won’t comply</w:t>
      </w:r>
    </w:p>
    <w:p w:rsidR="009819AC" w:rsidRPr="00CC06F4" w:rsidRDefault="009819AC" w:rsidP="009819AC">
      <w:pPr>
        <w:rPr>
          <w:rFonts w:ascii="Georgia" w:hAnsi="Georgia"/>
          <w:sz w:val="16"/>
          <w:szCs w:val="16"/>
        </w:rPr>
      </w:pPr>
      <w:r w:rsidRPr="00CC06F4">
        <w:rPr>
          <w:rFonts w:ascii="Georgia" w:hAnsi="Georgia"/>
          <w:b/>
          <w:bCs/>
        </w:rPr>
        <w:t>Leyden 15</w:t>
      </w:r>
      <w:r w:rsidRPr="00CC06F4">
        <w:rPr>
          <w:rFonts w:ascii="Georgia" w:hAnsi="Georgia"/>
        </w:rPr>
        <w:t xml:space="preserve"> – </w:t>
      </w:r>
      <w:r w:rsidRPr="00CC06F4">
        <w:rPr>
          <w:rFonts w:ascii="Georgia" w:hAnsi="Georgia"/>
          <w:sz w:val="16"/>
          <w:szCs w:val="16"/>
        </w:rPr>
        <w:t>Online Media – The Register, Public Relations and Journalism. (“Obama criticises China's mandatory backdoor tech import rules”, John Leyden, The Register –UK, March 5, 2015, http://www.theregister.co.uk/2015/03/05/obama_criticises_china_tech_rules_backdoor_terrorism/)//chiragjain</w:t>
      </w:r>
    </w:p>
    <w:p w:rsidR="009819AC" w:rsidRPr="00CC06F4" w:rsidRDefault="009819AC" w:rsidP="009819AC">
      <w:pPr>
        <w:rPr>
          <w:rStyle w:val="Hyperlink"/>
          <w:rFonts w:ascii="Georgia" w:hAnsi="Georgia"/>
          <w:sz w:val="16"/>
          <w:szCs w:val="24"/>
        </w:rPr>
      </w:pPr>
      <w:r w:rsidRPr="00CC06F4">
        <w:rPr>
          <w:rStyle w:val="Hyperlink"/>
          <w:rFonts w:ascii="Georgia" w:hAnsi="Georgia"/>
          <w:sz w:val="16"/>
          <w:szCs w:val="24"/>
        </w:rPr>
        <w:t xml:space="preserve">As previously reported, </w:t>
      </w:r>
      <w:r w:rsidRPr="00CC06F4">
        <w:rPr>
          <w:rStyle w:val="StyleUnderline"/>
          <w:rFonts w:ascii="Georgia" w:hAnsi="Georgia"/>
          <w:sz w:val="24"/>
          <w:szCs w:val="24"/>
        </w:rPr>
        <w:t>proposed new regulations from the Chinese government would require technology firms to create backdoors and provide source code to the Chinese government</w:t>
      </w:r>
      <w:r w:rsidRPr="00CC06F4">
        <w:rPr>
          <w:rStyle w:val="Hyperlink"/>
          <w:rFonts w:ascii="Georgia" w:hAnsi="Georgia"/>
          <w:sz w:val="16"/>
          <w:szCs w:val="24"/>
        </w:rPr>
        <w:t xml:space="preserve"> before technology sales within China would be authorised. China is also asking that tech companies adopt Chinese </w:t>
      </w:r>
      <w:r w:rsidRPr="00CC06F4">
        <w:rPr>
          <w:rStyle w:val="Hyperlink"/>
          <w:rFonts w:ascii="Georgia" w:hAnsi="Georgia"/>
          <w:sz w:val="16"/>
          <w:szCs w:val="24"/>
        </w:rPr>
        <w:lastRenderedPageBreak/>
        <w:t xml:space="preserve">encryption algorithms and disclose elements of their intellectual property. The </w:t>
      </w:r>
      <w:r w:rsidRPr="00CC06F4">
        <w:rPr>
          <w:rStyle w:val="StyleUnderline"/>
          <w:rFonts w:ascii="Georgia" w:hAnsi="Georgia"/>
          <w:sz w:val="24"/>
          <w:szCs w:val="24"/>
        </w:rPr>
        <w:t>new requirements,</w:t>
      </w:r>
      <w:r w:rsidRPr="00CC06F4">
        <w:rPr>
          <w:rStyle w:val="Hyperlink"/>
          <w:rFonts w:ascii="Georgia" w:hAnsi="Georgia"/>
          <w:sz w:val="16"/>
          <w:szCs w:val="24"/>
        </w:rPr>
        <w:t xml:space="preserve"> laid out in a 22-page document approved late last year, </w:t>
      </w:r>
      <w:r w:rsidRPr="00CC06F4">
        <w:rPr>
          <w:rStyle w:val="StyleUnderline"/>
          <w:rFonts w:ascii="Georgia" w:hAnsi="Georgia"/>
          <w:sz w:val="24"/>
          <w:szCs w:val="24"/>
        </w:rPr>
        <w:t xml:space="preserve">are supposedly geared towards strengthening the cyber security of critical Chinese industries </w:t>
      </w:r>
      <w:r w:rsidRPr="00CC06F4">
        <w:rPr>
          <w:rStyle w:val="Hyperlink"/>
          <w:rFonts w:ascii="Georgia" w:hAnsi="Georgia"/>
          <w:sz w:val="16"/>
          <w:szCs w:val="24"/>
        </w:rPr>
        <w:t>and guarding against terrorism. In an interview with Reuters, Obama said</w:t>
      </w:r>
      <w:r w:rsidRPr="00CC06F4">
        <w:rPr>
          <w:rStyle w:val="StyleUnderline"/>
          <w:rFonts w:ascii="Georgia" w:hAnsi="Georgia"/>
          <w:sz w:val="24"/>
          <w:szCs w:val="24"/>
        </w:rPr>
        <w:t xml:space="preserve"> Beijing's far-reaching counter-terrorism law would require technology firms to hand over encryption keys as well as </w:t>
      </w:r>
      <w:r w:rsidRPr="00CC06F4">
        <w:rPr>
          <w:rStyle w:val="Hyperlink"/>
          <w:rFonts w:ascii="Georgia" w:hAnsi="Georgia"/>
          <w:sz w:val="16"/>
          <w:szCs w:val="24"/>
        </w:rPr>
        <w:t xml:space="preserve">installing </w:t>
      </w:r>
      <w:r w:rsidRPr="00CC06F4">
        <w:rPr>
          <w:rStyle w:val="StyleUnderline"/>
          <w:rFonts w:ascii="Georgia" w:hAnsi="Georgia"/>
          <w:sz w:val="24"/>
          <w:szCs w:val="24"/>
        </w:rPr>
        <w:t xml:space="preserve">"backdoors" </w:t>
      </w:r>
      <w:r w:rsidRPr="00CC06F4">
        <w:rPr>
          <w:rStyle w:val="Hyperlink"/>
          <w:rFonts w:ascii="Georgia" w:hAnsi="Georgia"/>
          <w:sz w:val="16"/>
          <w:szCs w:val="24"/>
        </w:rPr>
        <w:t xml:space="preserve">into systems, thus granting Chinese authorities access in the process. "We have made it very clear that this is something they are going to have to change if they are to do business with the United States," Obama said. "This is something that I’ve raised directly with President Xi." The </w:t>
      </w:r>
      <w:r w:rsidRPr="00CC06F4">
        <w:rPr>
          <w:rStyle w:val="StyleUnderline"/>
          <w:rFonts w:ascii="Georgia" w:hAnsi="Georgia"/>
          <w:sz w:val="24"/>
          <w:szCs w:val="24"/>
        </w:rPr>
        <w:t>proposed laws "would</w:t>
      </w:r>
      <w:r w:rsidRPr="00CC06F4">
        <w:rPr>
          <w:rStyle w:val="Hyperlink"/>
          <w:rFonts w:ascii="Georgia" w:hAnsi="Georgia"/>
          <w:sz w:val="16"/>
          <w:szCs w:val="24"/>
        </w:rPr>
        <w:t xml:space="preserve"> essentially </w:t>
      </w:r>
      <w:r w:rsidRPr="00CC06F4">
        <w:rPr>
          <w:rStyle w:val="StyleUnderline"/>
          <w:rFonts w:ascii="Georgia" w:hAnsi="Georgia"/>
          <w:sz w:val="24"/>
          <w:szCs w:val="24"/>
        </w:rPr>
        <w:t>force all foreign companies,</w:t>
      </w:r>
      <w:r w:rsidRPr="00CC06F4">
        <w:rPr>
          <w:rStyle w:val="Hyperlink"/>
          <w:rFonts w:ascii="Georgia" w:hAnsi="Georgia"/>
          <w:sz w:val="16"/>
          <w:szCs w:val="24"/>
        </w:rPr>
        <w:t xml:space="preserve"> including US companies, </w:t>
      </w:r>
      <w:r w:rsidRPr="00CC06F4">
        <w:rPr>
          <w:rStyle w:val="StyleUnderline"/>
          <w:rFonts w:ascii="Georgia" w:hAnsi="Georgia"/>
          <w:sz w:val="24"/>
          <w:szCs w:val="24"/>
        </w:rPr>
        <w:t xml:space="preserve">to turn over to the Chinese government </w:t>
      </w:r>
      <w:r w:rsidRPr="00CC06F4">
        <w:rPr>
          <w:rStyle w:val="Hyperlink"/>
          <w:rFonts w:ascii="Georgia" w:hAnsi="Georgia"/>
          <w:sz w:val="16"/>
          <w:szCs w:val="24"/>
        </w:rPr>
        <w:t xml:space="preserve">mechanisms where they can snoop and keep track of all the users of those services," Obama added. "As you might imagine, </w:t>
      </w:r>
      <w:r w:rsidRPr="00CC06F4">
        <w:rPr>
          <w:rStyle w:val="StyleUnderline"/>
          <w:rFonts w:ascii="Georgia" w:hAnsi="Georgia"/>
          <w:sz w:val="24"/>
          <w:szCs w:val="24"/>
        </w:rPr>
        <w:t>tech companies are not going to be willing to do that,</w:t>
      </w:r>
      <w:r w:rsidRPr="00CC06F4">
        <w:rPr>
          <w:rStyle w:val="Hyperlink"/>
          <w:rFonts w:ascii="Georgia" w:hAnsi="Georgia"/>
          <w:sz w:val="16"/>
          <w:szCs w:val="24"/>
        </w:rPr>
        <w:t xml:space="preserve">" he said. Aside from user privacy concerns, Western business groups such as the </w:t>
      </w:r>
      <w:r w:rsidRPr="00CC06F4">
        <w:rPr>
          <w:rStyle w:val="StyleUnderline"/>
          <w:rFonts w:ascii="Georgia" w:hAnsi="Georgia"/>
          <w:sz w:val="24"/>
          <w:szCs w:val="24"/>
        </w:rPr>
        <w:t>US Chamber of Commerce have criticised China's policies as protectionist</w:t>
      </w:r>
      <w:r w:rsidRPr="00CC06F4">
        <w:rPr>
          <w:rStyle w:val="Hyperlink"/>
          <w:rFonts w:ascii="Georgia" w:hAnsi="Georgia"/>
          <w:sz w:val="16"/>
          <w:szCs w:val="24"/>
        </w:rPr>
        <w:t xml:space="preserve">. The proposed rules extend the scope of recently adopted financial industry regulations that effectively encouraged Chinese banks to buy from domestic technology vendors. The Chinese government is pushing these anti-terrorism rules as vital in protecting state and business secrets. The disagreement marks another cyber security and technology policy difference between US and China, with relations not yet healed from ongoing complaints about Chinese cyber espionage and the Snowden revelations. The Snowden revelations have effectively prevented the US from taking the moral high ground on internet security and technology policy issues. For example, Chinese Foreign Ministry Spokesperson Hua Chunying referred to the Gemalto hack in a press conference where she was asked about Obama's criticism of China proposed laws. The </w:t>
      </w:r>
      <w:r w:rsidRPr="00CC06F4">
        <w:rPr>
          <w:rStyle w:val="StyleUnderline"/>
          <w:rFonts w:ascii="Georgia" w:hAnsi="Georgia"/>
          <w:sz w:val="24"/>
          <w:szCs w:val="24"/>
        </w:rPr>
        <w:t xml:space="preserve">legislation is China's domestic affair, </w:t>
      </w:r>
      <w:r w:rsidRPr="00CC06F4">
        <w:rPr>
          <w:rStyle w:val="Hyperlink"/>
          <w:rFonts w:ascii="Georgia" w:hAnsi="Georgia"/>
          <w:sz w:val="16"/>
          <w:szCs w:val="24"/>
        </w:rPr>
        <w:t xml:space="preserve">and we hope the US side can take a right, sober and objective view towards it. On the information security issue, </w:t>
      </w:r>
      <w:r w:rsidRPr="00CC06F4">
        <w:rPr>
          <w:rStyle w:val="StyleUnderline"/>
          <w:rFonts w:ascii="Georgia" w:hAnsi="Georgia"/>
          <w:sz w:val="24"/>
          <w:szCs w:val="24"/>
        </w:rPr>
        <w:t xml:space="preserve">there are media revelations that a certain country embedded spying software </w:t>
      </w:r>
      <w:r w:rsidRPr="00CC06F4">
        <w:rPr>
          <w:rStyle w:val="Hyperlink"/>
          <w:rFonts w:ascii="Georgia" w:hAnsi="Georgia"/>
          <w:sz w:val="16"/>
          <w:szCs w:val="24"/>
        </w:rPr>
        <w:t xml:space="preserve">in the computer system of other country's SIM card maker for surveillance activities. This is only one out of the recently disclosed cases. All countries are paying close attention to this and taking measures to safeguard their own information security The </w:t>
      </w:r>
      <w:r w:rsidRPr="00CC06F4">
        <w:rPr>
          <w:rStyle w:val="StyleUnderline"/>
          <w:rFonts w:ascii="Georgia" w:hAnsi="Georgia"/>
          <w:sz w:val="24"/>
          <w:szCs w:val="24"/>
        </w:rPr>
        <w:t>Chinese counter-terrorism provisions apply to both domestic and foreign technology suppliers.</w:t>
      </w:r>
      <w:r w:rsidRPr="00CC06F4">
        <w:rPr>
          <w:rStyle w:val="Hyperlink"/>
          <w:rFonts w:ascii="Georgia" w:hAnsi="Georgia"/>
          <w:sz w:val="16"/>
          <w:szCs w:val="24"/>
        </w:rPr>
        <w:t xml:space="preserve"> However, US officials argue that the proposed law should be viewed in the context of new banking rules and anti-trust investigations as a raft of measures that make it difficult for foreign technology suppliers to sell into the world's second biggest economy. Obama told Reuters: "</w:t>
      </w:r>
      <w:r w:rsidRPr="00CC06F4">
        <w:rPr>
          <w:rStyle w:val="StyleUnderline"/>
          <w:rFonts w:ascii="Georgia" w:hAnsi="Georgia"/>
          <w:sz w:val="24"/>
          <w:szCs w:val="24"/>
        </w:rPr>
        <w:t>Those kinds of restrictive practices I think would ironically hurt the Chinese economy over the long term because I don’t think there is any US or European firm, any international firm, that could credibly get away with that wholesale turning over of data, personal data,</w:t>
      </w:r>
      <w:r w:rsidRPr="00CC06F4">
        <w:rPr>
          <w:rStyle w:val="Hyperlink"/>
          <w:rFonts w:ascii="Georgia" w:hAnsi="Georgia"/>
          <w:sz w:val="16"/>
          <w:szCs w:val="24"/>
        </w:rPr>
        <w:t xml:space="preserve"> over to a government." Privacy advocates point out that what China is requesting is akin to what the US demands of foreign telcos. Groups like the ACLU are, of course, fiercely opposed to government-mandated backdoors. The failed Clipper Chip key escrow scheme of the 90s even provides a well-known historical precedent. Such key-escrow schemes introduce a weakness that unintended parties (third party intel agencies, criminal hackers etc.) could exploit, technologies and privacy activists argue. ®</w:t>
      </w:r>
    </w:p>
    <w:p w:rsidR="009819AC" w:rsidRPr="00CC06F4" w:rsidRDefault="009819AC" w:rsidP="009819AC">
      <w:pPr>
        <w:rPr>
          <w:rFonts w:ascii="Georgia" w:hAnsi="Georgia"/>
        </w:rPr>
      </w:pPr>
    </w:p>
    <w:p w:rsidR="009819AC" w:rsidRPr="00CC06F4" w:rsidRDefault="009819AC" w:rsidP="009819AC">
      <w:pPr>
        <w:pStyle w:val="Heading4"/>
        <w:rPr>
          <w:rFonts w:ascii="Georgia" w:hAnsi="Georgia"/>
        </w:rPr>
      </w:pPr>
      <w:r w:rsidRPr="00CC06F4">
        <w:rPr>
          <w:rFonts w:ascii="Georgia" w:hAnsi="Georgia"/>
        </w:rPr>
        <w:t>China is proposing protectionist policies – multinational companies get kicked out</w:t>
      </w:r>
    </w:p>
    <w:p w:rsidR="009819AC" w:rsidRPr="00CC06F4" w:rsidRDefault="009819AC" w:rsidP="009819AC">
      <w:pPr>
        <w:rPr>
          <w:rFonts w:ascii="Georgia" w:hAnsi="Georgia"/>
        </w:rPr>
      </w:pPr>
      <w:r w:rsidRPr="00CC06F4">
        <w:rPr>
          <w:rFonts w:ascii="Georgia" w:hAnsi="Georgia"/>
          <w:b/>
          <w:bCs/>
        </w:rPr>
        <w:t>Mozur 15</w:t>
      </w:r>
      <w:r w:rsidRPr="00CC06F4">
        <w:rPr>
          <w:rFonts w:ascii="Georgia" w:hAnsi="Georgia"/>
        </w:rPr>
        <w:t xml:space="preserve"> – </w:t>
      </w:r>
      <w:r w:rsidRPr="00CC06F4">
        <w:rPr>
          <w:rFonts w:ascii="Georgia" w:hAnsi="Georgia"/>
          <w:sz w:val="16"/>
          <w:szCs w:val="16"/>
        </w:rPr>
        <w:t>Reporter at Wall Street Journal and Dow Jones Newswires and New York Times. (“New Rules in China Upset Western Tech Companies”, Paul Mozur, New York Times, January 28, 2015, http://www.nytimes.com/2015/01/29/technology/in-china-new-cybersecurity-rules-perturb-western-tech-companies.html?_r=0)//chiragjain</w:t>
      </w:r>
    </w:p>
    <w:p w:rsidR="009819AC" w:rsidRPr="00CC06F4" w:rsidRDefault="009819AC" w:rsidP="009819AC">
      <w:pPr>
        <w:rPr>
          <w:rFonts w:ascii="Georgia" w:hAnsi="Georgia" w:cs="Arial"/>
          <w:color w:val="000000"/>
        </w:rPr>
      </w:pPr>
      <w:r w:rsidRPr="00CC06F4">
        <w:rPr>
          <w:rFonts w:ascii="Georgia" w:hAnsi="Georgia"/>
          <w:sz w:val="16"/>
          <w:szCs w:val="24"/>
        </w:rPr>
        <w:t xml:space="preserve">HONG KONG — The </w:t>
      </w:r>
      <w:r w:rsidRPr="00CC06F4">
        <w:rPr>
          <w:rStyle w:val="StyleUnderline"/>
          <w:rFonts w:ascii="Georgia" w:hAnsi="Georgia"/>
          <w:sz w:val="24"/>
          <w:szCs w:val="24"/>
        </w:rPr>
        <w:t xml:space="preserve">Chinese government has adopted new regulations requiring companies that sell computer equipment to Chinese banks to turn over secret source code, </w:t>
      </w:r>
      <w:r w:rsidRPr="00CC06F4">
        <w:rPr>
          <w:rFonts w:ascii="Georgia" w:hAnsi="Georgia"/>
          <w:sz w:val="16"/>
          <w:szCs w:val="24"/>
        </w:rPr>
        <w:t xml:space="preserve">submit to invasive audits and build so­called back doors into hardware and software, </w:t>
      </w:r>
      <w:r w:rsidRPr="00CC06F4">
        <w:rPr>
          <w:rStyle w:val="StyleUnderline"/>
          <w:rFonts w:ascii="Georgia" w:hAnsi="Georgia"/>
          <w:sz w:val="24"/>
          <w:szCs w:val="24"/>
        </w:rPr>
        <w:t>according to</w:t>
      </w:r>
      <w:r w:rsidRPr="00CC06F4">
        <w:rPr>
          <w:rFonts w:ascii="Georgia" w:hAnsi="Georgia"/>
          <w:sz w:val="16"/>
          <w:szCs w:val="24"/>
        </w:rPr>
        <w:t xml:space="preserve"> a copy of the </w:t>
      </w:r>
      <w:r w:rsidRPr="00CC06F4">
        <w:rPr>
          <w:rStyle w:val="StyleUnderline"/>
          <w:rFonts w:ascii="Georgia" w:hAnsi="Georgia"/>
          <w:sz w:val="24"/>
          <w:szCs w:val="24"/>
        </w:rPr>
        <w:t>rules obtained by foreign technology companies that do billions of dollars’ worth of business</w:t>
      </w:r>
      <w:r w:rsidRPr="00CC06F4">
        <w:rPr>
          <w:rFonts w:ascii="Georgia" w:hAnsi="Georgia"/>
          <w:sz w:val="16"/>
          <w:szCs w:val="24"/>
        </w:rPr>
        <w:t xml:space="preserve"> in China. The new rules, laid out in a 22­page document approved at the end of last year, are </w:t>
      </w:r>
      <w:r w:rsidRPr="00CC06F4">
        <w:rPr>
          <w:rStyle w:val="StyleUnderline"/>
          <w:rFonts w:ascii="Georgia" w:hAnsi="Georgia"/>
          <w:sz w:val="24"/>
          <w:szCs w:val="24"/>
        </w:rPr>
        <w:t>the first in a series of policies expected to be unveiled in the coming months that Beijing says are intended to strengthen cybersecurity in critical Chinese industries</w:t>
      </w:r>
      <w:r w:rsidRPr="00CC06F4">
        <w:rPr>
          <w:rFonts w:ascii="Georgia" w:hAnsi="Georgia"/>
          <w:sz w:val="16"/>
          <w:szCs w:val="24"/>
        </w:rPr>
        <w:t xml:space="preserve">. As copies have spread in the past month, the regulations have heightened concern among foreign companies that the authorities are trying to force them out of one of the largest and fastest­growing markets. In a </w:t>
      </w:r>
      <w:r w:rsidRPr="00CC06F4">
        <w:rPr>
          <w:rStyle w:val="StyleUnderline"/>
          <w:rFonts w:ascii="Georgia" w:hAnsi="Georgia"/>
          <w:sz w:val="24"/>
          <w:szCs w:val="24"/>
        </w:rPr>
        <w:t xml:space="preserve">letter sent Wednesday to a top­level Communist Party committee on cybersecurity, </w:t>
      </w:r>
      <w:r w:rsidRPr="00CC06F4">
        <w:rPr>
          <w:rFonts w:ascii="Georgia" w:hAnsi="Georgia"/>
          <w:sz w:val="16"/>
          <w:szCs w:val="24"/>
        </w:rPr>
        <w:t xml:space="preserve">led by President Xi Jinping, </w:t>
      </w:r>
      <w:r w:rsidRPr="00CC06F4">
        <w:rPr>
          <w:rStyle w:val="StyleUnderline"/>
          <w:rFonts w:ascii="Georgia" w:hAnsi="Georgia"/>
          <w:sz w:val="24"/>
          <w:szCs w:val="24"/>
        </w:rPr>
        <w:t>foreign business groups objected to the new policies and complained that they amounted to protectionism.</w:t>
      </w:r>
      <w:r w:rsidRPr="00CC06F4">
        <w:rPr>
          <w:rFonts w:ascii="Georgia" w:hAnsi="Georgia"/>
          <w:sz w:val="16"/>
          <w:szCs w:val="24"/>
        </w:rPr>
        <w:t xml:space="preserve"> The groups, which include the U.S. Chamber of Commerce, called for “urgent discussion and dialogue” about what they said was a “growing trend” toward policies that cite cybersecurity in requiring companies to use only technology products and services that are developed and controlled by Chinese companies. The letter is the </w:t>
      </w:r>
      <w:r w:rsidRPr="00CC06F4">
        <w:rPr>
          <w:rStyle w:val="StyleUnderline"/>
          <w:rFonts w:ascii="Georgia" w:hAnsi="Georgia"/>
          <w:sz w:val="24"/>
          <w:szCs w:val="24"/>
        </w:rPr>
        <w:t xml:space="preserve">latest salvo in an intensifying tit­for­tat between China and the </w:t>
      </w:r>
      <w:r w:rsidRPr="00CC06F4">
        <w:rPr>
          <w:rStyle w:val="StyleUnderline"/>
          <w:rFonts w:ascii="Georgia" w:hAnsi="Georgia"/>
          <w:sz w:val="24"/>
          <w:szCs w:val="24"/>
        </w:rPr>
        <w:lastRenderedPageBreak/>
        <w:t xml:space="preserve">United States over online security </w:t>
      </w:r>
      <w:r w:rsidRPr="00CC06F4">
        <w:rPr>
          <w:rFonts w:ascii="Georgia" w:hAnsi="Georgia"/>
          <w:sz w:val="16"/>
          <w:szCs w:val="24"/>
        </w:rPr>
        <w:t xml:space="preserve">and technology policy. While the United States has accused Chinese military personnel of hacking and stealing from American companies, </w:t>
      </w:r>
      <w:r w:rsidRPr="00CC06F4">
        <w:rPr>
          <w:rStyle w:val="StyleUnderline"/>
          <w:rFonts w:ascii="Georgia" w:hAnsi="Georgia"/>
          <w:sz w:val="24"/>
          <w:szCs w:val="24"/>
        </w:rPr>
        <w:t>China has pointed to recent disclosures of United States snooping in foreign countries</w:t>
      </w:r>
      <w:r w:rsidRPr="00CC06F4">
        <w:rPr>
          <w:rFonts w:ascii="Georgia" w:hAnsi="Georgia"/>
          <w:sz w:val="16"/>
          <w:szCs w:val="24"/>
        </w:rPr>
        <w:t xml:space="preserve"> as a reason to get rid of American technology as quickly as possible. Although it is unclear to what extent the new rules result from security concerns, and to what extent they are cover for building up the Chinese tech industry, the Chinese regulations go far beyond measures taken by most other countries, lending some credibility to industry claims that they are protectionist. Beijing also has long used the Internet to keep tabs on its citizens and ensure the Communist Party’s hold on power. </w:t>
      </w:r>
      <w:r w:rsidRPr="00CC06F4">
        <w:rPr>
          <w:rStyle w:val="StyleUnderline"/>
          <w:rFonts w:ascii="Georgia" w:hAnsi="Georgia"/>
          <w:sz w:val="24"/>
          <w:szCs w:val="24"/>
        </w:rPr>
        <w:t xml:space="preserve">Chinese companies must also follow the new regulations, though they will find it easier since for most, their core customers are in China. </w:t>
      </w:r>
      <w:r w:rsidRPr="00CC06F4">
        <w:rPr>
          <w:rFonts w:ascii="Georgia" w:hAnsi="Georgia"/>
          <w:sz w:val="16"/>
          <w:szCs w:val="24"/>
        </w:rPr>
        <w:t xml:space="preserve">China’s Internet filters have increasingly created a world with two Internets, a Chinese one and a global one. The </w:t>
      </w:r>
      <w:r w:rsidRPr="00CC06F4">
        <w:rPr>
          <w:rStyle w:val="StyleUnderline"/>
          <w:rFonts w:ascii="Georgia" w:hAnsi="Georgia"/>
          <w:sz w:val="24"/>
          <w:szCs w:val="24"/>
        </w:rPr>
        <w:t>new policies could further split the tech world,</w:t>
      </w:r>
      <w:r w:rsidRPr="00CC06F4">
        <w:rPr>
          <w:rFonts w:ascii="Georgia" w:hAnsi="Georgia"/>
          <w:sz w:val="16"/>
          <w:szCs w:val="24"/>
        </w:rPr>
        <w:t xml:space="preserve"> forcing hardware and software makers to sell either to China or the United States, or to create significantly different products for the two countries. While the Obama administration will almost certainly complain that the new rules are protectionist in nature, the Chinese will be able to make a case that they differ only in degree from Washington’s own requirements. The United States has made it virtually impossible for Huawei, a major Chinese maker of computer servers and cellphones, to sell its products in the United States, arguing that its equipment could have “back doors” for the Chinese government. The documents released by Edward J. Snowden, the former National Security Agency contractor, revealed a major effort by the agency to enter Huawei’s systems, both to figure out who controls the company and to create back doors that the United States could exploit. Recent calls by the director of the Federal Bureau of Investigation, James B. Comey, to assure that the United States has a key to decrypt information stored on iPhones and other devices will doubtless be used by the Chinese to argue that all governments need access to sensitive computer systems. </w:t>
      </w:r>
      <w:r w:rsidRPr="00CC06F4">
        <w:rPr>
          <w:rStyle w:val="StyleUnderline"/>
          <w:rFonts w:ascii="Georgia" w:hAnsi="Georgia"/>
          <w:sz w:val="24"/>
          <w:szCs w:val="24"/>
        </w:rPr>
        <w:t>For multinationals, the Chinese market is simply too big to ignore. China is expected to spend $465 billion in 2015 on information and communications technology,</w:t>
      </w:r>
      <w:r w:rsidRPr="00CC06F4">
        <w:rPr>
          <w:rFonts w:ascii="Georgia" w:hAnsi="Georgia"/>
          <w:sz w:val="16"/>
          <w:szCs w:val="24"/>
        </w:rPr>
        <w:t xml:space="preserve"> according to the research firm IDC, which says the expansion of China’s tech market will account for 43 percent of worldwide tech sector growth. Analysts said new Chinese policies like the bank rules and an antiterrorism law that is still in draft form would make doing business increasingly difficult in China for foreign hardware and software companies. “I think they’re obviously targeting foreign vendors that are operating in China,” said Matthew Cheung, a researcher at the analytics firm Gartner. “They are promoting the local technologies so that local providers who have the capabilities to provide systems to these enterprises can get more market share.” For instance, the bank rules say 75 percent of technology products used by Chinese institutions must be classified as “secure and controllable” by 2019. Though analysts say “secure and controllable” — a phrase that peppers several new Chinese technology policies — may be open to interpretation, a chart attached to the banking regulations shows the troubles foreign companies could have in winning that classification for their products. For most computing and networking equipment, the chart says, source code must be turned over to Chinese officials. But </w:t>
      </w:r>
      <w:r w:rsidRPr="00CC06F4">
        <w:rPr>
          <w:rStyle w:val="StyleUnderline"/>
          <w:rFonts w:ascii="Georgia" w:hAnsi="Georgia"/>
          <w:sz w:val="24"/>
          <w:szCs w:val="24"/>
        </w:rPr>
        <w:t xml:space="preserve">many foreign companies would be unwilling to disclose code because of concerns about intellectual property, security and, in some cases, United States export law. </w:t>
      </w:r>
      <w:r w:rsidRPr="00CC06F4">
        <w:rPr>
          <w:rFonts w:ascii="Georgia" w:hAnsi="Georgia"/>
          <w:sz w:val="16"/>
          <w:szCs w:val="24"/>
        </w:rPr>
        <w:t xml:space="preserve">The chart also calls for companies that want to sell to banks to set up research and development centers in China, obtain permits for workers servicing technology equipment and build “ports” to allow Chinese officials to manage and monitor data processed by their hardware. The draft antiterrorism law pushes even further, calling for companies to store all data related to Chinese users on servers in China, create methods for monitoring content for terror threats and provide keys to encryption to public security authorities. “Banking is the first industry where we are aware a black­and­white regulatory document was issued,” said Jeffrey Yao, a vice president for enterprise research at IDC. “In some other industries, if you talk to the customers, many of them get the pressure to adopt the local brands, but in most of the cases they are via internal communications from the top officers.” </w:t>
      </w:r>
      <w:r w:rsidRPr="00CC06F4">
        <w:rPr>
          <w:rStyle w:val="StyleUnderline"/>
          <w:rFonts w:ascii="Georgia" w:hAnsi="Georgia"/>
          <w:sz w:val="24"/>
          <w:szCs w:val="24"/>
        </w:rPr>
        <w:t>Some of America’s largest tech companies could be hurt by the rules, including Apple, which is making a big push into the country. Apple has used new encryption methods in the iPhone 6 that are based on a complicated mathematical algorithm tied to a code unique to each phone.</w:t>
      </w:r>
      <w:r w:rsidRPr="00CC06F4">
        <w:rPr>
          <w:rFonts w:ascii="Georgia" w:hAnsi="Georgia"/>
          <w:sz w:val="16"/>
          <w:szCs w:val="24"/>
        </w:rPr>
        <w:t xml:space="preserve"> Apple says it has no access to the codes, but under the proposed antiterrorism law, it would be required to provide a key so that the Chinese government could decrypt data stored on iPhones. A growing number of American technology executives have complained about new barriers to access to the Chinese market. John T. Chambers, the chief executive of the network equipment maker Cisco Systems, has raised the issue, as have executives at the chip maker Qualcomm. This week, Microsoft’s chief executive, Satya Nadella, said his company was working through “geopolitical issues” regarding China. In the letter, the Western companies voiced concerns about a broader “cybersecurity review regime” under which the Chinese government would assess the “security and controllability” of hardware, software and technology services sold in China, through audits and other checks. More details about the checks will be sent in February to the Central Leading Group for Cyberspace Affairs, the committee led by the Chinese president, according to a recent report by Xinhua, the state­run news agency. The committee, which was created after the disclosures by Mr. Snowden, is leading the charge in consolidating and streamlining online security efforts in China. Analysts said it had most likely presided over or given tacit support to the new policies. The leadership committee is said to be also trying to wean the country from its reliance on foreign technology, a longstanding goal that has gained urgency after Mr. Snowden’s revelations. Zuo Xiaodong, vice president of the China Information Security Research Institute, said the new policies and the broader push for indigenous innovation were not intended to eliminate foreign companies from the market. “We’re under the yoke of others. If the others stop services, what do we do?” he said, noting that many Chinese companies and local governments had to scramble when Microsoft discontinued its support of Windows XP. “From a security perspective, that simply wasn’t acceptable. We’re breaking away from these types of circumstances." Even if Beijing wants it to, the </w:t>
      </w:r>
      <w:r w:rsidRPr="00CC06F4">
        <w:rPr>
          <w:rStyle w:val="StyleUnderline"/>
          <w:rFonts w:ascii="Georgia" w:hAnsi="Georgia"/>
          <w:sz w:val="24"/>
          <w:szCs w:val="24"/>
        </w:rPr>
        <w:t>banking industry cannot immediately do away with all foreign hardware makers, Mr. Yao of IDC said. Banks purchase billions of dollars’ worth of hardware and software</w:t>
      </w:r>
      <w:r w:rsidRPr="00CC06F4">
        <w:rPr>
          <w:rFonts w:ascii="Georgia" w:hAnsi="Georgia"/>
          <w:sz w:val="16"/>
          <w:szCs w:val="24"/>
        </w:rPr>
        <w:t xml:space="preserve"> to manage transactions, and Chinese companies cannot yet produce some of the higher­end servers and mainframes </w:t>
      </w:r>
      <w:r w:rsidRPr="00CC06F4">
        <w:rPr>
          <w:rFonts w:ascii="Georgia" w:hAnsi="Georgia"/>
          <w:sz w:val="16"/>
          <w:szCs w:val="24"/>
        </w:rPr>
        <w:lastRenderedPageBreak/>
        <w:t xml:space="preserve">they rely on. Mr. Yao said </w:t>
      </w:r>
      <w:r w:rsidRPr="00CC06F4">
        <w:rPr>
          <w:rStyle w:val="StyleUnderline"/>
          <w:rFonts w:ascii="Georgia" w:hAnsi="Georgia"/>
          <w:sz w:val="24"/>
          <w:szCs w:val="24"/>
        </w:rPr>
        <w:t>90 percent of high­end servers and mainframes in China were still produced by multinationals.</w:t>
      </w:r>
      <w:r w:rsidRPr="00CC06F4">
        <w:rPr>
          <w:rFonts w:ascii="Georgia" w:hAnsi="Georgia"/>
          <w:sz w:val="16"/>
          <w:szCs w:val="24"/>
        </w:rPr>
        <w:t xml:space="preserve"> Still, Chinese companies are catching up at the lower end. “For all enterprise hardware, local brands represented 21.3 percent revenue share in 2010 in P.R.C. market and we expect in 2014 that number will reach 43.1 percent,” he said, using the abbreviation for the People’s Republic of China. “That’s a huge jump.”</w:t>
      </w:r>
    </w:p>
    <w:p w:rsidR="009819AC" w:rsidRDefault="009819AC" w:rsidP="009819AC"/>
    <w:p w:rsidR="009819AC" w:rsidRDefault="009819AC" w:rsidP="009819AC">
      <w:pPr>
        <w:pStyle w:val="Heading2"/>
      </w:pPr>
      <w:r>
        <w:lastRenderedPageBreak/>
        <w:t>ADV – CONSTITUTION</w:t>
      </w:r>
    </w:p>
    <w:p w:rsidR="009819AC" w:rsidRDefault="009819AC" w:rsidP="009819AC"/>
    <w:p w:rsidR="009819AC" w:rsidRDefault="009819AC" w:rsidP="009819AC">
      <w:pPr>
        <w:pStyle w:val="Heading3"/>
      </w:pPr>
      <w:r>
        <w:lastRenderedPageBreak/>
        <w:t>--xt backdoors unconstitutional</w:t>
      </w:r>
    </w:p>
    <w:p w:rsidR="009819AC" w:rsidRDefault="009819AC" w:rsidP="009819AC"/>
    <w:p w:rsidR="009819AC" w:rsidRPr="00CC06F4" w:rsidRDefault="009819AC" w:rsidP="009819AC">
      <w:pPr>
        <w:pStyle w:val="Heading4"/>
        <w:rPr>
          <w:rStyle w:val="StyleUnderline"/>
          <w:rFonts w:ascii="Georgia" w:hAnsi="Georgia"/>
          <w:sz w:val="28"/>
          <w:szCs w:val="28"/>
          <w:u w:val="none"/>
        </w:rPr>
      </w:pPr>
      <w:r w:rsidRPr="00CC06F4">
        <w:rPr>
          <w:rStyle w:val="StyleUnderline"/>
          <w:rFonts w:ascii="Georgia" w:hAnsi="Georgia"/>
          <w:sz w:val="28"/>
          <w:szCs w:val="28"/>
          <w:u w:val="none"/>
        </w:rPr>
        <w:t>Barring strong encryption will result in technical, legal, and constitutional issues</w:t>
      </w:r>
    </w:p>
    <w:p w:rsidR="009819AC" w:rsidRPr="00CC06F4" w:rsidRDefault="009819AC" w:rsidP="009819AC">
      <w:pPr>
        <w:numPr>
          <w:ilvl w:val="0"/>
          <w:numId w:val="11"/>
        </w:numPr>
        <w:shd w:val="clear" w:color="auto" w:fill="FFFFFF"/>
        <w:spacing w:line="255" w:lineRule="atLeast"/>
        <w:ind w:left="0"/>
        <w:textAlignment w:val="baseline"/>
        <w:rPr>
          <w:rFonts w:ascii="Georgia" w:hAnsi="Georgia" w:cs="Arial"/>
          <w:color w:val="333333"/>
          <w:sz w:val="18"/>
          <w:szCs w:val="18"/>
        </w:rPr>
      </w:pPr>
      <w:r w:rsidRPr="00CC06F4">
        <w:rPr>
          <w:rStyle w:val="Style13ptBold"/>
          <w:rFonts w:ascii="Georgia" w:hAnsi="Georgia"/>
        </w:rPr>
        <w:t xml:space="preserve">Bankston </w:t>
      </w:r>
      <w:r w:rsidRPr="00CC06F4">
        <w:rPr>
          <w:rStyle w:val="Style13ptBold"/>
          <w:rFonts w:ascii="Georgia" w:hAnsi="Georgia"/>
          <w:b w:val="0"/>
        </w:rPr>
        <w:t xml:space="preserve"> 4/29</w:t>
      </w:r>
      <w:r w:rsidRPr="00CC06F4">
        <w:rPr>
          <w:rStyle w:val="Style13ptBold"/>
          <w:rFonts w:ascii="Georgia" w:hAnsi="Georgia"/>
        </w:rPr>
        <w:t xml:space="preserve">/15  - </w:t>
      </w:r>
      <w:r w:rsidRPr="00CC06F4">
        <w:rPr>
          <w:rStyle w:val="Style13ptBold"/>
          <w:rFonts w:ascii="Georgia" w:hAnsi="Georgia"/>
          <w:b w:val="0"/>
          <w:bCs w:val="0"/>
          <w:sz w:val="16"/>
          <w:szCs w:val="16"/>
        </w:rPr>
        <w:t>Kevin S. Bankston: Policy Director of New America’s Open Technology Institute &amp; Co-Director of New America’s Cybersecurity Initiative. Kevin was a Senior Counsel and the Director of the Free Expression Project at the </w:t>
      </w:r>
      <w:hyperlink r:id="rId270" w:history="1">
        <w:r w:rsidRPr="00CC06F4">
          <w:rPr>
            <w:rStyle w:val="Style13ptBold"/>
            <w:rFonts w:ascii="Georgia" w:hAnsi="Georgia"/>
            <w:b w:val="0"/>
            <w:bCs w:val="0"/>
            <w:sz w:val="16"/>
            <w:szCs w:val="16"/>
          </w:rPr>
          <w:t>Center for Democracy &amp; Technology</w:t>
        </w:r>
      </w:hyperlink>
      <w:r w:rsidRPr="00CC06F4">
        <w:rPr>
          <w:rStyle w:val="Style13ptBold"/>
          <w:rFonts w:ascii="Georgia" w:hAnsi="Georgia"/>
          <w:b w:val="0"/>
          <w:bCs w:val="0"/>
          <w:sz w:val="16"/>
          <w:szCs w:val="16"/>
        </w:rPr>
        <w:t xml:space="preserve">. He is the Director of New America’s Open Technology Institute. Masters from the </w:t>
      </w:r>
      <w:hyperlink r:id="rId271" w:tooltip="More details for this school" w:history="1">
        <w:r w:rsidRPr="00CC06F4">
          <w:rPr>
            <w:rStyle w:val="Hyperlink"/>
            <w:rFonts w:ascii="Georgia" w:hAnsi="Georgia" w:cs="Arial"/>
            <w:sz w:val="16"/>
            <w:szCs w:val="16"/>
            <w:bdr w:val="none" w:sz="0" w:space="0" w:color="auto" w:frame="1"/>
          </w:rPr>
          <w:t>University of Southern California Law School</w:t>
        </w:r>
      </w:hyperlink>
      <w:r w:rsidRPr="00CC06F4">
        <w:rPr>
          <w:rStyle w:val="Style13ptBold"/>
          <w:rFonts w:ascii="Georgia" w:hAnsi="Georgia"/>
          <w:b w:val="0"/>
          <w:bCs w:val="0"/>
          <w:sz w:val="16"/>
          <w:szCs w:val="16"/>
        </w:rPr>
        <w:t xml:space="preserve"> (“Before the U.S. House of Representatives Subcommittee on Information Technology of the Committee on Oversight and Government Reform: Hearing on ‘Encryption Technology and Possible U.S. Policy Responses’.”, Kevin S. Bankston, April 29, 2015, </w:t>
      </w:r>
      <w:hyperlink r:id="rId272" w:history="1">
        <w:r w:rsidRPr="00CC06F4">
          <w:rPr>
            <w:rStyle w:val="Hyperlink"/>
            <w:rFonts w:ascii="Georgia" w:hAnsi="Georgia"/>
            <w:sz w:val="16"/>
            <w:szCs w:val="16"/>
          </w:rPr>
          <w:t>https://static.newamerica.org/attachments/2982-at-crypto-hearing-best-arguments-against-backdoor-mandates-come-from-members-of-congress-themselves/Bankston_Oral_Testimony.ffdedda50c6149309d6d6da935795ed7.pdf)//chiragjain</w:t>
        </w:r>
      </w:hyperlink>
    </w:p>
    <w:p w:rsidR="009819AC" w:rsidRPr="00CC06F4" w:rsidRDefault="009819AC" w:rsidP="009819AC">
      <w:pPr>
        <w:numPr>
          <w:ilvl w:val="0"/>
          <w:numId w:val="11"/>
        </w:numPr>
        <w:shd w:val="clear" w:color="auto" w:fill="FFFFFF"/>
        <w:spacing w:line="255" w:lineRule="atLeast"/>
        <w:ind w:left="0"/>
        <w:textAlignment w:val="baseline"/>
        <w:rPr>
          <w:rFonts w:ascii="Georgia" w:hAnsi="Georgia" w:cs="Arial"/>
          <w:color w:val="333333"/>
          <w:sz w:val="18"/>
          <w:szCs w:val="18"/>
        </w:rPr>
      </w:pPr>
    </w:p>
    <w:p w:rsidR="009819AC" w:rsidRPr="00CC06F4" w:rsidRDefault="009819AC" w:rsidP="009819AC">
      <w:pPr>
        <w:rPr>
          <w:rFonts w:ascii="Georgia" w:hAnsi="Georgia"/>
          <w:sz w:val="16"/>
        </w:rPr>
      </w:pPr>
      <w:r w:rsidRPr="00CC06F4">
        <w:rPr>
          <w:rFonts w:ascii="Georgia" w:hAnsi="Georgia"/>
          <w:sz w:val="16"/>
        </w:rPr>
        <w:t>That bill was also in line with the recommendations of the National Academies, which after extensive study issued a 700-plus page report on the policy challenges posed by encryption. Its primary recommendation was: Recommendation 1—</w:t>
      </w:r>
      <w:r w:rsidRPr="00CC06F4">
        <w:rPr>
          <w:rStyle w:val="StyleUnderline"/>
          <w:rFonts w:ascii="Georgia" w:hAnsi="Georgia"/>
          <w:highlight w:val="cyan"/>
        </w:rPr>
        <w:t>No law should bar the manufacture, sale, or use of any form of encryption within the U</w:t>
      </w:r>
      <w:r w:rsidRPr="00CC06F4">
        <w:rPr>
          <w:rStyle w:val="StyleUnderline"/>
          <w:rFonts w:ascii="Georgia" w:hAnsi="Georgia"/>
        </w:rPr>
        <w:t xml:space="preserve">nited </w:t>
      </w:r>
      <w:r w:rsidRPr="00CC06F4">
        <w:rPr>
          <w:rStyle w:val="StyleUnderline"/>
          <w:rFonts w:ascii="Georgia" w:hAnsi="Georgia"/>
          <w:highlight w:val="cyan"/>
        </w:rPr>
        <w:t>S</w:t>
      </w:r>
      <w:r w:rsidRPr="00CC06F4">
        <w:rPr>
          <w:rStyle w:val="StyleUnderline"/>
          <w:rFonts w:ascii="Georgia" w:hAnsi="Georgia"/>
        </w:rPr>
        <w:t xml:space="preserve">tates. Specifically, </w:t>
      </w:r>
      <w:r w:rsidRPr="00CC06F4">
        <w:rPr>
          <w:rStyle w:val="StyleUnderline"/>
          <w:rFonts w:ascii="Georgia" w:hAnsi="Georgia"/>
          <w:highlight w:val="cyan"/>
        </w:rPr>
        <w:t>a legislative ban</w:t>
      </w:r>
      <w:r w:rsidRPr="00CC06F4">
        <w:rPr>
          <w:rStyle w:val="StyleUnderline"/>
          <w:rFonts w:ascii="Georgia" w:hAnsi="Georgia"/>
        </w:rPr>
        <w:t xml:space="preserve"> on the use of unescrowed encryption </w:t>
      </w:r>
      <w:r w:rsidRPr="00CC06F4">
        <w:rPr>
          <w:rStyle w:val="StyleUnderline"/>
          <w:rFonts w:ascii="Georgia" w:hAnsi="Georgia"/>
          <w:highlight w:val="cyan"/>
        </w:rPr>
        <w:t>would raise</w:t>
      </w:r>
      <w:r w:rsidRPr="00CC06F4">
        <w:rPr>
          <w:rStyle w:val="StyleUnderline"/>
          <w:rFonts w:ascii="Georgia" w:hAnsi="Georgia"/>
        </w:rPr>
        <w:t xml:space="preserve"> both </w:t>
      </w:r>
      <w:r w:rsidRPr="00CC06F4">
        <w:rPr>
          <w:rStyle w:val="Emphasis"/>
          <w:rFonts w:ascii="Georgia" w:hAnsi="Georgia"/>
          <w:highlight w:val="cyan"/>
        </w:rPr>
        <w:t>technical and legal or constitutional</w:t>
      </w:r>
      <w:r w:rsidRPr="00CC06F4">
        <w:rPr>
          <w:rStyle w:val="StyleUnderline"/>
          <w:rFonts w:ascii="Georgia" w:hAnsi="Georgia"/>
          <w:highlight w:val="cyan"/>
        </w:rPr>
        <w:t xml:space="preserve"> issues</w:t>
      </w:r>
      <w:r w:rsidRPr="00CC06F4">
        <w:rPr>
          <w:rStyle w:val="StyleUnderline"/>
          <w:rFonts w:ascii="Georgia" w:hAnsi="Georgia"/>
        </w:rPr>
        <w:t xml:space="preserve">. Technically, </w:t>
      </w:r>
      <w:r w:rsidRPr="00CC06F4">
        <w:rPr>
          <w:rStyle w:val="StyleUnderline"/>
          <w:rFonts w:ascii="Georgia" w:hAnsi="Georgia"/>
          <w:highlight w:val="cyan"/>
        </w:rPr>
        <w:t>many methods are available to circumvent such a ban;</w:t>
      </w:r>
      <w:r w:rsidRPr="00CC06F4">
        <w:rPr>
          <w:rStyle w:val="StyleUnderline"/>
          <w:rFonts w:ascii="Georgia" w:hAnsi="Georgia"/>
        </w:rPr>
        <w:t xml:space="preserve"> </w:t>
      </w:r>
      <w:r w:rsidRPr="00CC06F4">
        <w:rPr>
          <w:rStyle w:val="StyleUnderline"/>
          <w:rFonts w:ascii="Georgia" w:hAnsi="Georgia"/>
          <w:highlight w:val="cyan"/>
        </w:rPr>
        <w:t>legally, constitutional issues, especially</w:t>
      </w:r>
      <w:r w:rsidRPr="00CC06F4">
        <w:rPr>
          <w:rStyle w:val="StyleUnderline"/>
          <w:rFonts w:ascii="Georgia" w:hAnsi="Georgia"/>
        </w:rPr>
        <w:t xml:space="preserve"> those </w:t>
      </w:r>
      <w:r w:rsidRPr="00CC06F4">
        <w:rPr>
          <w:rStyle w:val="Emphasis"/>
          <w:rFonts w:ascii="Georgia" w:hAnsi="Georgia"/>
          <w:highlight w:val="cyan"/>
        </w:rPr>
        <w:t>related to free speech</w:t>
      </w:r>
      <w:r w:rsidRPr="00CC06F4">
        <w:rPr>
          <w:rStyle w:val="StyleUnderline"/>
          <w:rFonts w:ascii="Georgia" w:hAnsi="Georgia"/>
          <w:highlight w:val="cyan"/>
        </w:rPr>
        <w:t>,</w:t>
      </w:r>
      <w:r w:rsidRPr="00CC06F4">
        <w:rPr>
          <w:rStyle w:val="StyleUnderline"/>
          <w:rFonts w:ascii="Georgia" w:hAnsi="Georgia"/>
        </w:rPr>
        <w:t xml:space="preserve"> </w:t>
      </w:r>
      <w:r w:rsidRPr="00CC06F4">
        <w:rPr>
          <w:rStyle w:val="StyleUnderline"/>
          <w:rFonts w:ascii="Georgia" w:hAnsi="Georgia"/>
          <w:highlight w:val="cyan"/>
        </w:rPr>
        <w:t>would be</w:t>
      </w:r>
      <w:r w:rsidRPr="00CC06F4">
        <w:rPr>
          <w:rStyle w:val="StyleUnderline"/>
          <w:rFonts w:ascii="Georgia" w:hAnsi="Georgia"/>
        </w:rPr>
        <w:t xml:space="preserve"> almost </w:t>
      </w:r>
      <w:r w:rsidRPr="00CC06F4">
        <w:rPr>
          <w:rStyle w:val="StyleUnderline"/>
          <w:rFonts w:ascii="Georgia" w:hAnsi="Georgia"/>
          <w:highlight w:val="cyan"/>
        </w:rPr>
        <w:t>certain to arise</w:t>
      </w:r>
      <w:r w:rsidRPr="00CC06F4">
        <w:rPr>
          <w:rStyle w:val="StyleUnderline"/>
          <w:rFonts w:ascii="Georgia" w:hAnsi="Georgia"/>
        </w:rPr>
        <w:t xml:space="preserve">, </w:t>
      </w:r>
      <w:r w:rsidRPr="00CC06F4">
        <w:rPr>
          <w:rStyle w:val="StyleUnderline"/>
          <w:rFonts w:ascii="Georgia" w:hAnsi="Georgia"/>
          <w:highlight w:val="cyan"/>
        </w:rPr>
        <w:t>issues</w:t>
      </w:r>
      <w:r w:rsidRPr="00CC06F4">
        <w:rPr>
          <w:rStyle w:val="StyleUnderline"/>
          <w:rFonts w:ascii="Georgia" w:hAnsi="Georgia"/>
        </w:rPr>
        <w:t xml:space="preserve"> that are </w:t>
      </w:r>
      <w:r w:rsidRPr="00CC06F4">
        <w:rPr>
          <w:rStyle w:val="StyleUnderline"/>
          <w:rFonts w:ascii="Georgia" w:hAnsi="Georgia"/>
          <w:highlight w:val="cyan"/>
        </w:rPr>
        <w:t xml:space="preserve">not </w:t>
      </w:r>
      <w:r w:rsidRPr="00CC06F4">
        <w:rPr>
          <w:rStyle w:val="Emphasis"/>
          <w:rFonts w:ascii="Georgia" w:hAnsi="Georgia"/>
          <w:highlight w:val="cyan"/>
        </w:rPr>
        <w:t>trivial</w:t>
      </w:r>
      <w:r w:rsidRPr="00CC06F4">
        <w:rPr>
          <w:rStyle w:val="StyleUnderline"/>
          <w:rFonts w:ascii="Georgia" w:hAnsi="Georgia"/>
          <w:highlight w:val="cyan"/>
        </w:rPr>
        <w:t xml:space="preserve"> to resolve</w:t>
      </w:r>
      <w:r w:rsidRPr="00CC06F4">
        <w:rPr>
          <w:rFonts w:ascii="Georgia" w:hAnsi="Georgia"/>
          <w:sz w:val="16"/>
        </w:rPr>
        <w:t>.</w:t>
      </w:r>
    </w:p>
    <w:p w:rsidR="009819AC" w:rsidRPr="00CC06F4" w:rsidRDefault="009819AC" w:rsidP="009819AC">
      <w:pPr>
        <w:pStyle w:val="Heading4"/>
        <w:rPr>
          <w:rFonts w:ascii="Georgia" w:hAnsi="Georgia"/>
        </w:rPr>
      </w:pPr>
      <w:r w:rsidRPr="00CC06F4">
        <w:rPr>
          <w:rFonts w:ascii="Georgia" w:hAnsi="Georgia"/>
        </w:rPr>
        <w:t>NSA violates the First Amendment – chilling affect</w:t>
      </w:r>
    </w:p>
    <w:p w:rsidR="009819AC" w:rsidRPr="00CC06F4" w:rsidRDefault="009819AC" w:rsidP="009819AC">
      <w:pPr>
        <w:numPr>
          <w:ilvl w:val="0"/>
          <w:numId w:val="11"/>
        </w:numPr>
        <w:shd w:val="clear" w:color="auto" w:fill="FFFFFF"/>
        <w:spacing w:line="255" w:lineRule="atLeast"/>
        <w:ind w:left="0"/>
        <w:textAlignment w:val="baseline"/>
        <w:rPr>
          <w:rFonts w:ascii="Georgia" w:hAnsi="Georgia" w:cs="Arial"/>
          <w:color w:val="333333"/>
          <w:sz w:val="18"/>
          <w:szCs w:val="18"/>
        </w:rPr>
      </w:pPr>
      <w:r w:rsidRPr="00CC06F4">
        <w:rPr>
          <w:rStyle w:val="Style13ptBold"/>
          <w:rFonts w:ascii="Georgia" w:hAnsi="Georgia"/>
        </w:rPr>
        <w:t xml:space="preserve">Bankston </w:t>
      </w:r>
      <w:r w:rsidRPr="00CC06F4">
        <w:rPr>
          <w:rStyle w:val="Style13ptBold"/>
          <w:rFonts w:ascii="Georgia" w:hAnsi="Georgia"/>
          <w:b w:val="0"/>
        </w:rPr>
        <w:t xml:space="preserve"> 4/29</w:t>
      </w:r>
      <w:r w:rsidRPr="00CC06F4">
        <w:rPr>
          <w:rStyle w:val="Style13ptBold"/>
          <w:rFonts w:ascii="Georgia" w:hAnsi="Georgia"/>
        </w:rPr>
        <w:t xml:space="preserve">/15  - </w:t>
      </w:r>
      <w:r w:rsidRPr="00CC06F4">
        <w:rPr>
          <w:rStyle w:val="Style13ptBold"/>
          <w:rFonts w:ascii="Georgia" w:hAnsi="Georgia"/>
          <w:b w:val="0"/>
          <w:bCs w:val="0"/>
          <w:sz w:val="16"/>
          <w:szCs w:val="16"/>
        </w:rPr>
        <w:t>Kevin S. Bankston: Policy Director of New America’s Open Technology Institute &amp; Co-Director of New America’s Cybersecurity Initiative. Kevin was a Senior Counsel and the Director of the Free Expression Project at the </w:t>
      </w:r>
      <w:hyperlink r:id="rId273" w:history="1">
        <w:r w:rsidRPr="00CC06F4">
          <w:rPr>
            <w:rStyle w:val="Style13ptBold"/>
            <w:rFonts w:ascii="Georgia" w:hAnsi="Georgia"/>
            <w:b w:val="0"/>
            <w:bCs w:val="0"/>
            <w:sz w:val="16"/>
            <w:szCs w:val="16"/>
          </w:rPr>
          <w:t>Center for Democracy &amp; Technology</w:t>
        </w:r>
      </w:hyperlink>
      <w:r w:rsidRPr="00CC06F4">
        <w:rPr>
          <w:rStyle w:val="Style13ptBold"/>
          <w:rFonts w:ascii="Georgia" w:hAnsi="Georgia"/>
          <w:b w:val="0"/>
          <w:bCs w:val="0"/>
          <w:sz w:val="16"/>
          <w:szCs w:val="16"/>
        </w:rPr>
        <w:t xml:space="preserve">. He is the Director of New America’s Open Technology Institute. Masters from the </w:t>
      </w:r>
      <w:hyperlink r:id="rId274" w:tooltip="More details for this school" w:history="1">
        <w:r w:rsidRPr="00CC06F4">
          <w:rPr>
            <w:rStyle w:val="Hyperlink"/>
            <w:rFonts w:ascii="Georgia" w:hAnsi="Georgia" w:cs="Arial"/>
            <w:sz w:val="16"/>
            <w:szCs w:val="16"/>
            <w:bdr w:val="none" w:sz="0" w:space="0" w:color="auto" w:frame="1"/>
          </w:rPr>
          <w:t>University of Southern California Law School</w:t>
        </w:r>
      </w:hyperlink>
      <w:r w:rsidRPr="00CC06F4">
        <w:rPr>
          <w:rStyle w:val="Style13ptBold"/>
          <w:rFonts w:ascii="Georgia" w:hAnsi="Georgia"/>
          <w:b w:val="0"/>
          <w:bCs w:val="0"/>
          <w:sz w:val="16"/>
          <w:szCs w:val="16"/>
        </w:rPr>
        <w:t xml:space="preserve"> (“Before the U.S. House of Representatives Subcommittee on Information Technology of the Committee on Oversight and Government Reform: Hearing on ‘Encryption Technology and Possible U.S. Policy Responses’.”, Kevin S. Bankston, April 29, 2015, </w:t>
      </w:r>
      <w:hyperlink r:id="rId275" w:history="1">
        <w:r w:rsidRPr="00CC06F4">
          <w:rPr>
            <w:rStyle w:val="Hyperlink"/>
            <w:rFonts w:ascii="Georgia" w:hAnsi="Georgia"/>
            <w:sz w:val="16"/>
            <w:szCs w:val="16"/>
          </w:rPr>
          <w:t>https://static.newamerica.org/attachments/2982-at-crypto-hearing-best-arguments-against-backdoor-mandates-come-from-members-of-congress-themselves/Bankston_Oral_Testimony.ffdedda50c6149309d6d6da935795ed7.pdf)//chiragjain</w:t>
        </w:r>
      </w:hyperlink>
    </w:p>
    <w:p w:rsidR="009819AC" w:rsidRPr="00CC06F4" w:rsidRDefault="009819AC" w:rsidP="009819AC">
      <w:pPr>
        <w:rPr>
          <w:rFonts w:ascii="Georgia" w:hAnsi="Georgia"/>
        </w:rPr>
      </w:pPr>
    </w:p>
    <w:p w:rsidR="009819AC" w:rsidRPr="00CC06F4" w:rsidRDefault="009819AC" w:rsidP="009819AC">
      <w:pPr>
        <w:rPr>
          <w:rFonts w:ascii="Georgia" w:hAnsi="Georgia"/>
          <w:sz w:val="16"/>
        </w:rPr>
      </w:pPr>
      <w:r w:rsidRPr="00CC06F4">
        <w:rPr>
          <w:rFonts w:ascii="Georgia" w:hAnsi="Georgia"/>
          <w:sz w:val="16"/>
        </w:rPr>
        <w:t xml:space="preserve">The Ninth Circuit </w:t>
      </w:r>
      <w:r w:rsidRPr="00CC06F4">
        <w:rPr>
          <w:rStyle w:val="StyleUnderline"/>
          <w:rFonts w:ascii="Georgia" w:hAnsi="Georgia"/>
        </w:rPr>
        <w:t xml:space="preserve">Court of Appeals agreed, holding that the challenged encryption export regulations constituted a prior restraint on speech that </w:t>
      </w:r>
      <w:r w:rsidRPr="00CC06F4">
        <w:rPr>
          <w:rStyle w:val="Emphasis"/>
          <w:rFonts w:ascii="Georgia" w:hAnsi="Georgia"/>
        </w:rPr>
        <w:t>offends the First Amendment</w:t>
      </w:r>
      <w:r w:rsidRPr="00CC06F4">
        <w:rPr>
          <w:rFonts w:ascii="Georgia" w:hAnsi="Georgia"/>
        </w:rPr>
        <w:t>.</w:t>
      </w:r>
      <w:r w:rsidRPr="00CC06F4">
        <w:rPr>
          <w:rFonts w:ascii="Georgia" w:hAnsi="Georgia"/>
          <w:sz w:val="16"/>
        </w:rPr>
        <w:t xml:space="preserve"> 58 Therefore, not only would attempting to police the distribution of strong encryption code inside the United States require an endless and ineffective game of Internet whack-a-mole as old and new encryption code proliferated across cyberspace, but </w:t>
      </w:r>
      <w:r w:rsidRPr="00CC06F4">
        <w:rPr>
          <w:rStyle w:val="StyleUnderline"/>
          <w:rFonts w:ascii="Georgia" w:hAnsi="Georgia"/>
        </w:rPr>
        <w:t xml:space="preserve">the extensive censorship </w:t>
      </w:r>
      <w:r w:rsidRPr="00CC06F4">
        <w:rPr>
          <w:rFonts w:ascii="Georgia" w:hAnsi="Georgia"/>
          <w:sz w:val="16"/>
        </w:rPr>
        <w:t xml:space="preserve">that </w:t>
      </w:r>
      <w:r w:rsidRPr="00CC06F4">
        <w:rPr>
          <w:rStyle w:val="StyleUnderline"/>
          <w:rFonts w:ascii="Georgia" w:hAnsi="Georgia"/>
        </w:rPr>
        <w:t>would be necessary to</w:t>
      </w:r>
      <w:r w:rsidRPr="00CC06F4">
        <w:rPr>
          <w:rFonts w:ascii="Georgia" w:hAnsi="Georgia"/>
          <w:sz w:val="16"/>
        </w:rPr>
        <w:t xml:space="preserve"> </w:t>
      </w:r>
      <w:r w:rsidRPr="00CC06F4">
        <w:rPr>
          <w:rStyle w:val="StyleUnderline"/>
          <w:rFonts w:ascii="Georgia" w:hAnsi="Georgia"/>
        </w:rPr>
        <w:t xml:space="preserve">fight that losing battle would also likely violate the freedom of speech. </w:t>
      </w:r>
      <w:r w:rsidRPr="00CC06F4">
        <w:rPr>
          <w:rFonts w:ascii="Georgia" w:hAnsi="Georgia"/>
          <w:sz w:val="16"/>
        </w:rPr>
        <w:t xml:space="preserve">Similarly, a </w:t>
      </w:r>
      <w:r w:rsidRPr="00CC06F4">
        <w:rPr>
          <w:rStyle w:val="StyleUnderline"/>
          <w:rFonts w:ascii="Georgia" w:hAnsi="Georgia"/>
        </w:rPr>
        <w:t>legal regime that forced individuals to cede their private encryption keys</w:t>
      </w:r>
      <w:r w:rsidRPr="00CC06F4">
        <w:rPr>
          <w:rFonts w:ascii="Georgia" w:hAnsi="Georgia"/>
          <w:sz w:val="16"/>
        </w:rPr>
        <w:t xml:space="preserve"> to the government or to their communications providers for law enforcement purposes </w:t>
      </w:r>
      <w:r w:rsidRPr="00CC06F4">
        <w:rPr>
          <w:rStyle w:val="StyleUnderline"/>
          <w:rFonts w:ascii="Georgia" w:hAnsi="Georgia"/>
        </w:rPr>
        <w:t>would also raise novel issues of</w:t>
      </w:r>
      <w:r w:rsidRPr="00CC06F4">
        <w:rPr>
          <w:rFonts w:ascii="Georgia" w:hAnsi="Georgia"/>
          <w:sz w:val="16"/>
        </w:rPr>
        <w:t xml:space="preserve"> compelled speech under </w:t>
      </w:r>
      <w:r w:rsidRPr="00CC06F4">
        <w:rPr>
          <w:rStyle w:val="StyleUnderline"/>
          <w:rFonts w:ascii="Georgia" w:hAnsi="Georgia"/>
        </w:rPr>
        <w:t>the First Amendment</w:t>
      </w:r>
      <w:r w:rsidRPr="00CC06F4">
        <w:rPr>
          <w:rFonts w:ascii="Georgia" w:hAnsi="Georgia"/>
          <w:sz w:val="16"/>
        </w:rPr>
        <w:t xml:space="preserve">. However, </w:t>
      </w:r>
      <w:r w:rsidRPr="00CC06F4">
        <w:rPr>
          <w:rStyle w:val="StyleUnderline"/>
          <w:rFonts w:ascii="Georgia" w:hAnsi="Georgia"/>
        </w:rPr>
        <w:t>the free speech impact</w:t>
      </w:r>
      <w:r w:rsidRPr="00CC06F4">
        <w:rPr>
          <w:rFonts w:ascii="Georgia" w:hAnsi="Georgia"/>
          <w:sz w:val="16"/>
        </w:rPr>
        <w:t xml:space="preserve"> of a mandate against unbreakable encryption and </w:t>
      </w:r>
      <w:r w:rsidRPr="00CC06F4">
        <w:rPr>
          <w:rStyle w:val="StyleUnderline"/>
          <w:rFonts w:ascii="Georgia" w:hAnsi="Georgia"/>
        </w:rPr>
        <w:t>in favor of backdoors for government would</w:t>
      </w:r>
      <w:r w:rsidRPr="00CC06F4">
        <w:rPr>
          <w:rFonts w:ascii="Georgia" w:hAnsi="Georgia"/>
          <w:sz w:val="16"/>
        </w:rPr>
        <w:t xml:space="preserve"> reach far beyond just the communication of encryption code, and </w:t>
      </w:r>
      <w:r w:rsidRPr="00CC06F4">
        <w:rPr>
          <w:rStyle w:val="StyleUnderline"/>
          <w:rFonts w:ascii="Georgia" w:hAnsi="Georgia"/>
        </w:rPr>
        <w:t>chill a wide variety of online expression</w:t>
      </w:r>
      <w:r w:rsidRPr="00CC06F4">
        <w:rPr>
          <w:rFonts w:ascii="Georgia" w:hAnsi="Georgia"/>
          <w:sz w:val="16"/>
        </w:rPr>
        <w:t xml:space="preserve">. </w:t>
      </w:r>
      <w:r w:rsidRPr="00CC06F4">
        <w:rPr>
          <w:rStyle w:val="StyleUnderline"/>
          <w:rFonts w:ascii="Georgia" w:hAnsi="Georgia"/>
        </w:rPr>
        <w:t xml:space="preserve">When individuals believe that they may be under surveillance, there is a </w:t>
      </w:r>
      <w:r w:rsidRPr="00CC06F4">
        <w:rPr>
          <w:rStyle w:val="StyleUnderline"/>
          <w:rFonts w:ascii="Georgia" w:hAnsi="Georgia"/>
          <w:b/>
        </w:rPr>
        <w:t>“chilling effect</w:t>
      </w:r>
      <w:r w:rsidRPr="00CC06F4">
        <w:rPr>
          <w:rStyle w:val="StyleUnderline"/>
          <w:rFonts w:ascii="Georgia" w:hAnsi="Georgia"/>
        </w:rPr>
        <w:t xml:space="preserve">” </w:t>
      </w:r>
      <w:r w:rsidRPr="00CC06F4">
        <w:rPr>
          <w:rFonts w:ascii="Georgia" w:hAnsi="Georgia"/>
        </w:rPr>
        <w:t xml:space="preserve">that </w:t>
      </w:r>
      <w:r w:rsidRPr="00CC06F4">
        <w:rPr>
          <w:rStyle w:val="StyleUnderline"/>
          <w:rFonts w:ascii="Georgia" w:hAnsi="Georgia"/>
        </w:rPr>
        <w:t>can curb free speech and the free flow of information</w:t>
      </w:r>
      <w:r w:rsidRPr="00CC06F4">
        <w:rPr>
          <w:rFonts w:ascii="Georgia" w:hAnsi="Georgia"/>
          <w:sz w:val="16"/>
        </w:rPr>
        <w:t xml:space="preserve"> online.</w:t>
      </w:r>
      <w:r w:rsidRPr="00CC06F4">
        <w:rPr>
          <w:rStyle w:val="StyleUnderline"/>
          <w:rFonts w:ascii="Georgia" w:hAnsi="Georgia"/>
        </w:rPr>
        <w:t xml:space="preserve">59 If individuals must assume that their online communications are not secure </w:t>
      </w:r>
      <w:r w:rsidRPr="00CC06F4">
        <w:rPr>
          <w:rFonts w:ascii="Georgia" w:hAnsi="Georgia"/>
          <w:sz w:val="16"/>
        </w:rPr>
        <w:t xml:space="preserve">but may instead be acquired by the U.S. government or by anyone else who might exploit an encryption backdoor, </w:t>
      </w:r>
      <w:r w:rsidRPr="00CC06F4">
        <w:rPr>
          <w:rStyle w:val="StyleUnderline"/>
          <w:rFonts w:ascii="Georgia" w:hAnsi="Georgia"/>
        </w:rPr>
        <w:t>they will be much less willing to communicate freely.</w:t>
      </w:r>
      <w:r w:rsidRPr="00CC06F4">
        <w:rPr>
          <w:rFonts w:ascii="Georgia" w:hAnsi="Georgia"/>
          <w:sz w:val="16"/>
        </w:rPr>
        <w:t xml:space="preserve"> By contrast, encouraging the availability of strong encryption free of surveillance backdoors can enable free expression both in the United States and around the world,60 including by stymieing the censorship and surveillance efforts of governments with less respect for human rights than our own.</w:t>
      </w:r>
    </w:p>
    <w:p w:rsidR="009819AC" w:rsidRPr="00CC06F4" w:rsidRDefault="009819AC" w:rsidP="009819AC">
      <w:pPr>
        <w:pStyle w:val="Heading4"/>
        <w:rPr>
          <w:rStyle w:val="StyleUnderline"/>
          <w:rFonts w:ascii="Georgia" w:hAnsi="Georgia"/>
          <w:sz w:val="28"/>
          <w:szCs w:val="28"/>
          <w:u w:val="none"/>
        </w:rPr>
      </w:pPr>
      <w:r w:rsidRPr="00CC06F4">
        <w:rPr>
          <w:rStyle w:val="StyleUnderline"/>
          <w:rFonts w:ascii="Georgia" w:hAnsi="Georgia"/>
          <w:sz w:val="28"/>
          <w:szCs w:val="28"/>
          <w:u w:val="none"/>
        </w:rPr>
        <w:t>Barring strong encryption is unconstitutional – violates Fourth Amendment</w:t>
      </w:r>
    </w:p>
    <w:p w:rsidR="009819AC" w:rsidRPr="00CC06F4" w:rsidRDefault="009819AC" w:rsidP="009819AC">
      <w:pPr>
        <w:rPr>
          <w:rFonts w:ascii="Georgia" w:hAnsi="Georgia"/>
        </w:rPr>
      </w:pPr>
      <w:r w:rsidRPr="00CC06F4">
        <w:rPr>
          <w:rStyle w:val="Style13ptBold"/>
          <w:rFonts w:ascii="Georgia" w:hAnsi="Georgia"/>
        </w:rPr>
        <w:t xml:space="preserve">Bankston </w:t>
      </w:r>
      <w:r w:rsidRPr="00CC06F4">
        <w:rPr>
          <w:rStyle w:val="Style13ptBold"/>
          <w:rFonts w:ascii="Georgia" w:hAnsi="Georgia"/>
          <w:b w:val="0"/>
        </w:rPr>
        <w:t xml:space="preserve"> 4/29</w:t>
      </w:r>
      <w:r w:rsidRPr="00CC06F4">
        <w:rPr>
          <w:rStyle w:val="Style13ptBold"/>
          <w:rFonts w:ascii="Georgia" w:hAnsi="Georgia"/>
        </w:rPr>
        <w:t xml:space="preserve">/15  - </w:t>
      </w:r>
      <w:r w:rsidRPr="00CC06F4">
        <w:rPr>
          <w:rStyle w:val="Style13ptBold"/>
          <w:rFonts w:ascii="Georgia" w:hAnsi="Georgia"/>
          <w:b w:val="0"/>
          <w:bCs w:val="0"/>
          <w:sz w:val="16"/>
          <w:szCs w:val="16"/>
        </w:rPr>
        <w:t>Kevin S. Bankston: Policy Director of New America’s Open Technology Institute &amp; Co-Director of New America’s Cybersecurity Initiative. Kevin was a Senior Counsel and the Director of the Free Expression Project at the </w:t>
      </w:r>
      <w:hyperlink r:id="rId276" w:history="1">
        <w:r w:rsidRPr="00CC06F4">
          <w:rPr>
            <w:rStyle w:val="Style13ptBold"/>
            <w:rFonts w:ascii="Georgia" w:hAnsi="Georgia"/>
            <w:b w:val="0"/>
            <w:bCs w:val="0"/>
            <w:sz w:val="16"/>
            <w:szCs w:val="16"/>
          </w:rPr>
          <w:t>Center for Democracy &amp; Technology</w:t>
        </w:r>
      </w:hyperlink>
      <w:r w:rsidRPr="00CC06F4">
        <w:rPr>
          <w:rStyle w:val="Style13ptBold"/>
          <w:rFonts w:ascii="Georgia" w:hAnsi="Georgia"/>
          <w:b w:val="0"/>
          <w:bCs w:val="0"/>
          <w:sz w:val="16"/>
          <w:szCs w:val="16"/>
        </w:rPr>
        <w:t xml:space="preserve">. He is the Director of New America’s Open Technology Institute. Masters from the </w:t>
      </w:r>
      <w:hyperlink r:id="rId277" w:tooltip="More details for this school" w:history="1">
        <w:r w:rsidRPr="00CC06F4">
          <w:rPr>
            <w:rStyle w:val="Hyperlink"/>
            <w:rFonts w:ascii="Georgia" w:hAnsi="Georgia" w:cs="Arial"/>
            <w:sz w:val="16"/>
            <w:szCs w:val="16"/>
            <w:bdr w:val="none" w:sz="0" w:space="0" w:color="auto" w:frame="1"/>
          </w:rPr>
          <w:t>University of Southern California Law School</w:t>
        </w:r>
      </w:hyperlink>
      <w:r w:rsidRPr="00CC06F4">
        <w:rPr>
          <w:rStyle w:val="Style13ptBold"/>
          <w:rFonts w:ascii="Georgia" w:hAnsi="Georgia"/>
          <w:b w:val="0"/>
          <w:bCs w:val="0"/>
          <w:sz w:val="16"/>
          <w:szCs w:val="16"/>
        </w:rPr>
        <w:t xml:space="preserve"> (“Before the U.S. House of Representatives Subcommittee on Information Technology of the Committee on Oversight and Government Reform: Hearing on ‘Encryption Technology and Possible U.S. Policy Responses’.”, Kevin S. Bankston, </w:t>
      </w:r>
      <w:r w:rsidRPr="00CC06F4">
        <w:rPr>
          <w:rStyle w:val="Style13ptBold"/>
          <w:rFonts w:ascii="Georgia" w:hAnsi="Georgia"/>
          <w:b w:val="0"/>
          <w:bCs w:val="0"/>
          <w:sz w:val="16"/>
          <w:szCs w:val="16"/>
        </w:rPr>
        <w:lastRenderedPageBreak/>
        <w:t xml:space="preserve">April 29, 2015, </w:t>
      </w:r>
      <w:hyperlink r:id="rId278" w:history="1">
        <w:r w:rsidRPr="00CC06F4">
          <w:rPr>
            <w:rStyle w:val="Hyperlink"/>
            <w:rFonts w:ascii="Georgia" w:hAnsi="Georgia"/>
            <w:sz w:val="16"/>
            <w:szCs w:val="16"/>
          </w:rPr>
          <w:t>https://static.newamerica.org/attachments/2982-at-crypto-hearing-best-arguments-against-backdoor-mandates-come-from-members-of-congress-themselves/Bankston_Oral_Testimony.ffdedda50c6149309d6d6da935795ed7.pdf)//chiragjain</w:t>
        </w:r>
      </w:hyperlink>
      <w:r w:rsidRPr="00CC06F4">
        <w:rPr>
          <w:rFonts w:ascii="Georgia" w:hAnsi="Georgia"/>
        </w:rPr>
        <w:t xml:space="preserve"> </w:t>
      </w:r>
    </w:p>
    <w:p w:rsidR="009819AC" w:rsidRPr="00CC06F4" w:rsidRDefault="009819AC" w:rsidP="009819AC">
      <w:pPr>
        <w:rPr>
          <w:rStyle w:val="StyleUnderline"/>
          <w:rFonts w:ascii="Georgia" w:hAnsi="Georgia"/>
        </w:rPr>
      </w:pPr>
      <w:r w:rsidRPr="00CC06F4">
        <w:rPr>
          <w:rStyle w:val="StyleUnderline"/>
          <w:rFonts w:ascii="Georgia" w:hAnsi="Georgia"/>
        </w:rPr>
        <w:t xml:space="preserve">The Fourth Amendment gives individuals the </w:t>
      </w:r>
      <w:r w:rsidRPr="00CC06F4">
        <w:rPr>
          <w:rStyle w:val="Emphasis"/>
          <w:rFonts w:ascii="Georgia" w:hAnsi="Georgia"/>
        </w:rPr>
        <w:t>right to be secure</w:t>
      </w:r>
      <w:r w:rsidRPr="00CC06F4">
        <w:rPr>
          <w:rStyle w:val="StyleUnderline"/>
          <w:rFonts w:ascii="Georgia" w:hAnsi="Georgia"/>
        </w:rPr>
        <w:t xml:space="preserve"> in their papers and effects, </w:t>
      </w:r>
      <w:r w:rsidRPr="00CC06F4">
        <w:rPr>
          <w:rFonts w:ascii="Georgia" w:hAnsi="Georgia"/>
        </w:rPr>
        <w:t xml:space="preserve">prohibiting unreasonable searches and seizures </w:t>
      </w:r>
      <w:r w:rsidRPr="00CC06F4">
        <w:rPr>
          <w:rStyle w:val="StyleUnderline"/>
          <w:rFonts w:ascii="Georgia" w:hAnsi="Georgia"/>
        </w:rPr>
        <w:t xml:space="preserve">and requiring that any warrant authorizing such a government invasion be issued by a court based on a showing of probable cause.44 As indicated by recent Supreme Court cases, the need for </w:t>
      </w:r>
      <w:r w:rsidRPr="00CC06F4">
        <w:rPr>
          <w:rStyle w:val="Emphasis"/>
          <w:rFonts w:ascii="Georgia" w:hAnsi="Georgia"/>
        </w:rPr>
        <w:t>vigorous</w:t>
      </w:r>
      <w:r w:rsidRPr="00CC06F4">
        <w:rPr>
          <w:rStyle w:val="StyleUnderline"/>
          <w:rFonts w:ascii="Georgia" w:hAnsi="Georgia"/>
        </w:rPr>
        <w:t xml:space="preserve"> enforcement of that right has become even more acute in the context of powerful digital technologies.</w:t>
      </w:r>
      <w:r w:rsidRPr="00CC06F4">
        <w:rPr>
          <w:rFonts w:ascii="Georgia" w:hAnsi="Georgia"/>
        </w:rPr>
        <w:t xml:space="preserve"> Most recently, a unanimous Supreme Court in the case of Riley v. California decided to require warrants for the search of a cellphone in the possession of an arrestee, based on the unprecedented amount of private data that may be stored on such devices even though such searches incident to arrest have traditionally been allowed without a warrant.45 As the Court explained, many cell phones “are in fact minicomputers that also happen to have the capacity to be used as a telephone. They could just as easily be called cameras, video players, rolodexes, calendars, tape recorders, libraries, diaries, albums, televisions, maps, or newspapers.”46 These devices, with “immense storage capacity,” can hold “every picture [their users] have taken, or every book or article they have read,” and “even the most basic phones that sell for less than $20 might hold photographs, picture messages, text messages, Internet browsing history, a calendar, a thousand-entry phone book, and so on.”47 </w:t>
      </w:r>
      <w:r w:rsidRPr="00CC06F4">
        <w:rPr>
          <w:rStyle w:val="StyleUnderline"/>
          <w:rFonts w:ascii="Georgia" w:hAnsi="Georgia"/>
        </w:rPr>
        <w:t xml:space="preserve">Ultimately, as the Supreme Court explicitly held, the search of a modern electronic device such as a smartphone or a computer is </w:t>
      </w:r>
      <w:r w:rsidRPr="00CC06F4">
        <w:rPr>
          <w:rStyle w:val="Emphasis"/>
          <w:rFonts w:ascii="Georgia" w:hAnsi="Georgia"/>
        </w:rPr>
        <w:t>more privacy invasive</w:t>
      </w:r>
      <w:r w:rsidRPr="00CC06F4">
        <w:rPr>
          <w:rStyle w:val="StyleUnderline"/>
          <w:rFonts w:ascii="Georgia" w:hAnsi="Georgia"/>
        </w:rPr>
        <w:t xml:space="preserve"> than even “the most exhaustive search of a house.”</w:t>
      </w:r>
    </w:p>
    <w:p w:rsidR="009819AC" w:rsidRPr="005C6F08" w:rsidRDefault="009819AC" w:rsidP="009819AC"/>
    <w:p w:rsidR="009819AC" w:rsidRDefault="009819AC" w:rsidP="009819AC">
      <w:pPr>
        <w:pStyle w:val="Heading2"/>
      </w:pPr>
      <w:r>
        <w:lastRenderedPageBreak/>
        <w:t>ADV – PRIVACY</w:t>
      </w:r>
    </w:p>
    <w:p w:rsidR="009819AC" w:rsidRDefault="009819AC" w:rsidP="009819AC"/>
    <w:p w:rsidR="009819AC" w:rsidRDefault="009819AC" w:rsidP="009819AC">
      <w:pPr>
        <w:pStyle w:val="Heading3"/>
      </w:pPr>
      <w:r>
        <w:lastRenderedPageBreak/>
        <w:t>--xt plan k/t privacy</w:t>
      </w:r>
    </w:p>
    <w:p w:rsidR="009819AC" w:rsidRPr="00647BB7" w:rsidRDefault="009819AC" w:rsidP="009819AC"/>
    <w:p w:rsidR="009819AC" w:rsidRPr="008C19EF" w:rsidRDefault="009819AC" w:rsidP="009819AC">
      <w:pPr>
        <w:pStyle w:val="Heading4"/>
      </w:pPr>
      <w:r w:rsidRPr="008C19EF">
        <w:t>Online surveillance cracked our trust in the web – Encryption solves</w:t>
      </w:r>
    </w:p>
    <w:p w:rsidR="009819AC" w:rsidRDefault="009819AC" w:rsidP="009819AC">
      <w:pPr>
        <w:rPr>
          <w:rStyle w:val="StyleUnderline"/>
          <w:u w:val="none"/>
        </w:rPr>
      </w:pPr>
      <w:r w:rsidRPr="00813F72">
        <w:rPr>
          <w:rStyle w:val="Style13ptBold"/>
        </w:rPr>
        <w:t>Ranger</w:t>
      </w:r>
      <w:r>
        <w:rPr>
          <w:rStyle w:val="StyleUnderline"/>
          <w:u w:val="none"/>
        </w:rPr>
        <w:t xml:space="preserve"> </w:t>
      </w:r>
      <w:r>
        <w:rPr>
          <w:rStyle w:val="Style13ptBold"/>
        </w:rPr>
        <w:t>15</w:t>
      </w:r>
      <w:r>
        <w:rPr>
          <w:rStyle w:val="StyleUnderline"/>
          <w:u w:val="none"/>
        </w:rPr>
        <w:t xml:space="preserve">- </w:t>
      </w:r>
      <w:r w:rsidRPr="00813F72">
        <w:rPr>
          <w:rFonts w:cs="Arial"/>
          <w:bCs/>
          <w:shd w:val="clear" w:color="auto" w:fill="FFFFFF"/>
        </w:rPr>
        <w:t>Steve Ranger</w:t>
      </w:r>
      <w:r w:rsidRPr="00813F72">
        <w:rPr>
          <w:rStyle w:val="apple-converted-space"/>
          <w:rFonts w:cs="Arial"/>
          <w:shd w:val="clear" w:color="auto" w:fill="FFFFFF"/>
        </w:rPr>
        <w:t> </w:t>
      </w:r>
      <w:r w:rsidRPr="00813F72">
        <w:rPr>
          <w:rFonts w:cs="Arial"/>
          <w:shd w:val="clear" w:color="auto" w:fill="FFFFFF"/>
        </w:rPr>
        <w:t>is the UK editor-in-chief of ZDNet and TechRepublic, and has been writing about technology, business and culture for more than a decade. Previously he was the editor of silicon.com</w:t>
      </w:r>
      <w:r w:rsidRPr="00813F72">
        <w:rPr>
          <w:rFonts w:cs="Arial"/>
          <w:sz w:val="16"/>
          <w:szCs w:val="16"/>
          <w:shd w:val="clear" w:color="auto" w:fill="FFFFFF"/>
        </w:rPr>
        <w:t>(“The undercover war on your internet secrets: How online surveillance cracked our trust in the web</w:t>
      </w:r>
      <w:r w:rsidRPr="00813F72">
        <w:rPr>
          <w:rStyle w:val="StyleUnderline"/>
          <w:sz w:val="16"/>
          <w:szCs w:val="16"/>
          <w:u w:val="none"/>
        </w:rPr>
        <w:t xml:space="preserve">”; </w:t>
      </w:r>
      <w:r w:rsidRPr="00813F72">
        <w:rPr>
          <w:sz w:val="16"/>
          <w:szCs w:val="16"/>
        </w:rPr>
        <w:t> MAR 23, 2015</w:t>
      </w:r>
      <w:r w:rsidRPr="00813F72">
        <w:rPr>
          <w:rStyle w:val="apple-converted-space"/>
          <w:caps/>
          <w:color w:val="778596"/>
          <w:sz w:val="16"/>
          <w:szCs w:val="16"/>
          <w:shd w:val="clear" w:color="auto" w:fill="FFFFFF"/>
        </w:rPr>
        <w:t>;</w:t>
      </w:r>
      <w:r w:rsidRPr="00813F72">
        <w:rPr>
          <w:sz w:val="16"/>
          <w:szCs w:val="16"/>
        </w:rPr>
        <w:t xml:space="preserve"> http://www.techrepublic.com/meet-the-team/uk/steve.ranger/)//pk</w:t>
      </w:r>
    </w:p>
    <w:p w:rsidR="009819AC" w:rsidRDefault="009819AC" w:rsidP="009819AC">
      <w:pPr>
        <w:rPr>
          <w:rStyle w:val="StyleUnderline"/>
          <w:sz w:val="16"/>
          <w:u w:val="none"/>
        </w:rPr>
      </w:pPr>
      <w:r w:rsidRPr="00117E4C">
        <w:rPr>
          <w:rStyle w:val="StyleUnderline"/>
          <w:sz w:val="16"/>
          <w:u w:val="none"/>
        </w:rPr>
        <w:t>Learn how the battle over privacy technologies could define the future of the web. This TechRepublic cover story explains the strange history and the serious consequences of the fight over encryption. A black shrouded figure appears on the screen, looming over the rapt audience, talking about surveillance. But this is no Big Brother figure seeking obedience though, rather the opposite. Perhaps even his nemesis. NSA contractor-turned-whistleblower Edward Snowden is explaining how his former employer and other intelligence agencies have worked to undermine privacy on the internet and beyond. "</w:t>
      </w:r>
      <w:r w:rsidRPr="00126D0C">
        <w:rPr>
          <w:rStyle w:val="StyleUnderline"/>
        </w:rPr>
        <w:t>We're seeing systemic attacks on the fabrics of our systems</w:t>
      </w:r>
      <w:r w:rsidRPr="00117E4C">
        <w:rPr>
          <w:rStyle w:val="StyleUnderline"/>
          <w:sz w:val="16"/>
          <w:u w:val="none"/>
        </w:rPr>
        <w:t xml:space="preserve">, the fabric of our communications... </w:t>
      </w:r>
      <w:r w:rsidRPr="00126D0C">
        <w:rPr>
          <w:rStyle w:val="StyleUnderline"/>
        </w:rPr>
        <w:t>by undermining the security of our communications</w:t>
      </w:r>
      <w:r w:rsidRPr="00117E4C">
        <w:rPr>
          <w:rStyle w:val="StyleUnderline"/>
          <w:sz w:val="16"/>
          <w:u w:val="none"/>
        </w:rPr>
        <w:t xml:space="preserve">, they enable surveillance," he warns. He is speaking at the conference via a video link from Russia, where he has taken refuge after leaking the documents detailing some of the NSA's surveillance projects. The room behind him is in darkness, giving away nothing about his exact location. "Surveillance is not possible when our movements and communications are safe and protected — a satellite cannot see you when you are inside your home — but an unprotected computer with an open webcam can," he adds. Over the last two years a steady stream of documents leaked by Snowden have laid bare how intelligence agencies in the US and the UK have waged a secret war against privacy on the internet. How they have worked to undermine the technologies used by billions of people every day to protect everything from mundane messages — or webcam chats — to their most secret thoughts. One of the most significant technologies being targeted by the intelligence services is encryption. Online, </w:t>
      </w:r>
      <w:r w:rsidRPr="00CF391F">
        <w:rPr>
          <w:rStyle w:val="StyleUnderline"/>
        </w:rPr>
        <w:t>encryption surrounds us</w:t>
      </w:r>
      <w:r w:rsidRPr="00117E4C">
        <w:rPr>
          <w:rStyle w:val="StyleUnderline"/>
          <w:sz w:val="16"/>
          <w:u w:val="none"/>
        </w:rPr>
        <w:t xml:space="preserve">, binds us, identifies us. It </w:t>
      </w:r>
      <w:r w:rsidRPr="00CF391F">
        <w:rPr>
          <w:rStyle w:val="StyleUnderline"/>
        </w:rPr>
        <w:t xml:space="preserve">protects things like our credit card transactions and medical records, </w:t>
      </w:r>
      <w:r w:rsidRPr="00117E4C">
        <w:rPr>
          <w:sz w:val="16"/>
        </w:rPr>
        <w:t>encoding them so that</w:t>
      </w:r>
      <w:r w:rsidRPr="00117E4C">
        <w:rPr>
          <w:rStyle w:val="StyleUnderline"/>
          <w:sz w:val="16"/>
          <w:u w:val="none"/>
        </w:rPr>
        <w:t xml:space="preserve"> — unless you have the key — the data appears to be meaningless nonsense. </w:t>
      </w:r>
      <w:r w:rsidRPr="00CF391F">
        <w:rPr>
          <w:rStyle w:val="StyleUnderline"/>
        </w:rPr>
        <w:t>Encryption is one of the elemental forces of the web</w:t>
      </w:r>
      <w:r w:rsidRPr="00117E4C">
        <w:rPr>
          <w:rStyle w:val="StyleUnderline"/>
          <w:sz w:val="16"/>
          <w:u w:val="none"/>
        </w:rPr>
        <w:t xml:space="preserve">, even though it goes unnoticed and unremarked by the billions of people that use it every day. But that doesn't mean that the growth in the use of encryption isn't controversial. For some, </w:t>
      </w:r>
      <w:r w:rsidRPr="00CF391F">
        <w:rPr>
          <w:rStyle w:val="StyleUnderline"/>
        </w:rPr>
        <w:t>strong encryption is the cornerstone of security and privacy in any digital communications</w:t>
      </w:r>
      <w:r w:rsidRPr="00117E4C">
        <w:rPr>
          <w:rStyle w:val="StyleUnderline"/>
          <w:sz w:val="16"/>
          <w:u w:val="none"/>
        </w:rPr>
        <w:t xml:space="preserve">, whether that's for your selfies or for campaigners against an autocratic regime. Others, mostly </w:t>
      </w:r>
      <w:r w:rsidRPr="00CF391F">
        <w:rPr>
          <w:rStyle w:val="StyleUnderline"/>
        </w:rPr>
        <w:t>police and intelligence agencies, have become increasingly worried that the absolute secrecy that encryption provides</w:t>
      </w:r>
      <w:r w:rsidRPr="00117E4C">
        <w:rPr>
          <w:rStyle w:val="StyleUnderline"/>
          <w:sz w:val="16"/>
          <w:u w:val="none"/>
        </w:rPr>
        <w:t xml:space="preserve"> could make it easier for criminals and terrorists to use the internet to plot without fear of discovery. As such, the outcome of this war over privacy will have huge implications for the future of the web itself. The code wars Codes have been used to protect data in transit for thousands of years, and have long been a key tool in warfare: the Caesar cipher was named after the Roman emperor who used it to protect his military secrets from prying eyes. These ciphers were extremely basic, of course: the Caesar cipher turned a message into code simply by replacing each letter with the one three down in the alphabet, so that 'a' became 'd'. Ciphers became more sophisticated, and harder to break, over the centuries, but it was the Second World War that demonstrated the real importance of encryption — and cracking it. The work done at Bletchley Park to crack German codes including Enigma had a famous impact on the course of the war. As a result, once the war was over, </w:t>
      </w:r>
      <w:r w:rsidRPr="00CF391F">
        <w:rPr>
          <w:rStyle w:val="StyleUnderline"/>
        </w:rPr>
        <w:t>encryption technology was put on the US Munitions List alongside tanks and guns as an 'auxiliary military technology'</w:t>
      </w:r>
      <w:r w:rsidRPr="00117E4C">
        <w:rPr>
          <w:rStyle w:val="StyleUnderline"/>
          <w:sz w:val="16"/>
          <w:u w:val="none"/>
        </w:rPr>
        <w:t xml:space="preserve">, which put restrictions on its export. "The real fundamental problem is the internet and the protocol it's all based on was never intended to be secure." Alan Woodward, Surrey University In practice, these government controls didn't make much difference to ordinary people, as there were few uses for code-making — that is, encryption — outside the military. But all that changed with the arrival of the personal computer. It became an even bigger issue as the huge economic potential of the web became apparent. "The internet and the protocol it's all based on was never intended to be secure, so if we are going to rely on the internet as part of our critical national [and] international infrastructure, which we do, you've got to be able to secure it, and the only way to do that is to layer encryption over the top," explains Professor Alan Woodward, a computer security expert at the University of Surrey. Few would be willing to use online shopping if their credit card details, address, and what they were buying was being sent across the internet for any to see. </w:t>
      </w:r>
      <w:r w:rsidRPr="00CF391F">
        <w:rPr>
          <w:rStyle w:val="StyleUnderline"/>
        </w:rPr>
        <w:t>Encryption provides privacy by encoding data onto what appears to be meaningless junk, and it also creates trust by allowing us to prove who we are online — another essential element of doing business over the internet.</w:t>
      </w:r>
      <w:r>
        <w:rPr>
          <w:rStyle w:val="StyleUnderline"/>
        </w:rPr>
        <w:t xml:space="preserve"> </w:t>
      </w:r>
      <w:r w:rsidRPr="00117E4C">
        <w:rPr>
          <w:rStyle w:val="StyleUnderline"/>
          <w:sz w:val="16"/>
          <w:u w:val="none"/>
        </w:rPr>
        <w:t xml:space="preserve">"A lot of cryptography isn't just about keeping things secret, a lot of it is about proving identity," says Bill Buchanan, professor of computing at Edinburgh Napier University. "There's a lot of naïveté about cryptography as to thinking it's just about keeping something safe on your disk." But the rise of the internet suddenly meant that access to cryptography became an issue of privacy and economics as well as one of national security, immediately sparking the clash that came to be known as 'the crypto wars'. </w:t>
      </w:r>
      <w:r w:rsidRPr="000C26F8">
        <w:rPr>
          <w:rStyle w:val="StyleUnderline"/>
        </w:rPr>
        <w:t>Governments fought to control the use of encryption, while privacy advocates insisted its use was essential — not just for individual freedom, but also to protect the commercial development of the nascent internet.</w:t>
      </w:r>
      <w:r>
        <w:rPr>
          <w:rStyle w:val="StyleUnderline"/>
        </w:rPr>
        <w:t xml:space="preserve"> </w:t>
      </w:r>
      <w:r w:rsidRPr="00117E4C">
        <w:rPr>
          <w:rStyle w:val="StyleUnderline"/>
          <w:sz w:val="16"/>
          <w:u w:val="none"/>
        </w:rPr>
        <w:t xml:space="preserve">What followed was a series of skirmishes, as the US government and others made increasingly desperate — and unsuccessful — efforts to reassert control over encryption technologies. One example in the mid-90s involved the NSA designing the Clipper chip, which was a way to give the agency access to the communications on any devices on which the chip was installed. Another attempt at government control during this period came with the introduction of key escrow. Under the scheme, the US government would agree to license encryption providers, if they gave the state access to the keys used to decode communications. </w:t>
      </w:r>
      <w:r>
        <w:rPr>
          <w:rStyle w:val="StyleUnderline"/>
          <w:sz w:val="16"/>
          <w:u w:val="none"/>
        </w:rPr>
        <w:t>On top of</w:t>
      </w:r>
      <w:r w:rsidRPr="00117E4C">
        <w:rPr>
          <w:rStyle w:val="StyleUnderline"/>
          <w:sz w:val="16"/>
          <w:u w:val="none"/>
        </w:rPr>
        <w:t xml:space="preserve">this were rules which only allowed products that used weak and easily-cracked encryption to be exported from the US. </w:t>
      </w:r>
      <w:r w:rsidRPr="000C26F8">
        <w:rPr>
          <w:rStyle w:val="StyleUnderline"/>
        </w:rPr>
        <w:t>Remarkably there was an unwelcome reminder of those days of watered-down encryption with the appearance of the recent FREAK flaw in the SSL security standard. The vulnerability could be used to force web browsers to default to the weaker "export-strength" encryption, which can be easily broken.</w:t>
      </w:r>
      <w:r>
        <w:rPr>
          <w:rStyle w:val="StyleUnderline"/>
        </w:rPr>
        <w:t xml:space="preserve"> </w:t>
      </w:r>
      <w:r w:rsidRPr="00117E4C">
        <w:rPr>
          <w:rStyle w:val="StyleUnderline"/>
          <w:sz w:val="16"/>
          <w:u w:val="none"/>
        </w:rPr>
        <w:t xml:space="preserve">Few experts even knew that the option to use the weaker encryption still existed in the browsers commonly used today — a good example of the dangerous and unexpected consequences of attempts to control privacy technologies, long after the political decisions affecting it had been reversed and forgotten. But by the early 2000s, it appeared that the privacy advocates had effectively won the crypto wars. The Clipper chip was abandoned, strong encryption software exports were allowed, key escrow failed, and governments realised it was all but impossible for them to control the use of encryption. It was understood that if they tried, the damage they would do to the internet economy would be too great. </w:t>
      </w:r>
      <w:r w:rsidRPr="000C26F8">
        <w:rPr>
          <w:rStyle w:val="StyleUnderline"/>
        </w:rPr>
        <w:t xml:space="preserve">Individual freedoms, and simple economics, had overwhelmed national security. </w:t>
      </w:r>
      <w:r w:rsidRPr="00117E4C">
        <w:rPr>
          <w:rStyle w:val="StyleUnderline"/>
          <w:sz w:val="16"/>
          <w:u w:val="none"/>
        </w:rPr>
        <w:t xml:space="preserve">In 2005, one campaigning group even cheerfully announced "The crypto wars are finally over and we won!" They were wrong. We now know that the crypto wars were never over. </w:t>
      </w:r>
      <w:r w:rsidRPr="000C26F8">
        <w:rPr>
          <w:rStyle w:val="StyleUnderline"/>
        </w:rPr>
        <w:t>While privacy campaigners celebrated their victory, intelligence agencies were already at work breaking and undermining encryption.</w:t>
      </w:r>
      <w:r w:rsidRPr="00117E4C">
        <w:rPr>
          <w:rStyle w:val="StyleUnderline"/>
          <w:sz w:val="16"/>
          <w:u w:val="none"/>
        </w:rPr>
        <w:t xml:space="preserve"> The second stage of the crypto wars — the spies' secret war — had begun. </w:t>
      </w:r>
    </w:p>
    <w:p w:rsidR="009819AC" w:rsidRDefault="009819AC" w:rsidP="009819AC">
      <w:pPr>
        <w:rPr>
          <w:rStyle w:val="StyleUnderline"/>
          <w:sz w:val="16"/>
          <w:u w:val="none"/>
        </w:rPr>
      </w:pPr>
    </w:p>
    <w:p w:rsidR="009819AC" w:rsidRDefault="009819AC" w:rsidP="009819AC">
      <w:pPr>
        <w:pStyle w:val="Heading4"/>
      </w:pPr>
      <w:r>
        <w:lastRenderedPageBreak/>
        <w:t>Encrytion good – stops bad actors , k2 competitiveness, inhibits privacy.</w:t>
      </w:r>
    </w:p>
    <w:p w:rsidR="009819AC" w:rsidRPr="00492AF5" w:rsidRDefault="009819AC" w:rsidP="009819AC">
      <w:r w:rsidRPr="00492AF5">
        <w:rPr>
          <w:rStyle w:val="Style13ptBold"/>
        </w:rPr>
        <w:t>Feldman</w:t>
      </w:r>
      <w:r>
        <w:rPr>
          <w:rStyle w:val="Style13ptBold"/>
        </w:rPr>
        <w:t xml:space="preserve"> 14</w:t>
      </w:r>
      <w:r w:rsidRPr="00492AF5">
        <w:t xml:space="preserve"> -Jonathan Feldman is Chief Information Officer for the City of Asheville, North Carolina, where his business background and work as an InformationWeek columnist have helped him to innovate in government through better practices in business technology, process, and human resources management. He is active in the IT, startup and open data communities, was named a "Top 100 CIO to follow" by the Huffington Post, and is a co-author of Code For America's book</w:t>
      </w:r>
      <w:r>
        <w:t>(“</w:t>
      </w:r>
      <w:r w:rsidRPr="00492AF5">
        <w:rPr>
          <w:sz w:val="16"/>
        </w:rPr>
        <w:t>Why Outlawing Encryption Is Wrong</w:t>
      </w:r>
      <w:r>
        <w:rPr>
          <w:sz w:val="16"/>
        </w:rPr>
        <w:t xml:space="preserve">”; 10/22/14; </w:t>
      </w:r>
      <w:r w:rsidRPr="00492AF5">
        <w:rPr>
          <w:sz w:val="16"/>
        </w:rPr>
        <w:t>http://www.informationweek.com/government/cybersecurity/why-outlawing-encryption-is-wrong/a/d-id/1316837?page_number=1</w:t>
      </w:r>
      <w:r>
        <w:rPr>
          <w:sz w:val="16"/>
        </w:rPr>
        <w:t>)//pk</w:t>
      </w:r>
    </w:p>
    <w:p w:rsidR="009819AC" w:rsidRPr="00492AF5" w:rsidRDefault="009819AC" w:rsidP="009819AC"/>
    <w:p w:rsidR="009819AC" w:rsidRPr="00492AF5" w:rsidRDefault="009819AC" w:rsidP="009819AC">
      <w:pPr>
        <w:rPr>
          <w:sz w:val="16"/>
        </w:rPr>
      </w:pPr>
      <w:r w:rsidRPr="00492AF5">
        <w:rPr>
          <w:sz w:val="16"/>
        </w:rPr>
        <w:t xml:space="preserve">In a chilling move toward an all-knowing police state, FBI Director James Comey is making the news rounds to equate data encryption with letting child pornographers, kidnappers, and terrorists roam unchecked. </w:t>
      </w:r>
      <w:r w:rsidRPr="00492AF5">
        <w:rPr>
          <w:rStyle w:val="StyleUnderline"/>
        </w:rPr>
        <w:t>The assertion: Law enforcement will have no tools to catch bad guys if encryption works as designed</w:t>
      </w:r>
      <w:r w:rsidRPr="00492AF5">
        <w:rPr>
          <w:sz w:val="16"/>
        </w:rPr>
        <w:t xml:space="preserve">. So all of a sudden other advances in law enforcement technology are trumped? </w:t>
      </w:r>
      <w:r w:rsidRPr="00492AF5">
        <w:rPr>
          <w:rStyle w:val="StyleUnderline"/>
        </w:rPr>
        <w:t>Let's get real.</w:t>
      </w:r>
      <w:r>
        <w:rPr>
          <w:rStyle w:val="StyleUnderline"/>
        </w:rPr>
        <w:t xml:space="preserve"> </w:t>
      </w:r>
      <w:r w:rsidRPr="00492AF5">
        <w:rPr>
          <w:sz w:val="16"/>
        </w:rPr>
        <w:t xml:space="preserve">I'm not a law enforcement officer, but I've been serving military and law enforcement technology needs for 20-plus years. I have an "outsider on the inside" point of view. And let me preface my arguments by saying that I'm a huge fan of law enforcement officials having the lawful tools they need to do their jobs. I'm grateful every day when they protect our community and country. But </w:t>
      </w:r>
      <w:r w:rsidRPr="00492AF5">
        <w:rPr>
          <w:rStyle w:val="StyleUnderline"/>
        </w:rPr>
        <w:t>balance is needed in what is a serious matter of public concern</w:t>
      </w:r>
      <w:r w:rsidRPr="00492AF5">
        <w:rPr>
          <w:sz w:val="16"/>
        </w:rPr>
        <w:t xml:space="preserve">. </w:t>
      </w:r>
      <w:r w:rsidRPr="00492AF5">
        <w:rPr>
          <w:rStyle w:val="StyleUnderline"/>
        </w:rPr>
        <w:t>Law enforcement officials always want maximum, broad powers</w:t>
      </w:r>
      <w:r w:rsidRPr="00492AF5">
        <w:rPr>
          <w:sz w:val="16"/>
        </w:rPr>
        <w:t xml:space="preserve">. And who can blame them? </w:t>
      </w:r>
      <w:r w:rsidRPr="00492AF5">
        <w:rPr>
          <w:rStyle w:val="StyleUnderline"/>
        </w:rPr>
        <w:t>New IT system administrators always want maximum, broad powers</w:t>
      </w:r>
      <w:r w:rsidRPr="00492AF5">
        <w:rPr>
          <w:sz w:val="16"/>
        </w:rPr>
        <w:t xml:space="preserve">. </w:t>
      </w:r>
      <w:r w:rsidRPr="00492AF5">
        <w:rPr>
          <w:rStyle w:val="StyleUnderline"/>
        </w:rPr>
        <w:t>But our country works best when there's a balance of power, among the law enforcement and judicial system; legislators; and local, state, and federal executive leaders.</w:t>
      </w:r>
      <w:r>
        <w:rPr>
          <w:rStyle w:val="StyleUnderline"/>
        </w:rPr>
        <w:t xml:space="preserve"> </w:t>
      </w:r>
      <w:r w:rsidRPr="00492AF5">
        <w:rPr>
          <w:sz w:val="16"/>
        </w:rPr>
        <w:t xml:space="preserve">Outlawing data encryption that the government can't decrypt is wrong for many reasons. Here are a few. </w:t>
      </w:r>
      <w:r w:rsidRPr="00492AF5">
        <w:rPr>
          <w:rStyle w:val="StyleUnderline"/>
        </w:rPr>
        <w:t>The human element</w:t>
      </w:r>
      <w:r>
        <w:rPr>
          <w:rStyle w:val="StyleUnderline"/>
        </w:rPr>
        <w:t xml:space="preserve"> </w:t>
      </w:r>
      <w:r w:rsidRPr="00492AF5">
        <w:rPr>
          <w:sz w:val="16"/>
        </w:rPr>
        <w:t xml:space="preserve">I'm preaching to the choir when I say this to InformationWeek readers, but </w:t>
      </w:r>
      <w:r w:rsidRPr="00492AF5">
        <w:rPr>
          <w:rStyle w:val="StyleUnderline"/>
        </w:rPr>
        <w:t>if law enforcement has key escrow, or a "master key" to all data encryption, that assumes there's a sound mechanism for ensuring that those keys don't fall into the hands of the bad guys, and that the good guys never use them for the wrong reasons. Those assumptions are laughable.</w:t>
      </w:r>
      <w:r>
        <w:rPr>
          <w:rStyle w:val="StyleUnderline"/>
        </w:rPr>
        <w:t xml:space="preserve"> </w:t>
      </w:r>
      <w:r w:rsidRPr="00492AF5">
        <w:rPr>
          <w:sz w:val="16"/>
        </w:rPr>
        <w:t xml:space="preserve">Bruce Schneier is an authority on why security back doors are a terrible idea: </w:t>
      </w:r>
      <w:r w:rsidRPr="00492AF5">
        <w:rPr>
          <w:rStyle w:val="StyleUnderline"/>
        </w:rPr>
        <w:t>The bad guys inevitably find them and use them</w:t>
      </w:r>
      <w:r w:rsidRPr="00492AF5">
        <w:rPr>
          <w:sz w:val="16"/>
        </w:rPr>
        <w:t xml:space="preserve">. Believe him. Also know that law enforcement officers are a population like all populations, with good and bad eggs. If you think that no officer, anywhere, will use a back door to find out things that he or she shouldn't find out, think again. Officers and other employees charged with keeping us safe can misbehave like any other company employee. I assure you that </w:t>
      </w:r>
      <w:r w:rsidRPr="00492AF5">
        <w:rPr>
          <w:rStyle w:val="StyleUnderline"/>
        </w:rPr>
        <w:t>small indiscretions happen every day that the general public never knows about.</w:t>
      </w:r>
      <w:r w:rsidRPr="00492AF5">
        <w:rPr>
          <w:sz w:val="16"/>
        </w:rPr>
        <w:t xml:space="preserve"> </w:t>
      </w:r>
      <w:r w:rsidRPr="00492AF5">
        <w:rPr>
          <w:rStyle w:val="StyleUnderline"/>
        </w:rPr>
        <w:t>Only when things blow up do we see the headlines, like the ones made by former FBI agent and turncoat Robert Hanssen, who was at one time an internal affairs investigator and who became known as a "computer expert" in the bureau.</w:t>
      </w:r>
      <w:r>
        <w:rPr>
          <w:rStyle w:val="StyleUnderline"/>
        </w:rPr>
        <w:t xml:space="preserve"> </w:t>
      </w:r>
      <w:r w:rsidRPr="00492AF5">
        <w:rPr>
          <w:rStyle w:val="StyleUnderline"/>
        </w:rPr>
        <w:t>Putting data encryption solely into the hands of government employees won't prevent bad things from happening.</w:t>
      </w:r>
      <w:r>
        <w:rPr>
          <w:rStyle w:val="StyleUnderline"/>
        </w:rPr>
        <w:t xml:space="preserve"> </w:t>
      </w:r>
      <w:r w:rsidRPr="00492AF5">
        <w:rPr>
          <w:rStyle w:val="StyleUnderline"/>
        </w:rPr>
        <w:t>Competitive disadvantage</w:t>
      </w:r>
      <w:r>
        <w:rPr>
          <w:rStyle w:val="StyleUnderline"/>
        </w:rPr>
        <w:t xml:space="preserve"> </w:t>
      </w:r>
      <w:r w:rsidRPr="00492AF5">
        <w:rPr>
          <w:sz w:val="16"/>
        </w:rPr>
        <w:t>A</w:t>
      </w:r>
      <w:r w:rsidRPr="00492AF5">
        <w:rPr>
          <w:rStyle w:val="StyleUnderline"/>
        </w:rPr>
        <w:t>rbitrary spying creates a competitive disadvantage for our country. T</w:t>
      </w:r>
      <w:r w:rsidRPr="00492AF5">
        <w:rPr>
          <w:sz w:val="16"/>
        </w:rPr>
        <w:t xml:space="preserve">he </w:t>
      </w:r>
      <w:r w:rsidRPr="00492AF5">
        <w:rPr>
          <w:rStyle w:val="StyleUnderline"/>
        </w:rPr>
        <w:t>NSA's spying on US citizens and businesses without due process created an atmosphere in which some foreign businesses are now reluctant to locate in this country</w:t>
      </w:r>
      <w:r w:rsidRPr="00492AF5">
        <w:rPr>
          <w:sz w:val="16"/>
        </w:rPr>
        <w:t xml:space="preserve">. Indeed, </w:t>
      </w:r>
      <w:r w:rsidRPr="00492AF5">
        <w:rPr>
          <w:rStyle w:val="StyleUnderline"/>
        </w:rPr>
        <w:t>analysts predict that US tech companies could lose $180 billion by 2016 due to international concerns about intelligence agencies' spying.</w:t>
      </w:r>
      <w:r>
        <w:rPr>
          <w:rStyle w:val="StyleUnderline"/>
        </w:rPr>
        <w:t xml:space="preserve"> </w:t>
      </w:r>
      <w:r w:rsidRPr="00492AF5">
        <w:rPr>
          <w:rStyle w:val="StyleUnderline"/>
        </w:rPr>
        <w:t>For the US to restore confidence, legislation must protect -</w:t>
      </w:r>
      <w:r w:rsidRPr="00492AF5">
        <w:rPr>
          <w:sz w:val="16"/>
        </w:rPr>
        <w:t xml:space="preserve">- not remove -- </w:t>
      </w:r>
      <w:r w:rsidRPr="00492AF5">
        <w:rPr>
          <w:rStyle w:val="StyleUnderline"/>
        </w:rPr>
        <w:t>the ability of citizens and businesses to secure their data in such a way that meets the approval of credible global security experts</w:t>
      </w:r>
      <w:r w:rsidRPr="00492AF5">
        <w:rPr>
          <w:sz w:val="16"/>
        </w:rPr>
        <w:t xml:space="preserve">. That </w:t>
      </w:r>
      <w:r w:rsidRPr="00492AF5">
        <w:rPr>
          <w:rStyle w:val="StyleUnderline"/>
        </w:rPr>
        <w:t>means no back doors.</w:t>
      </w:r>
      <w:r w:rsidRPr="00492AF5">
        <w:rPr>
          <w:sz w:val="16"/>
        </w:rPr>
        <w:t xml:space="preserve"> Slippery slope As more and more of our life goes digital, those of us who are skilled at translating manual processes into automated ones understand what back-door, automated access to our digital lives would look like. </w:t>
      </w:r>
      <w:r w:rsidRPr="00492AF5">
        <w:rPr>
          <w:rStyle w:val="StyleUnderline"/>
        </w:rPr>
        <w:t>Your photos will be instantly accessible</w:t>
      </w:r>
      <w:r w:rsidRPr="00492AF5">
        <w:rPr>
          <w:sz w:val="16"/>
        </w:rPr>
        <w:t xml:space="preserve">. Jennifer Lawrence recently had firsthand experience with the risks that all Americans will have: </w:t>
      </w:r>
      <w:r w:rsidRPr="00492AF5">
        <w:rPr>
          <w:rStyle w:val="StyleUnderline"/>
        </w:rPr>
        <w:t>Hackers were able to access</w:t>
      </w:r>
      <w:r w:rsidRPr="00492AF5">
        <w:rPr>
          <w:sz w:val="16"/>
        </w:rPr>
        <w:t xml:space="preserve"> (and then distribute) </w:t>
      </w:r>
      <w:r w:rsidRPr="00492AF5">
        <w:rPr>
          <w:rStyle w:val="StyleUnderline"/>
        </w:rPr>
        <w:t xml:space="preserve">her private photos, </w:t>
      </w:r>
      <w:r w:rsidRPr="00492AF5">
        <w:rPr>
          <w:sz w:val="16"/>
        </w:rPr>
        <w:t>created for her boyfriend</w:t>
      </w:r>
      <w:r w:rsidRPr="00492AF5">
        <w:rPr>
          <w:rStyle w:val="StyleUnderline"/>
        </w:rPr>
        <w:t xml:space="preserve"> </w:t>
      </w:r>
      <w:r w:rsidRPr="00492AF5">
        <w:rPr>
          <w:sz w:val="16"/>
        </w:rPr>
        <w:t xml:space="preserve">and </w:t>
      </w:r>
      <w:r w:rsidRPr="00492AF5">
        <w:rPr>
          <w:rStyle w:val="StyleUnderline"/>
        </w:rPr>
        <w:t>placed on Apple's iCloud, because of poor security.</w:t>
      </w:r>
      <w:r>
        <w:rPr>
          <w:rStyle w:val="StyleUnderline"/>
        </w:rPr>
        <w:t xml:space="preserve"> </w:t>
      </w:r>
      <w:r w:rsidRPr="00492AF5">
        <w:rPr>
          <w:sz w:val="16"/>
        </w:rPr>
        <w:t>Your love notes, similarly so</w:t>
      </w:r>
      <w:r w:rsidRPr="00492AF5">
        <w:rPr>
          <w:rStyle w:val="StyleUnderline"/>
        </w:rPr>
        <w:t>. Your "private" journal</w:t>
      </w:r>
      <w:r w:rsidRPr="00492AF5">
        <w:rPr>
          <w:sz w:val="16"/>
        </w:rPr>
        <w:t xml:space="preserve">, where you write ugly thoughts that nobody else should ever read -- </w:t>
      </w:r>
      <w:r w:rsidRPr="00492AF5">
        <w:rPr>
          <w:rStyle w:val="StyleUnderline"/>
        </w:rPr>
        <w:t>also accessible.</w:t>
      </w:r>
      <w:r>
        <w:rPr>
          <w:rStyle w:val="StyleUnderline"/>
        </w:rPr>
        <w:t xml:space="preserve"> </w:t>
      </w:r>
      <w:r w:rsidRPr="00492AF5">
        <w:rPr>
          <w:rStyle w:val="StyleUnderline"/>
        </w:rPr>
        <w:t>Where does it end? The answer is that it doesn't</w:t>
      </w:r>
      <w:r w:rsidRPr="00492AF5">
        <w:rPr>
          <w:sz w:val="16"/>
        </w:rPr>
        <w:t xml:space="preserve">. And just as law enforcement doesn't have back-door, automated access to your personal life today, it shouldn't have back-door, automated access to your business life, either. </w:t>
      </w:r>
      <w:r w:rsidRPr="00492AF5">
        <w:rPr>
          <w:rStyle w:val="StyleUnderline"/>
        </w:rPr>
        <w:t>Criminals favored</w:t>
      </w:r>
      <w:r>
        <w:rPr>
          <w:rStyle w:val="StyleUnderline"/>
        </w:rPr>
        <w:t xml:space="preserve"> </w:t>
      </w:r>
      <w:r w:rsidRPr="00492AF5">
        <w:rPr>
          <w:sz w:val="16"/>
        </w:rPr>
        <w:t xml:space="preserve">Thankfully, </w:t>
      </w:r>
      <w:r w:rsidRPr="00492AF5">
        <w:rPr>
          <w:rStyle w:val="StyleUnderline"/>
        </w:rPr>
        <w:t>open-source encryption software without back doors has existed for a long time. If we outlaw data encryption and replace it with something that has a back door, we basically declare that law-abiding citizens won't have privacy, but criminals and other malcontents will.</w:t>
      </w:r>
      <w:r>
        <w:rPr>
          <w:rStyle w:val="StyleUnderline"/>
        </w:rPr>
        <w:t xml:space="preserve"> </w:t>
      </w:r>
      <w:r w:rsidRPr="00492AF5">
        <w:rPr>
          <w:sz w:val="16"/>
        </w:rPr>
        <w:t xml:space="preserve">The FBI's Comey says unchecked encryption could lead us to a place in which murderers, child abusers, and other criminals roam free. So are we to believe that murderers and child abusers won't use freely available open-source encryption software to cover their tracks if it's against the law to use strong encryption? Please. </w:t>
      </w:r>
      <w:r w:rsidRPr="00492AF5">
        <w:rPr>
          <w:rStyle w:val="StyleUnderline"/>
        </w:rPr>
        <w:t>The only thing that outlawing data encryption will do is take it out of the hands of law-abiding citizens.</w:t>
      </w:r>
      <w:r>
        <w:rPr>
          <w:rStyle w:val="StyleUnderline"/>
        </w:rPr>
        <w:t xml:space="preserve"> </w:t>
      </w:r>
      <w:r w:rsidRPr="00492AF5">
        <w:rPr>
          <w:sz w:val="16"/>
        </w:rPr>
        <w:t xml:space="preserve">I'm sympathetic to the notion that law enforcement officials need a range of tools to catch the bad guys. And they continue to add new tools: DNA analysis, better systems to search fingerprints and perform forensics, predictive intelligence software, geographic information systems, log correlation, metadata… the list goes on. </w:t>
      </w:r>
      <w:r w:rsidRPr="00492AF5">
        <w:rPr>
          <w:rStyle w:val="StyleUnderline"/>
        </w:rPr>
        <w:t>Adding access to all US-based encrypted data is tantamount to enabling physical searches without warrants</w:t>
      </w:r>
      <w:r w:rsidRPr="00492AF5">
        <w:rPr>
          <w:sz w:val="16"/>
        </w:rPr>
        <w:t xml:space="preserve">. Proponents will say that law enforcement will use due process, but that's not a given. People notice when a police officer walks into their house and reads their journal. It's a lot harder to notice an officer using a back door for nefarious purposes. </w:t>
      </w:r>
      <w:r w:rsidRPr="00492AF5">
        <w:rPr>
          <w:rStyle w:val="StyleUnderline"/>
        </w:rPr>
        <w:t>There's no reason to assume that law enforcement officials will be less effective simply because they must stick to tools legally at their disposal</w:t>
      </w:r>
      <w:r w:rsidRPr="00492AF5">
        <w:rPr>
          <w:sz w:val="16"/>
        </w:rPr>
        <w:t xml:space="preserve">. And following </w:t>
      </w:r>
      <w:r w:rsidRPr="00492AF5">
        <w:rPr>
          <w:rStyle w:val="StyleUnderline"/>
        </w:rPr>
        <w:t>Comey's call to outlaw encryption will lead to a police state that most law enforcement officials won't be comfortable with, once they realize the true impact on society</w:t>
      </w:r>
      <w:r w:rsidRPr="00492AF5">
        <w:rPr>
          <w:sz w:val="16"/>
        </w:rPr>
        <w:t>.</w:t>
      </w:r>
    </w:p>
    <w:p w:rsidR="009819AC" w:rsidRPr="00647BB7" w:rsidRDefault="009819AC" w:rsidP="009819AC"/>
    <w:p w:rsidR="009819AC" w:rsidRDefault="009819AC" w:rsidP="009819AC">
      <w:pPr>
        <w:pStyle w:val="Heading2"/>
      </w:pPr>
      <w:r>
        <w:lastRenderedPageBreak/>
        <w:t>A2 DA – Circumvention</w:t>
      </w:r>
    </w:p>
    <w:p w:rsidR="009819AC" w:rsidRDefault="009819AC" w:rsidP="009819AC"/>
    <w:p w:rsidR="009819AC" w:rsidRDefault="009819AC" w:rsidP="009819AC">
      <w:pPr>
        <w:pStyle w:val="Heading3"/>
      </w:pPr>
      <w:r>
        <w:lastRenderedPageBreak/>
        <w:t>--no circumvention – nsl</w:t>
      </w:r>
    </w:p>
    <w:p w:rsidR="009819AC" w:rsidRPr="00773F62" w:rsidRDefault="009819AC" w:rsidP="009819AC"/>
    <w:p w:rsidR="009819AC" w:rsidRDefault="009819AC" w:rsidP="009819AC">
      <w:pPr>
        <w:pStyle w:val="Heading4"/>
      </w:pPr>
      <w:r>
        <w:t>NSLs can’t compel backdoors</w:t>
      </w:r>
    </w:p>
    <w:p w:rsidR="009819AC" w:rsidRPr="00D317F6" w:rsidRDefault="009819AC" w:rsidP="009819AC">
      <w:r w:rsidRPr="000B4FBC">
        <w:rPr>
          <w:rStyle w:val="Style13ptBold"/>
        </w:rPr>
        <w:t>Crocker, attorney at the Electronic Frontier Foundation, 14</w:t>
      </w:r>
      <w:r w:rsidRPr="000B4FBC">
        <w:rPr>
          <w:sz w:val="24"/>
        </w:rPr>
        <w:t xml:space="preserve"> </w:t>
      </w:r>
      <w:r>
        <w:t xml:space="preserve">(Andrew Crocker, Graduate of Harvard Law and attorney at the Electronic Frontier Foundation in civil liberties, “Sifting Fact from Fiction with All Writs and Encryption: No Backdoors”, 12/3/14, </w:t>
      </w:r>
      <w:hyperlink r:id="rId279" w:history="1">
        <w:r w:rsidRPr="00BF7745">
          <w:rPr>
            <w:rStyle w:val="Hyperlink"/>
          </w:rPr>
          <w:t>https://www.eff.org/deeplinks/2014/12/sifting-fact-fiction-all-writs-and-encryption-no-backdoors</w:t>
        </w:r>
      </w:hyperlink>
      <w:r>
        <w:t>)//EM</w:t>
      </w:r>
    </w:p>
    <w:p w:rsidR="009819AC" w:rsidRDefault="009819AC" w:rsidP="009819AC">
      <w:pPr>
        <w:rPr>
          <w:sz w:val="16"/>
        </w:rPr>
      </w:pPr>
      <w:r w:rsidRPr="000658B7">
        <w:rPr>
          <w:sz w:val="16"/>
        </w:rPr>
        <w:t xml:space="preserve">Following recent reports in the Wall Street Journal and Ars Technica, there’s been new interest in the government’s use of a relatively obscure law, the All Writs Act. According to these reports, the government has invoked the All Writs Act in order to compel the assistance of smartphone manufacturers in unlocking devices pursuant to a search warrant. The reports are based on orders from </w:t>
      </w:r>
      <w:r w:rsidRPr="000658B7">
        <w:rPr>
          <w:rStyle w:val="StyleUnderline"/>
        </w:rPr>
        <w:t>federal magistrate judges in Oakland and New York City issued to Apple</w:t>
      </w:r>
      <w:r w:rsidRPr="000658B7">
        <w:rPr>
          <w:sz w:val="16"/>
        </w:rPr>
        <w:t xml:space="preserve"> and another unnamed manufacturer (possibly also Apple) respectively, </w:t>
      </w:r>
      <w:r w:rsidRPr="000658B7">
        <w:rPr>
          <w:rStyle w:val="StyleUnderline"/>
        </w:rPr>
        <w:t>requiring them to bypass the lock screen on seized phones and enable law enforcement access</w:t>
      </w:r>
      <w:r w:rsidRPr="000658B7">
        <w:rPr>
          <w:sz w:val="16"/>
        </w:rPr>
        <w:t xml:space="preserve">. These reports come at an interesting time. Both </w:t>
      </w:r>
      <w:r w:rsidRPr="000658B7">
        <w:rPr>
          <w:rStyle w:val="StyleUnderline"/>
        </w:rPr>
        <w:t xml:space="preserve">Apple and Google have announced expanded encryption in their mobile operating systems. If a device is running the latest version of iOS or Android, </w:t>
      </w:r>
      <w:r w:rsidRPr="000658B7">
        <w:rPr>
          <w:rStyle w:val="Emphasis"/>
        </w:rPr>
        <w:t>neither company will be able to bypass a user’s PIN or password and unlock a phone, even if the government gets a court order asking it to do so</w:t>
      </w:r>
      <w:r w:rsidRPr="000658B7">
        <w:rPr>
          <w:rStyle w:val="StyleUnderline"/>
        </w:rPr>
        <w:t xml:space="preserve">. </w:t>
      </w:r>
      <w:r w:rsidRPr="000658B7">
        <w:rPr>
          <w:sz w:val="16"/>
        </w:rPr>
        <w:t xml:space="preserve">The announcements by Apple and Google have in turn led to calls for “golden keys”—hypothetical backdoors in devices intended to allow only law enforcement to access them. As we’ve explained, we think these proposals to create backdoors totally misunderstand the technology and make for terrible policy. Amid this prospect of a second “Cryptowar” is the lurking fear that the government might force unwilling companies to include backdoors in their products, even if they’re not required by Congress to do so. We sometimes hear from jaded developers and </w:t>
      </w:r>
      <w:r w:rsidRPr="000658B7">
        <w:rPr>
          <w:rStyle w:val="StyleUnderline"/>
        </w:rPr>
        <w:t>others</w:t>
      </w:r>
      <w:r w:rsidRPr="000658B7">
        <w:rPr>
          <w:sz w:val="16"/>
        </w:rPr>
        <w:t xml:space="preserve"> who</w:t>
      </w:r>
      <w:r w:rsidRPr="000658B7">
        <w:rPr>
          <w:rStyle w:val="StyleUnderline"/>
        </w:rPr>
        <w:t xml:space="preserve"> think that all it would take to force a backdoor is one National Security Letter</w:t>
      </w:r>
      <w:r w:rsidRPr="000658B7">
        <w:rPr>
          <w:sz w:val="16"/>
        </w:rPr>
        <w:t xml:space="preserve">. While NSLs are unconstitutional, even </w:t>
      </w:r>
      <w:r w:rsidRPr="000658B7">
        <w:rPr>
          <w:rStyle w:val="StyleUnderline"/>
        </w:rPr>
        <w:t xml:space="preserve">the government admits that </w:t>
      </w:r>
      <w:r w:rsidRPr="000658B7">
        <w:rPr>
          <w:strike/>
          <w:sz w:val="16"/>
        </w:rPr>
        <w:t>they*</w:t>
      </w:r>
      <w:r w:rsidRPr="000658B7">
        <w:rPr>
          <w:sz w:val="16"/>
        </w:rPr>
        <w:t xml:space="preserve"> </w:t>
      </w:r>
      <w:r w:rsidRPr="000658B7">
        <w:rPr>
          <w:rStyle w:val="Emphasis"/>
        </w:rPr>
        <w:t>[NSLs] can only be used to obtain limited information, which does not include forcing anyone to backdoor a product.</w:t>
      </w:r>
      <w:r w:rsidRPr="000658B7">
        <w:rPr>
          <w:sz w:val="16"/>
        </w:rPr>
        <w:t xml:space="preserve"> Nevertheless, this fear is feeding some of the interest generated by the press reports about the government’s invocation of All Writs Act in the unlocking cases. *Edited for easier flow</w:t>
      </w:r>
    </w:p>
    <w:p w:rsidR="009819AC" w:rsidRPr="00411D1D" w:rsidRDefault="009819AC" w:rsidP="009819AC">
      <w:pPr>
        <w:rPr>
          <w:sz w:val="16"/>
        </w:rPr>
      </w:pPr>
    </w:p>
    <w:p w:rsidR="009819AC" w:rsidRDefault="009819AC" w:rsidP="009819AC">
      <w:pPr>
        <w:pStyle w:val="Heading3"/>
      </w:pPr>
      <w:r>
        <w:lastRenderedPageBreak/>
        <w:t>--no circumvention – court order</w:t>
      </w:r>
    </w:p>
    <w:p w:rsidR="009819AC" w:rsidRDefault="009819AC" w:rsidP="009819AC"/>
    <w:p w:rsidR="009819AC" w:rsidRDefault="009819AC" w:rsidP="009819AC">
      <w:pPr>
        <w:pStyle w:val="Heading4"/>
      </w:pPr>
      <w:r>
        <w:t>Court warrants can’t circumvent</w:t>
      </w:r>
    </w:p>
    <w:p w:rsidR="009819AC" w:rsidRPr="00D317F6" w:rsidRDefault="009819AC" w:rsidP="009819AC">
      <w:r w:rsidRPr="000B4FBC">
        <w:rPr>
          <w:rStyle w:val="Style13ptBold"/>
        </w:rPr>
        <w:t>Crocker, attorney at the Electronic Frontier Foundation, 14</w:t>
      </w:r>
      <w:r w:rsidRPr="000B4FBC">
        <w:rPr>
          <w:sz w:val="24"/>
        </w:rPr>
        <w:t xml:space="preserve"> </w:t>
      </w:r>
      <w:r>
        <w:t xml:space="preserve">(Andrew Crocker, Graduate of Harvard Law and attorney at the Electronic Frontier Foundation in civil liberties, “Sifting Fact from Fiction with All Writs and Encryption: No Backdoors”, 12/3/14, </w:t>
      </w:r>
      <w:hyperlink r:id="rId280" w:history="1">
        <w:r w:rsidRPr="00BF7745">
          <w:rPr>
            <w:rStyle w:val="Hyperlink"/>
          </w:rPr>
          <w:t>https://www.eff.org/deeplinks/2014/12/sifting-fact-fiction-all-writs-and-encryption-no-backdoors</w:t>
        </w:r>
      </w:hyperlink>
      <w:r>
        <w:t>)//EM</w:t>
      </w:r>
    </w:p>
    <w:p w:rsidR="009819AC" w:rsidRDefault="009819AC" w:rsidP="009819AC">
      <w:pPr>
        <w:rPr>
          <w:sz w:val="16"/>
        </w:rPr>
      </w:pPr>
      <w:r w:rsidRPr="000658B7">
        <w:rPr>
          <w:sz w:val="16"/>
        </w:rPr>
        <w:t xml:space="preserve">Following recent reports in the Wall Street Journal and Ars Technica, there’s been new interest in the government’s use of a relatively obscure law, the All Writs Act. According to these reports, the government has invoked the All Writs Act in order to compel the assistance of smartphone manufacturers in unlocking devices pursuant to a search warrant. The reports are based on orders from </w:t>
      </w:r>
      <w:r w:rsidRPr="000658B7">
        <w:rPr>
          <w:rStyle w:val="StyleUnderline"/>
        </w:rPr>
        <w:t>federal magistrate judges in Oakland and New York City issued to Apple</w:t>
      </w:r>
      <w:r w:rsidRPr="000658B7">
        <w:rPr>
          <w:sz w:val="16"/>
        </w:rPr>
        <w:t xml:space="preserve"> and another unnamed manufacturer (possibly also Apple) respectively, </w:t>
      </w:r>
      <w:r w:rsidRPr="000658B7">
        <w:rPr>
          <w:rStyle w:val="StyleUnderline"/>
        </w:rPr>
        <w:t>requiring them to bypass the lock screen on seized phones and enable law enforcement access</w:t>
      </w:r>
      <w:r w:rsidRPr="000658B7">
        <w:rPr>
          <w:sz w:val="16"/>
        </w:rPr>
        <w:t xml:space="preserve">. These reports come at an interesting time. Both </w:t>
      </w:r>
      <w:r w:rsidRPr="000658B7">
        <w:rPr>
          <w:rStyle w:val="StyleUnderline"/>
        </w:rPr>
        <w:t xml:space="preserve">Apple and Google have announced expanded encryption in their mobile operating systems. If a device is running the latest version of iOS or Android, </w:t>
      </w:r>
      <w:r w:rsidRPr="000658B7">
        <w:rPr>
          <w:rStyle w:val="Emphasis"/>
        </w:rPr>
        <w:t>neither company will be able to bypass a user’s PIN or password and unlock a phone, even if the government gets a court order asking it to do so</w:t>
      </w:r>
      <w:r w:rsidRPr="000658B7">
        <w:rPr>
          <w:rStyle w:val="StyleUnderline"/>
        </w:rPr>
        <w:t xml:space="preserve">. </w:t>
      </w:r>
      <w:r w:rsidRPr="000658B7">
        <w:rPr>
          <w:sz w:val="16"/>
        </w:rPr>
        <w:t>The announcements by Apple and Google have in turn led to calls for “golden keys”—hypothetical backdoors in devices intended to allow only law enforcement to access them. As we’ve explained, we think these proposals to create backdoors totally misunderstand the technology and make for terrible policy. Amid this prospect of a second “Cryptowar” is the lurking fear that the government might force unwilling companies to include backdoors in their products, even if they’re not required by Congress to do so. We sometimes hear from jaded developers and</w:t>
      </w:r>
      <w:r w:rsidRPr="00773F62">
        <w:rPr>
          <w:sz w:val="16"/>
          <w:szCs w:val="16"/>
        </w:rPr>
        <w:t xml:space="preserve"> others who think that all it would take to force a backdoor is one National Security Letter. While NSLs are unconstitutional, even the government admits that they* [NSLs] can only be used to obtain limited information, which does not include forcing anyone to backdoor a product.</w:t>
      </w:r>
      <w:r w:rsidRPr="000658B7">
        <w:rPr>
          <w:sz w:val="16"/>
        </w:rPr>
        <w:t xml:space="preserve"> Nevertheless, this fear is feeding some of the interest generated by the press reports about the government’s invocation of All Writs Act in the unlocking cases. *Edited for easier flow</w:t>
      </w:r>
    </w:p>
    <w:p w:rsidR="009819AC" w:rsidRPr="00411D1D" w:rsidRDefault="009819AC" w:rsidP="009819AC">
      <w:pPr>
        <w:rPr>
          <w:sz w:val="16"/>
        </w:rPr>
      </w:pPr>
    </w:p>
    <w:p w:rsidR="009819AC" w:rsidRDefault="009819AC" w:rsidP="009819AC">
      <w:pPr>
        <w:pStyle w:val="Heading4"/>
      </w:pPr>
      <w:r>
        <w:t>Nor can they compel backdoors</w:t>
      </w:r>
    </w:p>
    <w:p w:rsidR="009819AC" w:rsidRPr="009E6810" w:rsidRDefault="009819AC" w:rsidP="009819AC">
      <w:pPr>
        <w:pStyle w:val="CiteSpacing"/>
      </w:pPr>
      <w:r w:rsidRPr="00D11239">
        <w:rPr>
          <w:rStyle w:val="Style13ptBold"/>
        </w:rPr>
        <w:t>Crocker, attorney at the Electronic Frontier Foundation, 14</w:t>
      </w:r>
      <w:r w:rsidRPr="000B4FBC">
        <w:t xml:space="preserve"> </w:t>
      </w:r>
      <w:r>
        <w:t xml:space="preserve">(Andrew Crocker, Graduate of Harvard Law and attorney at the Electronic Frontier Foundation in civil liberties, “Sifting Fact from Fiction with All Writs and Encryption: No Backdoors”, 12/3/14, </w:t>
      </w:r>
      <w:hyperlink r:id="rId281" w:history="1">
        <w:r w:rsidRPr="00BF7745">
          <w:rPr>
            <w:rStyle w:val="Hyperlink"/>
          </w:rPr>
          <w:t>https://www.eff.org/deeplinks/2014/12/sifting-fact-fiction-all-writs-and-encryption-no-backdoors</w:t>
        </w:r>
      </w:hyperlink>
      <w:r>
        <w:t>)//EM</w:t>
      </w:r>
    </w:p>
    <w:p w:rsidR="009819AC" w:rsidRPr="00411D1D" w:rsidRDefault="009819AC" w:rsidP="009819AC">
      <w:pPr>
        <w:rPr>
          <w:sz w:val="16"/>
        </w:rPr>
      </w:pPr>
      <w:r w:rsidRPr="009E6810">
        <w:rPr>
          <w:sz w:val="16"/>
        </w:rPr>
        <w:t xml:space="preserve">EFF has been paying attention to </w:t>
      </w:r>
      <w:r w:rsidRPr="002B026D">
        <w:rPr>
          <w:rStyle w:val="StyleUnderline"/>
        </w:rPr>
        <w:t>the All Writs Act</w:t>
      </w:r>
      <w:r w:rsidRPr="009E6810">
        <w:rPr>
          <w:sz w:val="16"/>
        </w:rPr>
        <w:t xml:space="preserve"> for a while, though not quite since its enactment in 1789. As we explained in 2005, the Act </w:t>
      </w:r>
      <w:r w:rsidRPr="002B026D">
        <w:rPr>
          <w:rStyle w:val="StyleUnderline"/>
        </w:rPr>
        <w:t xml:space="preserve">gives federal courts the authority to issue the writs (court orders) that are "necessary or appropriate in aid of their </w:t>
      </w:r>
      <w:r w:rsidRPr="009E6810">
        <w:rPr>
          <w:sz w:val="16"/>
        </w:rPr>
        <w:t>respective</w:t>
      </w:r>
      <w:r w:rsidRPr="002B026D">
        <w:rPr>
          <w:rStyle w:val="StyleUnderline"/>
        </w:rPr>
        <w:t xml:space="preserve"> jurisdictions </w:t>
      </w:r>
      <w:r w:rsidRPr="009E6810">
        <w:rPr>
          <w:sz w:val="16"/>
        </w:rPr>
        <w:t xml:space="preserve">and agreeable to the usages and principles of law." In other words, </w:t>
      </w:r>
      <w:r w:rsidRPr="002B026D">
        <w:rPr>
          <w:rStyle w:val="StyleUnderline"/>
        </w:rPr>
        <w:t xml:space="preserve">it’s an all-purpose law that </w:t>
      </w:r>
      <w:r w:rsidRPr="000658B7">
        <w:rPr>
          <w:rStyle w:val="Emphasis"/>
        </w:rPr>
        <w:t>allows courts to require third parties’ assistance to execute a prior order of the court</w:t>
      </w:r>
      <w:r w:rsidRPr="009E6810">
        <w:rPr>
          <w:sz w:val="16"/>
        </w:rPr>
        <w:t xml:space="preserve">. Using the Act to obtain assistance executing a search warrant is relatively common, and the Supreme Court has sanctioned the Act’s use to order a telephone company to help install a pen register. </w:t>
      </w:r>
      <w:r w:rsidRPr="002B026D">
        <w:rPr>
          <w:rStyle w:val="StyleUnderline"/>
        </w:rPr>
        <w:t>Lower courts</w:t>
      </w:r>
      <w:r w:rsidRPr="009E6810">
        <w:rPr>
          <w:sz w:val="16"/>
        </w:rPr>
        <w:t xml:space="preserve"> have </w:t>
      </w:r>
      <w:r w:rsidRPr="002B026D">
        <w:rPr>
          <w:rStyle w:val="StyleUnderline"/>
        </w:rPr>
        <w:t>used the Act</w:t>
      </w:r>
      <w:r w:rsidRPr="009E6810">
        <w:rPr>
          <w:sz w:val="16"/>
        </w:rPr>
        <w:t xml:space="preserve"> in analogous situations, such as </w:t>
      </w:r>
      <w:r w:rsidRPr="00682A50">
        <w:rPr>
          <w:rStyle w:val="Emphasis"/>
        </w:rPr>
        <w:t>forcing suspects to decrypt their personal devices pursuant to a search warrant.</w:t>
      </w:r>
      <w:r w:rsidRPr="009E6810">
        <w:rPr>
          <w:sz w:val="16"/>
        </w:rPr>
        <w:t xml:space="preserve"> However, as our earlier post notes, </w:t>
      </w:r>
      <w:r w:rsidRPr="002B026D">
        <w:rPr>
          <w:rStyle w:val="StyleUnderline"/>
        </w:rPr>
        <w:t>the Supreme Court has set out limits to the Act</w:t>
      </w:r>
      <w:r w:rsidRPr="009E6810">
        <w:rPr>
          <w:sz w:val="16"/>
        </w:rPr>
        <w:t xml:space="preserve">: </w:t>
      </w:r>
      <w:r w:rsidRPr="002B026D">
        <w:rPr>
          <w:rStyle w:val="StyleUnderline"/>
        </w:rPr>
        <w:t>A court cannot use it to bypass other laws or the Constitution, nor can it require third parties to assist in ways that would be “unreasonably burdensome</w:t>
      </w:r>
      <w:r w:rsidRPr="009E6810">
        <w:rPr>
          <w:sz w:val="16"/>
        </w:rPr>
        <w:t xml:space="preserve">.” Back in 2005, a federal judge issued a forceful rejection of the argument that the All Writs Act could be used to compel a provider to allow the tracking of a cell phone in real time without a search warrant. Unlocking, Decryption, and Backdoors </w:t>
      </w:r>
      <w:r w:rsidRPr="009E6810">
        <w:rPr>
          <w:rStyle w:val="StyleUnderline"/>
        </w:rPr>
        <w:t>In the recent cases</w:t>
      </w:r>
      <w:r w:rsidRPr="009E6810">
        <w:rPr>
          <w:sz w:val="16"/>
        </w:rPr>
        <w:t xml:space="preserve"> requiring manufacturers to unlock phones pursuant to a search warrant, both </w:t>
      </w:r>
      <w:r w:rsidRPr="009E6810">
        <w:rPr>
          <w:rStyle w:val="StyleUnderline"/>
        </w:rPr>
        <w:t>judges made clear that their orders were narrow. The New York federal court allowed the company an opportunity to object if the order was unduly burdensome, while the federal court in Oakland explicitly stated that “Apple is not required to attempt to decrypt, or otherwise enable law enforcement’s attempt to access any encrypted data.</w:t>
      </w:r>
      <w:r w:rsidRPr="009E6810">
        <w:rPr>
          <w:sz w:val="16"/>
        </w:rPr>
        <w:t xml:space="preserve">”[1] It bears remembering that </w:t>
      </w:r>
      <w:r w:rsidRPr="009E6810">
        <w:rPr>
          <w:rStyle w:val="StyleUnderline"/>
        </w:rPr>
        <w:t>in both cases, the government had already obtained search warrants for the phones</w:t>
      </w:r>
      <w:r w:rsidRPr="009E6810">
        <w:rPr>
          <w:sz w:val="16"/>
        </w:rPr>
        <w:t xml:space="preserve">. Thus, </w:t>
      </w:r>
      <w:r w:rsidRPr="009E6810">
        <w:rPr>
          <w:rStyle w:val="StyleUnderline"/>
        </w:rPr>
        <w:t>the government was invoking the All Writs Act in these cases to effectuate the warrants, which don’t themselves command the companies to do anything</w:t>
      </w:r>
      <w:r w:rsidRPr="009E6810">
        <w:rPr>
          <w:sz w:val="16"/>
        </w:rPr>
        <w:t xml:space="preserve">. </w:t>
      </w:r>
      <w:r w:rsidRPr="009E6810">
        <w:rPr>
          <w:rStyle w:val="Emphasis"/>
        </w:rPr>
        <w:t>The Act is the mechanism for getting the companies’ assistance.</w:t>
      </w:r>
      <w:r w:rsidRPr="009E6810">
        <w:rPr>
          <w:sz w:val="16"/>
        </w:rPr>
        <w:t xml:space="preserve"> Presumably, these orders concerned phones that the companies were capable of unlocking, though we don’t know for sure.</w:t>
      </w:r>
      <w:r>
        <w:rPr>
          <w:sz w:val="16"/>
        </w:rPr>
        <w:t xml:space="preserve"> If, on the other hand, the companies simply could not unlock the phones (as would probably be the case for the most recent versions of iOS and Android), the companies would bring that to the court’s attention and that would likely be the end of the matter. A similar dynamic might play out if law enforcement obtained a warrant for an encrypted phone and sought to use the Act to compel a third party to decrypt it, though the third party might raise different arguments on the burden and legality of such an order. </w:t>
      </w:r>
      <w:r w:rsidRPr="00411D1D">
        <w:rPr>
          <w:sz w:val="16"/>
        </w:rPr>
        <w:t xml:space="preserve">This brings us to the specter of compelled backdoors. Simply put, </w:t>
      </w:r>
      <w:r w:rsidRPr="00D11239">
        <w:rPr>
          <w:rStyle w:val="Emphasis"/>
        </w:rPr>
        <w:t>the government cannot use an authority like the All Writs Act to force a company to backdoor its product</w:t>
      </w:r>
      <w:r w:rsidRPr="000658B7">
        <w:rPr>
          <w:rStyle w:val="StyleUnderline"/>
        </w:rPr>
        <w:t>. Compelling a company to re-engineer a product designed to provide robust encryption is the definition of unreasonably burdensome because it undermines the basic purpose of the product</w:t>
      </w:r>
      <w:r w:rsidRPr="00411D1D">
        <w:rPr>
          <w:sz w:val="16"/>
        </w:rPr>
        <w:t xml:space="preserve">.[2] What’s more, </w:t>
      </w:r>
      <w:r w:rsidRPr="00BE366B">
        <w:rPr>
          <w:rStyle w:val="Emphasis"/>
        </w:rPr>
        <w:t>forcing the installation of a generalized backdoor is not “in aid of the court’s jurisdiction</w:t>
      </w:r>
      <w:r w:rsidRPr="000658B7">
        <w:rPr>
          <w:rStyle w:val="StyleUnderline"/>
        </w:rPr>
        <w:t>,”</w:t>
      </w:r>
      <w:r w:rsidRPr="00411D1D">
        <w:rPr>
          <w:sz w:val="16"/>
        </w:rPr>
        <w:t xml:space="preserve"> since </w:t>
      </w:r>
      <w:r w:rsidRPr="000658B7">
        <w:rPr>
          <w:rStyle w:val="StyleUnderline"/>
        </w:rPr>
        <w:t>the court would be reaching beyond the specific targeted search to a generalized backdoor.</w:t>
      </w:r>
      <w:r w:rsidRPr="00411D1D">
        <w:rPr>
          <w:sz w:val="16"/>
        </w:rPr>
        <w:t xml:space="preserve"> Finally, there are significant arguments that </w:t>
      </w:r>
      <w:r w:rsidRPr="000658B7">
        <w:rPr>
          <w:rStyle w:val="StyleUnderline"/>
        </w:rPr>
        <w:t>using the Act this way would run afou</w:t>
      </w:r>
      <w:r w:rsidRPr="00D11239">
        <w:rPr>
          <w:rStyle w:val="StyleUnderline"/>
        </w:rPr>
        <w:t>l of statutory law</w:t>
      </w:r>
      <w:r w:rsidRPr="00411D1D">
        <w:rPr>
          <w:sz w:val="16"/>
        </w:rPr>
        <w:t>—particularly the Communications Assistance for Law Enforcement Act—</w:t>
      </w:r>
      <w:r w:rsidRPr="00D11239">
        <w:rPr>
          <w:rStyle w:val="StyleUnderline"/>
        </w:rPr>
        <w:t xml:space="preserve">and the Constitution. It’s </w:t>
      </w:r>
      <w:r w:rsidRPr="00D11239">
        <w:rPr>
          <w:rStyle w:val="Emphasis"/>
        </w:rPr>
        <w:t>very hard to imagine a court buying such a request</w:t>
      </w:r>
      <w:r w:rsidRPr="00411D1D">
        <w:rPr>
          <w:sz w:val="16"/>
        </w:rPr>
        <w:t>.</w:t>
      </w:r>
    </w:p>
    <w:p w:rsidR="009819AC" w:rsidRDefault="009819AC" w:rsidP="009819AC"/>
    <w:p w:rsidR="009819AC" w:rsidRDefault="009819AC" w:rsidP="009819AC">
      <w:pPr>
        <w:pStyle w:val="Heading3"/>
      </w:pPr>
      <w:r>
        <w:lastRenderedPageBreak/>
        <w:t>--no circumvention – hacking</w:t>
      </w:r>
    </w:p>
    <w:p w:rsidR="009819AC" w:rsidRDefault="009819AC" w:rsidP="009819AC"/>
    <w:p w:rsidR="009819AC" w:rsidRDefault="009819AC" w:rsidP="009819AC">
      <w:pPr>
        <w:pStyle w:val="Heading4"/>
      </w:pPr>
      <w:r>
        <w:t>NSA cannot break strong encryption- no circumvention possible</w:t>
      </w:r>
    </w:p>
    <w:p w:rsidR="009819AC" w:rsidRPr="00894A14" w:rsidRDefault="009819AC" w:rsidP="009819AC">
      <w:r w:rsidRPr="00894A14">
        <w:rPr>
          <w:rFonts w:eastAsiaTheme="majorEastAsia" w:cstheme="majorBidi"/>
          <w:b/>
          <w:iCs/>
          <w:sz w:val="26"/>
        </w:rPr>
        <w:t>Williams 14</w:t>
      </w:r>
      <w:r>
        <w:t xml:space="preserve"> (Lauren C. Williams, tech reporter for ThinkProgress with an affinity for consumer privacy, cybersecurity, tech culture, and the intersection of civil liberties and tech policy, previous writer for B2B publications, Master’s degree from the University of Michigan and a bachelor’s degree from the University of Delaware, ThinkProgress, “New Snowden Documents Reveal that the NSA Can’t Hack Everyone, 12/29/14 </w:t>
      </w:r>
      <w:r w:rsidRPr="00894A14">
        <w:t>http://thinkprogress.org/world/2014/12/29/3607160/new-snowden-documents-show-nsa-proof-encryption-exists/</w:t>
      </w:r>
      <w:r>
        <w:t>)</w:t>
      </w:r>
    </w:p>
    <w:p w:rsidR="009819AC" w:rsidRPr="00894A14" w:rsidRDefault="009819AC" w:rsidP="009819AC">
      <w:pPr>
        <w:shd w:val="clear" w:color="auto" w:fill="FFFFFF"/>
        <w:textAlignment w:val="baseline"/>
        <w:rPr>
          <w:rFonts w:eastAsia="Times New Roman" w:cs="Times New Roman"/>
          <w:color w:val="000000"/>
          <w:sz w:val="16"/>
        </w:rPr>
      </w:pPr>
      <w:r w:rsidRPr="00894A14">
        <w:rPr>
          <w:rFonts w:eastAsia="Times New Roman" w:cs="Times New Roman"/>
          <w:color w:val="000000"/>
          <w:sz w:val="16"/>
        </w:rPr>
        <w:t xml:space="preserve">A new wave of U.S. National Security Agency </w:t>
      </w:r>
      <w:r w:rsidRPr="00894A14">
        <w:rPr>
          <w:rFonts w:eastAsia="Times New Roman" w:cs="Times New Roman"/>
          <w:color w:val="000000"/>
          <w:u w:val="single"/>
        </w:rPr>
        <w:t>(NSA</w:t>
      </w:r>
      <w:r w:rsidRPr="00894A14">
        <w:rPr>
          <w:rFonts w:eastAsia="Times New Roman" w:cs="Times New Roman"/>
          <w:color w:val="000000"/>
          <w:sz w:val="16"/>
        </w:rPr>
        <w:t xml:space="preserve">) </w:t>
      </w:r>
      <w:r w:rsidRPr="00894A14">
        <w:rPr>
          <w:rFonts w:eastAsia="Times New Roman" w:cs="Times New Roman"/>
          <w:color w:val="000000"/>
          <w:u w:val="single"/>
        </w:rPr>
        <w:t>document leaks show the agency wasn’t able to spy on everyone thanks to some encryption tools</w:t>
      </w:r>
      <w:r w:rsidRPr="00894A14">
        <w:rPr>
          <w:rFonts w:eastAsia="Times New Roman" w:cs="Times New Roman"/>
          <w:color w:val="000000"/>
          <w:sz w:val="16"/>
        </w:rPr>
        <w:t xml:space="preserve"> several programs use that successfully thwart digital espionage. German magazine Der Spiegel </w:t>
      </w:r>
      <w:hyperlink r:id="rId282" w:history="1">
        <w:r w:rsidRPr="00894A14">
          <w:rPr>
            <w:rFonts w:ascii="inherit" w:eastAsia="Times New Roman" w:hAnsi="inherit" w:cs="Times New Roman"/>
            <w:color w:val="333333"/>
            <w:sz w:val="16"/>
            <w:bdr w:val="none" w:sz="0" w:space="0" w:color="auto" w:frame="1"/>
          </w:rPr>
          <w:t>reported</w:t>
        </w:r>
      </w:hyperlink>
      <w:r w:rsidRPr="00894A14">
        <w:rPr>
          <w:rFonts w:eastAsia="Times New Roman" w:cs="Times New Roman"/>
          <w:color w:val="000000"/>
          <w:sz w:val="16"/>
        </w:rPr>
        <w:t xml:space="preserve"> the </w:t>
      </w:r>
      <w:r w:rsidRPr="00894A14">
        <w:rPr>
          <w:rFonts w:eastAsia="Times New Roman" w:cs="Times New Roman"/>
          <w:color w:val="000000"/>
          <w:u w:val="single"/>
        </w:rPr>
        <w:t>NSA couldn’t decipher communications</w:t>
      </w:r>
      <w:r w:rsidRPr="00894A14">
        <w:rPr>
          <w:rFonts w:eastAsia="Times New Roman" w:cs="Times New Roman"/>
          <w:color w:val="000000"/>
          <w:sz w:val="16"/>
        </w:rPr>
        <w:t xml:space="preserve"> such as emails and online chat messages </w:t>
      </w:r>
      <w:r w:rsidRPr="00894A14">
        <w:rPr>
          <w:rFonts w:eastAsia="Times New Roman" w:cs="Times New Roman"/>
          <w:color w:val="000000"/>
          <w:u w:val="single"/>
        </w:rPr>
        <w:t>from a handful of services that use encryption beyond the NSA’s code-cracking abilities</w:t>
      </w:r>
      <w:r w:rsidRPr="00894A14">
        <w:rPr>
          <w:rFonts w:eastAsia="Times New Roman" w:cs="Times New Roman"/>
          <w:color w:val="000000"/>
          <w:sz w:val="16"/>
        </w:rPr>
        <w:t>, based on documents obtained from former NSA contractor and whistleblower Edward Snowden in 2013. Der Spiegel recently analyzed NSA documents Snowden previously released to news outlets in 2013. “[</w:t>
      </w:r>
      <w:r w:rsidRPr="00894A14">
        <w:rPr>
          <w:rFonts w:eastAsia="Times New Roman" w:cs="Times New Roman"/>
          <w:color w:val="000000"/>
          <w:u w:val="single"/>
        </w:rPr>
        <w:t>U]biquitous encryption on the Internet is a major threat to NSA’s ability to prosecute digital-network intelligence</w:t>
      </w:r>
      <w:r w:rsidRPr="00894A14">
        <w:rPr>
          <w:rFonts w:eastAsia="Times New Roman" w:cs="Times New Roman"/>
          <w:color w:val="000000"/>
          <w:sz w:val="16"/>
        </w:rPr>
        <w:t xml:space="preserve"> (DNI) </w:t>
      </w:r>
      <w:r w:rsidRPr="00894A14">
        <w:rPr>
          <w:rFonts w:eastAsia="Times New Roman" w:cs="Times New Roman"/>
          <w:color w:val="000000"/>
          <w:u w:val="single"/>
        </w:rPr>
        <w:t>traffic or defeat adversary malware</w:t>
      </w:r>
      <w:r w:rsidRPr="00894A14">
        <w:rPr>
          <w:rFonts w:eastAsia="Times New Roman" w:cs="Times New Roman"/>
          <w:color w:val="000000"/>
          <w:sz w:val="16"/>
        </w:rPr>
        <w:t xml:space="preserve">,” an NSA employee said in an </w:t>
      </w:r>
      <w:hyperlink r:id="rId283" w:history="1">
        <w:r w:rsidRPr="00894A14">
          <w:rPr>
            <w:rFonts w:ascii="inherit" w:eastAsia="Times New Roman" w:hAnsi="inherit" w:cs="Times New Roman"/>
            <w:color w:val="333333"/>
            <w:sz w:val="16"/>
            <w:bdr w:val="none" w:sz="0" w:space="0" w:color="auto" w:frame="1"/>
          </w:rPr>
          <w:t>internal training</w:t>
        </w:r>
      </w:hyperlink>
      <w:r w:rsidRPr="00894A14">
        <w:rPr>
          <w:rFonts w:eastAsia="Times New Roman" w:cs="Times New Roman"/>
          <w:color w:val="000000"/>
          <w:sz w:val="16"/>
        </w:rPr>
        <w:t xml:space="preserve">document from 2012. </w:t>
      </w:r>
      <w:r w:rsidRPr="00894A14">
        <w:rPr>
          <w:rFonts w:eastAsia="Times New Roman" w:cs="Times New Roman"/>
          <w:color w:val="000000"/>
          <w:u w:val="single"/>
        </w:rPr>
        <w:t xml:space="preserve">Programs that used OTR </w:t>
      </w:r>
      <w:r w:rsidRPr="00894A14">
        <w:rPr>
          <w:rFonts w:eastAsia="Times New Roman" w:cs="Times New Roman"/>
          <w:color w:val="000000"/>
          <w:sz w:val="16"/>
        </w:rPr>
        <w:t xml:space="preserve">or off-the-record or end-to-end encryption such as the anonymous network Tor and professional software company </w:t>
      </w:r>
      <w:r w:rsidRPr="00894A14">
        <w:rPr>
          <w:rFonts w:eastAsia="Times New Roman" w:cs="Times New Roman"/>
          <w:color w:val="000000"/>
          <w:u w:val="single"/>
        </w:rPr>
        <w:t>Zoho</w:t>
      </w:r>
      <w:r w:rsidRPr="00894A14">
        <w:rPr>
          <w:rFonts w:eastAsia="Times New Roman" w:cs="Times New Roman"/>
          <w:color w:val="000000"/>
          <w:sz w:val="16"/>
        </w:rPr>
        <w:t xml:space="preserve">’s email and chat services </w:t>
      </w:r>
      <w:hyperlink r:id="rId284" w:history="1">
        <w:r w:rsidRPr="00894A14">
          <w:rPr>
            <w:rFonts w:ascii="inherit" w:eastAsia="Times New Roman" w:hAnsi="inherit" w:cs="Times New Roman"/>
            <w:color w:val="333333"/>
            <w:sz w:val="16"/>
            <w:bdr w:val="none" w:sz="0" w:space="0" w:color="auto" w:frame="1"/>
          </w:rPr>
          <w:t>proved to be major challenges</w:t>
        </w:r>
      </w:hyperlink>
      <w:r w:rsidRPr="00894A14">
        <w:rPr>
          <w:rFonts w:eastAsia="Times New Roman" w:cs="Times New Roman"/>
          <w:color w:val="000000"/>
          <w:sz w:val="16"/>
        </w:rPr>
        <w:t xml:space="preserve"> for the NSA. The agency also reported that it couldn’t break into files using </w:t>
      </w:r>
      <w:r w:rsidRPr="00894A14">
        <w:rPr>
          <w:rFonts w:eastAsia="Times New Roman" w:cs="Times New Roman"/>
          <w:color w:val="000000"/>
          <w:u w:val="single"/>
        </w:rPr>
        <w:t>TrueCrypt</w:t>
      </w:r>
      <w:r w:rsidRPr="00894A14">
        <w:rPr>
          <w:rFonts w:eastAsia="Times New Roman" w:cs="Times New Roman"/>
          <w:color w:val="000000"/>
          <w:sz w:val="16"/>
        </w:rPr>
        <w:t xml:space="preserve">, a recently decommissioned open-source, whole disk-encryption service, along with other encryption tools that </w:t>
      </w:r>
      <w:r w:rsidRPr="00894A14">
        <w:rPr>
          <w:rFonts w:eastAsia="Times New Roman" w:cs="Times New Roman"/>
          <w:color w:val="000000"/>
          <w:u w:val="single"/>
        </w:rPr>
        <w:t>kept some messages unreadable</w:t>
      </w:r>
      <w:r w:rsidRPr="00894A14">
        <w:rPr>
          <w:rFonts w:eastAsia="Times New Roman" w:cs="Times New Roman"/>
          <w:color w:val="000000"/>
          <w:sz w:val="16"/>
        </w:rPr>
        <w:t xml:space="preserve">. The NSA was stumped further if users incorporated a variety of security measures, such as using Tor to connect to the internet, CSpace to send online messages and ZRTP to make phone calls. That combination made individuals nearly invisible to the NSA, Der Spiegel reported. But the leaked documents also revealed which services provide little privacy protections. The NSA labeled the services and files such as “trivial,” “moderate” or “catastrophic” based on how easy they were to decrypt. Hacking into Facebook chats were considered “minor,” Der Spiegel reported, while getting emails through “mail.ru,” a Moscow internet service provider was a “moderate” task. Moreover, using a virtual private network or VPN provides minimal security. VPNs, which can be used to circumvent online government censorship and surveillance, is exploited by the NSA thanks to a team dedicated to hacking VPN connections such as the ones used by Greek government agencies. </w:t>
      </w:r>
      <w:r w:rsidRPr="00894A14">
        <w:rPr>
          <w:rFonts w:eastAsia="Times New Roman" w:cs="Times New Roman"/>
          <w:color w:val="000000"/>
          <w:u w:val="single"/>
        </w:rPr>
        <w:t>Public concerns over government surveillance have swelled and fueled a global push for better privacy practices, including standardized encryption across the internet since last year’s Snowden revelations.</w:t>
      </w:r>
      <w:r w:rsidRPr="00894A14">
        <w:rPr>
          <w:rFonts w:eastAsia="Times New Roman" w:cs="Times New Roman"/>
          <w:color w:val="000000"/>
          <w:sz w:val="16"/>
        </w:rPr>
        <w:t xml:space="preserve"> The NSA released a slew of redacted documents Christmas Eve detailing how the agency and others in the intelligence community knowingly or unwittingly </w:t>
      </w:r>
      <w:hyperlink r:id="rId285" w:history="1">
        <w:r w:rsidRPr="00894A14">
          <w:rPr>
            <w:rFonts w:ascii="inherit" w:eastAsia="Times New Roman" w:hAnsi="inherit" w:cs="Times New Roman"/>
            <w:color w:val="333333"/>
            <w:sz w:val="16"/>
            <w:bdr w:val="none" w:sz="0" w:space="0" w:color="auto" w:frame="1"/>
          </w:rPr>
          <w:t>violated privacy laws to collect data</w:t>
        </w:r>
      </w:hyperlink>
      <w:r w:rsidRPr="00894A14">
        <w:rPr>
          <w:rFonts w:eastAsia="Times New Roman" w:cs="Times New Roman"/>
          <w:color w:val="000000"/>
          <w:sz w:val="16"/>
        </w:rPr>
        <w:t xml:space="preserve">. The document release confirms earlier reports and suspicions that the agency’s spy programs mainly </w:t>
      </w:r>
      <w:hyperlink r:id="rId286" w:history="1">
        <w:r w:rsidRPr="00894A14">
          <w:rPr>
            <w:rFonts w:ascii="inherit" w:eastAsia="Times New Roman" w:hAnsi="inherit" w:cs="Times New Roman"/>
            <w:color w:val="333333"/>
            <w:sz w:val="16"/>
            <w:bdr w:val="none" w:sz="0" w:space="0" w:color="auto" w:frame="1"/>
          </w:rPr>
          <w:t>collected private online communications from ordinary citizens</w:t>
        </w:r>
      </w:hyperlink>
      <w:r w:rsidRPr="00894A14">
        <w:rPr>
          <w:rFonts w:eastAsia="Times New Roman" w:cs="Times New Roman"/>
          <w:color w:val="000000"/>
          <w:sz w:val="16"/>
        </w:rPr>
        <w:t xml:space="preserve"> rather than suspected terrorists. Earlier this year</w:t>
      </w:r>
      <w:r w:rsidRPr="00894A14">
        <w:rPr>
          <w:rFonts w:eastAsia="Times New Roman" w:cs="Times New Roman"/>
          <w:color w:val="000000"/>
          <w:u w:val="single"/>
        </w:rPr>
        <w:t xml:space="preserve">, Snowden </w:t>
      </w:r>
      <w:hyperlink r:id="rId287" w:history="1">
        <w:r w:rsidRPr="00894A14">
          <w:rPr>
            <w:rFonts w:ascii="inherit" w:eastAsia="Times New Roman" w:hAnsi="inherit" w:cs="Times New Roman"/>
            <w:color w:val="333333"/>
            <w:u w:val="single"/>
            <w:bdr w:val="none" w:sz="0" w:space="0" w:color="auto" w:frame="1"/>
          </w:rPr>
          <w:t>encouraged</w:t>
        </w:r>
      </w:hyperlink>
      <w:r w:rsidRPr="00894A14">
        <w:rPr>
          <w:rFonts w:eastAsia="Times New Roman" w:cs="Times New Roman"/>
          <w:color w:val="000000"/>
          <w:u w:val="single"/>
        </w:rPr>
        <w:t xml:space="preserve"> tech companies</w:t>
      </w:r>
      <w:r w:rsidRPr="00894A14">
        <w:rPr>
          <w:rFonts w:eastAsia="Times New Roman" w:cs="Times New Roman"/>
          <w:color w:val="000000"/>
          <w:sz w:val="16"/>
        </w:rPr>
        <w:t xml:space="preserve"> at the SXSW conference </w:t>
      </w:r>
      <w:r w:rsidRPr="00894A14">
        <w:rPr>
          <w:rFonts w:eastAsia="Times New Roman" w:cs="Times New Roman"/>
          <w:color w:val="000000"/>
          <w:u w:val="single"/>
        </w:rPr>
        <w:t xml:space="preserve">to take the lead by encrypting all of their services to combat government surveillance. Everyday citizens have </w:t>
      </w:r>
      <w:hyperlink r:id="rId288" w:history="1">
        <w:r w:rsidRPr="00894A14">
          <w:rPr>
            <w:rFonts w:ascii="inherit" w:eastAsia="Times New Roman" w:hAnsi="inherit" w:cs="Times New Roman"/>
            <w:color w:val="333333"/>
            <w:u w:val="single"/>
            <w:bdr w:val="none" w:sz="0" w:space="0" w:color="auto" w:frame="1"/>
          </w:rPr>
          <w:t>heeded Snowden’s advice</w:t>
        </w:r>
      </w:hyperlink>
      <w:r w:rsidRPr="00894A14">
        <w:rPr>
          <w:rFonts w:eastAsia="Times New Roman" w:cs="Times New Roman"/>
          <w:color w:val="000000"/>
          <w:u w:val="single"/>
        </w:rPr>
        <w:t>, increasing encryption use more than 60 percent since news of the NSA’s spy program hit in 2013.</w:t>
      </w:r>
      <w:r w:rsidRPr="00894A14">
        <w:rPr>
          <w:rFonts w:eastAsia="Times New Roman" w:cs="Times New Roman"/>
          <w:color w:val="000000"/>
          <w:sz w:val="16"/>
        </w:rPr>
        <w:t xml:space="preserve"> Tech companies such as WordPress, Tumblr and Google have also </w:t>
      </w:r>
      <w:hyperlink r:id="rId289" w:history="1">
        <w:r w:rsidRPr="00894A14">
          <w:rPr>
            <w:rFonts w:ascii="inherit" w:eastAsia="Times New Roman" w:hAnsi="inherit" w:cs="Times New Roman"/>
            <w:color w:val="333333"/>
            <w:sz w:val="16"/>
            <w:bdr w:val="none" w:sz="0" w:space="0" w:color="auto" w:frame="1"/>
          </w:rPr>
          <w:t>boosted their web security</w:t>
        </w:r>
      </w:hyperlink>
      <w:r w:rsidRPr="00894A14">
        <w:rPr>
          <w:rFonts w:eastAsia="Times New Roman" w:cs="Times New Roman"/>
          <w:color w:val="000000"/>
          <w:sz w:val="16"/>
        </w:rPr>
        <w:t xml:space="preserve"> with tougher encryption measures</w:t>
      </w:r>
      <w:r w:rsidRPr="00894A14">
        <w:rPr>
          <w:rFonts w:eastAsia="Times New Roman" w:cs="Times New Roman"/>
          <w:color w:val="000000"/>
          <w:u w:val="single"/>
        </w:rPr>
        <w:t>. International governments have also taken more precautions to prevent U.S. intelligence agencies from eavesdropping on official communications.</w:t>
      </w:r>
      <w:r w:rsidRPr="00894A14">
        <w:rPr>
          <w:rFonts w:eastAsia="Times New Roman" w:cs="Times New Roman"/>
          <w:color w:val="000000"/>
          <w:sz w:val="16"/>
        </w:rPr>
        <w:t xml:space="preserve"> </w:t>
      </w:r>
      <w:r w:rsidRPr="00894A14">
        <w:rPr>
          <w:rFonts w:eastAsia="Times New Roman" w:cs="Times New Roman"/>
          <w:color w:val="000000"/>
          <w:u w:val="single"/>
        </w:rPr>
        <w:t>Germany and Russia vowed</w:t>
      </w:r>
      <w:r w:rsidRPr="00894A14">
        <w:rPr>
          <w:rFonts w:eastAsia="Times New Roman" w:cs="Times New Roman"/>
          <w:color w:val="000000"/>
          <w:sz w:val="16"/>
        </w:rPr>
        <w:t xml:space="preserve"> earlier this year </w:t>
      </w:r>
      <w:r w:rsidRPr="00894A14">
        <w:rPr>
          <w:rFonts w:eastAsia="Times New Roman" w:cs="Times New Roman"/>
          <w:color w:val="000000"/>
          <w:u w:val="single"/>
        </w:rPr>
        <w:t xml:space="preserve">to </w:t>
      </w:r>
      <w:hyperlink r:id="rId290" w:history="1">
        <w:r w:rsidRPr="00894A14">
          <w:rPr>
            <w:rFonts w:ascii="inherit" w:eastAsia="Times New Roman" w:hAnsi="inherit" w:cs="Times New Roman"/>
            <w:color w:val="333333"/>
            <w:u w:val="single"/>
            <w:bdr w:val="none" w:sz="0" w:space="0" w:color="auto" w:frame="1"/>
          </w:rPr>
          <w:t>switch to paper communications</w:t>
        </w:r>
      </w:hyperlink>
      <w:r w:rsidRPr="00894A14">
        <w:rPr>
          <w:rFonts w:eastAsia="Times New Roman" w:cs="Times New Roman"/>
          <w:color w:val="000000"/>
          <w:u w:val="single"/>
        </w:rPr>
        <w:t xml:space="preserve"> </w:t>
      </w:r>
      <w:r w:rsidRPr="00894A14">
        <w:rPr>
          <w:rFonts w:eastAsia="Times New Roman" w:cs="Times New Roman"/>
          <w:color w:val="000000"/>
          <w:sz w:val="16"/>
        </w:rPr>
        <w:t xml:space="preserve">including handwritten notes and typewriters to avoid detection. Other countries have responded by </w:t>
      </w:r>
      <w:hyperlink r:id="rId291" w:history="1">
        <w:r w:rsidRPr="00894A14">
          <w:rPr>
            <w:rFonts w:ascii="inherit" w:eastAsia="Times New Roman" w:hAnsi="inherit" w:cs="Times New Roman"/>
            <w:color w:val="333333"/>
            <w:sz w:val="16"/>
            <w:bdr w:val="none" w:sz="0" w:space="0" w:color="auto" w:frame="1"/>
          </w:rPr>
          <w:t>beefing up their own spy programs</w:t>
        </w:r>
      </w:hyperlink>
      <w:r w:rsidRPr="00894A14">
        <w:rPr>
          <w:rFonts w:eastAsia="Times New Roman" w:cs="Times New Roman"/>
          <w:color w:val="000000"/>
          <w:sz w:val="16"/>
        </w:rPr>
        <w:t xml:space="preserve"> or doubling down on American tech companies operating overseas. Companies such as Google and Facebook have had to combat international threats to ban their services if the companies fail to adhere to strict privacy guidelines. European regulators have chastised the companies for disregarding consumer privacy, and have moved to reign in indiscriminate voracious data collection practices. Italy recently gave the company 18 months to adopt </w:t>
      </w:r>
      <w:hyperlink r:id="rId292" w:history="1">
        <w:r w:rsidRPr="00894A14">
          <w:rPr>
            <w:rFonts w:ascii="inherit" w:eastAsia="Times New Roman" w:hAnsi="inherit" w:cs="Times New Roman"/>
            <w:color w:val="333333"/>
            <w:sz w:val="16"/>
            <w:bdr w:val="none" w:sz="0" w:space="0" w:color="auto" w:frame="1"/>
          </w:rPr>
          <w:t>newly imposed privacy policies</w:t>
        </w:r>
      </w:hyperlink>
      <w:r w:rsidRPr="00894A14">
        <w:rPr>
          <w:rFonts w:eastAsia="Times New Roman" w:cs="Times New Roman"/>
          <w:color w:val="000000"/>
          <w:sz w:val="16"/>
        </w:rPr>
        <w:t xml:space="preserve"> that would require the company to routinely purge user data and get expressed permission before tracking consumers’ internet activity for advertisements. Facebook is awaiting a controversial European Union high court ruling that could determine whether the social network illegally let the NSA spy on European users. If the company loses, other tech companies could be face tougher privacy laws, like getting expressed permission to collect and store consumer data, if they want to do business in Europe.</w:t>
      </w:r>
    </w:p>
    <w:p w:rsidR="009819AC" w:rsidRPr="00894A14" w:rsidRDefault="009819AC" w:rsidP="009819AC"/>
    <w:p w:rsidR="009819AC" w:rsidRPr="00877B23" w:rsidRDefault="009819AC" w:rsidP="009819AC">
      <w:pPr>
        <w:pStyle w:val="Heading4"/>
        <w:rPr>
          <w:rStyle w:val="Style13ptBold"/>
          <w:b/>
        </w:rPr>
      </w:pPr>
      <w:r w:rsidRPr="00877B23">
        <w:rPr>
          <w:rStyle w:val="Style13ptBold"/>
          <w:b/>
        </w:rPr>
        <w:t>NSA can’t break strong encryption</w:t>
      </w:r>
    </w:p>
    <w:p w:rsidR="009819AC" w:rsidRPr="009D7E60" w:rsidRDefault="009819AC" w:rsidP="009819AC">
      <w:pPr>
        <w:rPr>
          <w:rStyle w:val="Style13ptBold"/>
        </w:rPr>
      </w:pPr>
      <w:r w:rsidRPr="009D7E60">
        <w:rPr>
          <w:rStyle w:val="Style13ptBold"/>
        </w:rPr>
        <w:t>Brandom 14</w:t>
      </w:r>
    </w:p>
    <w:p w:rsidR="009819AC" w:rsidRPr="00877B23" w:rsidRDefault="009819AC" w:rsidP="009819AC">
      <w:pPr>
        <w:rPr>
          <w:rFonts w:asciiTheme="minorHAnsi" w:eastAsia="Times New Roman" w:hAnsiTheme="minorHAnsi" w:cstheme="majorBidi"/>
          <w:iCs/>
          <w:sz w:val="16"/>
          <w:szCs w:val="16"/>
        </w:rPr>
      </w:pPr>
      <w:r w:rsidRPr="009D7E60">
        <w:rPr>
          <w:rFonts w:asciiTheme="minorHAnsi" w:eastAsia="Times New Roman" w:hAnsiTheme="minorHAnsi" w:cstheme="majorBidi"/>
          <w:iCs/>
          <w:sz w:val="16"/>
          <w:szCs w:val="16"/>
        </w:rPr>
        <w:t xml:space="preserve">(Russell, writer on the verge.com, New documents reveal which encryption tools the NSA couldn't crack, </w:t>
      </w:r>
      <w:hyperlink r:id="rId293" w:history="1">
        <w:r w:rsidRPr="009D7E60">
          <w:rPr>
            <w:rStyle w:val="Hyperlink"/>
            <w:rFonts w:asciiTheme="minorHAnsi" w:eastAsia="Times New Roman" w:hAnsiTheme="minorHAnsi" w:cstheme="majorBidi"/>
            <w:iCs/>
            <w:sz w:val="16"/>
            <w:szCs w:val="16"/>
          </w:rPr>
          <w:t>www.theverge.com</w:t>
        </w:r>
      </w:hyperlink>
      <w:r>
        <w:rPr>
          <w:rFonts w:asciiTheme="minorHAnsi" w:eastAsia="Times New Roman" w:hAnsiTheme="minorHAnsi" w:cstheme="majorBidi"/>
          <w:iCs/>
          <w:sz w:val="16"/>
          <w:szCs w:val="16"/>
        </w:rPr>
        <w:t>) BJ</w:t>
      </w:r>
    </w:p>
    <w:p w:rsidR="009819AC" w:rsidRDefault="009819AC" w:rsidP="009819AC">
      <w:pPr>
        <w:rPr>
          <w:rFonts w:asciiTheme="minorHAnsi" w:eastAsia="Times New Roman" w:hAnsiTheme="minorHAnsi" w:cstheme="majorBidi"/>
          <w:iCs/>
          <w:sz w:val="16"/>
          <w:szCs w:val="24"/>
        </w:rPr>
      </w:pPr>
      <w:r w:rsidRPr="00877B23">
        <w:rPr>
          <w:rFonts w:asciiTheme="minorHAnsi" w:eastAsia="Times New Roman" w:hAnsiTheme="minorHAnsi" w:cstheme="majorBidi"/>
          <w:iCs/>
          <w:sz w:val="16"/>
          <w:szCs w:val="24"/>
        </w:rPr>
        <w:t xml:space="preserve">Thanks to Edward Snowden, we're getting a new look at which programs can successfully keep out the NSA. </w:t>
      </w:r>
      <w:r w:rsidRPr="00877B23">
        <w:rPr>
          <w:rStyle w:val="StyleUnderline"/>
        </w:rPr>
        <w:t>A report</w:t>
      </w:r>
      <w:r w:rsidRPr="00877B23">
        <w:rPr>
          <w:rFonts w:asciiTheme="minorHAnsi" w:eastAsia="Times New Roman" w:hAnsiTheme="minorHAnsi" w:cstheme="majorBidi"/>
          <w:iCs/>
          <w:sz w:val="16"/>
          <w:szCs w:val="24"/>
        </w:rPr>
        <w:t xml:space="preserve"> in Der Spiegel </w:t>
      </w:r>
      <w:r w:rsidRPr="00877B23">
        <w:rPr>
          <w:rStyle w:val="StyleUnderline"/>
        </w:rPr>
        <w:t>has shed new light on the NSA's encryption-breaking programs</w:t>
      </w:r>
      <w:r w:rsidRPr="00877B23">
        <w:rPr>
          <w:rFonts w:asciiTheme="minorHAnsi" w:eastAsia="Times New Roman" w:hAnsiTheme="minorHAnsi" w:cstheme="majorBidi"/>
          <w:iCs/>
          <w:sz w:val="16"/>
          <w:szCs w:val="24"/>
        </w:rPr>
        <w:t xml:space="preserve">, and put a spotlight on the </w:t>
      </w:r>
      <w:r w:rsidRPr="00877B23">
        <w:rPr>
          <w:rStyle w:val="StyleUnderline"/>
        </w:rPr>
        <w:t>handful of programs</w:t>
      </w:r>
      <w:r w:rsidRPr="00877B23">
        <w:rPr>
          <w:rFonts w:asciiTheme="minorHAnsi" w:eastAsia="Times New Roman" w:hAnsiTheme="minorHAnsi" w:cstheme="majorBidi"/>
          <w:iCs/>
          <w:sz w:val="16"/>
          <w:szCs w:val="24"/>
        </w:rPr>
        <w:t xml:space="preserve"> that </w:t>
      </w:r>
      <w:r w:rsidRPr="00877B23">
        <w:rPr>
          <w:rStyle w:val="StyleUnderline"/>
        </w:rPr>
        <w:t>are</w:t>
      </w:r>
      <w:r w:rsidRPr="00877B23">
        <w:rPr>
          <w:rFonts w:asciiTheme="minorHAnsi" w:eastAsia="Times New Roman" w:hAnsiTheme="minorHAnsi" w:cstheme="majorBidi"/>
          <w:iCs/>
          <w:sz w:val="16"/>
          <w:szCs w:val="24"/>
        </w:rPr>
        <w:t xml:space="preserve"> still </w:t>
      </w:r>
      <w:r w:rsidRPr="00877B23">
        <w:rPr>
          <w:rStyle w:val="StyleUnderline"/>
        </w:rPr>
        <w:t>giving them trouble</w:t>
      </w:r>
      <w:r w:rsidRPr="00877B23">
        <w:rPr>
          <w:rFonts w:asciiTheme="minorHAnsi" w:eastAsia="Times New Roman" w:hAnsiTheme="minorHAnsi" w:cstheme="majorBidi"/>
          <w:iCs/>
          <w:sz w:val="16"/>
          <w:szCs w:val="24"/>
        </w:rPr>
        <w:t xml:space="preserve">. The findings, based on leaked documents, were also presented onstage at the Chaos Computer Club Conference in Hamburg by researcher Jacob Appelbaum and Laura Poitras, who took the findings as a call to action. "We really wanted to have some of these answers for 15 years," Appelbaum told the crowd. </w:t>
      </w:r>
      <w:r w:rsidRPr="00877B23">
        <w:rPr>
          <w:rStyle w:val="StyleUnderline"/>
        </w:rPr>
        <w:t>The reports describe "major problems" following users across the</w:t>
      </w:r>
      <w:r w:rsidRPr="00877B23">
        <w:rPr>
          <w:rFonts w:asciiTheme="minorHAnsi" w:eastAsia="Times New Roman" w:hAnsiTheme="minorHAnsi" w:cstheme="majorBidi"/>
          <w:iCs/>
          <w:sz w:val="16"/>
          <w:szCs w:val="24"/>
        </w:rPr>
        <w:t xml:space="preserve"> Tor </w:t>
      </w:r>
      <w:r w:rsidRPr="00877B23">
        <w:rPr>
          <w:rStyle w:val="StyleUnderline"/>
        </w:rPr>
        <w:t>network.</w:t>
      </w:r>
      <w:r w:rsidRPr="00877B23">
        <w:rPr>
          <w:rFonts w:asciiTheme="minorHAnsi" w:eastAsia="Times New Roman" w:hAnsiTheme="minorHAnsi" w:cstheme="majorBidi"/>
          <w:iCs/>
          <w:sz w:val="16"/>
          <w:szCs w:val="24"/>
        </w:rPr>
        <w:t xml:space="preserve"> The most impressive news to come out of the dump is that, as of 2012, </w:t>
      </w:r>
      <w:r w:rsidRPr="00877B23">
        <w:rPr>
          <w:rStyle w:val="StyleUnderline"/>
        </w:rPr>
        <w:t>certain emails and chats were</w:t>
      </w:r>
      <w:r w:rsidRPr="00877B23">
        <w:rPr>
          <w:rFonts w:asciiTheme="minorHAnsi" w:eastAsia="Times New Roman" w:hAnsiTheme="minorHAnsi" w:cstheme="majorBidi"/>
          <w:iCs/>
          <w:sz w:val="16"/>
          <w:szCs w:val="24"/>
        </w:rPr>
        <w:t xml:space="preserve"> still </w:t>
      </w:r>
      <w:r w:rsidRPr="00877B23">
        <w:rPr>
          <w:rStyle w:val="StyleUnderline"/>
        </w:rPr>
        <w:t>indecipherable by the NSA</w:t>
      </w:r>
      <w:r w:rsidRPr="00877B23">
        <w:rPr>
          <w:sz w:val="16"/>
        </w:rPr>
        <w:t xml:space="preserve"> database</w:t>
      </w:r>
      <w:r w:rsidRPr="00877B23">
        <w:rPr>
          <w:rFonts w:asciiTheme="minorHAnsi" w:eastAsia="Times New Roman" w:hAnsiTheme="minorHAnsi" w:cstheme="majorBidi"/>
          <w:iCs/>
          <w:sz w:val="16"/>
          <w:szCs w:val="24"/>
        </w:rPr>
        <w:t xml:space="preserve"> when they had been encrypted with the right tools. Reports describe "major problems" following users across the Tor network, or deciphering messages sent through heavily encrypted email providers like Zoho. The agency reported similar problems when deciphering files that had been encrypted with TrueCrypt, an open-source disk-encryption program that was discontinued earlier this year. </w:t>
      </w:r>
      <w:r w:rsidRPr="00877B23">
        <w:rPr>
          <w:rStyle w:val="StyleUnderline"/>
        </w:rPr>
        <w:t>PGP encryption tools and OTR chat encryption also caused major problems for the agency,</w:t>
      </w:r>
      <w:r w:rsidRPr="00877B23">
        <w:rPr>
          <w:rFonts w:asciiTheme="minorHAnsi" w:eastAsia="Times New Roman" w:hAnsiTheme="minorHAnsi" w:cstheme="majorBidi"/>
          <w:iCs/>
          <w:sz w:val="16"/>
          <w:szCs w:val="24"/>
        </w:rPr>
        <w:t xml:space="preserve"> causing entire messages to disappear from the system, leaving only the message: "</w:t>
      </w:r>
      <w:r w:rsidRPr="00877B23">
        <w:rPr>
          <w:rStyle w:val="StyleUnderline"/>
        </w:rPr>
        <w:t>No decrypt available for this</w:t>
      </w:r>
      <w:r w:rsidRPr="00877B23">
        <w:t xml:space="preserve"> PGP </w:t>
      </w:r>
      <w:r w:rsidRPr="00877B23">
        <w:rPr>
          <w:rStyle w:val="StyleUnderline"/>
        </w:rPr>
        <w:t>encrypted message</w:t>
      </w:r>
      <w:r w:rsidRPr="00877B23">
        <w:rPr>
          <w:rFonts w:asciiTheme="minorHAnsi" w:eastAsia="Times New Roman" w:hAnsiTheme="minorHAnsi" w:cstheme="majorBidi"/>
          <w:iCs/>
          <w:sz w:val="16"/>
          <w:szCs w:val="24"/>
        </w:rPr>
        <w:t>."</w:t>
      </w:r>
    </w:p>
    <w:p w:rsidR="009819AC" w:rsidRDefault="009819AC" w:rsidP="009819AC">
      <w:pPr>
        <w:rPr>
          <w:rFonts w:asciiTheme="minorHAnsi" w:eastAsia="Times New Roman" w:hAnsiTheme="minorHAnsi" w:cstheme="majorBidi"/>
          <w:iCs/>
          <w:sz w:val="16"/>
          <w:szCs w:val="24"/>
        </w:rPr>
      </w:pPr>
    </w:p>
    <w:p w:rsidR="009819AC" w:rsidRDefault="009819AC" w:rsidP="009819AC">
      <w:pPr>
        <w:pStyle w:val="Heading4"/>
        <w:rPr>
          <w:rFonts w:eastAsia="Times New Roman"/>
        </w:rPr>
      </w:pPr>
      <w:r>
        <w:rPr>
          <w:rFonts w:eastAsia="Times New Roman"/>
        </w:rPr>
        <w:lastRenderedPageBreak/>
        <w:t>NSA can’t crack it</w:t>
      </w:r>
    </w:p>
    <w:p w:rsidR="009819AC" w:rsidRPr="00AC1285" w:rsidRDefault="009819AC" w:rsidP="009819AC">
      <w:pPr>
        <w:rPr>
          <w:rStyle w:val="Style13ptBold"/>
          <w:b w:val="0"/>
          <w:sz w:val="16"/>
        </w:rPr>
      </w:pPr>
      <w:r>
        <w:rPr>
          <w:rStyle w:val="Style13ptBold"/>
        </w:rPr>
        <w:t xml:space="preserve">Spiegel Staff Writers 14 </w:t>
      </w:r>
      <w:r>
        <w:rPr>
          <w:rStyle w:val="Style13ptBold"/>
          <w:sz w:val="16"/>
        </w:rPr>
        <w:t xml:space="preserve">(Staff writers at Spiegel.de, “Prying Eyes: Inside the NSA’s War on Internet Security”, </w:t>
      </w:r>
      <w:hyperlink r:id="rId294" w:history="1">
        <w:r w:rsidRPr="00FA70F6">
          <w:rPr>
            <w:rStyle w:val="Hyperlink"/>
            <w:sz w:val="16"/>
          </w:rPr>
          <w:t>http://www.spiegel.de/international/germany/inside-the-nsa-s-war-on-internet-security-a-1010361.html</w:t>
        </w:r>
      </w:hyperlink>
      <w:r>
        <w:rPr>
          <w:rStyle w:val="Style13ptBold"/>
          <w:sz w:val="16"/>
        </w:rPr>
        <w:t>) BJ</w:t>
      </w:r>
    </w:p>
    <w:p w:rsidR="009819AC" w:rsidRPr="009A3A2D" w:rsidRDefault="009819AC" w:rsidP="009819AC">
      <w:pPr>
        <w:rPr>
          <w:rFonts w:asciiTheme="minorHAnsi" w:eastAsia="Times New Roman" w:hAnsiTheme="minorHAnsi" w:cs="Times New Roman"/>
          <w:sz w:val="16"/>
          <w:szCs w:val="24"/>
        </w:rPr>
      </w:pPr>
      <w:r w:rsidRPr="00877B23">
        <w:rPr>
          <w:rFonts w:asciiTheme="minorHAnsi" w:eastAsia="Times New Roman" w:hAnsiTheme="minorHAnsi" w:cs="Times New Roman"/>
          <w:sz w:val="16"/>
          <w:szCs w:val="24"/>
        </w:rPr>
        <w:t xml:space="preserve">The "sustained Skype collection" is a further step taken by the authority in the arms race between intelligence agencies seeking to deny users of their privacy and those wanting to ensure they are protected. There have also been some victories for privacy, with </w:t>
      </w:r>
      <w:r w:rsidRPr="00877B23">
        <w:rPr>
          <w:rStyle w:val="StyleUnderline"/>
        </w:rPr>
        <w:t>certain encryption systems</w:t>
      </w:r>
      <w:r w:rsidRPr="00877B23">
        <w:rPr>
          <w:rFonts w:asciiTheme="minorHAnsi" w:eastAsia="Times New Roman" w:hAnsiTheme="minorHAnsi" w:cs="Times New Roman"/>
          <w:sz w:val="16"/>
          <w:szCs w:val="24"/>
        </w:rPr>
        <w:t xml:space="preserve"> proving to be so robust they </w:t>
      </w:r>
      <w:r w:rsidRPr="00877B23">
        <w:rPr>
          <w:rStyle w:val="StyleUnderline"/>
        </w:rPr>
        <w:t>have been tried and true</w:t>
      </w:r>
      <w:r w:rsidRPr="00877B23">
        <w:rPr>
          <w:rFonts w:asciiTheme="minorHAnsi" w:eastAsia="Times New Roman" w:hAnsiTheme="minorHAnsi" w:cs="Times New Roman"/>
          <w:sz w:val="16"/>
          <w:szCs w:val="24"/>
        </w:rPr>
        <w:t xml:space="preserve"> standards </w:t>
      </w:r>
      <w:r w:rsidRPr="00877B23">
        <w:rPr>
          <w:rStyle w:val="StyleUnderline"/>
        </w:rPr>
        <w:t>for more than 20 years</w:t>
      </w:r>
      <w:r w:rsidRPr="00877B23">
        <w:rPr>
          <w:rFonts w:asciiTheme="minorHAnsi" w:eastAsia="Times New Roman" w:hAnsiTheme="minorHAnsi" w:cs="Times New Roman"/>
          <w:sz w:val="16"/>
          <w:szCs w:val="24"/>
        </w:rPr>
        <w:t xml:space="preserve">. The "sustained Skype collection" is a further step taken by the authority in the arms race between intelligence agencies seeking to deny users of their privacy and those wanting to ensure they are protected. There have also been some victories for privacy, with certain encryption systems proving to be so robust they have been tried and true standards for more than 20 years. </w:t>
      </w:r>
      <w:r w:rsidRPr="00877B23">
        <w:rPr>
          <w:rStyle w:val="StyleUnderline"/>
        </w:rPr>
        <w:t>For the NSA, encrypted communication</w:t>
      </w:r>
      <w:r w:rsidRPr="00877B23">
        <w:rPr>
          <w:rFonts w:asciiTheme="minorHAnsi" w:eastAsia="Times New Roman" w:hAnsiTheme="minorHAnsi" w:cs="Times New Roman"/>
          <w:sz w:val="16"/>
          <w:szCs w:val="24"/>
        </w:rPr>
        <w:t xml:space="preserve"> -- or what all other Internet users would call secure communication -- </w:t>
      </w:r>
      <w:r w:rsidRPr="00877B23">
        <w:rPr>
          <w:rStyle w:val="StyleUnderline"/>
        </w:rPr>
        <w:t>is "a threat"</w:t>
      </w:r>
      <w:r w:rsidRPr="00877B23">
        <w:rPr>
          <w:rFonts w:asciiTheme="minorHAnsi" w:eastAsia="Times New Roman" w:hAnsiTheme="minorHAnsi" w:cs="Times New Roman"/>
          <w:sz w:val="16"/>
          <w:szCs w:val="24"/>
        </w:rPr>
        <w:t xml:space="preserve">. In one internal training document viewed by SPIEGEL, an NSA employee asks: "Did you know that ubiquitous encryption on the Internet is a major threat to NSA's ability to prosecute digital-network intelligence (DNI) traffic or defeat adversary malware?" The Snowden documents reveal the encryption programs the NSA has succeeded in cracking, but, importantly, also the ones that are still likely to be secure. Although the documents are around two years old, </w:t>
      </w:r>
      <w:r w:rsidRPr="00877B23">
        <w:rPr>
          <w:rStyle w:val="StyleUnderline"/>
        </w:rPr>
        <w:t>experts consider it unlikely the agency</w:t>
      </w:r>
      <w:r w:rsidRPr="00877B23">
        <w:rPr>
          <w:rFonts w:asciiTheme="minorHAnsi" w:eastAsia="Times New Roman" w:hAnsiTheme="minorHAnsi" w:cs="Times New Roman"/>
          <w:sz w:val="16"/>
          <w:szCs w:val="24"/>
        </w:rPr>
        <w:t xml:space="preserve">'s digital spies have </w:t>
      </w:r>
      <w:r w:rsidRPr="00877B23">
        <w:rPr>
          <w:rStyle w:val="StyleUnderline"/>
        </w:rPr>
        <w:t>made</w:t>
      </w:r>
      <w:r w:rsidRPr="00877B23">
        <w:rPr>
          <w:rFonts w:asciiTheme="minorHAnsi" w:eastAsia="Times New Roman" w:hAnsiTheme="minorHAnsi" w:cs="Times New Roman"/>
          <w:sz w:val="16"/>
          <w:szCs w:val="24"/>
        </w:rPr>
        <w:t xml:space="preserve"> much </w:t>
      </w:r>
      <w:r w:rsidRPr="00877B23">
        <w:rPr>
          <w:rStyle w:val="StyleUnderline"/>
        </w:rPr>
        <w:t>progress</w:t>
      </w:r>
      <w:r w:rsidRPr="00877B23">
        <w:rPr>
          <w:rFonts w:asciiTheme="minorHAnsi" w:eastAsia="Times New Roman" w:hAnsiTheme="minorHAnsi" w:cs="Times New Roman"/>
          <w:sz w:val="16"/>
          <w:szCs w:val="24"/>
        </w:rPr>
        <w:t xml:space="preserve"> in </w:t>
      </w:r>
      <w:r w:rsidRPr="00877B23">
        <w:rPr>
          <w:rStyle w:val="StyleUnderline"/>
        </w:rPr>
        <w:t>cracking these technologies</w:t>
      </w:r>
      <w:r w:rsidRPr="00877B23">
        <w:rPr>
          <w:rFonts w:asciiTheme="minorHAnsi" w:eastAsia="Times New Roman" w:hAnsiTheme="minorHAnsi" w:cs="Times New Roman"/>
          <w:sz w:val="16"/>
          <w:szCs w:val="24"/>
        </w:rPr>
        <w:t xml:space="preserve">. "Properly implemented </w:t>
      </w:r>
      <w:r w:rsidRPr="00877B23">
        <w:rPr>
          <w:rStyle w:val="StyleUnderline"/>
        </w:rPr>
        <w:t>strong crypto systems are one of the few things</w:t>
      </w:r>
      <w:r w:rsidRPr="00877B23">
        <w:rPr>
          <w:rFonts w:asciiTheme="minorHAnsi" w:eastAsia="Times New Roman" w:hAnsiTheme="minorHAnsi" w:cs="Times New Roman"/>
          <w:sz w:val="16"/>
          <w:szCs w:val="24"/>
        </w:rPr>
        <w:t xml:space="preserve"> that </w:t>
      </w:r>
      <w:r w:rsidRPr="00877B23">
        <w:rPr>
          <w:rStyle w:val="StyleUnderline"/>
        </w:rPr>
        <w:t>you can rely on</w:t>
      </w:r>
      <w:r w:rsidRPr="00877B23">
        <w:rPr>
          <w:rFonts w:asciiTheme="minorHAnsi" w:eastAsia="Times New Roman" w:hAnsiTheme="minorHAnsi" w:cs="Times New Roman"/>
          <w:sz w:val="16"/>
          <w:szCs w:val="24"/>
        </w:rPr>
        <w:t>," Snowden said in June 2013, after fleeing to Hong Kong.</w:t>
      </w:r>
    </w:p>
    <w:p w:rsidR="009819AC" w:rsidRDefault="009819AC" w:rsidP="009819AC"/>
    <w:p w:rsidR="009819AC" w:rsidRPr="00077BFD" w:rsidRDefault="009819AC" w:rsidP="009819AC">
      <w:pPr>
        <w:pStyle w:val="Heading4"/>
      </w:pPr>
      <w:r>
        <w:t>No circumvention –</w:t>
      </w:r>
      <w:r w:rsidRPr="00077BFD">
        <w:t xml:space="preserve"> they can</w:t>
      </w:r>
      <w:r>
        <w:t>’</w:t>
      </w:r>
      <w:r w:rsidRPr="00077BFD">
        <w:t>t bypass strong encryption</w:t>
      </w:r>
    </w:p>
    <w:p w:rsidR="009819AC" w:rsidRPr="00877B23" w:rsidRDefault="009819AC" w:rsidP="009819AC">
      <w:pPr>
        <w:numPr>
          <w:ilvl w:val="0"/>
          <w:numId w:val="11"/>
        </w:numPr>
        <w:shd w:val="clear" w:color="auto" w:fill="FFFFFF"/>
        <w:spacing w:line="255" w:lineRule="atLeast"/>
        <w:ind w:left="0"/>
        <w:textAlignment w:val="baseline"/>
        <w:rPr>
          <w:rStyle w:val="StyleUnderline"/>
          <w:rFonts w:ascii="Georgia" w:hAnsi="Georgia" w:cs="Arial"/>
          <w:color w:val="333333"/>
          <w:sz w:val="18"/>
          <w:szCs w:val="18"/>
          <w:u w:val="none"/>
        </w:rPr>
      </w:pPr>
      <w:r w:rsidRPr="00077BFD">
        <w:rPr>
          <w:rFonts w:ascii="Georgia" w:hAnsi="Georgia"/>
          <w:b/>
          <w:bCs/>
        </w:rPr>
        <w:t xml:space="preserve">Bankston </w:t>
      </w:r>
      <w:r w:rsidRPr="00311DCE">
        <w:rPr>
          <w:rFonts w:ascii="Georgia" w:hAnsi="Georgia"/>
          <w:bCs/>
        </w:rPr>
        <w:t xml:space="preserve"> 4/29</w:t>
      </w:r>
      <w:r w:rsidRPr="00077BFD">
        <w:rPr>
          <w:rFonts w:ascii="Georgia" w:hAnsi="Georgia"/>
          <w:b/>
          <w:bCs/>
        </w:rPr>
        <w:t xml:space="preserve">/15  - </w:t>
      </w:r>
      <w:r w:rsidRPr="00877B23">
        <w:t>Kevin S. Bankston: Policy Director of New America’s Open Technology Institute &amp; Co-Director of New America’s Cybersecurity Initiative. Kevin was a Senior Counsel and the Director of the Free Expression Project at the </w:t>
      </w:r>
      <w:hyperlink r:id="rId295" w:history="1">
        <w:r w:rsidRPr="00877B23">
          <w:rPr>
            <w:rStyle w:val="Hyperlink"/>
          </w:rPr>
          <w:t>Center for Democracy &amp; Technology</w:t>
        </w:r>
      </w:hyperlink>
      <w:r w:rsidRPr="00877B23">
        <w:t xml:space="preserve">. He is the Director of New America’s Open Technology Institute. Masters from the </w:t>
      </w:r>
      <w:hyperlink r:id="rId296" w:tooltip="More details for this school" w:history="1">
        <w:r w:rsidRPr="00877B23">
          <w:rPr>
            <w:rStyle w:val="Hyperlink"/>
          </w:rPr>
          <w:t>University of Southern California Law School</w:t>
        </w:r>
      </w:hyperlink>
      <w:r w:rsidRPr="00877B23">
        <w:t xml:space="preserve"> (“Before the U.S. House of Representatives Subcommittee on Information Technology of the Committee on Oversight and Government Reform: Hearing on ‘Encryption Technology and Possible U.S. Policy Responses’.”, Kevin S. Bankston, April 29, 2015, </w:t>
      </w:r>
      <w:hyperlink r:id="rId297" w:history="1">
        <w:r w:rsidRPr="00877B23">
          <w:rPr>
            <w:rStyle w:val="Hyperlink"/>
          </w:rPr>
          <w:t>https://static.newamerica.org/attachments/2982-at-crypto-hearing-best-arguments-against-backdoor-mandates-come-from-members-of-congress-themselves/Bankston_Oral_Testimony.ffdedda50c6149309d6d6da935795ed7.pdf)//chiragjain</w:t>
        </w:r>
      </w:hyperlink>
    </w:p>
    <w:p w:rsidR="009819AC" w:rsidRDefault="009819AC" w:rsidP="009819AC">
      <w:pPr>
        <w:rPr>
          <w:rStyle w:val="StyleUnderline"/>
          <w:rFonts w:ascii="Georgia" w:hAnsi="Georgia"/>
        </w:rPr>
      </w:pPr>
      <w:r w:rsidRPr="00877B23">
        <w:rPr>
          <w:rStyle w:val="StyleUnderline"/>
          <w:rFonts w:ascii="Georgia" w:hAnsi="Georgia"/>
        </w:rPr>
        <w:t>In September, Apple and Google enhanced the security of all smartphone users by modifying the operating system software of iPhones and Android smartphones, respectively, to ensure that the contents of those phones are encrypted by default such that only the user can decrypt them.</w:t>
      </w:r>
      <w:r w:rsidRPr="00877B23">
        <w:rPr>
          <w:rFonts w:ascii="Georgia" w:hAnsi="Georgia"/>
          <w:sz w:val="16"/>
        </w:rPr>
        <w:t xml:space="preserve">1 However, instead of praising those companies for taking a step that would help prevent countless crimes and data breaches, </w:t>
      </w:r>
      <w:r w:rsidRPr="00877B23">
        <w:rPr>
          <w:rStyle w:val="StyleUnderline"/>
          <w:rFonts w:ascii="Georgia" w:hAnsi="Georgia"/>
        </w:rPr>
        <w:t>a variety of high-level law enforcement and intelligence officials instead quickly raised concerns that such unbreakable encryption</w:t>
      </w:r>
      <w:r w:rsidRPr="00877B23">
        <w:rPr>
          <w:rFonts w:ascii="Georgia" w:hAnsi="Georgia"/>
          <w:sz w:val="16"/>
        </w:rPr>
        <w:t>—whether in the context of smartphones or in the context of end-to-end encrypted Internet communications—</w:t>
      </w:r>
      <w:r w:rsidRPr="00877B23">
        <w:rPr>
          <w:rStyle w:val="StyleUnderline"/>
          <w:rFonts w:ascii="Georgia" w:hAnsi="Georgia"/>
        </w:rPr>
        <w:t>may pose a challenge to law enforcement and intelligence investigations.2 Several officials have even gone so far as to urge Congress to pass legislation to address the issue,</w:t>
      </w:r>
      <w:r w:rsidRPr="00877B23">
        <w:rPr>
          <w:rFonts w:ascii="Georgia" w:hAnsi="Georgia"/>
          <w:sz w:val="16"/>
        </w:rPr>
        <w:t xml:space="preserve">3 presumably by requiring companies to build their systems such that even when their users’ data is encrypted, the government can still obtain the plain text of that data when necessary to a lawful investigation. </w:t>
      </w:r>
      <w:r w:rsidRPr="00877B23">
        <w:rPr>
          <w:rStyle w:val="StyleUnderline"/>
          <w:rFonts w:ascii="Georgia" w:hAnsi="Georgia"/>
        </w:rPr>
        <w:t>Put more colloquially, they seem to be suggesting that companies build “backdoors” into their encrypted products and services in order to allow surreptitious access by the government.</w:t>
      </w:r>
    </w:p>
    <w:p w:rsidR="009819AC" w:rsidRDefault="009819AC" w:rsidP="009819AC">
      <w:pPr>
        <w:rPr>
          <w:rStyle w:val="StyleUnderline"/>
          <w:rFonts w:ascii="Georgia" w:hAnsi="Georgia"/>
        </w:rPr>
      </w:pPr>
    </w:p>
    <w:p w:rsidR="009819AC" w:rsidRDefault="009819AC" w:rsidP="009819AC">
      <w:pPr>
        <w:pStyle w:val="Heading4"/>
      </w:pPr>
      <w:r>
        <w:t>Proper encryption is unbreakable</w:t>
      </w:r>
    </w:p>
    <w:p w:rsidR="009819AC" w:rsidRPr="00CF423C" w:rsidRDefault="009819AC" w:rsidP="009819AC">
      <w:pPr>
        <w:rPr>
          <w:rStyle w:val="Style13ptBold"/>
          <w:b w:val="0"/>
          <w:bCs w:val="0"/>
          <w:sz w:val="22"/>
        </w:rPr>
      </w:pPr>
      <w:r>
        <w:rPr>
          <w:rStyle w:val="Style13ptBold"/>
        </w:rPr>
        <w:t xml:space="preserve">Lee 13 </w:t>
      </w:r>
      <w:r w:rsidRPr="00310ED9">
        <w:rPr>
          <w:sz w:val="16"/>
        </w:rPr>
        <w:t xml:space="preserve">(Micah Lee is a technologist that works on operational security, source protection, privacy, and cryptography for The Intercept. He is a founder and board member of Freedom of the Press Foundation and the author of the "Encryption Works" handbook. He develops open source security tools including OnionShare, SecureDrop, and Tor Browser Launcher, </w:t>
      </w:r>
      <w:hyperlink r:id="rId298" w:history="1">
        <w:r w:rsidRPr="00FA70F6">
          <w:rPr>
            <w:rStyle w:val="Hyperlink"/>
            <w:sz w:val="16"/>
          </w:rPr>
          <w:t>https://freedom.press/encryption-works</w:t>
        </w:r>
      </w:hyperlink>
      <w:r w:rsidRPr="00310ED9">
        <w:rPr>
          <w:sz w:val="16"/>
        </w:rPr>
        <w:t>)</w:t>
      </w:r>
      <w:r>
        <w:rPr>
          <w:sz w:val="16"/>
        </w:rPr>
        <w:t xml:space="preserve"> BJ</w:t>
      </w:r>
    </w:p>
    <w:p w:rsidR="009819AC" w:rsidRPr="00784321" w:rsidRDefault="009819AC" w:rsidP="009819AC">
      <w:pPr>
        <w:rPr>
          <w:sz w:val="16"/>
          <w:szCs w:val="16"/>
        </w:rPr>
      </w:pPr>
      <w:r w:rsidRPr="00784321">
        <w:rPr>
          <w:sz w:val="16"/>
          <w:szCs w:val="16"/>
        </w:rPr>
        <w:t xml:space="preserve">To encrypt something you need the right key, and you need the right key to decrypt it too. </w:t>
      </w:r>
      <w:r w:rsidRPr="00877B23">
        <w:rPr>
          <w:rStyle w:val="StyleUnderline"/>
        </w:rPr>
        <w:t>If</w:t>
      </w:r>
      <w:r w:rsidRPr="00784321">
        <w:rPr>
          <w:sz w:val="16"/>
          <w:szCs w:val="16"/>
        </w:rPr>
        <w:t xml:space="preserve"> the </w:t>
      </w:r>
      <w:r w:rsidRPr="00877B23">
        <w:rPr>
          <w:rStyle w:val="StyleUnderline"/>
        </w:rPr>
        <w:t>crypto</w:t>
      </w:r>
      <w:r w:rsidRPr="00784321">
        <w:rPr>
          <w:sz w:val="16"/>
          <w:szCs w:val="16"/>
        </w:rPr>
        <w:t xml:space="preserve"> software </w:t>
      </w:r>
      <w:r w:rsidRPr="00877B23">
        <w:rPr>
          <w:rStyle w:val="StyleUnderline"/>
        </w:rPr>
        <w:t>is implemented properly</w:t>
      </w:r>
      <w:r w:rsidRPr="00784321">
        <w:rPr>
          <w:sz w:val="16"/>
          <w:szCs w:val="16"/>
        </w:rPr>
        <w:t xml:space="preserve">, if the math is sound, </w:t>
      </w:r>
      <w:r w:rsidRPr="00877B23">
        <w:rPr>
          <w:rStyle w:val="StyleUnderline"/>
        </w:rPr>
        <w:t xml:space="preserve">and if the keys are secure, </w:t>
      </w:r>
      <w:r w:rsidRPr="00877B23">
        <w:rPr>
          <w:rStyle w:val="Emphasis"/>
        </w:rPr>
        <w:t>all of the</w:t>
      </w:r>
      <w:r w:rsidRPr="00784321">
        <w:rPr>
          <w:sz w:val="16"/>
          <w:szCs w:val="16"/>
        </w:rPr>
        <w:t xml:space="preserve"> combined </w:t>
      </w:r>
      <w:r w:rsidRPr="00877B23">
        <w:rPr>
          <w:rStyle w:val="Emphasis"/>
        </w:rPr>
        <w:t>computing power on Earth cannot break this encryption</w:t>
      </w:r>
      <w:r w:rsidRPr="00784321">
        <w:rPr>
          <w:sz w:val="16"/>
          <w:szCs w:val="16"/>
        </w:rPr>
        <w:t>. We build crypto systems that depend on problems in mathematics that we believe to be hard, such as the difficulty in factoring large numbers. Unless there are mathematical breakthroughs that make these problems easier—and the NSA is keeping them secret from the rest of the world—</w:t>
      </w:r>
      <w:r w:rsidRPr="00877B23">
        <w:rPr>
          <w:rStyle w:val="Emphasis"/>
        </w:rPr>
        <w:t>breaking crypto</w:t>
      </w:r>
      <w:r w:rsidRPr="00784321">
        <w:rPr>
          <w:sz w:val="16"/>
          <w:szCs w:val="16"/>
        </w:rPr>
        <w:t xml:space="preserve"> that relies on them for security </w:t>
      </w:r>
      <w:r w:rsidRPr="00877B23">
        <w:rPr>
          <w:rStyle w:val="Emphasis"/>
        </w:rPr>
        <w:t>is unfeasible</w:t>
      </w:r>
      <w:r w:rsidRPr="00784321">
        <w:rPr>
          <w:sz w:val="16"/>
          <w:szCs w:val="16"/>
        </w:rPr>
        <w:t xml:space="preserve">. The design of crypto systems and ciphers should be completely public. The only way to ensure that the cipher itself doesn't have a critical flaw is to publish how it works, to have many eyes scrutinizing it in detail, and to let it weather real-world attacks in the wild to work out the bugs. The inner workings of most crypto that we use on a daily basis, like HTTPS, the technology that makes it possible to safely type credit card numbers and passwords into website forms, is completely public. </w:t>
      </w:r>
      <w:r w:rsidRPr="00877B23">
        <w:rPr>
          <w:rStyle w:val="StyleUnderline"/>
        </w:rPr>
        <w:t>An attacker that knows every</w:t>
      </w:r>
      <w:r w:rsidRPr="00784321">
        <w:rPr>
          <w:sz w:val="16"/>
          <w:szCs w:val="16"/>
        </w:rPr>
        <w:t xml:space="preserve"> single </w:t>
      </w:r>
      <w:r w:rsidRPr="00877B23">
        <w:rPr>
          <w:rStyle w:val="StyleUnderline"/>
        </w:rPr>
        <w:t>detail about how the encryption works should still fail to break the encryption without</w:t>
      </w:r>
      <w:r w:rsidRPr="00784321">
        <w:rPr>
          <w:sz w:val="16"/>
          <w:szCs w:val="16"/>
        </w:rPr>
        <w:t xml:space="preserve"> possessing </w:t>
      </w:r>
      <w:r w:rsidRPr="00877B23">
        <w:rPr>
          <w:rStyle w:val="StyleUnderline"/>
        </w:rPr>
        <w:t>the key</w:t>
      </w:r>
      <w:r w:rsidRPr="00784321">
        <w:rPr>
          <w:sz w:val="16"/>
          <w:szCs w:val="16"/>
        </w:rPr>
        <w:t xml:space="preserve">. Crypto that is proprietary, and its underlying code secret, cannot be trusted to be secure. </w:t>
      </w:r>
    </w:p>
    <w:p w:rsidR="009819AC" w:rsidRDefault="009819AC" w:rsidP="009819AC"/>
    <w:p w:rsidR="009819AC" w:rsidRDefault="009819AC" w:rsidP="009819AC">
      <w:pPr>
        <w:pStyle w:val="Heading3"/>
      </w:pPr>
      <w:r>
        <w:lastRenderedPageBreak/>
        <w:t>--no circumvention – voluntary</w:t>
      </w:r>
    </w:p>
    <w:p w:rsidR="009819AC" w:rsidRDefault="009819AC" w:rsidP="009819AC"/>
    <w:p w:rsidR="009819AC" w:rsidRDefault="009819AC" w:rsidP="009819AC">
      <w:pPr>
        <w:pStyle w:val="Heading4"/>
      </w:pPr>
      <w:r>
        <w:t>End to end encryption solves – companies can’t give government data even if they wanted</w:t>
      </w:r>
    </w:p>
    <w:p w:rsidR="009819AC" w:rsidRPr="00CF423C" w:rsidRDefault="009819AC" w:rsidP="009819AC">
      <w:r>
        <w:rPr>
          <w:rStyle w:val="Style13ptBold"/>
        </w:rPr>
        <w:t>Lee 13</w:t>
      </w:r>
      <w:r w:rsidRPr="00310ED9">
        <w:rPr>
          <w:rStyle w:val="Style13ptBold"/>
        </w:rPr>
        <w:t xml:space="preserve"> </w:t>
      </w:r>
      <w:r w:rsidRPr="00310ED9">
        <w:rPr>
          <w:sz w:val="16"/>
        </w:rPr>
        <w:t xml:space="preserve">(Micah Lee is a technologist that works on operational security, source protection, privacy, and cryptography for The Intercept. He is a founder and board member of Freedom of the Press Foundation and the author of the "Encryption Works" handbook. He develops open source security tools including OnionShare, SecureDrop, and Tor Browser Launcher, </w:t>
      </w:r>
      <w:hyperlink r:id="rId299" w:history="1">
        <w:r w:rsidRPr="00310ED9">
          <w:rPr>
            <w:rStyle w:val="Hyperlink"/>
            <w:sz w:val="16"/>
          </w:rPr>
          <w:t>https://freedom.press/encryption-works</w:t>
        </w:r>
      </w:hyperlink>
      <w:r w:rsidRPr="00310ED9">
        <w:rPr>
          <w:sz w:val="16"/>
        </w:rPr>
        <w:t xml:space="preserve">) </w:t>
      </w:r>
      <w:r>
        <w:rPr>
          <w:sz w:val="18"/>
        </w:rPr>
        <w:t>BJ</w:t>
      </w:r>
    </w:p>
    <w:p w:rsidR="009819AC" w:rsidRPr="00784321" w:rsidRDefault="009819AC" w:rsidP="009819AC">
      <w:pPr>
        <w:rPr>
          <w:sz w:val="16"/>
          <w:szCs w:val="16"/>
        </w:rPr>
      </w:pPr>
      <w:r w:rsidRPr="0053417F">
        <w:rPr>
          <w:rStyle w:val="StyleUnderline"/>
        </w:rPr>
        <w:t>Here's an important question</w:t>
      </w:r>
      <w:r w:rsidRPr="00784321">
        <w:rPr>
          <w:sz w:val="16"/>
          <w:szCs w:val="16"/>
        </w:rPr>
        <w:t xml:space="preserve"> to ask when assessing if a service or app that uses encryption </w:t>
      </w:r>
      <w:r w:rsidRPr="0053417F">
        <w:rPr>
          <w:rStyle w:val="StyleUnderline"/>
        </w:rPr>
        <w:t>is</w:t>
      </w:r>
      <w:r w:rsidRPr="00784321">
        <w:rPr>
          <w:sz w:val="16"/>
          <w:szCs w:val="16"/>
        </w:rPr>
        <w:t xml:space="preserve"> secure: </w:t>
      </w:r>
      <w:r w:rsidRPr="0053417F">
        <w:rPr>
          <w:rStyle w:val="StyleUnderline"/>
        </w:rPr>
        <w:t>Is it possible for the service provider itself to circumvent the encryption</w:t>
      </w:r>
      <w:r w:rsidRPr="00784321">
        <w:rPr>
          <w:sz w:val="16"/>
          <w:szCs w:val="16"/>
        </w:rPr>
        <w:t xml:space="preserve">? </w:t>
      </w:r>
      <w:r w:rsidRPr="0053417F">
        <w:rPr>
          <w:rStyle w:val="StyleUnderline"/>
        </w:rPr>
        <w:t>If so, you cannot trust the security of the service</w:t>
      </w:r>
      <w:r w:rsidRPr="00784321">
        <w:rPr>
          <w:sz w:val="16"/>
          <w:szCs w:val="16"/>
        </w:rPr>
        <w:t xml:space="preserve">. </w:t>
      </w:r>
      <w:r w:rsidRPr="0053417F">
        <w:rPr>
          <w:rStyle w:val="StyleUnderline"/>
        </w:rPr>
        <w:t>Many services</w:t>
      </w:r>
      <w:r w:rsidRPr="00784321">
        <w:rPr>
          <w:sz w:val="16"/>
          <w:szCs w:val="16"/>
        </w:rPr>
        <w:t xml:space="preserve"> like Skype and Hushmail </w:t>
      </w:r>
      <w:r w:rsidRPr="0053417F">
        <w:rPr>
          <w:rStyle w:val="StyleUnderline"/>
        </w:rPr>
        <w:t>promise "end-to-end" encryption, but</w:t>
      </w:r>
      <w:r w:rsidRPr="00784321">
        <w:rPr>
          <w:sz w:val="16"/>
          <w:szCs w:val="16"/>
        </w:rPr>
        <w:t xml:space="preserve"> often times it still means that </w:t>
      </w:r>
      <w:r w:rsidRPr="0053417F">
        <w:rPr>
          <w:rStyle w:val="StyleUnderline"/>
        </w:rPr>
        <w:t>the services themselves have the keys to decrypt the product</w:t>
      </w:r>
      <w:r w:rsidRPr="00784321">
        <w:rPr>
          <w:sz w:val="16"/>
          <w:szCs w:val="16"/>
        </w:rPr>
        <w:t xml:space="preserve">. True </w:t>
      </w:r>
      <w:r w:rsidRPr="0053417F">
        <w:rPr>
          <w:rStyle w:val="StyleUnderline"/>
        </w:rPr>
        <w:t>end-to-end encryption means that the service provider cannot look at your communications even if they wanted to.</w:t>
      </w:r>
    </w:p>
    <w:p w:rsidR="009819AC" w:rsidRPr="0053417F" w:rsidRDefault="009819AC" w:rsidP="009819AC"/>
    <w:p w:rsidR="009819AC" w:rsidRDefault="009819AC" w:rsidP="009819AC">
      <w:pPr>
        <w:pStyle w:val="Heading2"/>
      </w:pPr>
      <w:r>
        <w:lastRenderedPageBreak/>
        <w:t>A2 DA – Backdoors Good</w:t>
      </w:r>
    </w:p>
    <w:p w:rsidR="009819AC" w:rsidRDefault="009819AC" w:rsidP="009819AC"/>
    <w:p w:rsidR="009819AC" w:rsidRDefault="009819AC" w:rsidP="009819AC">
      <w:pPr>
        <w:pStyle w:val="Heading3"/>
      </w:pPr>
      <w:r>
        <w:lastRenderedPageBreak/>
        <w:t>--xt encryption good</w:t>
      </w:r>
    </w:p>
    <w:p w:rsidR="009819AC" w:rsidRDefault="009819AC" w:rsidP="009819AC"/>
    <w:p w:rsidR="009819AC" w:rsidRDefault="009819AC" w:rsidP="009819AC">
      <w:pPr>
        <w:pStyle w:val="Heading4"/>
      </w:pPr>
      <w:r>
        <w:t xml:space="preserve">Strong encryption HELPS law enforcement – three warrants </w:t>
      </w:r>
    </w:p>
    <w:p w:rsidR="009819AC" w:rsidRPr="00A76EA7" w:rsidRDefault="009819AC" w:rsidP="009819AC">
      <w:pPr>
        <w:rPr>
          <w:rFonts w:ascii="Times" w:eastAsia="Times New Roman" w:hAnsi="Times" w:cs="Times New Roman"/>
          <w:sz w:val="16"/>
          <w:szCs w:val="20"/>
        </w:rPr>
      </w:pPr>
      <w:r w:rsidRPr="00A76EA7">
        <w:rPr>
          <w:rStyle w:val="Style13ptBold"/>
        </w:rPr>
        <w:t>Swire 7/15</w:t>
      </w:r>
      <w:r>
        <w:t>/15</w:t>
      </w:r>
      <w:r w:rsidRPr="00A76EA7">
        <w:rPr>
          <w:sz w:val="18"/>
        </w:rPr>
        <w:t xml:space="preserve"> &lt;Peter, professor of law and ethics at the Georgia Institute of Technology, senior counsel with Alston &amp; Bird LLP, and a cyber-fellow with New America, 7/15/15, “The Golden Age of Surveillance”, Slate, </w:t>
      </w:r>
    </w:p>
    <w:p w:rsidR="009819AC" w:rsidRPr="00A76EA7" w:rsidRDefault="009819AC" w:rsidP="009819AC">
      <w:pPr>
        <w:rPr>
          <w:sz w:val="18"/>
        </w:rPr>
      </w:pPr>
      <w:r w:rsidRPr="00A76EA7">
        <w:rPr>
          <w:sz w:val="18"/>
        </w:rPr>
        <w:t>http://www.slate.com/articles/technology/future_tense/2015/07/encryption_back_doors_aren_t_necessary_we_re_already_in_a_golden_age_of.html&gt;//wx</w:t>
      </w:r>
    </w:p>
    <w:p w:rsidR="009819AC" w:rsidRPr="00A76EA7" w:rsidRDefault="009819AC" w:rsidP="009819AC">
      <w:pPr>
        <w:rPr>
          <w:rStyle w:val="StyleUnderline"/>
        </w:rPr>
      </w:pPr>
      <w:r w:rsidRPr="00A76EA7">
        <w:rPr>
          <w:sz w:val="16"/>
        </w:rPr>
        <w:t xml:space="preserve">In recent months, </w:t>
      </w:r>
      <w:r w:rsidRPr="003E3DF9">
        <w:rPr>
          <w:rStyle w:val="StyleUnderline"/>
        </w:rPr>
        <w:t>law enforcement</w:t>
      </w:r>
      <w:r w:rsidRPr="00A76EA7">
        <w:rPr>
          <w:sz w:val="16"/>
        </w:rPr>
        <w:t xml:space="preserve">, led by FBI Director James Comey, </w:t>
      </w:r>
      <w:r w:rsidRPr="003E3DF9">
        <w:rPr>
          <w:rStyle w:val="StyleUnderline"/>
        </w:rPr>
        <w:t xml:space="preserve">has waged war against </w:t>
      </w:r>
      <w:hyperlink r:id="rId300" w:tgtFrame="_blank" w:history="1">
        <w:r w:rsidRPr="003E3DF9">
          <w:rPr>
            <w:rStyle w:val="StyleUnderline"/>
          </w:rPr>
          <w:t>the “going dark” problem</w:t>
        </w:r>
      </w:hyperlink>
      <w:r w:rsidRPr="00A76EA7">
        <w:rPr>
          <w:sz w:val="16"/>
        </w:rPr>
        <w:t xml:space="preserve">—criminals using secure communications technologies, particularly encryption, to evade justice. </w:t>
      </w:r>
      <w:r w:rsidRPr="003E3DF9">
        <w:rPr>
          <w:rStyle w:val="StyleUnderline"/>
        </w:rPr>
        <w:t>Its solution</w:t>
      </w:r>
      <w:r w:rsidRPr="00A76EA7">
        <w:rPr>
          <w:sz w:val="16"/>
        </w:rPr>
        <w:t xml:space="preserve"> to this problem </w:t>
      </w:r>
      <w:r w:rsidRPr="003E3DF9">
        <w:rPr>
          <w:rStyle w:val="StyleUnderline"/>
        </w:rPr>
        <w:t>is to encourage or require technology companies to build in back doors to allow the government to circumvent,</w:t>
      </w:r>
      <w:r w:rsidRPr="00A76EA7">
        <w:rPr>
          <w:sz w:val="16"/>
        </w:rPr>
        <w:t xml:space="preserve"> say, </w:t>
      </w:r>
      <w:r w:rsidRPr="003E3DF9">
        <w:rPr>
          <w:rStyle w:val="StyleUnderline"/>
        </w:rPr>
        <w:t>encryption</w:t>
      </w:r>
      <w:r w:rsidRPr="00A76EA7">
        <w:rPr>
          <w:sz w:val="16"/>
        </w:rPr>
        <w:t xml:space="preserve"> on your iPhone. But </w:t>
      </w:r>
      <w:r w:rsidRPr="003E3DF9">
        <w:rPr>
          <w:rStyle w:val="StyleUnderline"/>
        </w:rPr>
        <w:t xml:space="preserve">in reality, we are currently in a </w:t>
      </w:r>
      <w:r w:rsidRPr="00A76EA7">
        <w:rPr>
          <w:rStyle w:val="Emphasis"/>
        </w:rPr>
        <w:t>golden age of surveillance.</w:t>
      </w:r>
      <w:r w:rsidRPr="00A76EA7">
        <w:rPr>
          <w:sz w:val="16"/>
        </w:rPr>
        <w:t xml:space="preserve"> The “going dark” argument should not be used as a reason to support back doors or other special access by law enforcement to encrypted communications. Last Wednesday I had the privilege of </w:t>
      </w:r>
      <w:hyperlink r:id="rId301" w:tgtFrame="_blank" w:history="1">
        <w:r w:rsidRPr="00A76EA7">
          <w:rPr>
            <w:sz w:val="16"/>
          </w:rPr>
          <w:t>testifying</w:t>
        </w:r>
      </w:hyperlink>
      <w:r w:rsidRPr="00A76EA7">
        <w:rPr>
          <w:sz w:val="16"/>
        </w:rPr>
        <w:t xml:space="preserve"> before the Senate Judiciary Committee on the balance between public safety and encryption. I have been researching and writing on encryption for two decades, including serving on President Obama’s Review Group on Intelligence and Communications Technology. My testimony stressed three arguments First, I agree that </w:t>
      </w:r>
      <w:r w:rsidRPr="003E3DF9">
        <w:rPr>
          <w:rStyle w:val="StyleUnderline"/>
        </w:rPr>
        <w:t>there are indeed specific ways that law enforcement</w:t>
      </w:r>
      <w:r w:rsidRPr="00A76EA7">
        <w:rPr>
          <w:sz w:val="16"/>
        </w:rPr>
        <w:t xml:space="preserve"> and national security agencies </w:t>
      </w:r>
      <w:r w:rsidRPr="003E3DF9">
        <w:rPr>
          <w:rStyle w:val="StyleUnderline"/>
        </w:rPr>
        <w:t>lose specific previous capabilities due to changing encryption technology. These specific losses</w:t>
      </w:r>
      <w:r w:rsidRPr="00A76EA7">
        <w:rPr>
          <w:sz w:val="16"/>
        </w:rPr>
        <w:t xml:space="preserve">, however, </w:t>
      </w:r>
      <w:r w:rsidRPr="003E3DF9">
        <w:rPr>
          <w:rStyle w:val="StyleUnderline"/>
        </w:rPr>
        <w:t xml:space="preserve">are more than offset by </w:t>
      </w:r>
      <w:r w:rsidRPr="003E3DF9">
        <w:rPr>
          <w:rStyle w:val="Emphasis"/>
        </w:rPr>
        <w:t>massive gains</w:t>
      </w:r>
      <w:r w:rsidRPr="00A76EA7">
        <w:rPr>
          <w:sz w:val="16"/>
        </w:rPr>
        <w:t xml:space="preserve">, </w:t>
      </w:r>
      <w:r w:rsidRPr="003E3DF9">
        <w:rPr>
          <w:rStyle w:val="StyleUnderline"/>
        </w:rPr>
        <w:t>including</w:t>
      </w:r>
      <w:r w:rsidRPr="00A76EA7">
        <w:rPr>
          <w:sz w:val="16"/>
        </w:rPr>
        <w:t xml:space="preserve">: (1) </w:t>
      </w:r>
      <w:r w:rsidRPr="003E3DF9">
        <w:rPr>
          <w:rStyle w:val="StyleUnderline"/>
        </w:rPr>
        <w:t>location information</w:t>
      </w:r>
      <w:r w:rsidRPr="00A76EA7">
        <w:rPr>
          <w:sz w:val="16"/>
        </w:rPr>
        <w:t xml:space="preserve">; (2) information about </w:t>
      </w:r>
      <w:r w:rsidRPr="003E3DF9">
        <w:rPr>
          <w:rStyle w:val="StyleUnderline"/>
        </w:rPr>
        <w:t>contacts and confederates; and</w:t>
      </w:r>
      <w:r w:rsidRPr="00A76EA7">
        <w:rPr>
          <w:sz w:val="16"/>
        </w:rPr>
        <w:t xml:space="preserve"> (3) an array of </w:t>
      </w:r>
      <w:r w:rsidRPr="003E3DF9">
        <w:rPr>
          <w:rStyle w:val="StyleUnderline"/>
        </w:rPr>
        <w:t>new databases</w:t>
      </w:r>
      <w:r w:rsidRPr="00A76EA7">
        <w:rPr>
          <w:sz w:val="16"/>
        </w:rPr>
        <w:t xml:space="preserve"> that create digital dossiers about individuals’ lives. The adoption in the past 20 years of </w:t>
      </w:r>
      <w:r w:rsidRPr="00A76EA7">
        <w:rPr>
          <w:rStyle w:val="StyleUnderline"/>
        </w:rPr>
        <w:t>text messaging</w:t>
      </w:r>
      <w:r w:rsidRPr="00A76EA7">
        <w:rPr>
          <w:sz w:val="16"/>
        </w:rPr>
        <w:t xml:space="preserve">, an area highlighted by law enforcement as an example of “going dark,” </w:t>
      </w:r>
      <w:r w:rsidRPr="00A76EA7">
        <w:rPr>
          <w:rStyle w:val="StyleUnderline"/>
        </w:rPr>
        <w:t>specifically shows enormous gains to law enforcement.</w:t>
      </w:r>
      <w:r w:rsidRPr="00A76EA7">
        <w:rPr>
          <w:sz w:val="16"/>
        </w:rPr>
        <w:t xml:space="preserve"> Although relatively few text messages were sent 20 years ago, by 2010 the number exceeded </w:t>
      </w:r>
      <w:hyperlink r:id="rId302" w:tgtFrame="_blank" w:history="1">
        <w:r w:rsidRPr="00A76EA7">
          <w:rPr>
            <w:sz w:val="16"/>
          </w:rPr>
          <w:t>6 trillion texts per year</w:t>
        </w:r>
      </w:hyperlink>
      <w:r w:rsidRPr="00A76EA7">
        <w:rPr>
          <w:sz w:val="16"/>
        </w:rPr>
        <w:t xml:space="preserve">. For the predominant share of those messages, the content is available from the provider. </w:t>
      </w:r>
      <w:r w:rsidRPr="00A76EA7">
        <w:rPr>
          <w:rStyle w:val="StyleUnderline"/>
        </w:rPr>
        <w:t>Even for the subset where the content is encrypted, law enforcement can gain access to the metadata</w:t>
      </w:r>
      <w:r w:rsidRPr="00A76EA7">
        <w:rPr>
          <w:sz w:val="16"/>
        </w:rPr>
        <w:t xml:space="preserve">. Being able to access texts and </w:t>
      </w:r>
      <w:r w:rsidRPr="00A76EA7">
        <w:rPr>
          <w:rStyle w:val="StyleUnderline"/>
        </w:rPr>
        <w:t>other metadata is enormously helpful in mapping the social graphs of suspect</w:t>
      </w:r>
      <w:r w:rsidRPr="00A76EA7">
        <w:rPr>
          <w:sz w:val="16"/>
        </w:rPr>
        <w:t xml:space="preserve">s. Before we all communicated online, most of our social interactions (except our phone calls) left no records, and the content of communications left no trace unless law enforcement happened to have an active wiretap on a phone call. Today, however, metadata leaves traces of every electronic communication a suspect has, showing whom they speak to, how often, how long, and from where. Identifying these other confederates gives law enforcement the opportunity to use a number of other tools to access encrypted content, ranging from confidential informants, to surveillance on the co-conspirators, to offering immunity to one participant to gain access to the content of communications with the others. Law enforcement has expressed particular concern about encrypted text messaging services, such as WhatsApp. For text messages, it might be tempting to say that law enforcement could call the glass half empty (some texts are encrypted) or half full (some texts are in the clear). With more than 6 trillion messages filling the cup, though, it takes chutzpah to say the glass is empty. </w:t>
      </w:r>
      <w:r w:rsidRPr="00A76EA7">
        <w:rPr>
          <w:rStyle w:val="StyleUnderline"/>
        </w:rPr>
        <w:t>Text messages are a prime example of a golden age of surveillance, and not of going dark.</w:t>
      </w:r>
    </w:p>
    <w:p w:rsidR="009819AC" w:rsidRPr="007207CE" w:rsidRDefault="009819AC" w:rsidP="009819AC"/>
    <w:p w:rsidR="009819AC" w:rsidRDefault="009819AC" w:rsidP="009819AC">
      <w:pPr>
        <w:pStyle w:val="Heading3"/>
      </w:pPr>
      <w:r>
        <w:lastRenderedPageBreak/>
        <w:t>--xt backdoors don’t solve</w:t>
      </w:r>
    </w:p>
    <w:p w:rsidR="009819AC" w:rsidRDefault="009819AC" w:rsidP="009819AC"/>
    <w:p w:rsidR="003E55DE" w:rsidRPr="000A0D18" w:rsidRDefault="003E55DE" w:rsidP="003E55DE">
      <w:pPr>
        <w:pStyle w:val="Heading4"/>
        <w:rPr>
          <w:color w:val="FF0000"/>
        </w:rPr>
      </w:pPr>
      <w:r>
        <w:t>Backdoors don’t</w:t>
      </w:r>
      <w:r>
        <w:t xml:space="preserve"> solve terror</w:t>
      </w:r>
      <w:r>
        <w:t>ism</w:t>
      </w:r>
    </w:p>
    <w:p w:rsidR="003E55DE" w:rsidRPr="000A0D18" w:rsidRDefault="003E55DE" w:rsidP="003E55DE">
      <w:pPr>
        <w:rPr>
          <w:sz w:val="26"/>
          <w:szCs w:val="26"/>
        </w:rPr>
      </w:pPr>
      <w:r>
        <w:rPr>
          <w:b/>
          <w:sz w:val="26"/>
          <w:szCs w:val="26"/>
        </w:rPr>
        <w:t xml:space="preserve">Yen 15, </w:t>
      </w:r>
      <w:r>
        <w:rPr>
          <w:sz w:val="26"/>
          <w:szCs w:val="26"/>
        </w:rPr>
        <w:t xml:space="preserve">(Andy, Graduate from Harvard Physics and Economics, Scientist at European organization for Nuclear research, Co-founder of Protonmail – a email encryption startup, Idea for Ted Talks, “Why we should all care about encryption. Really”,  </w:t>
      </w:r>
      <w:r w:rsidRPr="000A0D18">
        <w:rPr>
          <w:sz w:val="26"/>
          <w:szCs w:val="26"/>
        </w:rPr>
        <w:t>http://ideas.ted.com/why-we-should-all-care-about-encryption-really/</w:t>
      </w:r>
      <w:r>
        <w:rPr>
          <w:sz w:val="26"/>
          <w:szCs w:val="26"/>
        </w:rPr>
        <w:t>, AL)</w:t>
      </w:r>
    </w:p>
    <w:p w:rsidR="003E55DE" w:rsidRDefault="003E55DE" w:rsidP="003E55DE">
      <w:pPr>
        <w:rPr>
          <w:sz w:val="16"/>
        </w:rPr>
      </w:pPr>
      <w:r w:rsidRPr="000A0D18">
        <w:rPr>
          <w:sz w:val="16"/>
        </w:rPr>
        <w:t xml:space="preserve">Back in summer 2013, the Edward Snowden revelations got me thinking. </w:t>
      </w:r>
      <w:r w:rsidRPr="000A0D18">
        <w:rPr>
          <w:rStyle w:val="StyleUnderline"/>
        </w:rPr>
        <w:t>How much of our lives are compromised when security agencies — or hackers, or anyone else — can read our emails? Emails paint an intimate narrative of ourselves — the people we talk to, the books we read, the politics we practice. This information is powerful. When we lose control over it, it can do great harm to ourselves and our loved ones</w:t>
      </w:r>
      <w:r w:rsidRPr="000A0D18">
        <w:rPr>
          <w:sz w:val="16"/>
        </w:rPr>
        <w:t xml:space="preserve">. I realized that I wasn’t comfortable with the power contained within this information, nor with my lack of control over it. </w:t>
      </w:r>
      <w:r w:rsidRPr="000A0D18">
        <w:rPr>
          <w:rStyle w:val="StyleUnderline"/>
        </w:rPr>
        <w:t xml:space="preserve">BANNING ENCRYPTION </w:t>
      </w:r>
      <w:r w:rsidRPr="000A0D18">
        <w:rPr>
          <w:rStyle w:val="Emphasis"/>
        </w:rPr>
        <w:t>WON’T STOP TERROR</w:t>
      </w:r>
      <w:r w:rsidRPr="000A0D18">
        <w:rPr>
          <w:rStyle w:val="StyleUnderline"/>
        </w:rPr>
        <w:t xml:space="preserve"> ATTACKS OR END RELIGIOUS EXTREMISM. BUT SUCH A BAN WOULD </w:t>
      </w:r>
      <w:r w:rsidRPr="000A0D18">
        <w:rPr>
          <w:rStyle w:val="Emphasis"/>
        </w:rPr>
        <w:t>STIFLE DEMOCRATIC MOVEMENTS, SCUTTLE ONLINE SECURITY, AND UNDERMINE OUR OPEN SOCIETY</w:t>
      </w:r>
      <w:r w:rsidRPr="000A0D18">
        <w:rPr>
          <w:sz w:val="16"/>
        </w:rPr>
        <w:t>. In fact, no one I talk to is comfortable with this information or with its power. But too often, they seem to prefer not to think about these things. Perhaps they imagine their intimate data tucked away on an anonymous server somewhere, forgotten, and that its potential to impact their lives will remain untapped. I’m not so sure. That’s why I partnered with colleagues from MIT and CERN to build a free, encrypted email service that offers users absolute control over their data. So why does encryption matter, anyway? Well</w:t>
      </w:r>
      <w:r w:rsidRPr="000A0D18">
        <w:rPr>
          <w:rStyle w:val="StyleUnderline"/>
        </w:rPr>
        <w:t>, some would have you believe that encryption is a tool for the “bad guys,” enabling terrorists to have an easy way of plotting their next crimes. In reality</w:t>
      </w:r>
      <w:r w:rsidRPr="000A0D18">
        <w:rPr>
          <w:sz w:val="16"/>
        </w:rPr>
        <w:t xml:space="preserve">, </w:t>
      </w:r>
      <w:r w:rsidRPr="000A0D18">
        <w:rPr>
          <w:rStyle w:val="StyleUnderline"/>
        </w:rPr>
        <w:t>banning encryption won’t stop terror attacks or end religious extremism</w:t>
      </w:r>
      <w:r w:rsidRPr="000A0D18">
        <w:rPr>
          <w:sz w:val="16"/>
        </w:rPr>
        <w:t>. But such a ban could stifle democratic movements, scuttle online security, and undermine our open society. Here are three more reasons we should pay attention to encryption.</w:t>
      </w:r>
    </w:p>
    <w:p w:rsidR="003E55DE" w:rsidRDefault="003E55DE" w:rsidP="003E55DE"/>
    <w:p w:rsidR="009819AC" w:rsidRDefault="009819AC" w:rsidP="009819AC">
      <w:pPr>
        <w:pStyle w:val="Heading4"/>
      </w:pPr>
      <w:r>
        <w:t>Terrorists avoid encryption because of backdoors – they use steganography instead</w:t>
      </w:r>
    </w:p>
    <w:p w:rsidR="009819AC" w:rsidRPr="00A94269" w:rsidRDefault="009819AC" w:rsidP="009819AC">
      <w:r w:rsidRPr="00E80A63">
        <w:rPr>
          <w:rStyle w:val="Style13ptBold"/>
        </w:rPr>
        <w:t>New Scientist 01</w:t>
      </w:r>
      <w:r>
        <w:t xml:space="preserve"> </w:t>
      </w:r>
      <w:r w:rsidRPr="00E80A63">
        <w:t>&lt;UK-based journal covering science and technology, 9/18/2001, “Controlling encryption will not stop terrorists”, New Scientist, https://www.newscientist.com/article/dn1309-controlling-encryption-will-not-stop-terrorists&gt;//wx</w:t>
      </w:r>
    </w:p>
    <w:p w:rsidR="009819AC" w:rsidRDefault="009819AC" w:rsidP="009819AC">
      <w:pPr>
        <w:rPr>
          <w:sz w:val="16"/>
        </w:rPr>
      </w:pPr>
      <w:r w:rsidRPr="00E80A63">
        <w:rPr>
          <w:sz w:val="16"/>
        </w:rPr>
        <w:t xml:space="preserve">US government </w:t>
      </w:r>
      <w:r w:rsidRPr="00A94269">
        <w:rPr>
          <w:rStyle w:val="StyleUnderline"/>
        </w:rPr>
        <w:t>hopes of curtailing terrorist communications by controlling the use of cryptographic software have been criticised</w:t>
      </w:r>
      <w:r w:rsidRPr="00E80A63">
        <w:rPr>
          <w:sz w:val="16"/>
        </w:rPr>
        <w:t xml:space="preserve"> by computer scientists. Law enforcement groups have suggested that the terrorist groups associated with devastating attacks on the World Trade Centre and the Pentagon used encryption to communicate securely over the internet. Republican senator Judd Gregg of New Hampshire has already called for the government to be given backdoors into all encryption products. In a speech just days after the strikes, Gregg said that software companies “should understand that as a matter of citizenship, they have an obligation” to include backdoors in their applications. But experts say that </w:t>
      </w:r>
      <w:r w:rsidRPr="00A94269">
        <w:rPr>
          <w:rStyle w:val="StyleUnderline"/>
        </w:rPr>
        <w:t>trying to control encryption may be a waste of time and effort.</w:t>
      </w:r>
      <w:r w:rsidRPr="00E80A63">
        <w:rPr>
          <w:sz w:val="16"/>
        </w:rPr>
        <w:t xml:space="preserve"> </w:t>
      </w:r>
      <w:r w:rsidRPr="00A94269">
        <w:rPr>
          <w:rStyle w:val="StyleUnderline"/>
        </w:rPr>
        <w:t xml:space="preserve">Terrorists are, they say, </w:t>
      </w:r>
      <w:r w:rsidRPr="00E80A63">
        <w:rPr>
          <w:rStyle w:val="Emphasis"/>
        </w:rPr>
        <w:t xml:space="preserve">far more likely to use steganography, </w:t>
      </w:r>
      <w:r w:rsidRPr="00A94269">
        <w:rPr>
          <w:rStyle w:val="StyleUnderline"/>
        </w:rPr>
        <w:t>which involves obscuring messages from detection in the first place</w:t>
      </w:r>
      <w:r w:rsidRPr="00E80A63">
        <w:rPr>
          <w:sz w:val="16"/>
        </w:rPr>
        <w:t>, as well as straightforward codeword-based messages</w:t>
      </w:r>
      <w:r w:rsidRPr="00A94269">
        <w:rPr>
          <w:rStyle w:val="StyleUnderline"/>
        </w:rPr>
        <w:t>. “If I was a terrorist, the last thing I would do is use encryption,”</w:t>
      </w:r>
      <w:r w:rsidRPr="00E80A63">
        <w:rPr>
          <w:sz w:val="16"/>
        </w:rPr>
        <w:t xml:space="preserve"> says Brian Gladman, a UK computer scientist. “We need to find out whether encryption was used in these events at all.”</w:t>
      </w:r>
    </w:p>
    <w:p w:rsidR="009819AC" w:rsidRPr="007207CE" w:rsidRDefault="009819AC" w:rsidP="009819AC"/>
    <w:p w:rsidR="009819AC" w:rsidRDefault="009819AC" w:rsidP="009819AC">
      <w:pPr>
        <w:pStyle w:val="Heading3"/>
      </w:pPr>
      <w:r>
        <w:lastRenderedPageBreak/>
        <w:t>--xt encryption inevitable</w:t>
      </w:r>
    </w:p>
    <w:p w:rsidR="009819AC" w:rsidRDefault="009819AC" w:rsidP="009819AC"/>
    <w:p w:rsidR="009819AC" w:rsidRDefault="009819AC" w:rsidP="009819AC">
      <w:pPr>
        <w:pStyle w:val="Heading4"/>
      </w:pPr>
      <w:r>
        <w:t>Backdoors fail – bad actors can still use unbreakable encryption</w:t>
      </w:r>
    </w:p>
    <w:p w:rsidR="009819AC" w:rsidRPr="00BE36C3" w:rsidRDefault="009819AC" w:rsidP="009819AC">
      <w:pPr>
        <w:rPr>
          <w:b/>
          <w:bCs/>
          <w:sz w:val="26"/>
        </w:rPr>
      </w:pPr>
      <w:r>
        <w:rPr>
          <w:rStyle w:val="Style13ptBold"/>
        </w:rPr>
        <w:t xml:space="preserve">Kolkman 15 -- </w:t>
      </w:r>
      <w:r w:rsidRPr="00BE36C3">
        <w:rPr>
          <w:rFonts w:asciiTheme="minorHAnsi" w:hAnsiTheme="minorHAnsi" w:cs="Arial"/>
          <w:color w:val="545350"/>
          <w:shd w:val="clear" w:color="auto" w:fill="FFFFFF"/>
        </w:rPr>
        <w:t xml:space="preserve">Chief Internet Technology Officer at the Internet Society (Olaf, “Encryption Backdoors Decrease Trust In The Internet”, 5/21/15, </w:t>
      </w:r>
      <w:hyperlink r:id="rId303" w:history="1">
        <w:r w:rsidRPr="00BE36C3">
          <w:rPr>
            <w:rStyle w:val="Hyperlink"/>
            <w:rFonts w:asciiTheme="minorHAnsi" w:hAnsiTheme="minorHAnsi"/>
          </w:rPr>
          <w:t>http://www.internetsociety.org/blog/tech-matters/2015/05/encryption-backdoors-decrease-trust-internet</w:t>
        </w:r>
      </w:hyperlink>
      <w:r>
        <w:t>)</w:t>
      </w:r>
    </w:p>
    <w:p w:rsidR="009819AC" w:rsidRDefault="009819AC" w:rsidP="009819AC">
      <w:r>
        <w:t>Earlier this week a number of organizations, companies, and individuals wrote a letter to the President of the United States in which they expressed their worries about the suggestion from US officials that companies should refrain from providing products with strong encryption unless ‘those companies also weaken their security in order to maintain the capability to decrypt their customers’ data at the government’s request’. Let me be clear: I strongly support this letter. The arguments made in the letter are not new. Encryption is one of the enablers of the Internet economy that protects users from all sorts of harm</w:t>
      </w:r>
      <w:r w:rsidRPr="002D1EBB">
        <w:rPr>
          <w:rStyle w:val="StyleUnderline"/>
        </w:rPr>
        <w:t>. Building in encryption "backdoors" would actually decrease the trust in the Internet and therefore its utility. Of course, there are also cases in which encryption is put to bad use. The most common examples are use of encryption by terrorists and criminals</w:t>
      </w:r>
      <w:r>
        <w:t xml:space="preserve">. The issues that law enforcement face with the application of encryption by the bad actors are not trivial. </w:t>
      </w:r>
      <w:r w:rsidRPr="002D1EBB">
        <w:rPr>
          <w:rStyle w:val="StyleUnderline"/>
        </w:rPr>
        <w:t>But I do not think that creating backdoors will eliminate any of those concerns</w:t>
      </w:r>
      <w:r>
        <w:t xml:space="preserve">. One of my theses about the success of the Internet is that the technology on which its been built is highly democratized. The sharing of knowledge and implementation through Open Source and Open Standards brings the agility and innovation that makes the Internet flourish: The Internet technology is based on highly democratized knowledge. Highly democratized knowledge means that the bad actors can also get their hands on technology and wreak havoc. The same goes for encryption. </w:t>
      </w:r>
      <w:r w:rsidRPr="002D1EBB">
        <w:rPr>
          <w:rStyle w:val="StyleUnderline"/>
        </w:rPr>
        <w:t>While it is not easy to build an implementation of an encryption system, the mathematical theory on which encryption is built is public knowledge and there are quite a few open-source reference implementations available of encryption technology. As a result, even if vendors are forced to build backdoors, the bad guys will still be able to use unbreakable encryption.</w:t>
      </w:r>
      <w:r>
        <w:t xml:space="preserve"> I am pretty sure that any law or regulation that forces a backdoor in a products will not apply to the ransomware that some unfortunate victim may find infecting their computers. As an engineer, I don't like building vulnerabilities into systems and that is essentially what a backdoor is. Anyone thinking that those backdoor-vulnerabilities will not be found, no matter how well protected they are, seems to deny the curiosity of smart technologists. Curious technologists, security researchers, hackers, however you want to call them, find vulnerabilities in software on a daily basis. (The logjam vulnerability being the example of the day. Ironically, according to the researchers that weakness is partly a result of earlier attempts to restrict the utility of encryption.) And while a lot of these vulnerabilities are responsibly disclosed, we must assume that curiosity and clue is also bestowed on some of the bad actors. </w:t>
      </w:r>
      <w:r w:rsidRPr="002D1EBB">
        <w:rPr>
          <w:rStyle w:val="StyleUnderline"/>
        </w:rPr>
        <w:t>Inserting backdoors is simply a path to leaving us all unprotected</w:t>
      </w:r>
      <w:r>
        <w:t>.</w:t>
      </w:r>
    </w:p>
    <w:p w:rsidR="009819AC" w:rsidRDefault="009819AC" w:rsidP="009819AC"/>
    <w:p w:rsidR="009819AC" w:rsidRPr="00B32900" w:rsidRDefault="009819AC" w:rsidP="009819AC">
      <w:pPr>
        <w:pStyle w:val="Heading4"/>
        <w:rPr>
          <w:rFonts w:ascii="Georgia" w:hAnsi="Georgia"/>
        </w:rPr>
      </w:pPr>
      <w:r w:rsidRPr="00B32900">
        <w:rPr>
          <w:rFonts w:ascii="Georgia" w:hAnsi="Georgia"/>
        </w:rPr>
        <w:t xml:space="preserve">The development of strong encryption is inevitable </w:t>
      </w:r>
    </w:p>
    <w:p w:rsidR="009819AC" w:rsidRPr="000268E8" w:rsidRDefault="009819AC" w:rsidP="009819AC">
      <w:pPr>
        <w:rPr>
          <w:rFonts w:ascii="Georgia" w:hAnsi="Georgia"/>
        </w:rPr>
      </w:pPr>
      <w:r w:rsidRPr="00B32900">
        <w:rPr>
          <w:rFonts w:ascii="Georgia" w:hAnsi="Georgia"/>
          <w:b/>
        </w:rPr>
        <w:t xml:space="preserve">Golumbic ‘7 – </w:t>
      </w:r>
      <w:r w:rsidRPr="00B32900">
        <w:rPr>
          <w:rFonts w:ascii="Georgia" w:hAnsi="Georgia"/>
        </w:rPr>
        <w:t xml:space="preserve">(Charles Martin, </w:t>
      </w:r>
      <w:r w:rsidRPr="00B32900">
        <w:rPr>
          <w:rFonts w:ascii="Georgia" w:hAnsi="Georgia"/>
          <w:shd w:val="clear" w:color="auto" w:fill="FFFFFF"/>
        </w:rPr>
        <w:t>University of Haifa, Professor of Computer Science</w:t>
      </w:r>
      <w:r w:rsidRPr="00B32900">
        <w:rPr>
          <w:rFonts w:ascii="Georgia" w:hAnsi="Georgia"/>
          <w:sz w:val="18"/>
          <w:szCs w:val="18"/>
          <w:shd w:val="clear" w:color="auto" w:fill="FFFFFF"/>
        </w:rPr>
        <w:t xml:space="preserve">, </w:t>
      </w:r>
      <w:r w:rsidRPr="00B32900">
        <w:rPr>
          <w:rFonts w:ascii="Georgia" w:hAnsi="Georgia"/>
          <w:shd w:val="clear" w:color="auto" w:fill="FFFFFF"/>
        </w:rPr>
        <w:t xml:space="preserve">and Director of the </w:t>
      </w:r>
      <w:r w:rsidRPr="000268E8">
        <w:rPr>
          <w:rFonts w:ascii="Georgia" w:hAnsi="Georgia"/>
          <w:shd w:val="clear" w:color="auto" w:fill="FFFFFF"/>
        </w:rPr>
        <w:t>Caesarea Rothschild Institute for Interdisciplinary Applications of Computer Science</w:t>
      </w:r>
      <w:r w:rsidRPr="000268E8">
        <w:rPr>
          <w:rFonts w:ascii="Georgia" w:hAnsi="Georgia"/>
        </w:rPr>
        <w:t>, “Fighting Terror Online: the Convergence of Security, Technology, and the Law”)//MP</w:t>
      </w:r>
    </w:p>
    <w:p w:rsidR="009819AC" w:rsidRPr="000268E8" w:rsidRDefault="009819AC" w:rsidP="009819AC">
      <w:pPr>
        <w:rPr>
          <w:rFonts w:ascii="Georgia" w:hAnsi="Georgia"/>
          <w:sz w:val="16"/>
        </w:rPr>
      </w:pPr>
      <w:r w:rsidRPr="000268E8">
        <w:rPr>
          <w:rStyle w:val="StyleUnderline"/>
          <w:rFonts w:ascii="Georgia" w:hAnsi="Georgia"/>
        </w:rPr>
        <w:t>In the area of computers</w:t>
      </w:r>
      <w:r w:rsidRPr="000268E8">
        <w:rPr>
          <w:rFonts w:ascii="Georgia" w:hAnsi="Georgia"/>
          <w:sz w:val="16"/>
        </w:rPr>
        <w:t xml:space="preserve"> in general</w:t>
      </w:r>
      <w:r w:rsidRPr="000268E8">
        <w:rPr>
          <w:rStyle w:val="StyleUnderline"/>
          <w:rFonts w:ascii="Georgia" w:hAnsi="Georgia"/>
        </w:rPr>
        <w:t>, constant development has</w:t>
      </w:r>
      <w:r w:rsidRPr="000268E8">
        <w:rPr>
          <w:rFonts w:ascii="Georgia" w:hAnsi="Georgia"/>
          <w:sz w:val="16"/>
        </w:rPr>
        <w:t xml:space="preserve"> far-reaching </w:t>
      </w:r>
      <w:r w:rsidRPr="000268E8">
        <w:rPr>
          <w:rStyle w:val="StyleUnderline"/>
          <w:rFonts w:ascii="Georgia" w:hAnsi="Georgia"/>
        </w:rPr>
        <w:t xml:space="preserve">economic significance. </w:t>
      </w:r>
      <w:r w:rsidRPr="000268E8">
        <w:rPr>
          <w:rFonts w:ascii="Georgia" w:hAnsi="Georgia"/>
          <w:sz w:val="16"/>
        </w:rPr>
        <w:t xml:space="preserve">High </w:t>
      </w:r>
      <w:r w:rsidRPr="000268E8">
        <w:rPr>
          <w:rStyle w:val="StyleUnderline"/>
          <w:rFonts w:ascii="Georgia" w:hAnsi="Georgia"/>
        </w:rPr>
        <w:t>technology companies must constantly innovate</w:t>
      </w:r>
      <w:r w:rsidRPr="000268E8">
        <w:rPr>
          <w:rFonts w:ascii="Georgia" w:hAnsi="Georgia"/>
          <w:sz w:val="16"/>
        </w:rPr>
        <w:t xml:space="preserve"> and update </w:t>
      </w:r>
      <w:r w:rsidRPr="000268E8">
        <w:rPr>
          <w:rStyle w:val="StyleUnderline"/>
          <w:rFonts w:ascii="Georgia" w:hAnsi="Georgia"/>
        </w:rPr>
        <w:t>their products in order to remain competitive</w:t>
      </w:r>
      <w:r w:rsidRPr="000268E8">
        <w:rPr>
          <w:rFonts w:ascii="Georgia" w:hAnsi="Georgia"/>
          <w:sz w:val="16"/>
        </w:rPr>
        <w:t xml:space="preserve">. </w:t>
      </w:r>
      <w:r w:rsidRPr="000268E8">
        <w:rPr>
          <w:rStyle w:val="StyleUnderline"/>
          <w:rFonts w:ascii="Georgia" w:hAnsi="Georgia"/>
        </w:rPr>
        <w:t>The average time between the release of one product and the next is at most 18 months. This timeline is particularly true for methods of encryption and protection for systems</w:t>
      </w:r>
      <w:r w:rsidRPr="000268E8">
        <w:rPr>
          <w:rFonts w:ascii="Georgia" w:hAnsi="Georgia"/>
          <w:sz w:val="16"/>
        </w:rPr>
        <w:t xml:space="preserve">, as </w:t>
      </w:r>
      <w:r w:rsidRPr="000268E8">
        <w:rPr>
          <w:rStyle w:val="StyleUnderline"/>
          <w:rFonts w:ascii="Georgia" w:hAnsi="Georgia"/>
        </w:rPr>
        <w:t>there is a constant, parallel effort to develop the means to break through them</w:t>
      </w:r>
      <w:r w:rsidRPr="000268E8">
        <w:rPr>
          <w:rFonts w:ascii="Georgia" w:hAnsi="Georgia"/>
          <w:sz w:val="16"/>
        </w:rPr>
        <w:t xml:space="preserve">. Again Elkin-Koren points out, “Encryption is not the sole domain of governments. </w:t>
      </w:r>
      <w:r w:rsidRPr="000268E8">
        <w:rPr>
          <w:rStyle w:val="StyleUnderline"/>
          <w:rFonts w:ascii="Georgia" w:hAnsi="Georgia"/>
        </w:rPr>
        <w:t>Encryption technologies are developed</w:t>
      </w:r>
      <w:r w:rsidRPr="000268E8">
        <w:rPr>
          <w:rFonts w:ascii="Georgia" w:hAnsi="Georgia"/>
          <w:sz w:val="16"/>
        </w:rPr>
        <w:t xml:space="preserve"> by the private sector </w:t>
      </w:r>
      <w:r w:rsidRPr="000268E8">
        <w:rPr>
          <w:rStyle w:val="StyleUnderline"/>
          <w:rFonts w:ascii="Georgia" w:hAnsi="Georgia"/>
        </w:rPr>
        <w:t>for commercial purposes such as data protection, privacy, secrecy, and the protection of intellectual property</w:t>
      </w:r>
      <w:r w:rsidRPr="000268E8">
        <w:rPr>
          <w:rFonts w:ascii="Georgia" w:hAnsi="Georgia"/>
          <w:sz w:val="16"/>
        </w:rPr>
        <w:t xml:space="preserve">. Those keys are based on the same encryption technology often used by government. The difference between encryption technologies is often their extensiveness, which depends on the sensitivity of the information they are tailored to secure.” </w:t>
      </w:r>
    </w:p>
    <w:p w:rsidR="009819AC" w:rsidRPr="000268E8" w:rsidRDefault="009819AC" w:rsidP="009819AC"/>
    <w:p w:rsidR="009819AC" w:rsidRPr="000268E8" w:rsidRDefault="009819AC" w:rsidP="009819AC">
      <w:pPr>
        <w:pStyle w:val="Heading4"/>
        <w:rPr>
          <w:rStyle w:val="StyleUnderline"/>
          <w:rFonts w:ascii="Georgia" w:hAnsi="Georgia"/>
          <w:u w:val="none"/>
        </w:rPr>
      </w:pPr>
      <w:r w:rsidRPr="000268E8">
        <w:rPr>
          <w:rStyle w:val="StyleUnderline"/>
          <w:rFonts w:ascii="Georgia" w:hAnsi="Georgia"/>
          <w:u w:val="none"/>
        </w:rPr>
        <w:t>The days of backdoor access are over, strong encryption is inevitable</w:t>
      </w:r>
    </w:p>
    <w:p w:rsidR="009819AC" w:rsidRPr="000268E8" w:rsidRDefault="009819AC" w:rsidP="009819AC">
      <w:pPr>
        <w:rPr>
          <w:rFonts w:ascii="Georgia" w:hAnsi="Georgia"/>
        </w:rPr>
      </w:pPr>
      <w:r w:rsidRPr="000268E8">
        <w:rPr>
          <w:rStyle w:val="StyleUnderline"/>
          <w:rFonts w:ascii="Georgia" w:hAnsi="Georgia"/>
          <w:u w:val="none"/>
        </w:rPr>
        <w:t xml:space="preserve"> </w:t>
      </w:r>
      <w:r w:rsidRPr="000268E8">
        <w:rPr>
          <w:rFonts w:ascii="Georgia" w:hAnsi="Georgia"/>
          <w:b/>
          <w:sz w:val="24"/>
          <w:szCs w:val="24"/>
        </w:rPr>
        <w:t>Sorcher 15</w:t>
      </w:r>
      <w:r w:rsidRPr="000268E8">
        <w:rPr>
          <w:rFonts w:ascii="Georgia" w:hAnsi="Georgia"/>
        </w:rPr>
        <w:t xml:space="preserve"> – (Sarah, Staff writer and Deputy Cybersecurtiy editor for Christian Science Monitor, “Influencers: Stronger encryption on consumer devices won't hurt national security (+video)”, March 11  2015, </w:t>
      </w:r>
      <w:hyperlink r:id="rId304" w:history="1">
        <w:r w:rsidRPr="000268E8">
          <w:rPr>
            <w:rStyle w:val="Hyperlink"/>
            <w:rFonts w:ascii="Georgia" w:hAnsi="Georgia"/>
          </w:rPr>
          <w:t>http://www.csmonitor.com/World/Passcode/Passcode-Influencers/2015/0311/Influencers-Stronger-encryption-on-consumer-devices-won-t-hurt-national-security-video)//MP</w:t>
        </w:r>
      </w:hyperlink>
    </w:p>
    <w:p w:rsidR="009819AC" w:rsidRPr="000268E8" w:rsidRDefault="009819AC" w:rsidP="009819AC">
      <w:pPr>
        <w:rPr>
          <w:rFonts w:ascii="Georgia" w:hAnsi="Georgia"/>
          <w:sz w:val="16"/>
        </w:rPr>
      </w:pPr>
      <w:r w:rsidRPr="000268E8">
        <w:rPr>
          <w:rFonts w:ascii="Georgia" w:hAnsi="Georgia"/>
          <w:color w:val="000000"/>
          <w:spacing w:val="5"/>
          <w:sz w:val="16"/>
        </w:rPr>
        <w:t>"The only answer is to support the strongest possible encryption protocols, while also enabling law enforcement professionals with the resources needed to conduct classic police work," Mr. Finan continued. "</w:t>
      </w:r>
      <w:r w:rsidRPr="000268E8">
        <w:rPr>
          <w:rStyle w:val="StyleUnderline"/>
          <w:rFonts w:ascii="Georgia" w:hAnsi="Georgia"/>
        </w:rPr>
        <w:t xml:space="preserve">The </w:t>
      </w:r>
      <w:hyperlink r:id="rId305" w:tgtFrame="_self" w:tooltip="Title: Federal Bureau of Investigation" w:history="1">
        <w:r w:rsidRPr="000268E8">
          <w:rPr>
            <w:rStyle w:val="StyleUnderline"/>
            <w:rFonts w:ascii="Georgia" w:hAnsi="Georgia"/>
          </w:rPr>
          <w:t>FBI</w:t>
        </w:r>
      </w:hyperlink>
      <w:r w:rsidRPr="000268E8">
        <w:rPr>
          <w:rStyle w:val="StyleUnderline"/>
          <w:rFonts w:ascii="Georgia" w:hAnsi="Georgia"/>
        </w:rPr>
        <w:t xml:space="preserve"> director should realize that the days of relying on backdoor technology shortcuts are over</w:t>
      </w:r>
      <w:r w:rsidRPr="000268E8">
        <w:rPr>
          <w:rFonts w:ascii="Georgia" w:hAnsi="Georgia"/>
          <w:color w:val="000000"/>
          <w:spacing w:val="5"/>
          <w:sz w:val="16"/>
        </w:rPr>
        <w:t xml:space="preserve">. </w:t>
      </w:r>
      <w:r w:rsidRPr="000268E8">
        <w:rPr>
          <w:rStyle w:val="StyleUnderline"/>
          <w:rFonts w:ascii="Georgia" w:hAnsi="Georgia"/>
        </w:rPr>
        <w:t xml:space="preserve">Encryption is as empowering a technology as gunpowder or firearms, policymakers need to appreciate the irreversibility of this paradigm </w:t>
      </w:r>
      <w:r w:rsidRPr="000268E8">
        <w:rPr>
          <w:rStyle w:val="StyleUnderline"/>
          <w:rFonts w:ascii="Georgia" w:hAnsi="Georgia"/>
        </w:rPr>
        <w:lastRenderedPageBreak/>
        <w:t>shift and adapt.</w:t>
      </w:r>
      <w:r w:rsidRPr="000268E8">
        <w:rPr>
          <w:rFonts w:ascii="Georgia" w:hAnsi="Georgia"/>
          <w:color w:val="000000"/>
          <w:spacing w:val="5"/>
          <w:sz w:val="16"/>
        </w:rPr>
        <w:t xml:space="preserve"> Quite simply</w:t>
      </w:r>
      <w:r w:rsidRPr="000268E8">
        <w:rPr>
          <w:rStyle w:val="StyleUnderline"/>
          <w:rFonts w:ascii="Georgia" w:hAnsi="Georgia"/>
        </w:rPr>
        <w:t>, governments no longer enjoy a monopoly on technologies like cryptographic protocols or offensive cyberwarfare exploits</w:t>
      </w:r>
      <w:r w:rsidRPr="000268E8">
        <w:rPr>
          <w:rFonts w:ascii="Georgia" w:hAnsi="Georgia"/>
          <w:color w:val="000000"/>
          <w:spacing w:val="5"/>
          <w:sz w:val="16"/>
        </w:rPr>
        <w:t>. There are no tech magic bullets to address these policy challenges." The Passcode Influencers Poll brings together a diverse group of more than 80 security and privacy experts from across government, the private sector, academia, and the privacy community. To preserve the candor of their responses, Influencers have the choice to keep their comments anonymous, or voice their opinions on the record.</w:t>
      </w:r>
    </w:p>
    <w:p w:rsidR="009819AC" w:rsidRDefault="009819AC" w:rsidP="009819AC"/>
    <w:p w:rsidR="009819AC" w:rsidRDefault="009819AC" w:rsidP="009819AC">
      <w:pPr>
        <w:pStyle w:val="Heading4"/>
      </w:pPr>
      <w:r>
        <w:t xml:space="preserve">Non-unique: unbreakable encryption inevitable- bad actors will develop strong encryption </w:t>
      </w:r>
    </w:p>
    <w:p w:rsidR="009819AC" w:rsidRPr="00A06A03" w:rsidRDefault="009819AC" w:rsidP="009819AC">
      <w:pPr>
        <w:rPr>
          <w:rStyle w:val="Style13ptBold"/>
        </w:rPr>
      </w:pPr>
      <w:r>
        <w:rPr>
          <w:rStyle w:val="Style13ptBold"/>
        </w:rPr>
        <w:t xml:space="preserve">Bankston 15 </w:t>
      </w:r>
      <w:r w:rsidRPr="000268E8">
        <w:t>&lt;Kevin Bankston, Policy Director of New America’s Open Technology Institute &amp; Co-Director of New America’s Cybersecurity Initiative, 4/29/2015, “Hearing on ‘Encryption Technology and Possible U.S. Policy Responses’”,  https://static.newamerica.org/attachments/2982-at-crypto-hearing-best-arguments-against-backdoor-mandates-come-from-members-of-congress-themselves/Bankston_Written_Testimony.5876d326c5fc4e0cbd17b59e8d53384f.pdf p.7&gt;//wx</w:t>
      </w:r>
    </w:p>
    <w:p w:rsidR="009819AC" w:rsidRPr="00274DEA" w:rsidRDefault="009819AC" w:rsidP="009819AC">
      <w:pPr>
        <w:rPr>
          <w:sz w:val="16"/>
        </w:rPr>
      </w:pPr>
      <w:r w:rsidRPr="00274DEA">
        <w:rPr>
          <w:sz w:val="16"/>
        </w:rPr>
        <w:t xml:space="preserve">4. It would not succeed at keeping bad actors from using unbreakable encryption. </w:t>
      </w:r>
      <w:r w:rsidRPr="00A06A03">
        <w:rPr>
          <w:rStyle w:val="StyleUnderline"/>
        </w:rPr>
        <w:t>Encryption technology</w:t>
      </w:r>
      <w:r w:rsidRPr="00274DEA">
        <w:rPr>
          <w:sz w:val="16"/>
        </w:rPr>
        <w:t xml:space="preserve"> and the ability to create it </w:t>
      </w:r>
      <w:r w:rsidRPr="00A06A03">
        <w:rPr>
          <w:rStyle w:val="StyleUnderline"/>
        </w:rPr>
        <w:t>was already becoming widespread during the original Crypto Wars</w:t>
      </w:r>
      <w:r w:rsidRPr="00274DEA">
        <w:rPr>
          <w:sz w:val="16"/>
        </w:rPr>
        <w:t xml:space="preserve">,25 </w:t>
      </w:r>
      <w:r w:rsidRPr="00A06A03">
        <w:rPr>
          <w:rStyle w:val="StyleUnderline"/>
        </w:rPr>
        <w:t>and at this point is</w:t>
      </w:r>
      <w:r w:rsidRPr="00A06A03">
        <w:rPr>
          <w:rStyle w:val="Emphasis"/>
        </w:rPr>
        <w:t xml:space="preserve"> nearly ubiquitous</w:t>
      </w:r>
      <w:r w:rsidRPr="00274DEA">
        <w:rPr>
          <w:sz w:val="16"/>
        </w:rPr>
        <w:t xml:space="preserve">. And, as was true then, </w:t>
      </w:r>
      <w:r w:rsidRPr="00A06A03">
        <w:rPr>
          <w:rStyle w:val="StyleUnderline"/>
        </w:rPr>
        <w:t>much of that technology is free and open source</w:t>
      </w:r>
      <w:r w:rsidRPr="00274DEA">
        <w:rPr>
          <w:sz w:val="16"/>
        </w:rPr>
        <w:t xml:space="preserve">. For example, there are the open source versions of PGP encryption software that are still the most popular end-to-end email encryption solution, the OpenSSL software library that has long been used to encrypt vast amounts of every-day web traffic, open source disk encryption programs like TrueCrypt, the open source Off-The-Record instant messaging encryption protocol used by a wide variety of IM clients, and the TOR onion routing software originally developed by the Naval Research Laboratory that is now widely used to circumvent oppressive governments’ censorship regimes and allow for anonymous online browsing.26 A </w:t>
      </w:r>
      <w:r w:rsidRPr="00A06A03">
        <w:rPr>
          <w:rStyle w:val="StyleUnderline"/>
        </w:rPr>
        <w:t>government mandate prohibiting U.S. companies from offering products</w:t>
      </w:r>
      <w:r w:rsidRPr="00274DEA">
        <w:rPr>
          <w:sz w:val="16"/>
        </w:rPr>
        <w:t xml:space="preserve"> or services </w:t>
      </w:r>
      <w:r w:rsidRPr="00A06A03">
        <w:rPr>
          <w:rStyle w:val="StyleUnderline"/>
        </w:rPr>
        <w:t xml:space="preserve">with unbreakable encryption is of little use when </w:t>
      </w:r>
      <w:r w:rsidRPr="00A06A03">
        <w:rPr>
          <w:rStyle w:val="Emphasis"/>
        </w:rPr>
        <w:t xml:space="preserve">foreign companies can and will offer more secure products </w:t>
      </w:r>
      <w:r w:rsidRPr="00274DEA">
        <w:rPr>
          <w:sz w:val="16"/>
        </w:rPr>
        <w:t xml:space="preserve">and services, </w:t>
      </w:r>
      <w:r w:rsidRPr="00A06A03">
        <w:rPr>
          <w:rStyle w:val="StyleUnderline"/>
        </w:rPr>
        <w:t xml:space="preserve">and when </w:t>
      </w:r>
      <w:r w:rsidRPr="0090148E">
        <w:rPr>
          <w:rStyle w:val="StyleUnderline"/>
        </w:rPr>
        <w:t>an independent coder anywhere</w:t>
      </w:r>
      <w:r w:rsidRPr="00274DEA">
        <w:rPr>
          <w:sz w:val="16"/>
        </w:rPr>
        <w:t xml:space="preserve"> on the planet </w:t>
      </w:r>
      <w:r w:rsidRPr="0090148E">
        <w:rPr>
          <w:rStyle w:val="StyleUnderline"/>
        </w:rPr>
        <w:t>has the resources to create</w:t>
      </w:r>
      <w:r w:rsidRPr="00274DEA">
        <w:rPr>
          <w:sz w:val="16"/>
        </w:rPr>
        <w:t xml:space="preserve"> and distribute </w:t>
      </w:r>
      <w:r w:rsidRPr="0090148E">
        <w:rPr>
          <w:rStyle w:val="StyleUnderline"/>
        </w:rPr>
        <w:t>free tools for encrypting</w:t>
      </w:r>
      <w:r w:rsidRPr="00274DEA">
        <w:rPr>
          <w:sz w:val="16"/>
        </w:rPr>
        <w:t xml:space="preserve"> your </w:t>
      </w:r>
      <w:r w:rsidRPr="00A06A03">
        <w:rPr>
          <w:rStyle w:val="StyleUnderline"/>
        </w:rPr>
        <w:t>communications</w:t>
      </w:r>
      <w:r w:rsidRPr="00274DEA">
        <w:rPr>
          <w:sz w:val="16"/>
        </w:rPr>
        <w:t xml:space="preserve"> or the data stored on your mobile devices. As former Homeland Security Secretary Michael Chertoff recently put it, “[T]hat genie is not going back in the bottle.”27 The result is </w:t>
      </w:r>
      <w:r w:rsidRPr="00A06A03">
        <w:rPr>
          <w:rStyle w:val="StyleUnderline"/>
        </w:rPr>
        <w:t>that a U.S. government-mandated backdoor</w:t>
      </w:r>
      <w:r w:rsidRPr="00274DEA">
        <w:rPr>
          <w:sz w:val="16"/>
        </w:rPr>
        <w:t xml:space="preserve"> into the encrypted products and services of U.S. companies, </w:t>
      </w:r>
      <w:r w:rsidRPr="00A06A03">
        <w:rPr>
          <w:rStyle w:val="StyleUnderline"/>
        </w:rPr>
        <w:t>while undermining the information security</w:t>
      </w:r>
      <w:r w:rsidRPr="00274DEA">
        <w:rPr>
          <w:sz w:val="16"/>
        </w:rPr>
        <w:t xml:space="preserve"> of millions of ordinary Americans and the economic security of the American tech industry, </w:t>
      </w:r>
      <w:r w:rsidRPr="00A06A03">
        <w:rPr>
          <w:rStyle w:val="StyleUnderline"/>
        </w:rPr>
        <w:t xml:space="preserve">would do </w:t>
      </w:r>
      <w:r w:rsidRPr="00EA79E7">
        <w:rPr>
          <w:rStyle w:val="Emphasis"/>
        </w:rPr>
        <w:t>little to prevent bad actors</w:t>
      </w:r>
      <w:r w:rsidRPr="00A06A03">
        <w:rPr>
          <w:rStyle w:val="StyleUnderline"/>
        </w:rPr>
        <w:t xml:space="preserve"> from taking advantage of strong encryption</w:t>
      </w:r>
      <w:r w:rsidRPr="00274DEA">
        <w:rPr>
          <w:sz w:val="16"/>
        </w:rPr>
        <w:t>. Or, as PGP’s inventor Phil Zimmerman famously said in the 90s: “If privacy is outlawed, only outlaws will have privacy.”28 Not only is such a mandate likely to be ineffective, but also...</w:t>
      </w:r>
    </w:p>
    <w:p w:rsidR="009819AC" w:rsidRDefault="009819AC" w:rsidP="009819AC"/>
    <w:p w:rsidR="009819AC" w:rsidRDefault="009819AC" w:rsidP="009819AC">
      <w:pPr>
        <w:pStyle w:val="Heading4"/>
      </w:pPr>
      <w:r>
        <w:t>Encryption will inevitably be used - availability too widespread, US govt can’t check</w:t>
      </w:r>
    </w:p>
    <w:p w:rsidR="009819AC" w:rsidRPr="00A81A36" w:rsidRDefault="009819AC" w:rsidP="009819AC">
      <w:r w:rsidRPr="00561285">
        <w:rPr>
          <w:rStyle w:val="Style13ptBold"/>
        </w:rPr>
        <w:t>Bryen 7/11</w:t>
      </w:r>
      <w:r>
        <w:t xml:space="preserve">/15 </w:t>
      </w:r>
      <w:r w:rsidRPr="00561285">
        <w:rPr>
          <w:sz w:val="18"/>
        </w:rPr>
        <w:t>&lt;Stephen,</w:t>
      </w:r>
      <w:r w:rsidRPr="00561285">
        <w:rPr>
          <w:rFonts w:ascii="Helvetica Neue" w:eastAsia="Times New Roman" w:hAnsi="Helvetica Neue" w:cs="Times New Roman"/>
          <w:color w:val="333333"/>
          <w:sz w:val="18"/>
          <w:szCs w:val="21"/>
          <w:shd w:val="clear" w:color="auto" w:fill="FFFFFF"/>
        </w:rPr>
        <w:t xml:space="preserve"> </w:t>
      </w:r>
      <w:r w:rsidRPr="00561285">
        <w:rPr>
          <w:sz w:val="18"/>
        </w:rPr>
        <w:t>a Washington DC-based leader in both the public and private sectors.  He served in a senior position on the US Senate Foreign Relations Committee, as Deputy Under Secretary of Defense, as the founder and first Director of the Defense Technology Security Administration, and as the President of Finmeccanica North America, Italy's largest defense and high technology company, 7/11/15, “Regulating Encryption: Can it be Done? Yes.”, Business to Community, http://www.business2community.com/tech-gadgets/regulating-encryption-can-it-be-done-yes-01271230&gt;//wx</w:t>
      </w:r>
    </w:p>
    <w:p w:rsidR="009819AC" w:rsidRPr="00A81A36" w:rsidRDefault="009819AC" w:rsidP="009819AC">
      <w:pPr>
        <w:rPr>
          <w:sz w:val="16"/>
        </w:rPr>
      </w:pPr>
      <w:r w:rsidRPr="00A81A36">
        <w:rPr>
          <w:sz w:val="16"/>
        </w:rPr>
        <w:t xml:space="preserve">The Director of the FBI </w:t>
      </w:r>
      <w:hyperlink r:id="rId306" w:tgtFrame="_blank" w:history="1">
        <w:r w:rsidRPr="00A81A36">
          <w:rPr>
            <w:sz w:val="16"/>
          </w:rPr>
          <w:t xml:space="preserve">in a warning </w:t>
        </w:r>
      </w:hyperlink>
      <w:r w:rsidRPr="00A81A36">
        <w:rPr>
          <w:sz w:val="16"/>
        </w:rPr>
        <w:t>to Congress points out that</w:t>
      </w:r>
      <w:hyperlink r:id="rId307" w:tgtFrame="_blank" w:history="1">
        <w:r w:rsidRPr="00A81A36">
          <w:rPr>
            <w:rStyle w:val="StyleUnderline"/>
          </w:rPr>
          <w:t xml:space="preserve"> ISIS is now using encryption</w:t>
        </w:r>
      </w:hyperlink>
      <w:r w:rsidRPr="00A81A36">
        <w:rPr>
          <w:rStyle w:val="StyleUnderline"/>
        </w:rPr>
        <w:t xml:space="preserve"> to mask messages it is sending to thousands of Americans favorable to the ISIS cause, exhorting them to kill military and police and other hated targets.</w:t>
      </w:r>
      <w:r w:rsidRPr="00A81A36">
        <w:rPr>
          <w:sz w:val="16"/>
        </w:rPr>
        <w:t xml:space="preserve"> He, along with others in </w:t>
      </w:r>
      <w:r w:rsidRPr="00A81A36">
        <w:rPr>
          <w:rStyle w:val="StyleUnderline"/>
        </w:rPr>
        <w:t>the Obama administration are urging “Silicon Valley” to consider building backdoors into encryption products</w:t>
      </w:r>
      <w:r w:rsidRPr="00A81A36">
        <w:rPr>
          <w:sz w:val="16"/>
        </w:rPr>
        <w:t xml:space="preserve"> they sell so that law enforcement can tap encrypted phones or computers and properly “do its job.” But the question is, is there a practical solution? I have been in the encryption business, or more clearly I have built commercial products that use encryption. In the early 1990’s</w:t>
      </w:r>
      <w:hyperlink r:id="rId308" w:tgtFrame="_blank" w:history="1">
        <w:r w:rsidRPr="00A81A36">
          <w:rPr>
            <w:sz w:val="16"/>
          </w:rPr>
          <w:t xml:space="preserve"> I founded a company called SECOM (for Secure Communications).</w:t>
        </w:r>
      </w:hyperlink>
      <w:r w:rsidRPr="00A81A36">
        <w:rPr>
          <w:sz w:val="16"/>
        </w:rPr>
        <w:t xml:space="preserve"> We developed a computer chat program that provided a secure, encrypted chat. In those days the Internet was only just getting underway and everyone was using modems (there was no WIFI or data connections except for big business and banks). Nor were there smartphones. The PC, however, was very popular and we built our product to run on PC’s running MSDOS or Windows. And because computers were slow, we built a little plug in computer card which did the actual encryption and decryption work. Then the fun began. NSA did not like our solution because it was too hard to crack, so they “recommended” reducing the key size. It got to the point where the key size was too small to assure security, and after thinking it over (and investing a lot of development money), we decided we could not sell a product that failed in its critical mission: to protect the users from intercepts. We closed the company. Recommended for You</w:t>
      </w:r>
      <w:hyperlink r:id="rId309" w:tgtFrame="_blank" w:history="1">
        <w:r w:rsidRPr="00A81A36">
          <w:rPr>
            <w:sz w:val="16"/>
          </w:rPr>
          <w:t>Webcast: Successful Customer Experiences Are Identity-Centric</w:t>
        </w:r>
      </w:hyperlink>
      <w:r w:rsidRPr="00A81A36">
        <w:rPr>
          <w:sz w:val="16"/>
        </w:rPr>
        <w:t xml:space="preserve"> It was a bad outcome for us. And, as we pointed out at the time, because we used hardware and software we could have controlled who the end users were and assured that only bona fide users, not criminals or terrorists, would have access to the product. What we went through was nothing new. A few years before IBM had proposed building encryption into all PCs so that all the data stored by them would be secure. NSA again objected, and despite IBM bringing rather heavy guns to bear on the problem, in the person of a direct appeal from the chairman of IBM to the head of the NSA, IBM had to stand down. No encryption chips would live on the IBM circuit board. NSA and its counterpart the National Institute of Science and Technology (NIST) wear two different hats: on the one hand NSA is charged with carrying out spying in support of its US government “customers”; on the other NSA and NIST produce guidelines for security and even sponsor encryption solutions such as the Advanced Encryption Standard </w:t>
      </w:r>
      <w:hyperlink r:id="rId310" w:tgtFrame="_blank" w:history="1">
        <w:r w:rsidRPr="00A81A36">
          <w:rPr>
            <w:sz w:val="16"/>
          </w:rPr>
          <w:t>(AES)</w:t>
        </w:r>
      </w:hyperlink>
      <w:r w:rsidRPr="00A81A36">
        <w:rPr>
          <w:sz w:val="16"/>
        </w:rPr>
        <w:t xml:space="preserve"> which has replaced the old Data Encryption Standard (or</w:t>
      </w:r>
      <w:hyperlink r:id="rId311" w:tgtFrame="_blank" w:history="1">
        <w:r w:rsidRPr="00A81A36">
          <w:rPr>
            <w:sz w:val="16"/>
          </w:rPr>
          <w:t xml:space="preserve"> DES</w:t>
        </w:r>
      </w:hyperlink>
      <w:r w:rsidRPr="00A81A36">
        <w:rPr>
          <w:sz w:val="16"/>
        </w:rPr>
        <w:t xml:space="preserve">). These sponsored products can be used without any licenses and can be exported abroad. </w:t>
      </w:r>
      <w:r w:rsidRPr="00A81A36">
        <w:rPr>
          <w:rStyle w:val="StyleUnderline"/>
        </w:rPr>
        <w:t>It may seem odd, therefore, that the government is worried about encryption if it is also facilitating its development and export</w:t>
      </w:r>
      <w:r w:rsidRPr="00A81A36">
        <w:rPr>
          <w:sz w:val="16"/>
        </w:rPr>
        <w:t xml:space="preserve">. </w:t>
      </w:r>
      <w:hyperlink r:id="rId312" w:tgtFrame="_blank" w:history="1">
        <w:r w:rsidRPr="00A81A36">
          <w:rPr>
            <w:sz w:val="16"/>
          </w:rPr>
          <w:t>We can add to that known efforts by NIST to actually publish a random number generator for so-called elliptical curve encryption</w:t>
        </w:r>
      </w:hyperlink>
      <w:r w:rsidRPr="00A81A36">
        <w:rPr>
          <w:sz w:val="16"/>
        </w:rPr>
        <w:t xml:space="preserve"> was found to be buggered. The buggered product found its way into corporate security systems in the US and around the world. The latest alarm in our government is more a consequence of the embarrassing and dangerous leaks by Edward Snowden then anything directly to do with ISIS. </w:t>
      </w:r>
      <w:r w:rsidRPr="00A81A36">
        <w:rPr>
          <w:rStyle w:val="StyleUnderline"/>
        </w:rPr>
        <w:t>Terrorists have been using encryption for a number of years, and they easily get it on the open market. The Russians, Chinese, Europeans, Israelis as well as many companies in the United States develop and sell a wide range of security products that use encryption</w:t>
      </w:r>
      <w:r w:rsidRPr="00A81A36">
        <w:rPr>
          <w:sz w:val="16"/>
        </w:rPr>
        <w:t xml:space="preserve">. And </w:t>
      </w:r>
      <w:r w:rsidRPr="00A81A36">
        <w:rPr>
          <w:rStyle w:val="StyleUnderline"/>
        </w:rPr>
        <w:t xml:space="preserve">the </w:t>
      </w:r>
      <w:hyperlink r:id="rId313" w:tgtFrame="_blank" w:history="1">
        <w:r w:rsidRPr="00A81A36">
          <w:rPr>
            <w:rStyle w:val="StyleUnderline"/>
          </w:rPr>
          <w:t>“Dark Web”</w:t>
        </w:r>
      </w:hyperlink>
      <w:r w:rsidRPr="00A81A36">
        <w:rPr>
          <w:sz w:val="16"/>
        </w:rPr>
        <w:t xml:space="preserve"> on the Internet </w:t>
      </w:r>
      <w:r w:rsidRPr="00A81A36">
        <w:rPr>
          <w:rStyle w:val="StyleUnderline"/>
        </w:rPr>
        <w:t>is also a source of supply for covert type programs and applications</w:t>
      </w:r>
      <w:r w:rsidRPr="00A81A36">
        <w:rPr>
          <w:sz w:val="16"/>
        </w:rPr>
        <w:t xml:space="preserve">. My own thought is that the government is trying very hard to cut a deal with Snowden so that he will serve a little jail time and then shut up. It seems he still has a large bagful of information that exposes US spying activities. In fact that is the only logical way </w:t>
      </w:r>
      <w:r w:rsidRPr="00A81A36">
        <w:rPr>
          <w:sz w:val="16"/>
        </w:rPr>
        <w:lastRenderedPageBreak/>
        <w:t xml:space="preserve">to interpret statements by our former attorney general </w:t>
      </w:r>
      <w:hyperlink r:id="rId314" w:tgtFrame="_blank" w:history="1">
        <w:r w:rsidRPr="00A81A36">
          <w:rPr>
            <w:sz w:val="16"/>
          </w:rPr>
          <w:t>Eric Holder who says a deal is possible with Snowden</w:t>
        </w:r>
      </w:hyperlink>
      <w:r w:rsidRPr="00A81A36">
        <w:rPr>
          <w:sz w:val="16"/>
        </w:rPr>
        <w:t>. He should know. Whatever the case</w:t>
      </w:r>
      <w:r w:rsidRPr="00A81A36">
        <w:rPr>
          <w:rStyle w:val="StyleUnderline"/>
        </w:rPr>
        <w:t>, the availability of encryption on a global scale seems to suggest that trying to control it is a furtive exercise</w:t>
      </w:r>
      <w:r w:rsidRPr="00A81A36">
        <w:rPr>
          <w:sz w:val="16"/>
        </w:rPr>
        <w:t xml:space="preserve">. But that is what the government is saying. So the question is what can the government actually do to mitigate the situation? Many in Silicon Valley (and here we are talking about most of the really big high tech computer and mobile players in the United States) worry that the government will insist on putting a back door into their encryption schemes, or some other way where the government can get into encrypted communications and data transfers. Clearly this is a scheme the government has pursued for a long time, but it brings with it two risks: either the “security” is so weak as to be meaningless, pushing users to outside solutions or the backdoor or hole in the system is uncovered, as Snowden has already proven. But there is even a third risk: that the backdoor or hole is uncovered by a professional adversary such as China or Russia, meaning that everything you thought was safe is out the window. Given the plethora of escalating exponential cyber attacks on our government and on corporate America, this “solution” is far more dangerous than abandoning encryption altogether, largely because it creates a false expectation of security. An alternative solution the government could pursue is simply to make the use of encryption in the United States illegal. Such a thing would be very hard to enforce, but in the mobile world it can be done basically by shutting down any encrypted communication that is unauthorized. The technology for this certainly exists today in the form of network sniffers and scanners. A modified form of the no encryption approach is to allow encryption only on authorized devices that US industry and licensed political and social organizations can use. To me this makes a lot of sense, and in fact I proposed an alternative idea back in the 1980’s when I dealt with export controls. The idea propounded then was a sort of Gold Card for industry allowing them to get around the red tape and delays that hurt their business performance. The idea has merit. We are using it today at American airports, either to have more rapid treatment in security processing (the so called “PRE” benefit) or as part of the Global Access Program to allow Americans who travel a lot to get past long lines at border crossings, especially airports. Such a scheme would make sense in protecting America and allowing us to secure our communications and data. Naturally it would not stop terrorists from using encryption, but they would not be able to use it with their clients and wannabes in the United States. Such communications would be taken down by scanners. I think this is an excellent solution for law enforcement because it forces the bad guys out into the open. Then it is law enforcement’s job to put them out of business here. And it is the job of the DOD and CIA to shut them down beyond our borders. Above all else it is vastly important to make America safe, and it is vital that our communications can be secure and our data repositories free from exploitation. This the government itself should understand from its gross mishandling of sensitive but unclassified information, like the millions of non-encrypted records recently stolen by the Chinese. Let’s hope we can arrive at a sensible solution to security for America. </w:t>
      </w:r>
    </w:p>
    <w:p w:rsidR="009819AC" w:rsidRPr="000268E8" w:rsidRDefault="009819AC" w:rsidP="009819AC"/>
    <w:p w:rsidR="009819AC" w:rsidRPr="000268E8" w:rsidRDefault="009819AC" w:rsidP="009819AC">
      <w:pPr>
        <w:pStyle w:val="Heading3"/>
      </w:pPr>
      <w:r w:rsidRPr="000268E8">
        <w:lastRenderedPageBreak/>
        <w:t>--xt no compliance</w:t>
      </w:r>
    </w:p>
    <w:p w:rsidR="009819AC" w:rsidRPr="000268E8" w:rsidRDefault="009819AC" w:rsidP="009819AC"/>
    <w:p w:rsidR="009819AC" w:rsidRPr="000268E8" w:rsidRDefault="009819AC" w:rsidP="009819AC">
      <w:pPr>
        <w:pStyle w:val="Heading4"/>
        <w:rPr>
          <w:rFonts w:ascii="Georgia" w:hAnsi="Georgia"/>
        </w:rPr>
      </w:pPr>
      <w:r w:rsidRPr="000268E8">
        <w:rPr>
          <w:rFonts w:ascii="Georgia" w:hAnsi="Georgia"/>
        </w:rPr>
        <w:t xml:space="preserve">Companies won’t comply regardless – empirics prove </w:t>
      </w:r>
    </w:p>
    <w:p w:rsidR="009819AC" w:rsidRPr="000268E8" w:rsidRDefault="009819AC" w:rsidP="009819AC">
      <w:pPr>
        <w:rPr>
          <w:rFonts w:ascii="Georgia" w:hAnsi="Georgia"/>
        </w:rPr>
      </w:pPr>
      <w:r w:rsidRPr="000268E8">
        <w:rPr>
          <w:rFonts w:ascii="Georgia" w:hAnsi="Georgia"/>
          <w:b/>
        </w:rPr>
        <w:t xml:space="preserve">Golumbic ‘7 – </w:t>
      </w:r>
      <w:r w:rsidRPr="000268E8">
        <w:rPr>
          <w:rFonts w:ascii="Georgia" w:hAnsi="Georgia"/>
        </w:rPr>
        <w:t xml:space="preserve">(Charles Martin, </w:t>
      </w:r>
      <w:r w:rsidRPr="000268E8">
        <w:rPr>
          <w:rFonts w:ascii="Georgia" w:hAnsi="Georgia"/>
          <w:shd w:val="clear" w:color="auto" w:fill="FFFFFF"/>
        </w:rPr>
        <w:t>University of Haifa, Professor of Computer Science</w:t>
      </w:r>
      <w:r w:rsidRPr="000268E8">
        <w:rPr>
          <w:rFonts w:ascii="Georgia" w:hAnsi="Georgia"/>
          <w:sz w:val="18"/>
          <w:szCs w:val="18"/>
          <w:shd w:val="clear" w:color="auto" w:fill="FFFFFF"/>
        </w:rPr>
        <w:t xml:space="preserve">, </w:t>
      </w:r>
      <w:r w:rsidRPr="000268E8">
        <w:rPr>
          <w:rFonts w:ascii="Georgia" w:hAnsi="Georgia"/>
          <w:shd w:val="clear" w:color="auto" w:fill="FFFFFF"/>
        </w:rPr>
        <w:t>and Director of the Caesarea Rothschild Institute for Interdisciplinary Applications of Computer Science</w:t>
      </w:r>
      <w:r w:rsidRPr="000268E8">
        <w:rPr>
          <w:rFonts w:ascii="Georgia" w:hAnsi="Georgia"/>
        </w:rPr>
        <w:t>, “Fighting Terror Online: the Convergence of Security, Technology, and the Law”)//MP</w:t>
      </w:r>
    </w:p>
    <w:p w:rsidR="009819AC" w:rsidRPr="00B32900" w:rsidRDefault="009819AC" w:rsidP="009819AC">
      <w:pPr>
        <w:rPr>
          <w:rStyle w:val="StyleUnderline"/>
          <w:rFonts w:ascii="Georgia" w:hAnsi="Georgia"/>
        </w:rPr>
      </w:pPr>
      <w:r w:rsidRPr="000268E8">
        <w:rPr>
          <w:rStyle w:val="StyleUnderline"/>
          <w:rFonts w:ascii="Georgia" w:hAnsi="Georgia"/>
        </w:rPr>
        <w:t>Those involved in the private sector have a clear interest in developing their products in line with the demands of the market, without any restrictions</w:t>
      </w:r>
      <w:r w:rsidRPr="000268E8">
        <w:rPr>
          <w:rFonts w:ascii="Georgia" w:hAnsi="Georgia"/>
          <w:sz w:val="16"/>
        </w:rPr>
        <w:t xml:space="preserve">. Consequently, policy makers must consider the potential consequences of encryption policy on research and development by the private sector: What economic influence would regulation have on incentives for private companies? Would such consequences be desirable for private companies and for the market as a whole? </w:t>
      </w:r>
      <w:r w:rsidRPr="000268E8">
        <w:rPr>
          <w:rStyle w:val="StyleUnderline"/>
          <w:rFonts w:ascii="Georgia" w:hAnsi="Georgia"/>
        </w:rPr>
        <w:t>Governmental non-intervention is the desired approach from the point of view of industry concerning regulating encryption and export of the means of encryption. During the period when restrictions were</w:t>
      </w:r>
      <w:r w:rsidRPr="000268E8">
        <w:rPr>
          <w:rFonts w:ascii="Georgia" w:hAnsi="Georgia"/>
        </w:rPr>
        <w:t xml:space="preserve"> more </w:t>
      </w:r>
      <w:r w:rsidRPr="000268E8">
        <w:rPr>
          <w:rStyle w:val="StyleUnderline"/>
          <w:rFonts w:ascii="Georgia" w:hAnsi="Georgia"/>
        </w:rPr>
        <w:t>stringent</w:t>
      </w:r>
      <w:r w:rsidRPr="000268E8">
        <w:rPr>
          <w:rFonts w:ascii="Georgia" w:hAnsi="Georgia"/>
        </w:rPr>
        <w:t xml:space="preserve">, </w:t>
      </w:r>
      <w:r w:rsidRPr="000268E8">
        <w:rPr>
          <w:rStyle w:val="StyleUnderline"/>
          <w:rFonts w:ascii="Georgia" w:hAnsi="Georgia"/>
        </w:rPr>
        <w:t xml:space="preserve">computer companies protested against them and called for reform. </w:t>
      </w:r>
      <w:r w:rsidRPr="000268E8">
        <w:rPr>
          <w:rFonts w:ascii="Georgia" w:hAnsi="Georgia"/>
        </w:rPr>
        <w:t xml:space="preserve">Their call was supported by the fact that these restrictions had a serious economic effect on American companies. </w:t>
      </w:r>
      <w:r w:rsidRPr="000268E8">
        <w:rPr>
          <w:rStyle w:val="StyleUnderline"/>
          <w:rFonts w:ascii="Georgia" w:hAnsi="Georgia"/>
        </w:rPr>
        <w:t>The CSPP</w:t>
      </w:r>
      <w:r w:rsidRPr="000268E8">
        <w:rPr>
          <w:rFonts w:ascii="Georgia" w:hAnsi="Georgia"/>
        </w:rPr>
        <w:t xml:space="preserve"> (Computer Systems Policy Project) </w:t>
      </w:r>
      <w:r w:rsidRPr="000268E8">
        <w:rPr>
          <w:rStyle w:val="StyleUnderline"/>
          <w:rFonts w:ascii="Georgia" w:hAnsi="Georgia"/>
        </w:rPr>
        <w:t>called for a change in policy and an opening of borders, because export restrictions were affecting the ability of</w:t>
      </w:r>
      <w:r w:rsidRPr="000268E8">
        <w:rPr>
          <w:rFonts w:ascii="Georgia" w:hAnsi="Georgia"/>
        </w:rPr>
        <w:t xml:space="preserve"> American </w:t>
      </w:r>
      <w:r w:rsidRPr="000268E8">
        <w:rPr>
          <w:rStyle w:val="StyleUnderline"/>
          <w:rFonts w:ascii="Georgia" w:hAnsi="Georgia"/>
        </w:rPr>
        <w:t>companies to compete effectively in world markets</w:t>
      </w:r>
    </w:p>
    <w:p w:rsidR="009819AC" w:rsidRDefault="009819AC" w:rsidP="009819AC"/>
    <w:p w:rsidR="009819AC" w:rsidRDefault="009819AC" w:rsidP="009819AC">
      <w:pPr>
        <w:pStyle w:val="Heading4"/>
      </w:pPr>
      <w:r>
        <w:t>Non-unique – companies won’t comply – widespread opposition now</w:t>
      </w:r>
    </w:p>
    <w:p w:rsidR="009819AC" w:rsidRPr="00954683" w:rsidRDefault="009819AC" w:rsidP="009819AC">
      <w:r w:rsidRPr="00954683">
        <w:rPr>
          <w:rFonts w:asciiTheme="majorHAnsi" w:eastAsiaTheme="majorEastAsia" w:hAnsiTheme="majorHAnsi" w:cstheme="majorBidi"/>
          <w:b/>
          <w:bCs/>
          <w:iCs/>
          <w:sz w:val="26"/>
        </w:rPr>
        <w:t>Bicchierai</w:t>
      </w:r>
      <w:r>
        <w:t xml:space="preserve"> 5/19/</w:t>
      </w:r>
      <w:r w:rsidRPr="00954683">
        <w:rPr>
          <w:rFonts w:asciiTheme="majorHAnsi" w:eastAsiaTheme="majorEastAsia" w:hAnsiTheme="majorHAnsi" w:cstheme="majorBidi"/>
          <w:b/>
          <w:bCs/>
          <w:iCs/>
          <w:sz w:val="26"/>
        </w:rPr>
        <w:t>15</w:t>
      </w:r>
      <w:r>
        <w:t xml:space="preserve"> </w:t>
      </w:r>
      <w:r w:rsidRPr="00954683">
        <w:t>&lt;Lorenzo Fransceschi, writer at Motherboard, a magazine covering technology and science, “Everyone in Tech Hates the Idea of Ruining Encryption”, Motherboard,</w:t>
      </w:r>
    </w:p>
    <w:p w:rsidR="009819AC" w:rsidRPr="00954683" w:rsidRDefault="009819AC" w:rsidP="009819AC">
      <w:r w:rsidRPr="00954683">
        <w:t>http://motherboard.vice.com/read/everyone-in-tech-hates-the-idea-of-ruining-encryption&gt;//wx</w:t>
      </w:r>
    </w:p>
    <w:p w:rsidR="009819AC" w:rsidRPr="00954683" w:rsidRDefault="009819AC" w:rsidP="009819AC">
      <w:pPr>
        <w:rPr>
          <w:sz w:val="16"/>
        </w:rPr>
      </w:pPr>
      <w:r w:rsidRPr="00954683">
        <w:rPr>
          <w:sz w:val="16"/>
        </w:rPr>
        <w:t xml:space="preserve">For months, </w:t>
      </w:r>
      <w:r w:rsidRPr="00CD459F">
        <w:rPr>
          <w:rStyle w:val="StyleUnderline"/>
        </w:rPr>
        <w:t xml:space="preserve">government officials </w:t>
      </w:r>
      <w:hyperlink r:id="rId315" w:tgtFrame="_blank" w:history="1">
        <w:r w:rsidRPr="00CD459F">
          <w:rPr>
            <w:rStyle w:val="StyleUnderline"/>
          </w:rPr>
          <w:t>have railed</w:t>
        </w:r>
      </w:hyperlink>
      <w:r w:rsidRPr="00CD459F">
        <w:rPr>
          <w:rStyle w:val="StyleUnderline"/>
        </w:rPr>
        <w:t xml:space="preserve"> against encryption technology</w:t>
      </w:r>
      <w:r w:rsidRPr="00954683">
        <w:rPr>
          <w:sz w:val="16"/>
        </w:rPr>
        <w:t xml:space="preserve"> that protects user data from being stolen by hackers but also makes it difficult for cops to access or intercept. On Tuesday, </w:t>
      </w:r>
      <w:r w:rsidRPr="00571478">
        <w:rPr>
          <w:rStyle w:val="Emphasis"/>
        </w:rPr>
        <w:t>the tech industry is saying “enough.”</w:t>
      </w:r>
      <w:r w:rsidRPr="00CD459F">
        <w:rPr>
          <w:rStyle w:val="StyleUnderline"/>
        </w:rPr>
        <w:t xml:space="preserve"> A </w:t>
      </w:r>
      <w:hyperlink r:id="rId316" w:tgtFrame="_blank" w:history="1">
        <w:r w:rsidRPr="00CD459F">
          <w:rPr>
            <w:rStyle w:val="StyleUnderline"/>
          </w:rPr>
          <w:t>letter</w:t>
        </w:r>
      </w:hyperlink>
      <w:r w:rsidRPr="00CD459F">
        <w:rPr>
          <w:rStyle w:val="StyleUnderline"/>
        </w:rPr>
        <w:t xml:space="preserve"> signed by </w:t>
      </w:r>
      <w:r w:rsidRPr="00954683">
        <w:rPr>
          <w:sz w:val="16"/>
        </w:rPr>
        <w:t xml:space="preserve">pretty much </w:t>
      </w:r>
      <w:r w:rsidRPr="00CD459F">
        <w:rPr>
          <w:rStyle w:val="StyleUnderline"/>
        </w:rPr>
        <w:t xml:space="preserve">everyone in Silicon Valley, including Google, Apple, Yahoo, Twitter, and Facebook, as well as dozens of security and privacy experts </w:t>
      </w:r>
      <w:r w:rsidRPr="00954683">
        <w:rPr>
          <w:sz w:val="16"/>
        </w:rPr>
        <w:t xml:space="preserve">and many civil liberties organizations, </w:t>
      </w:r>
      <w:r w:rsidRPr="00CD459F">
        <w:rPr>
          <w:rStyle w:val="StyleUnderline"/>
        </w:rPr>
        <w:t>urges</w:t>
      </w:r>
      <w:r w:rsidRPr="00954683">
        <w:rPr>
          <w:sz w:val="16"/>
        </w:rPr>
        <w:t xml:space="preserve"> President Barack </w:t>
      </w:r>
      <w:r w:rsidRPr="00CD459F">
        <w:rPr>
          <w:rStyle w:val="StyleUnderline"/>
        </w:rPr>
        <w:t>Obama to say no to</w:t>
      </w:r>
      <w:r w:rsidRPr="00954683">
        <w:rPr>
          <w:sz w:val="16"/>
        </w:rPr>
        <w:t xml:space="preserve"> any </w:t>
      </w:r>
      <w:r w:rsidRPr="00CD459F">
        <w:rPr>
          <w:rStyle w:val="StyleUnderline"/>
        </w:rPr>
        <w:t>proposal that would force companies to weaken the security of their products</w:t>
      </w:r>
      <w:r w:rsidRPr="00954683">
        <w:rPr>
          <w:sz w:val="16"/>
        </w:rPr>
        <w:t xml:space="preserve"> so that law enforcement authorities can access customer data. </w:t>
      </w:r>
      <w:r w:rsidRPr="00954683">
        <w:rPr>
          <w:rStyle w:val="StyleUnderline"/>
        </w:rPr>
        <w:t>The plea comes after months of public debate over encryption</w:t>
      </w:r>
      <w:r w:rsidRPr="00954683">
        <w:rPr>
          <w:sz w:val="16"/>
        </w:rPr>
        <w:t xml:space="preserve">, which was sparked when Apple </w:t>
      </w:r>
      <w:hyperlink r:id="rId317" w:tgtFrame="_blank" w:history="1">
        <w:r w:rsidRPr="00954683">
          <w:rPr>
            <w:sz w:val="16"/>
          </w:rPr>
          <w:t>announced</w:t>
        </w:r>
      </w:hyperlink>
      <w:r w:rsidRPr="00954683">
        <w:rPr>
          <w:sz w:val="16"/>
        </w:rPr>
        <w:t xml:space="preserve"> that data on the new iPhone would be encrypted by default and that even the company wouldn’t be able to access to it. After that announcement, FBI Director James Comey has been urging companies to backtrack and give law enforcement a way in, because otherwise widespread encryption will “lead us all to a very dark place” where authorities can’t get key evidence when they need it. Despite these complaints, the FBI and other government agencies </w:t>
      </w:r>
      <w:hyperlink r:id="rId318" w:tgtFrame="_blank" w:history="1">
        <w:r w:rsidRPr="00954683">
          <w:rPr>
            <w:sz w:val="16"/>
          </w:rPr>
          <w:t>have failed to put forward</w:t>
        </w:r>
      </w:hyperlink>
      <w:r w:rsidRPr="00954683">
        <w:rPr>
          <w:sz w:val="16"/>
        </w:rPr>
        <w:t xml:space="preserve"> a concrete proposal that would give consumers strong encryption while also providing cops and feds a way in. Experts have accused the officials of asking for backdoors, which are intentional vulnerabilities designed to give access to otherwise secure systems, while officials have defended their requests saying they simply want legal “frontdoors.” “Whether you call them ‘frontdoors’ or ‘backdoors,’ introducing intentional vulnerabilities into secure products for the government’s use will make those products less secure." “Whether you call them ‘frontdoors’ or ‘backdoors,’ </w:t>
      </w:r>
      <w:r w:rsidRPr="00954683">
        <w:rPr>
          <w:rStyle w:val="StyleUnderline"/>
        </w:rPr>
        <w:t>introducing intentional vulnerabilities into secure products for the government’s use will make those products less secure against other attackers,” the letter reads</w:t>
      </w:r>
      <w:r w:rsidRPr="00954683">
        <w:rPr>
          <w:sz w:val="16"/>
        </w:rPr>
        <w:t xml:space="preserve">. The letter goes on to argue that not only backdoors aren’t technically feasible, but they’re a bad idea because if the US gets them, then other government will feel legitimized to demand them too, which will “undermine human rights and information security around the globe.” “The result will be an information environment riddled with vulnerabilities that could be exploited by even the most repressive or dangerous regimes,” the letter reads. “That’s not a future that the American people or the people of the world deserve.” “We </w:t>
      </w:r>
      <w:r w:rsidRPr="00954683">
        <w:rPr>
          <w:rStyle w:val="StyleUnderline"/>
        </w:rPr>
        <w:t>decided it was time for the Internet community</w:t>
      </w:r>
      <w:r w:rsidRPr="00954683">
        <w:rPr>
          <w:sz w:val="16"/>
        </w:rPr>
        <w:t>—industry, advocates, and experts—</w:t>
      </w:r>
      <w:r w:rsidRPr="00954683">
        <w:rPr>
          <w:rStyle w:val="StyleUnderline"/>
        </w:rPr>
        <w:t>to draw a line in the sand</w:t>
      </w:r>
      <w:r w:rsidRPr="00954683">
        <w:rPr>
          <w:sz w:val="16"/>
        </w:rPr>
        <w:t xml:space="preserve">.” Another issue, the letter continues, is that it will hurt American companies operating abroad, as consumers and businesses will turn to other companies offering products that have stronger protections. A White House spokesperson declined to comment. </w:t>
      </w:r>
      <w:r w:rsidRPr="00954683">
        <w:rPr>
          <w:rStyle w:val="StyleUnderline"/>
        </w:rPr>
        <w:t>The letter was sent by</w:t>
      </w:r>
      <w:r w:rsidRPr="00954683">
        <w:rPr>
          <w:sz w:val="16"/>
        </w:rPr>
        <w:t xml:space="preserve"> New America’s Open Technology Institute and was signed by </w:t>
      </w:r>
      <w:r w:rsidRPr="00954683">
        <w:rPr>
          <w:rStyle w:val="StyleUnderline"/>
        </w:rPr>
        <w:t>leading civil liberties organizations</w:t>
      </w:r>
      <w:r w:rsidRPr="00954683">
        <w:rPr>
          <w:sz w:val="16"/>
        </w:rPr>
        <w:t xml:space="preserve"> such as the American Civil Liberties Union, the Electronic Frontier Foundation, and independent security and cryptography experts such as Bruce Schneier, Matthew Green, Matt Blaze and Steven Bellovin. </w:t>
      </w:r>
      <w:r w:rsidRPr="00954683">
        <w:rPr>
          <w:rStyle w:val="StyleUnderline"/>
        </w:rPr>
        <w:t>Other companies that put their name on the letter include Microsoft, Adobe, Cisco, and Dropbox.</w:t>
      </w:r>
      <w:r w:rsidRPr="00954683">
        <w:rPr>
          <w:sz w:val="16"/>
        </w:rPr>
        <w:t xml:space="preserve"> “We decided it was time for the Internet community—industry, advocates, and experts—to draw a line in the sand,” New America said in a </w:t>
      </w:r>
      <w:hyperlink r:id="rId319" w:tgtFrame="_blank" w:history="1">
        <w:r w:rsidRPr="00954683">
          <w:rPr>
            <w:sz w:val="16"/>
          </w:rPr>
          <w:t>press release</w:t>
        </w:r>
      </w:hyperlink>
      <w:r w:rsidRPr="00954683">
        <w:rPr>
          <w:sz w:val="16"/>
        </w:rPr>
        <w:t xml:space="preserve">. </w:t>
      </w:r>
    </w:p>
    <w:p w:rsidR="009819AC" w:rsidRDefault="009819AC" w:rsidP="009819AC"/>
    <w:p w:rsidR="009819AC" w:rsidRPr="00530AC6" w:rsidRDefault="009819AC" w:rsidP="009819AC">
      <w:pPr>
        <w:pStyle w:val="Heading4"/>
      </w:pPr>
      <w:r>
        <w:t>Companies won’t cooperate – Apple encryption and Google prove</w:t>
      </w:r>
    </w:p>
    <w:p w:rsidR="009819AC" w:rsidRPr="008045D2" w:rsidRDefault="009819AC" w:rsidP="009819AC">
      <w:r>
        <w:rPr>
          <w:rStyle w:val="Style13ptBold"/>
        </w:rPr>
        <w:t xml:space="preserve">Poulsen 14 </w:t>
      </w:r>
      <w:r w:rsidRPr="000268E8">
        <w:t>&lt;Kevin, contributing editor of WIRED, author of “Kingpin: How One Hacker Took Over the Billion-Dollar Cybercrime Underground”, 10/08/2014, “Apple’s IPhone Encryption is a Godsend, Even if the Cops Hate it”, Wired</w:t>
      </w:r>
      <w:r w:rsidRPr="00530AC6">
        <w:rPr>
          <w:rStyle w:val="Style13ptBold"/>
          <w:sz w:val="22"/>
        </w:rPr>
        <w:t xml:space="preserve"> </w:t>
      </w:r>
      <w:r w:rsidRPr="00530AC6">
        <w:t>http://www.wired.com/2014/10/golden-key/&gt;//wx</w:t>
      </w:r>
    </w:p>
    <w:p w:rsidR="009819AC" w:rsidRPr="00784321" w:rsidRDefault="009819AC" w:rsidP="009819AC">
      <w:pPr>
        <w:rPr>
          <w:sz w:val="16"/>
          <w:szCs w:val="16"/>
        </w:rPr>
      </w:pPr>
      <w:r w:rsidRPr="00784321">
        <w:rPr>
          <w:sz w:val="16"/>
          <w:szCs w:val="16"/>
        </w:rPr>
        <w:t>IT TOOK THE upheaval of the Edward Snowden revelations to make clear to everyone that we need protection from snooping, governmental and otherwise. Snowden illustrated the capabilities of determined spies, and said what security experts have preached for years</w:t>
      </w:r>
      <w:r w:rsidRPr="008045D2">
        <w:rPr>
          <w:rStyle w:val="StyleUnderline"/>
        </w:rPr>
        <w:t>: Strong encryption of our data is a basic necessity, not a luxury. And now Apple, that quintessential mass-market supplier of technology, seems to have gotten the message</w:t>
      </w:r>
      <w:r w:rsidRPr="00784321">
        <w:rPr>
          <w:sz w:val="16"/>
          <w:szCs w:val="16"/>
        </w:rPr>
        <w:t xml:space="preserve">. With an eye to market demand, </w:t>
      </w:r>
      <w:r w:rsidRPr="008045D2">
        <w:rPr>
          <w:rStyle w:val="StyleUnderline"/>
        </w:rPr>
        <w:t xml:space="preserve">the company has taken a </w:t>
      </w:r>
      <w:r w:rsidRPr="003F637E">
        <w:rPr>
          <w:rStyle w:val="Emphasis"/>
        </w:rPr>
        <w:t xml:space="preserve">bold step to the side of privacy, </w:t>
      </w:r>
      <w:r w:rsidRPr="008045D2">
        <w:rPr>
          <w:rStyle w:val="StyleUnderline"/>
        </w:rPr>
        <w:t>making strong crypto the default fo</w:t>
      </w:r>
      <w:r w:rsidRPr="00784321">
        <w:rPr>
          <w:sz w:val="16"/>
          <w:szCs w:val="16"/>
        </w:rPr>
        <w:t xml:space="preserve">r the wealth of personal </w:t>
      </w:r>
      <w:r w:rsidRPr="008045D2">
        <w:rPr>
          <w:rStyle w:val="StyleUnderline"/>
        </w:rPr>
        <w:t>information stored on the iPhone</w:t>
      </w:r>
      <w:r w:rsidRPr="00784321">
        <w:rPr>
          <w:sz w:val="16"/>
          <w:szCs w:val="16"/>
        </w:rPr>
        <w:t xml:space="preserve">. And the </w:t>
      </w:r>
      <w:r w:rsidRPr="008045D2">
        <w:rPr>
          <w:rStyle w:val="StyleUnderline"/>
        </w:rPr>
        <w:t>backlash has been as swift and fevered</w:t>
      </w:r>
      <w:r w:rsidRPr="00784321">
        <w:rPr>
          <w:sz w:val="16"/>
          <w:szCs w:val="16"/>
        </w:rPr>
        <w:t xml:space="preserve"> as it is wrongheaded. At issue is the improved iPhone encryption built into iOS 8. For the first time, all the important data on your phone—phoxtos, messages, contacts, reminders, call </w:t>
      </w:r>
      <w:r w:rsidRPr="00784321">
        <w:rPr>
          <w:sz w:val="16"/>
          <w:szCs w:val="16"/>
        </w:rPr>
        <w:lastRenderedPageBreak/>
        <w:t xml:space="preserve">history—are encrypted by default. Nobody but you can access the iPhone’s contents, unless your passcode is compromised, something you can make nearly impossible by changing your settings to replace your four-digit PIN with an alphanumeric password. Rather than welcome this sea change, which makes consumers more secure, top law enforcement officials, including US Attorney General Eric Holder and </w:t>
      </w:r>
      <w:r w:rsidRPr="008045D2">
        <w:rPr>
          <w:rStyle w:val="StyleUnderline"/>
        </w:rPr>
        <w:t xml:space="preserve">FBI director James Comey, are </w:t>
      </w:r>
      <w:hyperlink r:id="rId320" w:tgtFrame="_blank" w:history="1">
        <w:r w:rsidRPr="008045D2">
          <w:rPr>
            <w:rStyle w:val="StyleUnderline"/>
          </w:rPr>
          <w:t>leading a charge</w:t>
        </w:r>
      </w:hyperlink>
      <w:r w:rsidRPr="008045D2">
        <w:rPr>
          <w:rStyle w:val="StyleUnderline"/>
        </w:rPr>
        <w:t xml:space="preserve"> to maintain the insecure status quo. They warn that without the ability to crack the security on seized smartphones, police will be hamstrung</w:t>
      </w:r>
      <w:r w:rsidRPr="00784321">
        <w:rPr>
          <w:sz w:val="16"/>
          <w:szCs w:val="16"/>
        </w:rPr>
        <w:t xml:space="preserve"> in critical investigations. John Escalante, chief of detectives for Chicago’s police department, predicts the iPhone will become “the phone of choice for the pedophile.” The issue for law enforcement is that, as with all strong crypto, the encryption on the </w:t>
      </w:r>
      <w:hyperlink r:id="rId321" w:tgtFrame="_blank" w:history="1">
        <w:r w:rsidRPr="00530AC6">
          <w:rPr>
            <w:sz w:val="14"/>
          </w:rPr>
          <w:t>iPhone is secure even from the maker of the device</w:t>
        </w:r>
      </w:hyperlink>
      <w:r w:rsidRPr="00784321">
        <w:rPr>
          <w:sz w:val="16"/>
          <w:szCs w:val="16"/>
        </w:rPr>
        <w:t xml:space="preserve">. Apple itself can’t access your files, which means, unlike in the past, the company can’t help law enforcement officials access your files, even if presented with a valid search warrant. That has lead to a revival of a debate many of us thought resolved long ago, in the crypto wars of the 1990s. Back then, </w:t>
      </w:r>
      <w:r w:rsidRPr="008045D2">
        <w:rPr>
          <w:rStyle w:val="StyleUnderline"/>
        </w:rPr>
        <w:t>the Clinton administration fought hard to include trapdoor keys in consumer encryption products, so law enforcement</w:t>
      </w:r>
      <w:r w:rsidRPr="00784321">
        <w:rPr>
          <w:sz w:val="16"/>
          <w:szCs w:val="16"/>
        </w:rPr>
        <w:t xml:space="preserve"> and intelligence officials—NSA being a chief proponent—</w:t>
      </w:r>
      <w:r w:rsidRPr="008045D2">
        <w:rPr>
          <w:rStyle w:val="StyleUnderline"/>
        </w:rPr>
        <w:t>could access your data with proper legal authority</w:t>
      </w:r>
      <w:r w:rsidRPr="00784321">
        <w:rPr>
          <w:sz w:val="16"/>
          <w:szCs w:val="16"/>
        </w:rPr>
        <w:t xml:space="preserve">. Critics argued such backdoors are </w:t>
      </w:r>
      <w:hyperlink r:id="rId322" w:tgtFrame="_blank" w:history="1">
        <w:r w:rsidRPr="00530AC6">
          <w:rPr>
            <w:sz w:val="14"/>
          </w:rPr>
          <w:t>inherently insecure</w:t>
        </w:r>
      </w:hyperlink>
      <w:r w:rsidRPr="00784321">
        <w:rPr>
          <w:sz w:val="16"/>
          <w:szCs w:val="16"/>
        </w:rPr>
        <w:t xml:space="preserve">. Trapdoor keys would be an irresistible target for corrupt insiders or third-party hackers, and would thus make Americans more vulnerable to criminals, foreign intelligence services, corrupt government officials, and other threats. Additionally, foreign technology companies would gain a competitive advantage over the US, since they’d have no obligation to weaken their crypto. The feds lost the crypto wars, but without serious consumer demand, strong encryption has crept onto our gadgets only for narrow purposes, like protecting Internet transactions. </w:t>
      </w:r>
      <w:r w:rsidRPr="008045D2">
        <w:rPr>
          <w:rStyle w:val="StyleUnderline"/>
        </w:rPr>
        <w:t>The iPhone encrypted email and calendar entries</w:t>
      </w:r>
      <w:r w:rsidRPr="00784321">
        <w:rPr>
          <w:sz w:val="16"/>
          <w:szCs w:val="16"/>
        </w:rPr>
        <w:t xml:space="preserve">, but little else. Now that Snowden’s revelations have reinforced just how vulnerable our data is, </w:t>
      </w:r>
      <w:r w:rsidRPr="008045D2">
        <w:rPr>
          <w:rStyle w:val="StyleUnderline"/>
        </w:rPr>
        <w:t>companies like Apple and Google</w:t>
      </w:r>
      <w:r w:rsidRPr="00784321">
        <w:rPr>
          <w:sz w:val="16"/>
          <w:szCs w:val="16"/>
        </w:rPr>
        <w:t xml:space="preserve">, who were </w:t>
      </w:r>
      <w:hyperlink r:id="rId323" w:tgtFrame="_blank" w:history="1">
        <w:r w:rsidRPr="00530AC6">
          <w:rPr>
            <w:sz w:val="14"/>
          </w:rPr>
          <w:t>painted as NSA collaborators</w:t>
        </w:r>
      </w:hyperlink>
      <w:r w:rsidRPr="00784321">
        <w:rPr>
          <w:sz w:val="16"/>
          <w:szCs w:val="16"/>
        </w:rPr>
        <w:t xml:space="preserve"> in the earliest Snowden leaks, </w:t>
      </w:r>
      <w:r w:rsidRPr="008045D2">
        <w:rPr>
          <w:rStyle w:val="StyleUnderline"/>
        </w:rPr>
        <w:t xml:space="preserve">are newly motivated to demonstrate their independence and to </w:t>
      </w:r>
      <w:r w:rsidRPr="003F637E">
        <w:rPr>
          <w:rStyle w:val="Emphasis"/>
        </w:rPr>
        <w:t>compete with each other on privacy</w:t>
      </w:r>
      <w:r w:rsidRPr="00784321">
        <w:rPr>
          <w:sz w:val="16"/>
          <w:szCs w:val="16"/>
        </w:rPr>
        <w:t xml:space="preserve">. However it got there, </w:t>
      </w:r>
      <w:r w:rsidRPr="008045D2">
        <w:rPr>
          <w:rStyle w:val="StyleUnderline"/>
        </w:rPr>
        <w:t>Apple has come to the right place</w:t>
      </w:r>
      <w:r w:rsidRPr="00784321">
        <w:rPr>
          <w:sz w:val="16"/>
          <w:szCs w:val="16"/>
        </w:rPr>
        <w:t xml:space="preserve">. It’s a basic axiom of information security that “data at rest” should be encrypted. Apple should be lauded for reaching that state with the iPhone. </w:t>
      </w:r>
      <w:r w:rsidRPr="008045D2">
        <w:rPr>
          <w:rStyle w:val="StyleUnderline"/>
        </w:rPr>
        <w:t>Google should be praised for announcing it will follow suit in a future Android release</w:t>
      </w:r>
      <w:r w:rsidRPr="00784321">
        <w:rPr>
          <w:sz w:val="16"/>
          <w:szCs w:val="16"/>
        </w:rPr>
        <w:t xml:space="preserve">. And yet, the argument for encryption backdoors has risen like the undead. In a </w:t>
      </w:r>
      <w:hyperlink r:id="rId324" w:tgtFrame="_blank" w:history="1">
        <w:r w:rsidRPr="00530AC6">
          <w:rPr>
            <w:sz w:val="14"/>
          </w:rPr>
          <w:t>much-discussed editorial</w:t>
        </w:r>
      </w:hyperlink>
      <w:r w:rsidRPr="00784321">
        <w:rPr>
          <w:sz w:val="16"/>
          <w:szCs w:val="16"/>
        </w:rPr>
        <w:t xml:space="preserve"> that ran Friday, The Washington Post sided with law enforcement. Bizarrely, the Post acknowledges backdoors are a bad idea—“a back door can and will be exploited by bad guys, too”—and then proposes one in the very next sentence: Apple and Google, the paper says, should invent a “secure golden key” that would let police decrypt a smartphone with a warrant. The paper doesn’t explain why this “golden key” would be less vulnerable to abuse than any other backdoor. Maybe it’s the name, which seems a product of the same branding workshop that led the Chinese government to name its Internet censorship system the “golden shield.” What’s not to like? Everyone loves gold! Implicit in the Post’s argument is the notion that the existence of the search warrant as a legal instrument obliges Americans to make their data accessible: that weakening your crypto is a civic responsibility akin to jury duty or paying taxes. “Smartphone users must accept that they cannot be above the law if there is a valid search warrant,” writes the Post. This talking point, adapted from Comey’s press conference, is an insult to anyone savvy enough to use encryption. Both Windows and OS X already support strong full-disk crypto, and using it is a de facto regulatory requirement for anyone handling sensitive consumer or medical data. For the rest of us, it’s common sense, not an unpatriotic slap to the face of law and order. This argument also misunderstands the role of the search warrant. A search warrant allows police, with a judge’s approval, to do something they’re not normally allowed to do. It’s an instrument of permission, not compulsion. If the cops get a warrant to search your house, you’re obliged to do nothing except stay out of their way. You’re not compelled to dump your underwear drawers onto your dining room table and slash open your mattress for them. And you’re not placing yourself “above the law” if you have a steel-reinforced door that doesn’t yield to a battering ram. You have to feel for Apple. The company’s slovenly security on iCloud made it the butt of jokes for weeks after the leak of celebrity nude photos. Before that, the </w:t>
      </w:r>
      <w:hyperlink r:id="rId325" w:tgtFrame="_blank" w:history="1">
        <w:r w:rsidRPr="00530AC6">
          <w:rPr>
            <w:sz w:val="14"/>
          </w:rPr>
          <w:t>Goto Fail</w:t>
        </w:r>
      </w:hyperlink>
      <w:r w:rsidRPr="00784321">
        <w:rPr>
          <w:sz w:val="16"/>
          <w:szCs w:val="16"/>
        </w:rPr>
        <w:t xml:space="preserve"> bug drew guffaws from computer security experts and inspired mocking tee shirt designs. With the release of iOS 8, </w:t>
      </w:r>
      <w:r w:rsidRPr="008045D2">
        <w:rPr>
          <w:rStyle w:val="StyleUnderline"/>
        </w:rPr>
        <w:t xml:space="preserve">Apple made a privacy improvement so dramatic that it should rightly wipe out the taint of these security failures. Instead, the company is bashed by the nation’s top law enforcement official </w:t>
      </w:r>
      <w:r w:rsidRPr="00784321">
        <w:rPr>
          <w:sz w:val="16"/>
          <w:szCs w:val="16"/>
        </w:rPr>
        <w:t xml:space="preserve">and the editorial board of one of the country’s most prestigious newspapers. Yes, some investigations will be frustrated by strong crypto on the iPhone and Android. Some criminals who otherwise would be convicted will get away. But cops will still seize plenty of phones in an unlocked state. Of the others, many crooks will choose insecure passcodes, or write their code on a Post-It. Still more will hand over their passcodes or unlock their phones voluntarily in the hope of buying leniency; experienced cops are adept at convincing suspects to cooperate against their best interests. There’s even a growing body of case law saying suspects can be compelled by the court to surrender their crypto keys under certain circumstances, despite the protections of the Fifth Amendment. That has its own issues, but at least the suspect gets a chance to be heard in court before a search is conducted, instead of after, as with the current search warrant regime. On balance, smartphones have been a gold mine to police, and the mild correction imposed by serious crypto will still leave the cops leaps and bounds ahead of where they were seven years ago, while making everyone more secure from the overreach of the authorities and the depredations of criminal hackers. </w:t>
      </w:r>
      <w:r w:rsidRPr="003F637E">
        <w:rPr>
          <w:rStyle w:val="StyleUnderline"/>
        </w:rPr>
        <w:t xml:space="preserve">The law enforcement officials criticizing Apple should </w:t>
      </w:r>
      <w:r w:rsidRPr="00784321">
        <w:rPr>
          <w:sz w:val="16"/>
          <w:szCs w:val="16"/>
        </w:rPr>
        <w:t>put aside the sense of entitlement they’ve developed in those seven years and</w:t>
      </w:r>
      <w:r w:rsidRPr="003F637E">
        <w:rPr>
          <w:rStyle w:val="StyleUnderline"/>
        </w:rPr>
        <w:t xml:space="preserve"> spend some time thanking Apple and Google for making things so easy for them for so long</w:t>
      </w:r>
      <w:r w:rsidRPr="00784321">
        <w:rPr>
          <w:sz w:val="16"/>
          <w:szCs w:val="16"/>
        </w:rPr>
        <w:t>.</w:t>
      </w:r>
    </w:p>
    <w:p w:rsidR="009819AC" w:rsidRDefault="009819AC" w:rsidP="009819AC"/>
    <w:p w:rsidR="009819AC" w:rsidRPr="00CC06F4" w:rsidRDefault="009819AC" w:rsidP="009819AC">
      <w:pPr>
        <w:pStyle w:val="Heading4"/>
        <w:rPr>
          <w:rFonts w:ascii="Georgia" w:hAnsi="Georgia"/>
        </w:rPr>
      </w:pPr>
      <w:r w:rsidRPr="00CC06F4">
        <w:rPr>
          <w:rFonts w:ascii="Georgia" w:hAnsi="Georgia"/>
        </w:rPr>
        <w:t>Encryption backdoors are facing technology industrial retaliation – Apple and Google prove</w:t>
      </w:r>
    </w:p>
    <w:p w:rsidR="009819AC" w:rsidRPr="00CC06F4" w:rsidRDefault="009819AC" w:rsidP="009819AC">
      <w:pPr>
        <w:rPr>
          <w:rFonts w:ascii="Georgia" w:hAnsi="Georgia"/>
        </w:rPr>
      </w:pPr>
      <w:r w:rsidRPr="00CC06F4">
        <w:rPr>
          <w:rFonts w:ascii="Georgia" w:hAnsi="Georgia"/>
          <w:b/>
          <w:bCs/>
        </w:rPr>
        <w:t>Wanlund 5/29</w:t>
      </w:r>
      <w:r w:rsidRPr="00CC06F4">
        <w:rPr>
          <w:rFonts w:ascii="Georgia" w:hAnsi="Georgia"/>
        </w:rPr>
        <w:t xml:space="preserve"> – </w:t>
      </w:r>
      <w:r w:rsidRPr="00CC06F4">
        <w:rPr>
          <w:rFonts w:ascii="Georgia" w:hAnsi="Georgia"/>
          <w:sz w:val="16"/>
          <w:szCs w:val="16"/>
        </w:rPr>
        <w:t>Freelance writer in D.C., former Foreign Service Officer, Journalism Degree from George Washington University – (“Intelligence Reform”, Bill Wanlund, CQ Researcher, May 29, 2015, http://library.cqpress.com.proxy.lib.umich.edu/cqresearcher/document.php?id=cqresrre2015052900&amp;type=hitlist&amp;num=0)//chiragjain</w:t>
      </w:r>
    </w:p>
    <w:p w:rsidR="009819AC" w:rsidRDefault="009819AC" w:rsidP="009819AC">
      <w:pPr>
        <w:rPr>
          <w:rFonts w:ascii="Georgia" w:hAnsi="Georgia"/>
          <w:sz w:val="16"/>
          <w:szCs w:val="24"/>
        </w:rPr>
      </w:pPr>
      <w:r w:rsidRPr="00CC06F4">
        <w:rPr>
          <w:rFonts w:ascii="Georgia" w:hAnsi="Georgia"/>
          <w:sz w:val="16"/>
          <w:szCs w:val="24"/>
        </w:rPr>
        <w:t>A review of the NSA surveillance program by the Privacy and Civil Liberties Oversight Board, an independent federal body established by Congress in 2004 to balance terrorism prevention with the protection of privacy and civil liberties, concluded that the surveillance program — signed into law in 2007 — is “reasonably designed and implemented” so information acquired cannot be exploited for illegitimate purposes. However, certain aspects of the program push it “close to the line of constitutional reasonableness,” the board said, including “the unknown and potentially large scope of the incidental collection of U.S. persons' communications.” Overall, however, the program “has been valuable and effective in protecting the nation's security.”Footnote 72 But others, such as GOP presidential candidate Paul, have deep-seated objections to the government's surveillance program. Paul took to the Senate floor for 10-1/2 hours May 20 to argue against renewing NSA's monitoring authority. “There comes a time in the history of nations when fear and complacency allow power to accumulate, and liberty and privacy to suffer. That time is now, and I will not let the Patriot Act, the most unpatriotic of acts, go unchallenged,” Paul said. At the very least, he said, the Senate “should debate whether or not we are going to relinquish our rights or whether or not we are going to have a full and able debate over whether or not we can live within the Constitution or whether or not we have to go around the Constitution.”Footnote 73</w:t>
      </w:r>
      <w:r w:rsidRPr="00CC06F4">
        <w:rPr>
          <w:rFonts w:ascii="Georgia" w:hAnsi="Georgia"/>
          <w:b/>
          <w:bCs/>
          <w:sz w:val="16"/>
          <w:szCs w:val="24"/>
        </w:rPr>
        <w:t xml:space="preserve"> </w:t>
      </w:r>
      <w:r w:rsidRPr="00CC06F4">
        <w:rPr>
          <w:rFonts w:ascii="Georgia" w:hAnsi="Georgia"/>
          <w:sz w:val="16"/>
          <w:szCs w:val="24"/>
        </w:rPr>
        <w:t xml:space="preserve">Encryption </w:t>
      </w:r>
      <w:r w:rsidRPr="00CC06F4">
        <w:rPr>
          <w:rFonts w:ascii="Georgia" w:hAnsi="Georgia"/>
          <w:sz w:val="16"/>
          <w:szCs w:val="24"/>
        </w:rPr>
        <w:lastRenderedPageBreak/>
        <w:t xml:space="preserve">Debate Meanwhile, </w:t>
      </w:r>
      <w:r w:rsidRPr="00CC06F4">
        <w:rPr>
          <w:rStyle w:val="StyleUnderline"/>
          <w:rFonts w:ascii="Georgia" w:hAnsi="Georgia"/>
          <w:sz w:val="24"/>
          <w:szCs w:val="24"/>
        </w:rPr>
        <w:t>intelligence agencies are waging a running battle with the technology industry over access to personal communications. The agencies want technology companies to guarantee government access to encrypted data on smartphones and similar devices.</w:t>
      </w:r>
      <w:r w:rsidRPr="00CC06F4">
        <w:rPr>
          <w:rFonts w:ascii="Georgia" w:hAnsi="Georgia"/>
          <w:sz w:val="16"/>
          <w:szCs w:val="24"/>
        </w:rPr>
        <w:t xml:space="preserve"> “Law enforcement needs to be able to access communications and information to bring people to justice,” FBI Director James Comey said. Current laws that require telecommunication companies to enable law enforcement (with a court order) to wiretap landline telephones are outmoded, Comey said, and don't cover new means of communication such as cellphones.Footnote 74 But </w:t>
      </w:r>
      <w:r w:rsidRPr="00CC06F4">
        <w:rPr>
          <w:rStyle w:val="StyleUnderline"/>
          <w:rFonts w:ascii="Georgia" w:hAnsi="Georgia"/>
          <w:sz w:val="24"/>
          <w:szCs w:val="24"/>
        </w:rPr>
        <w:t>technology companies are resisting. Apple's iPhone 6, released in September 2014, includes encryption software that only a user can unlock.</w:t>
      </w:r>
      <w:r w:rsidRPr="00CC06F4">
        <w:rPr>
          <w:rFonts w:ascii="Georgia" w:hAnsi="Georgia"/>
          <w:sz w:val="16"/>
          <w:szCs w:val="24"/>
        </w:rPr>
        <w:t xml:space="preserve"> Apple CEO Timothy D. Cook said the NSA “would have to cart us out in a box” before the company would allow the government access to its servers.Footnote 75 Comey criticized Apple's decision, noting that, shortly after Apple's announcement,</w:t>
      </w:r>
      <w:r w:rsidRPr="00CC06F4">
        <w:rPr>
          <w:rStyle w:val="StyleUnderline"/>
          <w:rFonts w:ascii="Georgia" w:hAnsi="Georgia"/>
          <w:sz w:val="24"/>
          <w:szCs w:val="24"/>
        </w:rPr>
        <w:t xml:space="preserve"> Google said it would follow suit with its Android operating system. “This means the companies themselves won't be able to unlock phones, laptops, and tablets</w:t>
      </w:r>
      <w:r w:rsidRPr="00CC06F4">
        <w:rPr>
          <w:rFonts w:ascii="Georgia" w:hAnsi="Georgia"/>
          <w:sz w:val="16"/>
          <w:szCs w:val="24"/>
        </w:rPr>
        <w:t xml:space="preserve"> …,” Comey said. “</w:t>
      </w:r>
      <w:r w:rsidRPr="00CC06F4">
        <w:rPr>
          <w:rStyle w:val="StyleUnderline"/>
          <w:rFonts w:ascii="Georgia" w:hAnsi="Georgia"/>
          <w:sz w:val="24"/>
          <w:szCs w:val="24"/>
        </w:rPr>
        <w:t>[Encryption] will have very serious consequences for law enforcement and national security agencies at all levels</w:t>
      </w:r>
      <w:r w:rsidRPr="00CC06F4">
        <w:rPr>
          <w:rFonts w:ascii="Georgia" w:hAnsi="Georgia"/>
          <w:sz w:val="16"/>
          <w:szCs w:val="24"/>
        </w:rPr>
        <w:t xml:space="preserve">. Sophisticated criminals will come to count on these means of evading detection.”Footnote 76 But Laura Murphy, director of the ACLU's Washington legislative office, said, </w:t>
      </w:r>
      <w:r w:rsidRPr="00CC06F4">
        <w:rPr>
          <w:rStyle w:val="StyleUnderline"/>
          <w:rFonts w:ascii="Georgia" w:hAnsi="Georgia"/>
          <w:sz w:val="24"/>
          <w:szCs w:val="24"/>
        </w:rPr>
        <w:t>“We applaud tech leaders like Apple and Google that are unwilling to weaken security [in order] to allow the government yet another tool in its already vast surveillance arsenal.</w:t>
      </w:r>
      <w:r w:rsidRPr="00CC06F4">
        <w:rPr>
          <w:rFonts w:ascii="Georgia" w:hAnsi="Georgia"/>
          <w:sz w:val="16"/>
          <w:szCs w:val="24"/>
        </w:rPr>
        <w:t xml:space="preserve"> We hope that others in the tech industry follow their lead.”Footnote 77 Beginning in 2000, according to documents leaked by then-NSA contractor Snowden, the </w:t>
      </w:r>
      <w:r w:rsidRPr="00CC06F4">
        <w:rPr>
          <w:rStyle w:val="StyleUnderline"/>
          <w:rFonts w:ascii="Georgia" w:hAnsi="Georgia"/>
          <w:sz w:val="24"/>
          <w:szCs w:val="24"/>
        </w:rPr>
        <w:t>NSA began to work with technology companies to build “backdoors” — entry points that bypass security measures in otherwise encrypted computer systems, including cellphones — into their products to allow the agency to intercept suspect communications</w:t>
      </w:r>
      <w:r w:rsidRPr="00CC06F4">
        <w:rPr>
          <w:rFonts w:ascii="Georgia" w:hAnsi="Georgia"/>
          <w:sz w:val="16"/>
          <w:szCs w:val="24"/>
        </w:rPr>
        <w:t xml:space="preserve">.Footnote 78 Mark Jaycox, legislative analyst for the Electronic Frontier Foundation, a San Francisco-based organization that supports digital privacy, says the NSA's insistence on backdoors helped create the privacy problem. </w:t>
      </w:r>
      <w:r w:rsidRPr="00CC06F4">
        <w:rPr>
          <w:rStyle w:val="StyleUnderline"/>
          <w:rFonts w:ascii="Georgia" w:hAnsi="Georgia"/>
          <w:sz w:val="24"/>
          <w:szCs w:val="24"/>
        </w:rPr>
        <w:t>“If you mandate a backdoor in a system, that backdoor will be available, and potentially discovered and exploited by foreign adversaries,</w:t>
      </w:r>
      <w:r w:rsidRPr="00CC06F4">
        <w:rPr>
          <w:rFonts w:ascii="Georgia" w:hAnsi="Georgia"/>
          <w:sz w:val="16"/>
          <w:szCs w:val="24"/>
        </w:rPr>
        <w:t xml:space="preserve">” Jaycox says. </w:t>
      </w:r>
      <w:r w:rsidRPr="00CC06F4">
        <w:rPr>
          <w:rStyle w:val="StyleUnderline"/>
          <w:rFonts w:ascii="Georgia" w:hAnsi="Georgia"/>
          <w:sz w:val="24"/>
          <w:szCs w:val="24"/>
        </w:rPr>
        <w:t xml:space="preserve">“Any backdoor into our communications makes our infrastructure weaker.” </w:t>
      </w:r>
      <w:r w:rsidRPr="00CC06F4">
        <w:rPr>
          <w:rFonts w:ascii="Georgia" w:hAnsi="Georgia"/>
          <w:sz w:val="16"/>
          <w:szCs w:val="24"/>
        </w:rPr>
        <w:t xml:space="preserve">Homegrown Threats Domestic terrorists — so-called “sovereign citizens” who live in the United States but do not recognize the authority of any government — now outrank Islamic extremists on law enforcement's list of concerns, according to a 2013-14 survey on police intelligence processes conducted by a terrorism study group at the University of Maryland.Footnote 79 Federal intelligence officials also see terrorism by the sovereign-citizen movement as a growing threat to national security. A Department of Homeland Security (DHS) intelligence assessment, reviewed by CNN but not publicly released, counted 24 violent sovereign-citizen-related attacks across the United States between 2010 and early 2014, primarily targeting law enforcement officials.Footnote 80 The 2013 Boston Marathon bombings represent another type of homegrown threat that can emerge, particularly if federal and local law enforcement fail to share intelligence. After the bombings, which killed three people and injured 264, it was revealed the FBI had not shared intelligence with local law enforcement — or the CIA — that it had received from Russian authorities about Tamerlan Tsarnaev, one of the two brothers who perpetrated the bombings. Two years before the bombings, the Russians told the FBI that Tsarnaev was an “adherent of radical Islam” and sympathetic to violent separatist groups in Russia. The FBI investigated, but found no link, or “nexus,” to terrorism.Footnote 81 </w:t>
      </w:r>
    </w:p>
    <w:p w:rsidR="009819AC" w:rsidRPr="00CC06F4" w:rsidRDefault="009819AC" w:rsidP="009819AC"/>
    <w:p w:rsidR="009819AC" w:rsidRDefault="009819AC" w:rsidP="009819AC">
      <w:pPr>
        <w:pStyle w:val="Heading4"/>
      </w:pPr>
      <w:r>
        <w:t>Exceptional access does not even help law enforcement – border issue, noncompliant actors.</w:t>
      </w:r>
    </w:p>
    <w:p w:rsidR="009819AC" w:rsidRPr="00657A0E" w:rsidRDefault="009819AC" w:rsidP="009819AC">
      <w:pPr>
        <w:rPr>
          <w:rStyle w:val="Style13ptBold"/>
          <w:b w:val="0"/>
          <w:sz w:val="20"/>
        </w:rPr>
      </w:pPr>
      <w:r>
        <w:rPr>
          <w:rStyle w:val="Style13ptBold"/>
        </w:rPr>
        <w:t xml:space="preserve">Schneier et al 15 </w:t>
      </w:r>
      <w:r>
        <w:rPr>
          <w:rStyle w:val="Style13ptBold"/>
          <w:sz w:val="22"/>
        </w:rPr>
        <w:t xml:space="preserve">– </w:t>
      </w:r>
      <w:r w:rsidRPr="00657A0E">
        <w:rPr>
          <w:rStyle w:val="Style13ptBold"/>
          <w:b w:val="0"/>
          <w:sz w:val="20"/>
        </w:rPr>
        <w:t>Bruce Schneier is an American cryptographer, computer security and privacy specialist, and writer. He is the author of several books on general security topics, computer security and cryptography.</w:t>
      </w:r>
      <w:r>
        <w:rPr>
          <w:rStyle w:val="Style13ptBold"/>
          <w:b w:val="0"/>
          <w:sz w:val="20"/>
        </w:rPr>
        <w:t xml:space="preserve"> Other authors are all security experts from all places. Most are from MIT</w:t>
      </w:r>
      <w:r w:rsidRPr="00F35C25">
        <w:rPr>
          <w:rStyle w:val="Style13ptBold"/>
          <w:b w:val="0"/>
          <w:sz w:val="16"/>
        </w:rPr>
        <w:t>(“</w:t>
      </w:r>
      <w:r>
        <w:rPr>
          <w:rStyle w:val="Style13ptBold"/>
          <w:b w:val="0"/>
          <w:sz w:val="16"/>
        </w:rPr>
        <w:t xml:space="preserve">Keys Under Doormats: Mandating insecurity by requiring government access to all data and communications”; 2015-07-06; </w:t>
      </w:r>
      <w:hyperlink r:id="rId326" w:history="1">
        <w:r w:rsidRPr="00F94AB0">
          <w:rPr>
            <w:rStyle w:val="Hyperlink"/>
            <w:sz w:val="16"/>
          </w:rPr>
          <w:t>http://dspace.mit.edu/bitstream/handle/1721.1/97690/MIT-CSAIL-TR-2015-026.pdf?sequence=8</w:t>
        </w:r>
      </w:hyperlink>
      <w:r>
        <w:rPr>
          <w:rStyle w:val="Style13ptBold"/>
          <w:b w:val="0"/>
          <w:sz w:val="16"/>
        </w:rPr>
        <w:t>; Page 15-17)//pk</w:t>
      </w:r>
    </w:p>
    <w:p w:rsidR="009819AC" w:rsidRDefault="009819AC" w:rsidP="009819AC">
      <w:pPr>
        <w:rPr>
          <w:rStyle w:val="StyleUnderline"/>
        </w:rPr>
      </w:pPr>
    </w:p>
    <w:p w:rsidR="009819AC" w:rsidRDefault="009819AC" w:rsidP="009819AC">
      <w:pPr>
        <w:rPr>
          <w:rStyle w:val="StyleUnderline"/>
        </w:rPr>
      </w:pPr>
      <w:r w:rsidRPr="009E185D">
        <w:rPr>
          <w:rStyle w:val="StyleUnderline"/>
          <w:sz w:val="16"/>
          <w:u w:val="none"/>
        </w:rPr>
        <w:t>Since there is no specific statement of law enforcement requirements for exceptional access, we consider what we understand to be a very general set of electronic surveillance needs applicable in multiple jurisdictions around the world</w:t>
      </w:r>
      <w:r w:rsidRPr="000A383F">
        <w:rPr>
          <w:rStyle w:val="StyleUnderline"/>
        </w:rPr>
        <w:t>. Our goal here is to understand</w:t>
      </w:r>
      <w:r>
        <w:rPr>
          <w:rStyle w:val="StyleUnderline"/>
        </w:rPr>
        <w:t xml:space="preserve"> </w:t>
      </w:r>
      <w:r w:rsidRPr="000A383F">
        <w:rPr>
          <w:rStyle w:val="StyleUnderline"/>
        </w:rPr>
        <w:t>the general nature of security risks associated with the application of exceptional</w:t>
      </w:r>
      <w:r>
        <w:rPr>
          <w:rStyle w:val="StyleUnderline"/>
        </w:rPr>
        <w:t xml:space="preserve"> </w:t>
      </w:r>
      <w:r w:rsidRPr="000A383F">
        <w:rPr>
          <w:rStyle w:val="StyleUnderline"/>
        </w:rPr>
        <w:t>access requirements in the context of traditional categories of electronic surveillance</w:t>
      </w:r>
      <w:r w:rsidRPr="009E185D">
        <w:rPr>
          <w:rStyle w:val="StyleUnderline"/>
          <w:sz w:val="16"/>
          <w:u w:val="none"/>
        </w:rPr>
        <w:t xml:space="preserve">. Law enforcement agencies in different countries have presented different requirements at different times, which we will treat under four headings: access to communications content, access to communications data, access to content at rest, and covert endpoint access. All types of access must be controlled and capable of being audited according to local legal requirements; for example, under the requirements of US law, one must respect the security and privacy of non-targeted communications.8 3.1 Access to communications content </w:t>
      </w:r>
      <w:r w:rsidRPr="000A383F">
        <w:rPr>
          <w:rStyle w:val="StyleUnderline"/>
        </w:rPr>
        <w:t>Most police forces are permitted to access suspect data.</w:t>
      </w:r>
      <w:r w:rsidRPr="009E185D">
        <w:rPr>
          <w:rStyle w:val="StyleUnderline"/>
          <w:sz w:val="16"/>
          <w:u w:val="none"/>
        </w:rPr>
        <w:t xml:space="preserve"> In countries with respect for the rule of law, </w:t>
      </w:r>
      <w:r w:rsidRPr="000A383F">
        <w:rPr>
          <w:rStyle w:val="StyleUnderline"/>
        </w:rPr>
        <w:t>such access is carefully regulated by statute and supervised by an independent</w:t>
      </w:r>
      <w:r>
        <w:rPr>
          <w:rStyle w:val="StyleUnderline"/>
        </w:rPr>
        <w:t xml:space="preserve"> </w:t>
      </w:r>
      <w:r w:rsidRPr="000A383F">
        <w:rPr>
          <w:rStyle w:val="StyleUnderline"/>
        </w:rPr>
        <w:t>judiciary, though most of the world’s population do not enjoy such legal protections</w:t>
      </w:r>
      <w:r w:rsidRPr="009E185D">
        <w:rPr>
          <w:rStyle w:val="StyleUnderline"/>
          <w:sz w:val="16"/>
          <w:u w:val="none"/>
        </w:rPr>
        <w:t xml:space="preserve">. Law enforcement access might be to a central database of unencrypted messages where this exists at a central provider. </w:t>
      </w:r>
      <w:r w:rsidRPr="000A383F">
        <w:rPr>
          <w:rStyle w:val="StyleUnderline"/>
        </w:rPr>
        <w:t>Where there is no central database, such as for a telephone</w:t>
      </w:r>
      <w:r>
        <w:rPr>
          <w:rStyle w:val="StyleUnderline"/>
        </w:rPr>
        <w:t xml:space="preserve"> </w:t>
      </w:r>
      <w:r w:rsidRPr="000A383F">
        <w:rPr>
          <w:rStyle w:val="StyleUnderline"/>
        </w:rPr>
        <w:t>or video call, the police must tap the communication as it happens.</w:t>
      </w:r>
      <w:r w:rsidRPr="009E185D">
        <w:rPr>
          <w:rStyle w:val="StyleUnderline"/>
          <w:sz w:val="16"/>
          <w:u w:val="none"/>
        </w:rPr>
        <w:t xml:space="preserve"> </w:t>
      </w:r>
      <w:r w:rsidRPr="009E185D">
        <w:rPr>
          <w:rStyle w:val="StyleUnderline"/>
        </w:rPr>
        <w:t>How might an</w:t>
      </w:r>
      <w:r>
        <w:rPr>
          <w:rStyle w:val="StyleUnderline"/>
        </w:rPr>
        <w:t xml:space="preserve"> </w:t>
      </w:r>
      <w:r w:rsidRPr="009E185D">
        <w:rPr>
          <w:rStyle w:val="StyleUnderline"/>
        </w:rPr>
        <w:t xml:space="preserve">exceptional access requirement be implemented to enable for access to </w:t>
      </w:r>
      <w:r w:rsidRPr="009E185D">
        <w:rPr>
          <w:rStyle w:val="StyleUnderline"/>
        </w:rPr>
        <w:lastRenderedPageBreak/>
        <w:t>communications</w:t>
      </w:r>
      <w:r>
        <w:rPr>
          <w:rStyle w:val="StyleUnderline"/>
        </w:rPr>
        <w:t xml:space="preserve"> </w:t>
      </w:r>
      <w:r w:rsidRPr="009E185D">
        <w:rPr>
          <w:rStyle w:val="StyleUnderline"/>
        </w:rPr>
        <w:t>content?</w:t>
      </w:r>
      <w:r w:rsidRPr="009E185D">
        <w:rPr>
          <w:rStyle w:val="StyleUnderline"/>
          <w:sz w:val="16"/>
          <w:u w:val="none"/>
        </w:rPr>
        <w:t xml:space="preserve"> If the data is encrypted, the most obvious mechanism to allow for police access would require that traffic between Alice in country X and Bob in country Y would have its session key also encrypted under the public keys of the police forces in both X and Y, or of third parties trusted by them. </w:t>
      </w:r>
      <w:r w:rsidRPr="009E185D">
        <w:rPr>
          <w:rStyle w:val="StyleUnderline"/>
        </w:rPr>
        <w:t>This, however, raises serious issues.</w:t>
      </w:r>
      <w:r>
        <w:rPr>
          <w:rStyle w:val="StyleUnderline"/>
        </w:rPr>
        <w:t xml:space="preserve"> </w:t>
      </w:r>
      <w:r w:rsidRPr="009E185D">
        <w:rPr>
          <w:rStyle w:val="StyleUnderline"/>
          <w:sz w:val="16"/>
          <w:u w:val="none"/>
        </w:rPr>
        <w:t xml:space="preserve">First, any </w:t>
      </w:r>
      <w:r w:rsidRPr="009E185D">
        <w:rPr>
          <w:rStyle w:val="StyleUnderline"/>
        </w:rPr>
        <w:t>escrow requirement will restrict other important security functionality such</w:t>
      </w:r>
      <w:r>
        <w:rPr>
          <w:rStyle w:val="StyleUnderline"/>
        </w:rPr>
        <w:t xml:space="preserve"> </w:t>
      </w:r>
      <w:r w:rsidRPr="009E185D">
        <w:rPr>
          <w:rStyle w:val="StyleUnderline"/>
        </w:rPr>
        <w:t>as forward secrecy, the use of transient identities, and strong location privacy</w:t>
      </w:r>
      <w:r w:rsidRPr="009E185D">
        <w:rPr>
          <w:rStyle w:val="StyleUnderline"/>
          <w:sz w:val="16"/>
          <w:u w:val="none"/>
        </w:rPr>
        <w:t xml:space="preserve">. As </w:t>
      </w:r>
      <w:r w:rsidRPr="009E185D">
        <w:rPr>
          <w:rStyle w:val="StyleUnderline"/>
        </w:rPr>
        <w:t>illustrated</w:t>
      </w:r>
      <w:r>
        <w:rPr>
          <w:rStyle w:val="StyleUnderline"/>
        </w:rPr>
        <w:t xml:space="preserve"> </w:t>
      </w:r>
      <w:r w:rsidRPr="009E185D">
        <w:rPr>
          <w:rStyle w:val="StyleUnderline"/>
        </w:rPr>
        <w:t>in the scenario analysis above, an exceptional access requirement overlaid on the</w:t>
      </w:r>
      <w:r>
        <w:rPr>
          <w:rStyle w:val="StyleUnderline"/>
        </w:rPr>
        <w:t xml:space="preserve"> </w:t>
      </w:r>
      <w:r w:rsidRPr="009E185D">
        <w:rPr>
          <w:rStyle w:val="StyleUnderline"/>
        </w:rPr>
        <w:t>traditional content surveillance will put the security of the content at risk. To the extent</w:t>
      </w:r>
      <w:r>
        <w:rPr>
          <w:rStyle w:val="StyleUnderline"/>
        </w:rPr>
        <w:t xml:space="preserve"> </w:t>
      </w:r>
      <w:r w:rsidRPr="009E185D">
        <w:rPr>
          <w:rStyle w:val="StyleUnderline"/>
        </w:rPr>
        <w:t>that capabilities exist to provide law enforcement exceptional access, they can be abused</w:t>
      </w:r>
      <w:r>
        <w:rPr>
          <w:rStyle w:val="StyleUnderline"/>
        </w:rPr>
        <w:t xml:space="preserve"> </w:t>
      </w:r>
      <w:r w:rsidRPr="009E185D">
        <w:rPr>
          <w:rStyle w:val="StyleUnderline"/>
        </w:rPr>
        <w:t>by others.</w:t>
      </w:r>
      <w:r>
        <w:rPr>
          <w:rStyle w:val="StyleUnderline"/>
        </w:rPr>
        <w:t xml:space="preserve"> </w:t>
      </w:r>
      <w:r w:rsidRPr="009E185D">
        <w:rPr>
          <w:rStyle w:val="StyleUnderline"/>
          <w:sz w:val="16"/>
          <w:u w:val="none"/>
        </w:rPr>
        <w:t xml:space="preserve">Second, </w:t>
      </w:r>
      <w:r w:rsidRPr="009E185D">
        <w:rPr>
          <w:rStyle w:val="StyleUnderline"/>
        </w:rPr>
        <w:t>the global nature of Internet services makes compliance with exceptional access</w:t>
      </w:r>
      <w:r>
        <w:rPr>
          <w:rStyle w:val="StyleUnderline"/>
        </w:rPr>
        <w:t xml:space="preserve"> </w:t>
      </w:r>
      <w:r w:rsidRPr="009E185D">
        <w:rPr>
          <w:rStyle w:val="StyleUnderline"/>
        </w:rPr>
        <w:t>rules both hard to define and hard to enforce. If software sold in country X will copy</w:t>
      </w:r>
      <w:r>
        <w:rPr>
          <w:rStyle w:val="StyleUnderline"/>
        </w:rPr>
        <w:t xml:space="preserve"> </w:t>
      </w:r>
      <w:r w:rsidRPr="009E185D">
        <w:rPr>
          <w:rStyle w:val="StyleUnderline"/>
        </w:rPr>
        <w:t>all keys to that country’s government, criminals might simply buy their software from</w:t>
      </w:r>
      <w:r>
        <w:rPr>
          <w:rStyle w:val="StyleUnderline"/>
        </w:rPr>
        <w:t xml:space="preserve"> </w:t>
      </w:r>
      <w:r w:rsidRPr="009E185D">
        <w:rPr>
          <w:rStyle w:val="StyleUnderline"/>
        </w:rPr>
        <w:t>countries that don’t cooperate; thus, US crooks might buy their software from Russia</w:t>
      </w:r>
      <w:r w:rsidRPr="009E185D">
        <w:rPr>
          <w:rStyle w:val="StyleUnderline"/>
          <w:sz w:val="16"/>
          <w:u w:val="none"/>
        </w:rPr>
        <w:t xml:space="preserve">. And if software automatically chooses which governments to copy using a technique such as IP geolocation, </w:t>
      </w:r>
      <w:r w:rsidRPr="009E185D">
        <w:rPr>
          <w:rStyle w:val="StyleUnderline"/>
        </w:rPr>
        <w:t>how does one prevent attacks based on location spoofing?</w:t>
      </w:r>
      <w:r w:rsidRPr="009E185D">
        <w:rPr>
          <w:rStyle w:val="StyleUnderline"/>
          <w:sz w:val="16"/>
          <w:u w:val="none"/>
        </w:rPr>
        <w:t xml:space="preserve"> While it is possible to design mobile phone systems so that the host jurisdictions have access to the traffic (so long as the users do not resort to VoIP), this is a much harder task for general-purpose messaging applications. Third, </w:t>
      </w:r>
      <w:r w:rsidRPr="009E185D">
        <w:rPr>
          <w:rStyle w:val="StyleUnderline"/>
        </w:rPr>
        <w:t>one might have to detect or deter firms that do not provide exceptional access,</w:t>
      </w:r>
      <w:r>
        <w:rPr>
          <w:rStyle w:val="StyleUnderline"/>
        </w:rPr>
        <w:t xml:space="preserve"> </w:t>
      </w:r>
      <w:r w:rsidRPr="009E185D">
        <w:rPr>
          <w:rStyle w:val="StyleUnderline"/>
        </w:rPr>
        <w:t>leading to issues around certification and enforcement</w:t>
      </w:r>
      <w:r w:rsidRPr="009E185D">
        <w:rPr>
          <w:rStyle w:val="StyleUnderline"/>
          <w:sz w:val="16"/>
          <w:u w:val="none"/>
        </w:rPr>
        <w:t xml:space="preserve">. For example, if the US or the UK were to forbid the use of messaging apps that are not certified under a new escrow law, will such apps be blocked at the national firewall? Will Tor then be blocked, as in China? Or will it simply become a crime to use such software? </w:t>
      </w:r>
      <w:r w:rsidRPr="009E185D">
        <w:rPr>
          <w:rStyle w:val="StyleUnderline"/>
        </w:rPr>
        <w:t>And what is the effect on</w:t>
      </w:r>
      <w:r>
        <w:rPr>
          <w:rStyle w:val="StyleUnderline"/>
        </w:rPr>
        <w:t xml:space="preserve"> </w:t>
      </w:r>
      <w:r w:rsidRPr="009E185D">
        <w:rPr>
          <w:rStyle w:val="StyleUnderline"/>
        </w:rPr>
        <w:t>innovation if every new communications product must go through government-supervised</w:t>
      </w:r>
      <w:r>
        <w:rPr>
          <w:rStyle w:val="StyleUnderline"/>
        </w:rPr>
        <w:t xml:space="preserve"> </w:t>
      </w:r>
      <w:r w:rsidRPr="009E185D">
        <w:rPr>
          <w:rStyle w:val="StyleUnderline"/>
        </w:rPr>
        <w:t>evaluation against some new key escrow protection profile?</w:t>
      </w:r>
      <w:r>
        <w:rPr>
          <w:rStyle w:val="StyleUnderline"/>
        </w:rPr>
        <w:t xml:space="preserve"> </w:t>
      </w:r>
      <w:r w:rsidRPr="009E185D">
        <w:rPr>
          <w:rStyle w:val="StyleUnderline"/>
          <w:sz w:val="16"/>
          <w:u w:val="none"/>
        </w:rPr>
        <w:t xml:space="preserve">3.2 Access to communications data </w:t>
      </w:r>
      <w:r w:rsidRPr="009E185D">
        <w:rPr>
          <w:rStyle w:val="StyleUnderline"/>
        </w:rPr>
        <w:t>Communications data traditionally meant call detail records and</w:t>
      </w:r>
      <w:r w:rsidRPr="009E185D">
        <w:rPr>
          <w:rStyle w:val="StyleUnderline"/>
          <w:sz w:val="16"/>
          <w:u w:val="none"/>
        </w:rPr>
        <w:t xml:space="preserve"> (since mobile phones became common) caller location history</w:t>
      </w:r>
      <w:r w:rsidRPr="009E185D">
        <w:rPr>
          <w:rStyle w:val="StyleUnderline"/>
        </w:rPr>
        <w:t>; it was obtained by subpoena from phone companies,</w:t>
      </w:r>
      <w:r>
        <w:rPr>
          <w:rStyle w:val="StyleUnderline"/>
        </w:rPr>
        <w:t xml:space="preserve"> </w:t>
      </w:r>
      <w:r w:rsidRPr="009E185D">
        <w:rPr>
          <w:rStyle w:val="StyleUnderline"/>
        </w:rPr>
        <w:t>and is used in the investigation of most serious violent crimes such as murder, rape,</w:t>
      </w:r>
      <w:r>
        <w:rPr>
          <w:rStyle w:val="StyleUnderline"/>
        </w:rPr>
        <w:t xml:space="preserve"> </w:t>
      </w:r>
      <w:r w:rsidRPr="009E185D">
        <w:rPr>
          <w:rStyle w:val="StyleUnderline"/>
        </w:rPr>
        <w:t>and robbery. Communications data remains widely available as service providers keep it</w:t>
      </w:r>
      <w:r>
        <w:rPr>
          <w:rStyle w:val="StyleUnderline"/>
        </w:rPr>
        <w:t xml:space="preserve"> </w:t>
      </w:r>
      <w:r w:rsidRPr="009E185D">
        <w:rPr>
          <w:rStyle w:val="StyleUnderline"/>
        </w:rPr>
        <w:t xml:space="preserve">for some time for internal purposes. </w:t>
      </w:r>
      <w:r w:rsidRPr="009E185D">
        <w:rPr>
          <w:rStyle w:val="StyleUnderline"/>
          <w:sz w:val="16"/>
          <w:u w:val="none"/>
        </w:rPr>
        <w:t xml:space="preserve">However, </w:t>
      </w:r>
      <w:r w:rsidRPr="009E185D">
        <w:rPr>
          <w:rStyle w:val="StyleUnderline"/>
        </w:rPr>
        <w:t>police forces outside the US complain that</w:t>
      </w:r>
      <w:r>
        <w:rPr>
          <w:rStyle w:val="StyleUnderline"/>
        </w:rPr>
        <w:t xml:space="preserve"> </w:t>
      </w:r>
      <w:r w:rsidRPr="009E185D">
        <w:rPr>
          <w:rStyle w:val="StyleUnderline"/>
        </w:rPr>
        <w:t>the move to globalized messaging services makes a lot of data harder to obtain.</w:t>
      </w:r>
      <w:r w:rsidRPr="009E185D">
        <w:rPr>
          <w:rStyle w:val="StyleUnderline"/>
          <w:sz w:val="16"/>
          <w:u w:val="none"/>
        </w:rPr>
        <w:t xml:space="preserve"> For example, emails are now typically encrypted using TLS; that is, the message is encrypted between the user’s computer and the service provider (e.g., Google for Gmail, Microsoft for Hotmail, etc.). Thus, to</w:t>
      </w:r>
      <w:r w:rsidRPr="009E185D">
        <w:rPr>
          <w:rStyle w:val="StyleUnderline"/>
        </w:rPr>
        <w:t xml:space="preserve"> acquire the communications in plaintext, law enforcement</w:t>
      </w:r>
      <w:r>
        <w:rPr>
          <w:rStyle w:val="StyleUnderline"/>
        </w:rPr>
        <w:t xml:space="preserve"> </w:t>
      </w:r>
      <w:r w:rsidRPr="009E185D">
        <w:rPr>
          <w:rStyle w:val="StyleUnderline"/>
        </w:rPr>
        <w:t xml:space="preserve">must serve the email provider with a court order. </w:t>
      </w:r>
      <w:r w:rsidRPr="009E185D">
        <w:rPr>
          <w:rStyle w:val="StyleUnderline"/>
          <w:sz w:val="16"/>
          <w:u w:val="none"/>
        </w:rPr>
        <w:t>A new UK surveillance law may require message service firms like Apple, Google, and Microsoft to honor such requests expeditiously and directly as a condition of doing business in the UK</w:t>
      </w:r>
      <w:r w:rsidRPr="009E185D">
        <w:rPr>
          <w:rStyle w:val="StyleUnderline"/>
        </w:rPr>
        <w:t>. So will there be</w:t>
      </w:r>
      <w:r>
        <w:rPr>
          <w:rStyle w:val="StyleUnderline"/>
        </w:rPr>
        <w:t xml:space="preserve"> </w:t>
      </w:r>
      <w:r w:rsidRPr="009E185D">
        <w:rPr>
          <w:rStyle w:val="StyleUnderline"/>
        </w:rPr>
        <w:t>uniform provisions for access to communications data subject to provisions for warrants</w:t>
      </w:r>
      <w:r>
        <w:rPr>
          <w:rStyle w:val="StyleUnderline"/>
        </w:rPr>
        <w:t xml:space="preserve"> </w:t>
      </w:r>
      <w:r w:rsidRPr="009E185D">
        <w:rPr>
          <w:rStyle w:val="StyleUnderline"/>
        </w:rPr>
        <w:t>or subpoenas, transparency, and jurisdiction?</w:t>
      </w:r>
      <w:r>
        <w:rPr>
          <w:rStyle w:val="StyleUnderline"/>
        </w:rPr>
        <w:t xml:space="preserve"> </w:t>
      </w:r>
      <w:r w:rsidRPr="009E185D">
        <w:rPr>
          <w:rStyle w:val="StyleUnderline"/>
          <w:sz w:val="16"/>
          <w:u w:val="none"/>
        </w:rPr>
        <w:t>As already noted</w:t>
      </w:r>
      <w:r w:rsidRPr="009E185D">
        <w:rPr>
          <w:rStyle w:val="StyleUnderline"/>
        </w:rPr>
        <w:t>, determining location is not trivial, and cheating</w:t>
      </w:r>
      <w:r w:rsidRPr="009E185D">
        <w:rPr>
          <w:rStyle w:val="StyleUnderline"/>
          <w:sz w:val="16"/>
          <w:u w:val="none"/>
        </w:rPr>
        <w:t xml:space="preserve"> (using foreign software, VPNs, and other proxies) </w:t>
      </w:r>
      <w:r w:rsidRPr="009E185D">
        <w:rPr>
          <w:rStyle w:val="StyleUnderline"/>
        </w:rPr>
        <w:t>could be easy</w:t>
      </w:r>
      <w:r w:rsidRPr="009E185D">
        <w:rPr>
          <w:rStyle w:val="StyleUnderline"/>
          <w:sz w:val="16"/>
          <w:u w:val="none"/>
        </w:rPr>
        <w:t xml:space="preserve">. </w:t>
      </w:r>
      <w:r w:rsidRPr="009E185D">
        <w:rPr>
          <w:rStyle w:val="StyleUnderline"/>
        </w:rPr>
        <w:t>Criminals would turn to noncompliant</w:t>
      </w:r>
      <w:r>
        <w:rPr>
          <w:rStyle w:val="StyleUnderline"/>
        </w:rPr>
        <w:t xml:space="preserve"> </w:t>
      </w:r>
      <w:r w:rsidRPr="009E185D">
        <w:rPr>
          <w:rStyle w:val="StyleUnderline"/>
        </w:rPr>
        <w:t>messaging apps, raising issues of enforcement; aggressive enforcement might impose real</w:t>
      </w:r>
      <w:r>
        <w:rPr>
          <w:rStyle w:val="StyleUnderline"/>
        </w:rPr>
        <w:t xml:space="preserve"> </w:t>
      </w:r>
      <w:r w:rsidRPr="009E185D">
        <w:rPr>
          <w:rStyle w:val="StyleUnderline"/>
        </w:rPr>
        <w:t>costs on innovation and on industry generally.</w:t>
      </w:r>
      <w:r>
        <w:rPr>
          <w:rStyle w:val="StyleUnderline"/>
        </w:rPr>
        <w:t xml:space="preserve"> </w:t>
      </w:r>
      <w:r w:rsidRPr="009E185D">
        <w:rPr>
          <w:rStyle w:val="StyleUnderline"/>
          <w:sz w:val="16"/>
          <w:u w:val="none"/>
        </w:rPr>
        <w:t xml:space="preserve">19 3.3 Access to data at rest Communications data are one instance of the general problem of access to data at rest. </w:t>
      </w:r>
      <w:r w:rsidRPr="009E185D">
        <w:rPr>
          <w:rStyle w:val="StyleUnderline"/>
        </w:rPr>
        <w:t>Almost all countries allow their police forces access to data</w:t>
      </w:r>
      <w:r w:rsidRPr="009E185D">
        <w:rPr>
          <w:rStyle w:val="StyleUnderline"/>
          <w:sz w:val="16"/>
          <w:u w:val="none"/>
        </w:rPr>
        <w:t xml:space="preserve">. Where basic rule of law is in place, access is under the authority of a legal instrument such as a warrant or subpoena, subject to certain limits. </w:t>
      </w:r>
      <w:r w:rsidRPr="009E185D">
        <w:rPr>
          <w:rStyle w:val="StyleUnderline"/>
        </w:rPr>
        <w:t>Many corporations already insist on escrowing keys</w:t>
      </w:r>
      <w:r>
        <w:rPr>
          <w:rStyle w:val="StyleUnderline"/>
        </w:rPr>
        <w:t xml:space="preserve"> </w:t>
      </w:r>
      <w:r w:rsidRPr="009E185D">
        <w:rPr>
          <w:rStyle w:val="StyleUnderline"/>
        </w:rPr>
        <w:t>used to protect corporate data at rest</w:t>
      </w:r>
      <w:r w:rsidRPr="009E185D">
        <w:rPr>
          <w:rStyle w:val="StyleUnderline"/>
          <w:sz w:val="16"/>
          <w:u w:val="none"/>
        </w:rPr>
        <w:t xml:space="preserve"> (such as BitLocker on corporate laptops)</w:t>
      </w:r>
      <w:r w:rsidRPr="009E185D">
        <w:rPr>
          <w:rStyle w:val="StyleUnderline"/>
        </w:rPr>
        <w:t>. So this</w:t>
      </w:r>
      <w:r>
        <w:rPr>
          <w:rStyle w:val="StyleUnderline"/>
        </w:rPr>
        <w:t xml:space="preserve"> </w:t>
      </w:r>
      <w:r w:rsidRPr="009E185D">
        <w:rPr>
          <w:rStyle w:val="StyleUnderline"/>
        </w:rPr>
        <w:t>is one field with an already deployed escrow “solution”: a fraud investigator wanting</w:t>
      </w:r>
      <w:r>
        <w:rPr>
          <w:rStyle w:val="StyleUnderline"/>
        </w:rPr>
        <w:t xml:space="preserve"> </w:t>
      </w:r>
      <w:r w:rsidRPr="009E185D">
        <w:rPr>
          <w:rStyle w:val="StyleUnderline"/>
        </w:rPr>
        <w:t>access to a London rogue trader’s laptop can simply get a law enforcement officer to</w:t>
      </w:r>
      <w:r>
        <w:rPr>
          <w:rStyle w:val="StyleUnderline"/>
        </w:rPr>
        <w:t xml:space="preserve"> </w:t>
      </w:r>
      <w:r w:rsidRPr="009E185D">
        <w:rPr>
          <w:rStyle w:val="StyleUnderline"/>
        </w:rPr>
        <w:t xml:space="preserve">serve a decryption notice on the bank’s CEO. </w:t>
      </w:r>
      <w:r w:rsidRPr="009E185D">
        <w:rPr>
          <w:rStyle w:val="StyleUnderline"/>
          <w:sz w:val="16"/>
          <w:u w:val="none"/>
        </w:rPr>
        <w:t xml:space="preserve">But still, </w:t>
      </w:r>
      <w:r w:rsidRPr="009E185D">
        <w:rPr>
          <w:rStyle w:val="StyleUnderline"/>
        </w:rPr>
        <w:t>many of the same problems</w:t>
      </w:r>
      <w:r>
        <w:rPr>
          <w:rStyle w:val="StyleUnderline"/>
        </w:rPr>
        <w:t xml:space="preserve"> </w:t>
      </w:r>
      <w:r w:rsidRPr="009E185D">
        <w:rPr>
          <w:rStyle w:val="StyleUnderline"/>
        </w:rPr>
        <w:t>arise</w:t>
      </w:r>
      <w:r w:rsidRPr="009E185D">
        <w:rPr>
          <w:rStyle w:val="StyleUnderline"/>
          <w:sz w:val="16"/>
          <w:u w:val="none"/>
        </w:rPr>
        <w:t xml:space="preserve">. </w:t>
      </w:r>
      <w:r w:rsidRPr="009E185D">
        <w:rPr>
          <w:rStyle w:val="StyleUnderline"/>
        </w:rPr>
        <w:t>Suspects may use encryption software that does not have escrow capability,</w:t>
      </w:r>
      <w:r w:rsidRPr="009E185D">
        <w:rPr>
          <w:rStyle w:val="StyleUnderline"/>
          <w:sz w:val="16"/>
          <w:u w:val="none"/>
        </w:rPr>
        <w:t xml:space="preserve"> or </w:t>
      </w:r>
      <w:r w:rsidRPr="009E185D">
        <w:rPr>
          <w:rStyle w:val="StyleUnderline"/>
        </w:rPr>
        <w:t>may</w:t>
      </w:r>
      <w:r>
        <w:rPr>
          <w:rStyle w:val="StyleUnderline"/>
        </w:rPr>
        <w:t xml:space="preserve"> </w:t>
      </w:r>
      <w:r w:rsidRPr="009E185D">
        <w:rPr>
          <w:rStyle w:val="StyleUnderline"/>
        </w:rPr>
        <w:t>fail to escrow the key properl</w:t>
      </w:r>
      <w:r w:rsidRPr="009E185D">
        <w:rPr>
          <w:rStyle w:val="StyleUnderline"/>
          <w:sz w:val="16"/>
          <w:u w:val="none"/>
        </w:rPr>
        <w:t xml:space="preserve">y, or may claim they have forgotten the password, or may actually have forgotten it. </w:t>
      </w:r>
      <w:r w:rsidRPr="009E185D">
        <w:rPr>
          <w:rStyle w:val="StyleUnderline"/>
        </w:rPr>
        <w:t>The escrow authority may be in another jurisdiction</w:t>
      </w:r>
      <w:r w:rsidRPr="009E185D">
        <w:rPr>
          <w:rStyle w:val="StyleUnderline"/>
          <w:sz w:val="16"/>
          <w:u w:val="none"/>
        </w:rPr>
        <w:t xml:space="preserve">, or may be a counterparty in litigation. In other words, </w:t>
      </w:r>
      <w:r w:rsidRPr="009E185D">
        <w:rPr>
          <w:rStyle w:val="StyleUnderline"/>
        </w:rPr>
        <w:t>what works tolerably well for corporate</w:t>
      </w:r>
      <w:r>
        <w:rPr>
          <w:rStyle w:val="StyleUnderline"/>
        </w:rPr>
        <w:t xml:space="preserve"> </w:t>
      </w:r>
      <w:r w:rsidRPr="009E185D">
        <w:rPr>
          <w:rStyle w:val="StyleUnderline"/>
        </w:rPr>
        <w:t>purposes or in a reasonably well-regulated industry in a single jurisdiction simply does</w:t>
      </w:r>
      <w:r>
        <w:rPr>
          <w:rStyle w:val="StyleUnderline"/>
        </w:rPr>
        <w:t xml:space="preserve"> </w:t>
      </w:r>
      <w:r w:rsidRPr="009E185D">
        <w:rPr>
          <w:rStyle w:val="StyleUnderline"/>
        </w:rPr>
        <w:t>not scale to a global ecosystem of highly diverse technologies, services, and legal systems.</w:t>
      </w:r>
      <w:r>
        <w:rPr>
          <w:rStyle w:val="StyleUnderline"/>
        </w:rPr>
        <w:t xml:space="preserve"> </w:t>
      </w:r>
      <w:r w:rsidRPr="009E185D">
        <w:rPr>
          <w:rStyle w:val="StyleUnderline"/>
          <w:sz w:val="16"/>
          <w:u w:val="none"/>
        </w:rPr>
        <w:t xml:space="preserve">Another thorny case of access to data at rest arises when the data is only present on, or accessible via, a suspect’s personal laptop, tablet, or mobile phone. At present, </w:t>
      </w:r>
      <w:r w:rsidRPr="009E185D">
        <w:rPr>
          <w:rStyle w:val="StyleUnderline"/>
        </w:rPr>
        <w:t>police</w:t>
      </w:r>
      <w:r>
        <w:rPr>
          <w:rStyle w:val="StyleUnderline"/>
        </w:rPr>
        <w:t xml:space="preserve"> </w:t>
      </w:r>
      <w:r w:rsidRPr="009E185D">
        <w:rPr>
          <w:rStyle w:val="StyleUnderline"/>
        </w:rPr>
        <w:t>officers who want to catch a suspect using Tor services may have to arrest him while his</w:t>
      </w:r>
      <w:r>
        <w:rPr>
          <w:rStyle w:val="StyleUnderline"/>
        </w:rPr>
        <w:t xml:space="preserve"> </w:t>
      </w:r>
      <w:r w:rsidRPr="009E185D">
        <w:rPr>
          <w:rStyle w:val="StyleUnderline"/>
        </w:rPr>
        <w:t>laptop is open and a session is live.</w:t>
      </w:r>
      <w:r w:rsidRPr="009E185D">
        <w:rPr>
          <w:rStyle w:val="StyleUnderline"/>
          <w:sz w:val="16"/>
          <w:u w:val="none"/>
        </w:rPr>
        <w:t xml:space="preserve"> </w:t>
      </w:r>
      <w:r w:rsidRPr="009E185D">
        <w:rPr>
          <w:rStyle w:val="StyleUnderline"/>
        </w:rPr>
        <w:t>Law enforcement agencies in some countries can get a</w:t>
      </w:r>
      <w:r>
        <w:rPr>
          <w:rStyle w:val="StyleUnderline"/>
        </w:rPr>
        <w:t xml:space="preserve"> </w:t>
      </w:r>
      <w:r w:rsidRPr="009E185D">
        <w:rPr>
          <w:rStyle w:val="StyleUnderline"/>
        </w:rPr>
        <w:t>warrant to install malware on a suspect’s computer</w:t>
      </w:r>
      <w:r w:rsidRPr="009E185D">
        <w:rPr>
          <w:rStyle w:val="StyleUnderline"/>
          <w:sz w:val="16"/>
          <w:u w:val="none"/>
        </w:rPr>
        <w:t xml:space="preserve">. </w:t>
      </w:r>
      <w:r w:rsidRPr="009E185D">
        <w:rPr>
          <w:rStyle w:val="StyleUnderline"/>
        </w:rPr>
        <w:t>Such agencies would prefer antivirus</w:t>
      </w:r>
      <w:r>
        <w:rPr>
          <w:rStyle w:val="StyleUnderline"/>
        </w:rPr>
        <w:t xml:space="preserve"> </w:t>
      </w:r>
      <w:r w:rsidRPr="009E185D">
        <w:rPr>
          <w:rStyle w:val="StyleUnderline"/>
        </w:rPr>
        <w:t>companies not to detect their malware; some might even want the vendors to help them,</w:t>
      </w:r>
      <w:r>
        <w:rPr>
          <w:rStyle w:val="StyleUnderline"/>
        </w:rPr>
        <w:t xml:space="preserve"> </w:t>
      </w:r>
      <w:r w:rsidRPr="009E185D">
        <w:rPr>
          <w:rStyle w:val="StyleUnderline"/>
          <w:sz w:val="16"/>
          <w:u w:val="none"/>
        </w:rPr>
        <w:t xml:space="preserve">perhaps via a warrant to install an upgrade with a remote monitoring tool on a device with a specific serial number. </w:t>
      </w:r>
      <w:r w:rsidRPr="009E185D">
        <w:rPr>
          <w:rStyle w:val="StyleUnderline"/>
        </w:rPr>
        <w:t>The same issues arise with this kind of exceptional access,</w:t>
      </w:r>
      <w:r>
        <w:rPr>
          <w:rStyle w:val="StyleUnderline"/>
        </w:rPr>
        <w:t xml:space="preserve"> </w:t>
      </w:r>
      <w:r w:rsidRPr="009E185D">
        <w:rPr>
          <w:rStyle w:val="StyleUnderline"/>
        </w:rPr>
        <w:t>along with the issues familiar from covert police access to a suspect’s home to conduct</w:t>
      </w:r>
      <w:r>
        <w:rPr>
          <w:rStyle w:val="StyleUnderline"/>
        </w:rPr>
        <w:t xml:space="preserve"> </w:t>
      </w:r>
      <w:r w:rsidRPr="009E185D">
        <w:rPr>
          <w:rStyle w:val="StyleUnderline"/>
        </w:rPr>
        <w:t>a surreptitious search or plant a listening device. Such exceptional access would gravely</w:t>
      </w:r>
      <w:r>
        <w:rPr>
          <w:rStyle w:val="StyleUnderline"/>
        </w:rPr>
        <w:t xml:space="preserve"> </w:t>
      </w:r>
      <w:r w:rsidRPr="009E185D">
        <w:rPr>
          <w:rStyle w:val="StyleUnderline"/>
        </w:rPr>
        <w:t>undermine trust and would be resisted vigorously by vendors</w:t>
      </w:r>
    </w:p>
    <w:p w:rsidR="009819AC" w:rsidRDefault="009819AC" w:rsidP="009819AC">
      <w:pPr>
        <w:rPr>
          <w:rStyle w:val="StyleUnderline"/>
        </w:rPr>
      </w:pPr>
    </w:p>
    <w:p w:rsidR="009819AC" w:rsidRDefault="009819AC" w:rsidP="009819AC">
      <w:pPr>
        <w:pStyle w:val="Heading4"/>
      </w:pPr>
      <w:r>
        <w:t>Companies HATE backdoors – major corporations already backlashing</w:t>
      </w:r>
    </w:p>
    <w:p w:rsidR="009819AC" w:rsidRPr="000C696F" w:rsidRDefault="009819AC" w:rsidP="009819AC">
      <w:pPr>
        <w:rPr>
          <w:sz w:val="18"/>
        </w:rPr>
      </w:pPr>
      <w:r w:rsidRPr="000C696F">
        <w:rPr>
          <w:rFonts w:asciiTheme="majorHAnsi" w:eastAsiaTheme="majorEastAsia" w:hAnsiTheme="majorHAnsi" w:cstheme="majorBidi"/>
          <w:b/>
          <w:bCs/>
          <w:iCs/>
          <w:sz w:val="26"/>
        </w:rPr>
        <w:t>Peterson 15</w:t>
      </w:r>
      <w:r>
        <w:t xml:space="preserve"> </w:t>
      </w:r>
      <w:r w:rsidRPr="000C696F">
        <w:rPr>
          <w:sz w:val="18"/>
        </w:rPr>
        <w:t>&lt;Andrea, reporter covering</w:t>
      </w:r>
      <w:r w:rsidRPr="000C696F">
        <w:rPr>
          <w:rFonts w:ascii="Helvetica Neue" w:eastAsia="Times New Roman" w:hAnsi="Helvetica Neue" w:cs="Times New Roman"/>
          <w:color w:val="5A5A5A"/>
        </w:rPr>
        <w:t xml:space="preserve"> </w:t>
      </w:r>
      <w:r w:rsidRPr="000C696F">
        <w:rPr>
          <w:sz w:val="18"/>
        </w:rPr>
        <w:t>technology policy for The Washington Post, with an emphasis on cybersecurity, consumer privacy, transparency, surveillance and open government, cites litany of tech experts, 2/19/15, “What President Obama is getting wrong about encryption”, Washington Post, https://www.washingtonpost.com/blogs/the-switch/wp/2015/02/19/what-president-obama-is-getting-wrong-about-encryption/&gt;//wx</w:t>
      </w:r>
    </w:p>
    <w:p w:rsidR="009819AC" w:rsidRDefault="009819AC" w:rsidP="009819AC">
      <w:pPr>
        <w:rPr>
          <w:sz w:val="16"/>
        </w:rPr>
      </w:pPr>
      <w:r w:rsidRPr="000C696F">
        <w:rPr>
          <w:sz w:val="16"/>
        </w:rPr>
        <w:t xml:space="preserve">President </w:t>
      </w:r>
      <w:r w:rsidRPr="008A68DD">
        <w:rPr>
          <w:rStyle w:val="StyleUnderline"/>
        </w:rPr>
        <w:t>Obama tried to walk a</w:t>
      </w:r>
      <w:r w:rsidRPr="000C696F">
        <w:rPr>
          <w:sz w:val="16"/>
        </w:rPr>
        <w:t xml:space="preserve"> very </w:t>
      </w:r>
      <w:r w:rsidRPr="008A68DD">
        <w:rPr>
          <w:rStyle w:val="StyleUnderline"/>
        </w:rPr>
        <w:t>fine line on encryption</w:t>
      </w:r>
      <w:r w:rsidRPr="000C696F">
        <w:rPr>
          <w:sz w:val="16"/>
        </w:rPr>
        <w:t xml:space="preserve">, the technology that secures much of the communications that occur online, during his recent visit to Silicon Valley -- saying that he is a supporter of "strong encryption," but also understands law enforcement's desire to access data. "I lean probably further in the direction of strong encryption than some do inside of law enforcement," Obama said during an </w:t>
      </w:r>
      <w:hyperlink r:id="rId327" w:history="1">
        <w:r w:rsidRPr="000C696F">
          <w:rPr>
            <w:sz w:val="16"/>
          </w:rPr>
          <w:t xml:space="preserve">interview </w:t>
        </w:r>
      </w:hyperlink>
      <w:r w:rsidRPr="000C696F">
        <w:rPr>
          <w:sz w:val="16"/>
        </w:rPr>
        <w:t xml:space="preserve">with tech news site re/code. "But I am sympathetic to law enforcement because I know the kind of pressure they’re under to keep us safe. And it’s not as black and white as it’s sometimes portrayed." But </w:t>
      </w:r>
      <w:r w:rsidRPr="008A68DD">
        <w:rPr>
          <w:rStyle w:val="StyleUnderline"/>
        </w:rPr>
        <w:t>the technical aspects of encryption</w:t>
      </w:r>
      <w:r w:rsidRPr="000C696F">
        <w:rPr>
          <w:sz w:val="16"/>
        </w:rPr>
        <w:t xml:space="preserve"> actually </w:t>
      </w:r>
      <w:r w:rsidRPr="008A68DD">
        <w:rPr>
          <w:rStyle w:val="StyleUnderline"/>
        </w:rPr>
        <w:t>are quite black and white, experts say</w:t>
      </w:r>
      <w:r w:rsidRPr="000C696F">
        <w:rPr>
          <w:sz w:val="16"/>
        </w:rPr>
        <w:t xml:space="preserve">, adding that the example Obama used to illustrate the risks of encryption doesn't match up with how tech companies are deploying the security measure for customers. </w:t>
      </w:r>
      <w:r w:rsidRPr="008A68DD">
        <w:rPr>
          <w:rStyle w:val="StyleUnderline"/>
        </w:rPr>
        <w:t xml:space="preserve">Obama suggested that the FBI might be blocked from discovering who a terrorist was communicating with by tech companies' recent efforts to beef up encryption. But </w:t>
      </w:r>
      <w:r w:rsidRPr="008A68DD">
        <w:rPr>
          <w:rStyle w:val="StyleUnderline"/>
        </w:rPr>
        <w:lastRenderedPageBreak/>
        <w:t>that type of data would still remain available</w:t>
      </w:r>
      <w:r w:rsidRPr="000C696F">
        <w:rPr>
          <w:sz w:val="16"/>
        </w:rPr>
        <w:t>, technical experts say. The White House declined to comment. T</w:t>
      </w:r>
      <w:r w:rsidRPr="008A68DD">
        <w:rPr>
          <w:rStyle w:val="StyleUnderline"/>
        </w:rPr>
        <w:t xml:space="preserve">ech companies have </w:t>
      </w:r>
      <w:r w:rsidRPr="000C696F">
        <w:rPr>
          <w:rStyle w:val="Emphasis"/>
        </w:rPr>
        <w:t>expanded their encryption offerings</w:t>
      </w:r>
      <w:r w:rsidRPr="008A68DD">
        <w:rPr>
          <w:rStyle w:val="StyleUnderline"/>
        </w:rPr>
        <w:t xml:space="preserve"> since details about the N</w:t>
      </w:r>
      <w:r w:rsidRPr="000C696F">
        <w:rPr>
          <w:sz w:val="16"/>
        </w:rPr>
        <w:t xml:space="preserve">ational </w:t>
      </w:r>
      <w:r w:rsidRPr="008A68DD">
        <w:rPr>
          <w:rStyle w:val="StyleUnderline"/>
        </w:rPr>
        <w:t>S</w:t>
      </w:r>
      <w:r w:rsidRPr="000C696F">
        <w:rPr>
          <w:sz w:val="16"/>
        </w:rPr>
        <w:t xml:space="preserve">ecurity </w:t>
      </w:r>
      <w:r w:rsidRPr="008A68DD">
        <w:rPr>
          <w:rStyle w:val="StyleUnderline"/>
        </w:rPr>
        <w:t>A</w:t>
      </w:r>
      <w:r w:rsidRPr="000C696F">
        <w:rPr>
          <w:sz w:val="16"/>
        </w:rPr>
        <w:t>gency</w:t>
      </w:r>
      <w:r w:rsidRPr="008A68DD">
        <w:rPr>
          <w:rStyle w:val="StyleUnderline"/>
        </w:rPr>
        <w:t xml:space="preserve">'s efforts to get around security practices were revealed </w:t>
      </w:r>
      <w:r w:rsidRPr="000C696F">
        <w:rPr>
          <w:sz w:val="16"/>
        </w:rPr>
        <w:t>by former National Security Agency contractor Edward Snowden</w:t>
      </w:r>
      <w:r w:rsidRPr="008A68DD">
        <w:rPr>
          <w:rStyle w:val="StyleUnderline"/>
        </w:rPr>
        <w:t>. Perhaps most notably, Apple and Google have made it so they are unable to unlock many mobile devices that use their operating systems</w:t>
      </w:r>
      <w:r w:rsidRPr="000C696F">
        <w:rPr>
          <w:sz w:val="16"/>
        </w:rPr>
        <w:t xml:space="preserve"> -- even if served with a warrant. </w:t>
      </w:r>
      <w:r w:rsidRPr="008A68DD">
        <w:rPr>
          <w:rStyle w:val="StyleUnderline"/>
        </w:rPr>
        <w:t xml:space="preserve">This has set up a </w:t>
      </w:r>
      <w:r w:rsidRPr="000C696F">
        <w:rPr>
          <w:rStyle w:val="Emphasis"/>
        </w:rPr>
        <w:t>conflict between tech companies and law enforcement officials</w:t>
      </w:r>
      <w:r w:rsidRPr="008A68DD">
        <w:rPr>
          <w:rStyle w:val="StyleUnderline"/>
        </w:rPr>
        <w:t xml:space="preserve">, who warn such technology can allow bad guys to "go dark" and evade legitimate attempts at surveillance. </w:t>
      </w:r>
      <w:r w:rsidRPr="000C696F">
        <w:rPr>
          <w:sz w:val="16"/>
        </w:rPr>
        <w:t xml:space="preserve">Obama tried to explain a scenario where this might harm national security during his re/code interview: Let’s say you knew a particular person was involved in a terrorist plot. And the FBI is trying to figure out who else were they communicating with, in order to prevent the plot. Traditionally, what has been able to happen is that the FBI gets a court order. They go to the company, they request those records the same way that they’d go get a court order to request a wiretap. The company technically can comply. </w:t>
      </w:r>
      <w:r w:rsidRPr="008A68DD">
        <w:rPr>
          <w:rStyle w:val="StyleUnderline"/>
        </w:rPr>
        <w:t>With the expansion of encryption, Obama said, a tech company may have secured that data so well that it would be inaccessible. But that's not actually how the iOS or Android default encryption works, technical experts say.</w:t>
      </w:r>
      <w:r w:rsidRPr="000C696F">
        <w:rPr>
          <w:sz w:val="16"/>
        </w:rPr>
        <w:t xml:space="preserve"> "The example he gives in his interview is one where encryption deployed by a company prevents them from being able to tell the government who someone is in contact with," said Christopher Soghoian, the principal technologist at the American Civil Liberties Union's Speech, Privacy and Technology Project. "That's not taking place right now." Encrypting mobile devices means that a tech company would be unable to help the government get at the content stored on those devices. But the type of information Obama said the FBI would want to obtain in that example, details about who the suspect is contacting, is metadata that should be readily available with a court order through the user's e-mail provider or telephone carrier. </w:t>
      </w:r>
      <w:r w:rsidRPr="008A68DD">
        <w:rPr>
          <w:rStyle w:val="StyleUnderline"/>
        </w:rPr>
        <w:t xml:space="preserve">The encryption used by Apple and Google’s </w:t>
      </w:r>
      <w:r w:rsidRPr="000C696F">
        <w:rPr>
          <w:sz w:val="16"/>
        </w:rPr>
        <w:t>latest mobile</w:t>
      </w:r>
      <w:r w:rsidRPr="008A68DD">
        <w:rPr>
          <w:rStyle w:val="StyleUnderline"/>
        </w:rPr>
        <w:t xml:space="preserve"> operating systems put </w:t>
      </w:r>
      <w:r w:rsidRPr="000C696F">
        <w:rPr>
          <w:sz w:val="16"/>
        </w:rPr>
        <w:t>only</w:t>
      </w:r>
      <w:r w:rsidRPr="008A68DD">
        <w:rPr>
          <w:rStyle w:val="StyleUnderline"/>
        </w:rPr>
        <w:t xml:space="preserve"> the data kept on the devices </w:t>
      </w:r>
      <w:r w:rsidRPr="000C696F">
        <w:rPr>
          <w:sz w:val="16"/>
        </w:rPr>
        <w:t>themselves</w:t>
      </w:r>
      <w:r w:rsidRPr="008A68DD">
        <w:rPr>
          <w:rStyle w:val="StyleUnderline"/>
        </w:rPr>
        <w:t xml:space="preserve"> beyond the reach of police</w:t>
      </w:r>
      <w:r w:rsidRPr="000C696F">
        <w:rPr>
          <w:sz w:val="16"/>
        </w:rPr>
        <w:t xml:space="preserve">. Data kept on remote cloud services – which in many cases routinely back up device data such as photographs and other files – are generally available by court order. In some cases, however, the devices themselves have records of the content of communications, over such services as Apple’s iMessage instant messaging service, that may not be available to law enforcement any other way. Although there may be some ways for bad guys to cover their tracks, such as using the anonymous browsing tool Tor, Soghoian said, that is not akin to </w:t>
      </w:r>
      <w:r w:rsidRPr="000C696F">
        <w:rPr>
          <w:rStyle w:val="StyleUnderline"/>
        </w:rPr>
        <w:t>the consumer encryption expansions major companies</w:t>
      </w:r>
      <w:r w:rsidRPr="000C696F">
        <w:rPr>
          <w:sz w:val="16"/>
        </w:rPr>
        <w:t xml:space="preserve"> such as Google and Apple </w:t>
      </w:r>
      <w:r w:rsidRPr="000C696F">
        <w:rPr>
          <w:rStyle w:val="StyleUnderline"/>
        </w:rPr>
        <w:t>have been working on</w:t>
      </w:r>
      <w:r w:rsidRPr="000C696F">
        <w:rPr>
          <w:sz w:val="16"/>
        </w:rPr>
        <w:t>.</w:t>
      </w:r>
    </w:p>
    <w:p w:rsidR="009819AC" w:rsidRPr="000C696F" w:rsidRDefault="009819AC" w:rsidP="009819AC"/>
    <w:p w:rsidR="009819AC" w:rsidRDefault="009819AC" w:rsidP="009819AC">
      <w:pPr>
        <w:pStyle w:val="Heading4"/>
      </w:pPr>
      <w:r>
        <w:t>Tech companies lash out – determined to encrypt data</w:t>
      </w:r>
    </w:p>
    <w:p w:rsidR="009819AC" w:rsidRPr="00282FBA" w:rsidRDefault="009819AC" w:rsidP="009819AC">
      <w:pPr>
        <w:rPr>
          <w:sz w:val="18"/>
        </w:rPr>
      </w:pPr>
      <w:r w:rsidRPr="00282FBA">
        <w:rPr>
          <w:rStyle w:val="Style13ptBold"/>
        </w:rPr>
        <w:t>Barfield 6/13/</w:t>
      </w:r>
      <w:r>
        <w:t xml:space="preserve">15 </w:t>
      </w:r>
      <w:r w:rsidRPr="00282FBA">
        <w:rPr>
          <w:sz w:val="18"/>
        </w:rPr>
        <w:t>&lt;Claude, resident scholar at American Enterprise Institute, former consultant to office of US Trade Representatives, 6/13/15, “Encryption, the next battle between security and privacy”, Oakland Tribune, http://www.highbeam.com/doc/1P2-38397091.html&gt;//wx</w:t>
      </w:r>
    </w:p>
    <w:p w:rsidR="009819AC" w:rsidRPr="00BF70DC" w:rsidRDefault="009819AC" w:rsidP="009819AC">
      <w:pPr>
        <w:rPr>
          <w:sz w:val="16"/>
        </w:rPr>
      </w:pPr>
      <w:r w:rsidRPr="00BF70DC">
        <w:rPr>
          <w:sz w:val="16"/>
        </w:rPr>
        <w:t xml:space="preserve">Over the past several weeks, </w:t>
      </w:r>
      <w:r w:rsidRPr="00BF70DC">
        <w:rPr>
          <w:rStyle w:val="StyleUnderline"/>
        </w:rPr>
        <w:t>we have witnessed an intense debate over cybersecurity and privacy r</w:t>
      </w:r>
      <w:r w:rsidRPr="00BF70DC">
        <w:rPr>
          <w:sz w:val="16"/>
        </w:rPr>
        <w:t xml:space="preserve">evolving around the USA Freedom Act. A badly divided Congress, finally -- in a rebuke to Senate Majority Leader Mitch McConnell, R-Ky., and other defenders of the status quo -- mandated the end of the so-called NSA metadata (bulk collection) program that swept up data on the dates, times and location of phone calls. The battle over the NSA metadata program, however, is only the first of what are likely to be a series of clashes over the balance between security and privacy. </w:t>
      </w:r>
      <w:r w:rsidRPr="00BF70DC">
        <w:rPr>
          <w:rStyle w:val="StyleUnderline"/>
        </w:rPr>
        <w:t>Looming as the next faceoff is the conflict over encryption and the moves by a number of U.S. technology companies to protect their customers against hackers</w:t>
      </w:r>
      <w:r w:rsidRPr="00BF70DC">
        <w:rPr>
          <w:sz w:val="16"/>
        </w:rPr>
        <w:t xml:space="preserve">, whether private or public. In the United States, the current skirmish was precipitated by announcements from Apple and Google that they were installing encryption protection in their cellphones that would allow only users -- and no outside individual or public official -- to unblock the devices. Text-messaging services such as WhatsApp and iMessage have followed suit. FBI Director James Comey has taken the lead in strenuous opposition to the encryption moves, denouncing "companies that are marketing something expressly to allow people to place themselves beyond the law." Following up, last week FBI Assistant Director Michael Steinbach warned a congressional committee that crime groups and terrorist organizations such as ISIS were "going dark" with encryption, heightening the chance that future attacks would go unmasked. House Homeland Security Committee Chairman Michael McCaul, R-Texas, responded by labeling the use of encryption a "threat to the homeland." Thus far, </w:t>
      </w:r>
      <w:r w:rsidRPr="00BF70DC">
        <w:rPr>
          <w:rStyle w:val="StyleUnderline"/>
        </w:rPr>
        <w:t xml:space="preserve">U.S. </w:t>
      </w:r>
      <w:r w:rsidRPr="00BF70DC">
        <w:rPr>
          <w:rStyle w:val="Emphasis"/>
        </w:rPr>
        <w:t>tech companies are defiant</w:t>
      </w:r>
      <w:r w:rsidRPr="00BF70DC">
        <w:rPr>
          <w:rStyle w:val="StyleUnderline"/>
        </w:rPr>
        <w:t xml:space="preserve"> and determined to increase encryption applications to their technologies</w:t>
      </w:r>
      <w:r w:rsidRPr="00BF70DC">
        <w:rPr>
          <w:sz w:val="16"/>
        </w:rPr>
        <w:t xml:space="preserve">. Google's Eric Schmidt argued that the security agencies had only themselves to blame: "The people who criticized this are the ones who should have expected this." And </w:t>
      </w:r>
      <w:r w:rsidRPr="00BF70DC">
        <w:rPr>
          <w:rStyle w:val="StyleUnderline"/>
        </w:rPr>
        <w:t>Apple CEO Tim Cook recently delivered an impassioned defense of encryption, labeling attempts to undermine encryption "incredibly dangerous.</w:t>
      </w:r>
      <w:r w:rsidRPr="00BF70DC">
        <w:rPr>
          <w:sz w:val="16"/>
        </w:rPr>
        <w:t xml:space="preserve">" The </w:t>
      </w:r>
      <w:r w:rsidRPr="00BF70DC">
        <w:rPr>
          <w:rStyle w:val="StyleUnderline"/>
        </w:rPr>
        <w:t>companies make two arguments</w:t>
      </w:r>
      <w:r w:rsidRPr="00BF70DC">
        <w:rPr>
          <w:sz w:val="16"/>
        </w:rPr>
        <w:t xml:space="preserve">. First, technologically, </w:t>
      </w:r>
      <w:r w:rsidRPr="00BF70DC">
        <w:rPr>
          <w:rStyle w:val="StyleUnderline"/>
        </w:rPr>
        <w:t xml:space="preserve">there is no way to introduce "backdoors" for the government without allowing criminals or terrorists to exploit the same flaws. </w:t>
      </w:r>
      <w:r w:rsidRPr="00BF70DC">
        <w:rPr>
          <w:sz w:val="16"/>
        </w:rPr>
        <w:t xml:space="preserve">Second, they argue that </w:t>
      </w:r>
      <w:r w:rsidRPr="00BF70DC">
        <w:rPr>
          <w:rStyle w:val="StyleUnderline"/>
        </w:rPr>
        <w:t>the government has a number of alternatives: Much cellphone data is now stored in the providers' cloud services and can be retrieved; legal wiretaps of smartphones are not affected;</w:t>
      </w:r>
      <w:r w:rsidRPr="00BF70DC">
        <w:rPr>
          <w:sz w:val="16"/>
        </w:rPr>
        <w:t xml:space="preserve"> and finally, officials can still retrieve real-time phone records and logs of text messages. There is also an international dimension to the conflict. British Prime Minister David Cameron, newly re-elected, has vowed to push through legislation that would force tech companies doing business in Great Britain to provide encryption to police and security officials or risk being banned from that country. In France, in the wake of the Charlie Hebdo massacre, new security legislation gives sweeping powers to the government to undertake a host of new tactics against future terrorist attacks. And the loose language may allow similar action against encrypted devices. Back in the United States, the resolution of the standoff is unclear. McCaul and others have yet to push hard for legislation. The position of the Obama administration remains indeterminate. President Barack Obama has been equivocal. When queried insistently by the press, he responded that he sympathized with the tech companies: "They're patriots." But the president went on to note: "If we find evidence of a terrorist plot ... and despite having a phone number, despite having a social media address or e-mail address, we can't penetrate that, that's a problem." If the syntax was garbled, so was the message. Claude Barfield is a resident scholar at the American Enterprise Institute. </w:t>
      </w:r>
    </w:p>
    <w:p w:rsidR="009819AC" w:rsidRDefault="009819AC" w:rsidP="009819AC"/>
    <w:p w:rsidR="009819AC" w:rsidRDefault="009819AC" w:rsidP="009819AC">
      <w:pPr>
        <w:pStyle w:val="Heading3"/>
      </w:pPr>
      <w:r>
        <w:lastRenderedPageBreak/>
        <w:t>--xt backdoors not key – list</w:t>
      </w:r>
    </w:p>
    <w:p w:rsidR="009819AC" w:rsidRDefault="009819AC" w:rsidP="009819AC"/>
    <w:p w:rsidR="009819AC" w:rsidRDefault="009819AC" w:rsidP="009819AC">
      <w:pPr>
        <w:pStyle w:val="Heading4"/>
      </w:pPr>
      <w:r>
        <w:t>NSA doesn’t need backdoors – 4 warrants</w:t>
      </w:r>
    </w:p>
    <w:p w:rsidR="009819AC" w:rsidRPr="00F96BD1" w:rsidRDefault="009819AC" w:rsidP="009819AC">
      <w:r>
        <w:rPr>
          <w:rStyle w:val="Style13ptBold"/>
        </w:rPr>
        <w:t xml:space="preserve">Swire 7/8 </w:t>
      </w:r>
      <w:r w:rsidRPr="00DC240F">
        <w:t>&lt;Peter, Huang Professor of Law and Ethics at Georgia Tech Scheller College of Business, 7/9/15, “Going Dark: Encryption, Technology, and the Balance Between Public Safety and Privacy,” Senate Judiciary Committee Hearing, http://www.judiciary.senate.gov/imo/media/doc/07-08-15%20Swire%20Testimony.pdf&gt;//wx</w:t>
      </w:r>
    </w:p>
    <w:p w:rsidR="009819AC" w:rsidRPr="005A6E9C" w:rsidRDefault="009819AC" w:rsidP="009819AC">
      <w:pPr>
        <w:rPr>
          <w:sz w:val="16"/>
        </w:rPr>
      </w:pPr>
      <w:r w:rsidRPr="005A6E9C">
        <w:rPr>
          <w:sz w:val="16"/>
        </w:rPr>
        <w:t>Going Dark vs. Golden Age for device encryption. Historical perspective similarly helps us understand going dark vs. a golden age of surveillance for smartphones. Two decades ago, a typical arrest rarely resulted in police access to a cell phone – mobile phones were fairly rare. A decade ago, a typical arrest might turn up a flip phone, with small amounts of meta-data about who had sent and received recent calls. Today, many users carry smart-phones with gigabytes of data, an almost unimaginable cornucopia of investigative detail in texts, emails, photos, and other apps</w:t>
      </w:r>
      <w:r w:rsidRPr="005A6E9C">
        <w:rPr>
          <w:rStyle w:val="StyleUnderline"/>
        </w:rPr>
        <w:t>. It is</w:t>
      </w:r>
      <w:r w:rsidRPr="005A6E9C">
        <w:rPr>
          <w:sz w:val="16"/>
        </w:rPr>
        <w:t xml:space="preserve"> essentially </w:t>
      </w:r>
      <w:r w:rsidRPr="005A6E9C">
        <w:rPr>
          <w:rStyle w:val="StyleUnderline"/>
        </w:rPr>
        <w:t>impossible to describe this historical trajectory as the police “going dark.” Before, they had little or nothing. Today, they often have a cornucopia</w:t>
      </w:r>
      <w:r w:rsidRPr="005A6E9C">
        <w:rPr>
          <w:sz w:val="16"/>
        </w:rPr>
        <w:t xml:space="preserve">. The law enforcement response is basically that they don’t always get the cornucopia, or sometimes they only get most of the cornucopia. Let’s begin with the basics, whether law enforcement gets any access to what is in the device. First, </w:t>
      </w:r>
      <w:r w:rsidRPr="005A6E9C">
        <w:rPr>
          <w:rStyle w:val="StyleUnderline"/>
        </w:rPr>
        <w:t>many users today don’t even put a passcode on their phone – anyone who picks it up can access the information.</w:t>
      </w:r>
      <w:r w:rsidRPr="005A6E9C">
        <w:rPr>
          <w:sz w:val="16"/>
        </w:rPr>
        <w:t xml:space="preserve"> Second, </w:t>
      </w:r>
      <w:r w:rsidRPr="005A6E9C">
        <w:rPr>
          <w:rStyle w:val="StyleUnderline"/>
        </w:rPr>
        <w:t>if a suspect does use a passcode, many users have no encryption of data</w:t>
      </w:r>
      <w:r w:rsidRPr="005A6E9C">
        <w:rPr>
          <w:sz w:val="16"/>
        </w:rPr>
        <w:t xml:space="preserve"> on the phone or there are technical ways to evade the encryption implementation. Third, </w:t>
      </w:r>
      <w:r w:rsidRPr="005A6E9C">
        <w:rPr>
          <w:rStyle w:val="StyleUnderline"/>
        </w:rPr>
        <w:t xml:space="preserve">especially in our world where confederates and co-conspirators are so easy to identify, the prosecutors only have to grant immunity to one co-conspirator in order to gain entry into the content shared </w:t>
      </w:r>
      <w:r w:rsidRPr="005A6E9C">
        <w:rPr>
          <w:sz w:val="16"/>
        </w:rPr>
        <w:t xml:space="preserve">with the other suspects. Fourth, </w:t>
      </w:r>
      <w:r w:rsidRPr="005A6E9C">
        <w:rPr>
          <w:rStyle w:val="StyleUnderline"/>
        </w:rPr>
        <w:t>the courts have yet to resolve how the Fifth Amendment privilege against self-incrimination applies to opening an encrypted smartphone</w:t>
      </w:r>
      <w:r w:rsidRPr="005A6E9C">
        <w:rPr>
          <w:sz w:val="16"/>
        </w:rPr>
        <w:t xml:space="preserve">, especially in a “going dark” scenario; the courts may decide that the government can jail suspects for contempt if they refuse to open the phone. Biometric identification, which is increasingly8 used for smartphones, may be especially available to law enforcement without triggering the privilege. These four reasons may help explain why </w:t>
      </w:r>
      <w:r w:rsidRPr="005A6E9C">
        <w:rPr>
          <w:rStyle w:val="StyleUnderline"/>
        </w:rPr>
        <w:t>it has been so difficult for the FBI</w:t>
      </w:r>
      <w:r w:rsidRPr="005A6E9C">
        <w:rPr>
          <w:sz w:val="16"/>
        </w:rPr>
        <w:t xml:space="preserve"> and other law enforcement officials </w:t>
      </w:r>
      <w:r w:rsidRPr="005A6E9C">
        <w:rPr>
          <w:rStyle w:val="StyleUnderline"/>
        </w:rPr>
        <w:t>to provide examples of where encryption has frustrated an investigation,</w:t>
      </w:r>
      <w:r w:rsidRPr="005A6E9C">
        <w:rPr>
          <w:sz w:val="16"/>
        </w:rPr>
        <w:t xml:space="preserve"> and </w:t>
      </w:r>
      <w:r w:rsidRPr="005A6E9C">
        <w:rPr>
          <w:rStyle w:val="StyleUnderline"/>
        </w:rPr>
        <w:t>the most recent statistics actually show a decline in wiretaps encountering encryption in 2014 compared to 2013,</w:t>
      </w:r>
      <w:r w:rsidRPr="005A6E9C">
        <w:rPr>
          <w:sz w:val="16"/>
        </w:rPr>
        <w:t xml:space="preserve"> hardly evidence of “going dark.”16 </w:t>
      </w:r>
      <w:r w:rsidRPr="005A6E9C">
        <w:rPr>
          <w:rStyle w:val="StyleUnderline"/>
        </w:rPr>
        <w:t>Even where law enforcement does not gain access to the device</w:t>
      </w:r>
      <w:r w:rsidRPr="005A6E9C">
        <w:rPr>
          <w:sz w:val="16"/>
        </w:rPr>
        <w:t xml:space="preserve"> (the cornucopia</w:t>
      </w:r>
      <w:r w:rsidRPr="005A6E9C">
        <w:rPr>
          <w:rStyle w:val="StyleUnderline"/>
        </w:rPr>
        <w:t>), law enforcement can often get</w:t>
      </w:r>
      <w:r w:rsidRPr="005A6E9C">
        <w:rPr>
          <w:sz w:val="16"/>
        </w:rPr>
        <w:t xml:space="preserve"> most or </w:t>
      </w:r>
      <w:r w:rsidRPr="005A6E9C">
        <w:rPr>
          <w:rStyle w:val="StyleUnderline"/>
        </w:rPr>
        <w:t>all of the relevant data</w:t>
      </w:r>
      <w:r w:rsidRPr="005A6E9C">
        <w:rPr>
          <w:sz w:val="16"/>
        </w:rPr>
        <w:t xml:space="preserve"> (most of the cornucopia). I have already discussed much of the data that remains available to law enforcement without recourse to the device itself – location of the phone; plaintext of emails; meta-data and often plaintext for text messages; and social networking data showing confederates. In addition, as discussed above, cloud storage often exists for numerous other data-sets, such as cloud storage of photos and videos, location on apps such as Waze and Uber, banking and other financial apps showing purchases, and so on. Indeed the increasing norm is full-device backups to the cloud. Even for an inaccessible device, therefore, the full content may be available from an accessible cloud provider. E. Summary on Going Dark vs. Golden Age. To summarize, law enforcement does confront important challenges as encryption and other effective cybersecurity mechanisms become more pervasive. There will be particular instances where a lawful court order will not generate the full text of a communication. Nonetheless, </w:t>
      </w:r>
      <w:r w:rsidRPr="005A6E9C">
        <w:rPr>
          <w:rStyle w:val="StyleUnderline"/>
        </w:rPr>
        <w:t xml:space="preserve">numerous other technical trends are moving sharply in the direction of unprecedented law enforcement access. </w:t>
      </w:r>
      <w:r w:rsidRPr="005A6E9C">
        <w:rPr>
          <w:sz w:val="16"/>
        </w:rPr>
        <w:t xml:space="preserve">If the agencies had the choice between 1990-era capabilities or capabilities today, they would choose the capabilities today. </w:t>
      </w:r>
    </w:p>
    <w:p w:rsidR="009819AC" w:rsidRDefault="009819AC" w:rsidP="009819AC"/>
    <w:p w:rsidR="009819AC" w:rsidRDefault="009819AC" w:rsidP="009819AC">
      <w:pPr>
        <w:pStyle w:val="Heading4"/>
        <w:rPr>
          <w:rStyle w:val="StyleUnderline"/>
          <w:sz w:val="26"/>
          <w:u w:val="none"/>
        </w:rPr>
      </w:pPr>
      <w:r>
        <w:rPr>
          <w:rStyle w:val="StyleUnderline"/>
          <w:sz w:val="26"/>
          <w:u w:val="none"/>
        </w:rPr>
        <w:t>Encryption doesn’t hurt law enforcement – plenty of other ways to access data</w:t>
      </w:r>
    </w:p>
    <w:p w:rsidR="009819AC" w:rsidRPr="00855A87" w:rsidRDefault="009819AC" w:rsidP="009819AC">
      <w:pPr>
        <w:rPr>
          <w:sz w:val="16"/>
          <w:szCs w:val="16"/>
        </w:rPr>
      </w:pPr>
      <w:r w:rsidRPr="00855A87">
        <w:rPr>
          <w:rStyle w:val="Style13ptBold"/>
        </w:rPr>
        <w:t>Crowley 15</w:t>
      </w:r>
      <w:r>
        <w:t xml:space="preserve"> – </w:t>
      </w:r>
      <w:r w:rsidRPr="009840B5">
        <w:rPr>
          <w:sz w:val="16"/>
          <w:szCs w:val="16"/>
        </w:rPr>
        <w:t xml:space="preserve">(Patrick, </w:t>
      </w:r>
      <w:r w:rsidRPr="009840B5">
        <w:rPr>
          <w:rFonts w:asciiTheme="minorHAnsi" w:hAnsiTheme="minorHAnsi" w:cs="Helvetica"/>
          <w:sz w:val="16"/>
          <w:szCs w:val="16"/>
          <w:shd w:val="clear" w:color="auto" w:fill="FFFFFF"/>
        </w:rPr>
        <w:t>Professor of Computer Science &amp; Engineering at Washington University in St. Louis, leading researcher on deep packet inspection (DPI) technologies within various academic, commercial, and government communities</w:t>
      </w:r>
      <w:r>
        <w:rPr>
          <w:rFonts w:asciiTheme="minorHAnsi" w:hAnsiTheme="minorHAnsi" w:cs="Helvetica"/>
          <w:sz w:val="16"/>
          <w:szCs w:val="16"/>
          <w:shd w:val="clear" w:color="auto" w:fill="FFFFFF"/>
        </w:rPr>
        <w:t>, “Is Universal End-to-</w:t>
      </w:r>
      <w:r w:rsidRPr="00855A87">
        <w:rPr>
          <w:rFonts w:asciiTheme="minorHAnsi" w:hAnsiTheme="minorHAnsi" w:cs="Helvetica"/>
          <w:sz w:val="16"/>
          <w:szCs w:val="16"/>
          <w:shd w:val="clear" w:color="auto" w:fill="FFFFFF"/>
        </w:rPr>
        <w:t>End Encryption Inevitable?”, February 20 2015, https://observable.net/blog/data-privacy-encryption-appropriate-levels/)</w:t>
      </w:r>
    </w:p>
    <w:p w:rsidR="009819AC" w:rsidRPr="009921AD" w:rsidRDefault="009819AC" w:rsidP="009819AC">
      <w:pPr>
        <w:rPr>
          <w:rStyle w:val="StyleUnderline"/>
        </w:rPr>
      </w:pPr>
      <w:r w:rsidRPr="00855A87">
        <w:rPr>
          <w:rStyle w:val="StyleUnderline"/>
        </w:rPr>
        <w:t>This will make law enforcement harder,</w:t>
      </w:r>
      <w:r w:rsidRPr="00855A87">
        <w:rPr>
          <w:rFonts w:ascii="Georgia" w:hAnsi="Georgia" w:cs="Helvetica"/>
          <w:sz w:val="16"/>
          <w:szCs w:val="21"/>
        </w:rPr>
        <w:t xml:space="preserve"> to be sure. </w:t>
      </w:r>
      <w:r w:rsidRPr="00855A87">
        <w:rPr>
          <w:rStyle w:val="StyleUnderline"/>
        </w:rPr>
        <w:t>However</w:t>
      </w:r>
      <w:r w:rsidRPr="00855A87">
        <w:rPr>
          <w:rFonts w:ascii="Georgia" w:hAnsi="Georgia" w:cs="Helvetica"/>
          <w:sz w:val="16"/>
          <w:szCs w:val="21"/>
        </w:rPr>
        <w:t xml:space="preserve">, there is no credible alternative. In the same way that we cannot make weapons that only protect the innocent, we cannot make encryption that only protects good secrets. Key-escrow approaches, in which a trusted authority is given a copy of a key, are well-known targets for attack, and when Apple and Google get out of that business, we should all take note. </w:t>
      </w:r>
      <w:r w:rsidRPr="00855A87">
        <w:rPr>
          <w:rStyle w:val="StyleUnderline"/>
        </w:rPr>
        <w:t>There are ways to protect networks and detect misuse and wrongdoing, even in the presence of strong encryption</w:t>
      </w:r>
      <w:r w:rsidRPr="00855A87">
        <w:rPr>
          <w:rFonts w:ascii="Georgia" w:hAnsi="Georgia" w:cs="Helvetica"/>
          <w:sz w:val="16"/>
          <w:szCs w:val="21"/>
        </w:rPr>
        <w:t>. To help enterprise customers, our</w:t>
      </w:r>
      <w:r w:rsidRPr="00855A87">
        <w:rPr>
          <w:rStyle w:val="apple-converted-space"/>
          <w:rFonts w:ascii="Georgia" w:eastAsiaTheme="majorEastAsia" w:hAnsi="Georgia" w:cs="Helvetica"/>
          <w:sz w:val="16"/>
          <w:szCs w:val="21"/>
        </w:rPr>
        <w:t xml:space="preserve"> </w:t>
      </w:r>
      <w:hyperlink r:id="rId328" w:tgtFrame="_blank" w:history="1">
        <w:r w:rsidRPr="00855A87">
          <w:rPr>
            <w:rStyle w:val="Hyperlink"/>
            <w:rFonts w:ascii="Georgia" w:hAnsi="Georgia" w:cs="Helvetica"/>
            <w:sz w:val="16"/>
            <w:szCs w:val="21"/>
          </w:rPr>
          <w:t>endpoint modeling</w:t>
        </w:r>
      </w:hyperlink>
      <w:r w:rsidRPr="00855A87">
        <w:rPr>
          <w:rStyle w:val="apple-converted-space"/>
          <w:rFonts w:ascii="Georgia" w:eastAsiaTheme="majorEastAsia" w:hAnsi="Georgia" w:cs="Helvetica"/>
          <w:sz w:val="16"/>
          <w:szCs w:val="21"/>
        </w:rPr>
        <w:t xml:space="preserve"> </w:t>
      </w:r>
      <w:r w:rsidRPr="00855A87">
        <w:rPr>
          <w:rFonts w:ascii="Georgia" w:hAnsi="Georgia" w:cs="Helvetica"/>
          <w:sz w:val="16"/>
          <w:szCs w:val="21"/>
        </w:rPr>
        <w:t xml:space="preserve">technique is designed to flourish in the presence of end-to-end encryption. Of course, </w:t>
      </w:r>
      <w:r w:rsidRPr="00855A87">
        <w:rPr>
          <w:rStyle w:val="StyleUnderline"/>
        </w:rPr>
        <w:t xml:space="preserve">encryption is no silver bullet for security. There are </w:t>
      </w:r>
      <w:hyperlink r:id="rId329" w:tgtFrame="_blank" w:history="1">
        <w:r w:rsidRPr="00855A87">
          <w:rPr>
            <w:rStyle w:val="StyleUnderline"/>
          </w:rPr>
          <w:t>many ways to access secrets and private information</w:t>
        </w:r>
      </w:hyperlink>
      <w:r w:rsidRPr="00855A87">
        <w:rPr>
          <w:rStyle w:val="StyleUnderline"/>
        </w:rPr>
        <w:t xml:space="preserve"> that are wholly independent of the presence of encryption.</w:t>
      </w:r>
      <w:r w:rsidRPr="00855A87">
        <w:rPr>
          <w:rFonts w:ascii="Georgia" w:hAnsi="Georgia" w:cs="Helvetica"/>
          <w:sz w:val="16"/>
          <w:szCs w:val="21"/>
        </w:rPr>
        <w:t xml:space="preserve"> We should all rest assured that </w:t>
      </w:r>
      <w:r w:rsidRPr="00855A87">
        <w:rPr>
          <w:rStyle w:val="StyleUnderline"/>
        </w:rPr>
        <w:t>those charged with enforcing laws and preserving national security will adapt and make use of other methods to fulfill their responsibilitie</w:t>
      </w:r>
      <w:r w:rsidRPr="00855A87">
        <w:rPr>
          <w:rFonts w:ascii="Georgia" w:hAnsi="Georgia" w:cs="Helvetica"/>
          <w:sz w:val="16"/>
          <w:szCs w:val="21"/>
        </w:rPr>
        <w:t xml:space="preserve">s. Here in the US, we have laws and systems of due process that lawfully permit surveillance in pursuit of criminals and threats to national security. </w:t>
      </w:r>
      <w:r w:rsidRPr="00855A87">
        <w:rPr>
          <w:rStyle w:val="StyleUnderline"/>
        </w:rPr>
        <w:t xml:space="preserve">Bugs in software, social engineering, and insecure networking protocols will keep </w:t>
      </w:r>
      <w:r w:rsidRPr="00855A87">
        <w:rPr>
          <w:rFonts w:ascii="Georgia" w:hAnsi="Georgia" w:cs="Helvetica"/>
          <w:sz w:val="16"/>
          <w:szCs w:val="21"/>
        </w:rPr>
        <w:t xml:space="preserve">those in </w:t>
      </w:r>
      <w:r w:rsidRPr="00855A87">
        <w:rPr>
          <w:rStyle w:val="StyleUnderline"/>
        </w:rPr>
        <w:t xml:space="preserve">the surveillance business productive and effective </w:t>
      </w:r>
      <w:r w:rsidRPr="00855A87">
        <w:rPr>
          <w:rFonts w:ascii="Georgia" w:hAnsi="Georgia" w:cs="Helvetica"/>
          <w:sz w:val="16"/>
          <w:szCs w:val="21"/>
        </w:rPr>
        <w:t xml:space="preserve">for many years to come, </w:t>
      </w:r>
      <w:r w:rsidRPr="00855A87">
        <w:rPr>
          <w:rStyle w:val="StyleUnderline"/>
        </w:rPr>
        <w:t>even when encryption turns the lights out on digital communications.</w:t>
      </w:r>
      <w:r w:rsidRPr="009921AD">
        <w:rPr>
          <w:rStyle w:val="StyleUnderline"/>
        </w:rPr>
        <w:t xml:space="preserve"> </w:t>
      </w:r>
    </w:p>
    <w:p w:rsidR="009819AC" w:rsidRDefault="009819AC" w:rsidP="009819AC"/>
    <w:p w:rsidR="009819AC" w:rsidRDefault="009819AC" w:rsidP="009819AC">
      <w:pPr>
        <w:pStyle w:val="Heading3"/>
      </w:pPr>
      <w:r>
        <w:lastRenderedPageBreak/>
        <w:t>--xt backdoors not key – location</w:t>
      </w:r>
    </w:p>
    <w:p w:rsidR="009819AC" w:rsidRPr="00512EEE" w:rsidRDefault="009819AC" w:rsidP="009819AC"/>
    <w:p w:rsidR="009819AC" w:rsidRDefault="009819AC" w:rsidP="009819AC">
      <w:pPr>
        <w:pStyle w:val="Heading4"/>
      </w:pPr>
      <w:r>
        <w:t>Backdoors not key – location surveillance at an all-time high</w:t>
      </w:r>
    </w:p>
    <w:p w:rsidR="009819AC" w:rsidRPr="00F96BD1" w:rsidRDefault="009819AC" w:rsidP="009819AC">
      <w:r>
        <w:rPr>
          <w:rStyle w:val="Style13ptBold"/>
        </w:rPr>
        <w:t xml:space="preserve">Swire 7/8 </w:t>
      </w:r>
      <w:r>
        <w:t xml:space="preserve">&lt;Peter, Huang Professor of Law and Ethics at Georgia Tech Scheller College of Business, 7/9/15, “Going Dark: Encryption, Technology, and the Balance Between Public Safety and Privacy,” Senate Judiciary Committee Hearing, </w:t>
      </w:r>
      <w:r w:rsidRPr="00F96BD1">
        <w:t>http://www.judiciary.senate.gov/imo/media/doc/07-08-15%20Swire%20Testimony.pdf</w:t>
      </w:r>
      <w:r>
        <w:t>&gt;//wx</w:t>
      </w:r>
    </w:p>
    <w:p w:rsidR="009819AC" w:rsidRDefault="009819AC" w:rsidP="009819AC">
      <w:pPr>
        <w:rPr>
          <w:rStyle w:val="Emphasis"/>
        </w:rPr>
      </w:pPr>
      <w:r w:rsidRPr="001345FC">
        <w:rPr>
          <w:sz w:val="16"/>
        </w:rPr>
        <w:t xml:space="preserve">Location information. Knowing the location over time of a suspect or witness is an enormous boon to law enforcement. </w:t>
      </w:r>
      <w:r w:rsidRPr="001345FC">
        <w:rPr>
          <w:rStyle w:val="StyleUnderline"/>
        </w:rPr>
        <w:t>For the first time in human history, we live in an age where most people carry a tracking device, the mobile phone.</w:t>
      </w:r>
      <w:r w:rsidRPr="001345FC">
        <w:rPr>
          <w:sz w:val="16"/>
        </w:rPr>
        <w:t xml:space="preserve"> Location information comes standard with a wireless network – the phone company needs to know where your phone is to send you the call. </w:t>
      </w:r>
      <w:r w:rsidRPr="001345FC">
        <w:rPr>
          <w:rStyle w:val="StyleUnderline"/>
        </w:rPr>
        <w:t xml:space="preserve">A specific cell handles the call, so the network knows what cell you are in. Location information is tremendously useful for law enforcement </w:t>
      </w:r>
      <w:r w:rsidRPr="001345FC">
        <w:rPr>
          <w:sz w:val="16"/>
        </w:rPr>
        <w:t xml:space="preserve">and national security agencies. </w:t>
      </w:r>
      <w:r w:rsidRPr="001345FC">
        <w:rPr>
          <w:rStyle w:val="StyleUnderline"/>
        </w:rPr>
        <w:t>It can put a suspect at the scene of a crime, or establish an alibi. It can act as a “bug”</w:t>
      </w:r>
      <w:r w:rsidRPr="001345FC">
        <w:rPr>
          <w:sz w:val="16"/>
        </w:rPr>
        <w:t xml:space="preserve"> without the need for the agency to place a bug on the suspect’s person or property. Even for the few who don’t carry a phone</w:t>
      </w:r>
      <w:r w:rsidRPr="001345FC">
        <w:rPr>
          <w:rStyle w:val="StyleUnderline"/>
        </w:rPr>
        <w:t>, location is getting far more difficult to hide. Video surveillance cameras exist in</w:t>
      </w:r>
      <w:r w:rsidRPr="001345FC">
        <w:rPr>
          <w:sz w:val="16"/>
        </w:rPr>
        <w:t xml:space="preserve"> stores, gas stations, and </w:t>
      </w:r>
      <w:r w:rsidRPr="001345FC">
        <w:rPr>
          <w:rStyle w:val="StyleUnderline"/>
        </w:rPr>
        <w:t xml:space="preserve">a proliferating variety of </w:t>
      </w:r>
      <w:r w:rsidRPr="001345FC">
        <w:rPr>
          <w:sz w:val="16"/>
        </w:rPr>
        <w:t>other</w:t>
      </w:r>
      <w:r w:rsidRPr="001345FC">
        <w:rPr>
          <w:rStyle w:val="StyleUnderline"/>
        </w:rPr>
        <w:t xml:space="preserve"> places</w:t>
      </w:r>
      <w:r w:rsidRPr="001345FC">
        <w:rPr>
          <w:sz w:val="16"/>
        </w:rPr>
        <w:t xml:space="preserve">. Our cars’ locations are tracked by EZ Pass, parking garages, and many more. Going forward, as the Internet of Things multiplies the sensors in daily life, </w:t>
      </w:r>
      <w:r w:rsidRPr="001345FC">
        <w:rPr>
          <w:rStyle w:val="StyleUnderline"/>
        </w:rPr>
        <w:t xml:space="preserve">we will see an exponential increase in the density of records about our individual location. When it comes to location, the maps are increasingly lit </w:t>
      </w:r>
      <w:r w:rsidRPr="001345FC">
        <w:rPr>
          <w:sz w:val="16"/>
        </w:rPr>
        <w:t>up for law enforcement</w:t>
      </w:r>
      <w:r w:rsidRPr="001345FC">
        <w:rPr>
          <w:rStyle w:val="StyleUnderline"/>
        </w:rPr>
        <w:t xml:space="preserve">, and </w:t>
      </w:r>
      <w:r w:rsidRPr="001345FC">
        <w:rPr>
          <w:rStyle w:val="Emphasis"/>
        </w:rPr>
        <w:t>emphatically not dark.</w:t>
      </w:r>
    </w:p>
    <w:p w:rsidR="009819AC" w:rsidRPr="00F7362D" w:rsidRDefault="009819AC" w:rsidP="009819AC"/>
    <w:p w:rsidR="009819AC" w:rsidRPr="00F7362D" w:rsidRDefault="009819AC" w:rsidP="009819AC">
      <w:pPr>
        <w:pStyle w:val="Heading3"/>
      </w:pPr>
      <w:r>
        <w:lastRenderedPageBreak/>
        <w:t>--xt backdoors not key – metadata</w:t>
      </w:r>
    </w:p>
    <w:p w:rsidR="009819AC" w:rsidRPr="00F7362D" w:rsidRDefault="009819AC" w:rsidP="009819AC"/>
    <w:p w:rsidR="009819AC" w:rsidRDefault="009819AC" w:rsidP="009819AC">
      <w:pPr>
        <w:pStyle w:val="Heading4"/>
      </w:pPr>
      <w:r>
        <w:t>The government has more data than ever – metadata collection</w:t>
      </w:r>
    </w:p>
    <w:p w:rsidR="009819AC" w:rsidRPr="001345FC" w:rsidRDefault="009819AC" w:rsidP="009819AC">
      <w:r>
        <w:rPr>
          <w:rStyle w:val="Style13ptBold"/>
        </w:rPr>
        <w:t xml:space="preserve">Swire 7/8 </w:t>
      </w:r>
      <w:r w:rsidRPr="001345FC">
        <w:t>&lt;Peter, Huang Professor of Law and Ethics at Georgia Tech Scheller College of Business, 7/9/15, “Going Dark: Encryption, Technology, and the Balance Between Public Safety and Privacy,” Senate Judiciary Committee Hearing, http://www.judiciary.senate.gov/imo/media/doc/07-08-15%20Swire%20Testimony.pdf&gt;//wx</w:t>
      </w:r>
    </w:p>
    <w:p w:rsidR="009819AC" w:rsidRDefault="009819AC" w:rsidP="009819AC">
      <w:pPr>
        <w:rPr>
          <w:sz w:val="16"/>
        </w:rPr>
      </w:pPr>
      <w:r w:rsidRPr="0078598C">
        <w:rPr>
          <w:rStyle w:val="StyleUnderline"/>
        </w:rPr>
        <w:t>Meta-data reveals confederates and co-conspirato</w:t>
      </w:r>
      <w:r w:rsidRPr="00E43961">
        <w:rPr>
          <w:sz w:val="16"/>
        </w:rPr>
        <w:t xml:space="preserve">rs. The </w:t>
      </w:r>
      <w:r w:rsidRPr="0078598C">
        <w:rPr>
          <w:rStyle w:val="StyleUnderline"/>
        </w:rPr>
        <w:t>debates since Snowden have sensitized us all to the power and importance of meta-data.</w:t>
      </w:r>
      <w:r w:rsidRPr="00E43961">
        <w:rPr>
          <w:sz w:val="16"/>
        </w:rPr>
        <w:t xml:space="preserve"> Congress, in the USA-FREEDOM Act, recently set important new limits on government bulk collection of meta-data, precisely out of recognition of how much meta-data reveals. </w:t>
      </w:r>
      <w:r w:rsidRPr="0078598C">
        <w:rPr>
          <w:rStyle w:val="StyleUnderline"/>
        </w:rPr>
        <w:t>The explosive increase in meta-data provides unprecedented information to law enforcement</w:t>
      </w:r>
      <w:r w:rsidRPr="00E43961">
        <w:rPr>
          <w:sz w:val="16"/>
        </w:rPr>
        <w:t xml:space="preserve"> and intelligence agencies </w:t>
      </w:r>
      <w:r w:rsidRPr="0078598C">
        <w:rPr>
          <w:rStyle w:val="StyleUnderline"/>
        </w:rPr>
        <w:t>about a suspect</w:t>
      </w:r>
      <w:r w:rsidRPr="00E43961">
        <w:rPr>
          <w:sz w:val="16"/>
        </w:rPr>
        <w:t xml:space="preserve"> or witness’ confederates and co-conspirators. For many investigations, who is called is at least as important as what is said in the call. The investigator gets leads on whom else to investigate and can follow those leads to the contact’s contacts, and so on. </w:t>
      </w:r>
      <w:r w:rsidRPr="00E43961">
        <w:rPr>
          <w:rStyle w:val="StyleUnderline"/>
        </w:rPr>
        <w:t>Nothing in the</w:t>
      </w:r>
      <w:r w:rsidRPr="00E43961">
        <w:rPr>
          <w:sz w:val="16"/>
        </w:rPr>
        <w:t xml:space="preserve"> USA</w:t>
      </w:r>
      <w:r w:rsidRPr="00E43961">
        <w:rPr>
          <w:rStyle w:val="StyleUnderline"/>
        </w:rPr>
        <w:t>FREEDOM Act limited the ongoing expansion of meta-data</w:t>
      </w:r>
      <w:r w:rsidRPr="00E43961">
        <w:rPr>
          <w:sz w:val="16"/>
        </w:rPr>
        <w:t xml:space="preserve"> held by the private sector. </w:t>
      </w:r>
      <w:r w:rsidRPr="00E43961">
        <w:rPr>
          <w:rStyle w:val="StyleUnderline"/>
        </w:rPr>
        <w:t>The importance of confederates has become famous in social networkin</w:t>
      </w:r>
      <w:r w:rsidRPr="00E43961">
        <w:rPr>
          <w:sz w:val="16"/>
        </w:rPr>
        <w:t xml:space="preserve">g. The term “social graph” was coined in connection with social networks to describe the phenomenon of “the global mapping of everybody and how they're related.”11 For investigatory agencies, mapping everybody and how they are related is extremely useful. At some level, all of us realize the rapid increase in the density of our communications in recent years. The Pew Foundation, for instance, reports that 8% of Internet users were on social media in 2005, compared with 61% in 2010 and 74% in 2014. 12 With wireless phones and unlimited calling plans, the volume of our phone calls has skyrocketed, documenting in detail whom we speak with. VoiP calls through services such as Skype and Facetime similarly document the to/from information. E-mails have become a pervasive feature of life for many people; the emergence of global web mail providers, and nationwide service of process provided in the USA PATRIOT Act, gives agencies the convenience of serving many lawful requests to a small number of providers. Techniques for masking meta-data enormously lag behind current encryption techniques for content. Our wireline, wireless, and VoiP calls, along with texts and social networking records are treasure troves of information for investigatory agencies. In the bygone era of face-to-face communications, no trace was usually left regarding whom a suspect had talked with. </w:t>
      </w:r>
      <w:r w:rsidRPr="00E46054">
        <w:rPr>
          <w:rStyle w:val="Emphasis"/>
        </w:rPr>
        <w:t>Today, by contrast, an individual would need to abstain from many everyday activities, over a period of years, to prevent the government from obtaining information about his or her contacts</w:t>
      </w:r>
      <w:r w:rsidRPr="00E43961">
        <w:rPr>
          <w:sz w:val="16"/>
        </w:rPr>
        <w:t>. The identity of those contacts helps lead investigators to additional targets of interest, thereby painting a broader and more precise picture of potential criminal or national security activity.</w:t>
      </w:r>
    </w:p>
    <w:p w:rsidR="009819AC" w:rsidRDefault="009819AC" w:rsidP="009819AC">
      <w:pPr>
        <w:rPr>
          <w:sz w:val="16"/>
        </w:rPr>
      </w:pPr>
    </w:p>
    <w:p w:rsidR="009819AC" w:rsidRDefault="009819AC" w:rsidP="009819AC">
      <w:pPr>
        <w:pStyle w:val="Heading4"/>
      </w:pPr>
      <w:r>
        <w:t>Law enforcement isn’t going dark – collects trillions of texts</w:t>
      </w:r>
    </w:p>
    <w:p w:rsidR="009819AC" w:rsidRPr="00F96BD1" w:rsidRDefault="009819AC" w:rsidP="009819AC">
      <w:r>
        <w:rPr>
          <w:rStyle w:val="Style13ptBold"/>
        </w:rPr>
        <w:t xml:space="preserve">Swire 7/8 </w:t>
      </w:r>
      <w:r>
        <w:t xml:space="preserve">&lt;Peter, Huang Professor of Law and Ethics at Georgia Tech Scheller College of Business, 7/9/15, “Going Dark: Encryption, Technology, and the Balance Between Public Safety and Privacy,” Senate Judiciary Committee Hearing, </w:t>
      </w:r>
      <w:r w:rsidRPr="00F96BD1">
        <w:t>http://www.judiciary.senate.gov/imo/media/doc/07-08-15%20Swire%20Testimony.pdf</w:t>
      </w:r>
      <w:r>
        <w:t>&gt;//wx</w:t>
      </w:r>
    </w:p>
    <w:p w:rsidR="009819AC" w:rsidRPr="0013159F" w:rsidRDefault="009819AC" w:rsidP="009819AC">
      <w:pPr>
        <w:rPr>
          <w:rStyle w:val="StyleUnderline"/>
        </w:rPr>
      </w:pPr>
      <w:r w:rsidRPr="0013159F">
        <w:rPr>
          <w:sz w:val="16"/>
        </w:rPr>
        <w:t xml:space="preserve">Going Dark vs. Golden Age for text messages. Two areas of concern that law enforcement has highlighted have been the possibility of end-to-end encryption for text messages and new policies for mobile devices that ensure there is no “master key” to allow law enforcement access to the device. For both of these examples, the law enforcement claims to “going dark” turn out, upon inspection, to validate the view that </w:t>
      </w:r>
      <w:r w:rsidRPr="0013159F">
        <w:rPr>
          <w:rStyle w:val="StyleUnderline"/>
        </w:rPr>
        <w:t xml:space="preserve">we are in a golden age of surveillance. </w:t>
      </w:r>
      <w:r w:rsidRPr="0013159F">
        <w:rPr>
          <w:sz w:val="16"/>
        </w:rPr>
        <w:t xml:space="preserve">For text messages, law enforcement has expressed concerns that some software, such as iMessage and WhatsApp, provides end-to-end encryption of the content. </w:t>
      </w:r>
      <w:r w:rsidRPr="0013159F">
        <w:rPr>
          <w:rStyle w:val="StyleUnderline"/>
        </w:rPr>
        <w:t>The idea of “going dark” is that law enforcement has lost something – they used to be able to see something, and now it is dark. But that is not what has happened.</w:t>
      </w:r>
      <w:r w:rsidRPr="0013159F">
        <w:rPr>
          <w:sz w:val="16"/>
        </w:rPr>
        <w:t xml:space="preserve"> Not so long ago, there were no text messages – in almost all instances, daily communications never created a record of content, because we spoke to someone in our presence, or called someone on a non-wiretapped phone. A much more accurate comparison with past practice is that </w:t>
      </w:r>
      <w:r w:rsidRPr="0013159F">
        <w:rPr>
          <w:rStyle w:val="StyleUnderline"/>
        </w:rPr>
        <w:t>law enforcement has gained an inestimable boon – the recorded meta-data of text messages</w:t>
      </w:r>
      <w:r w:rsidRPr="0013159F">
        <w:rPr>
          <w:sz w:val="16"/>
        </w:rPr>
        <w:t>. The history of SMS (short message service) illustrates the point. According to one source, the number of SMS sent by a typical cell phone user in 1995 was .4 per month, rising to 35 per user per month by 2000</w:t>
      </w:r>
      <w:r w:rsidRPr="0013159F">
        <w:rPr>
          <w:rStyle w:val="StyleUnderline"/>
        </w:rPr>
        <w:t>. By 2010</w:t>
      </w:r>
      <w:r w:rsidRPr="0013159F">
        <w:rPr>
          <w:sz w:val="16"/>
        </w:rPr>
        <w:t xml:space="preserve">, when per-text charges for text messaging were becoming obsolete, </w:t>
      </w:r>
      <w:r w:rsidRPr="0013159F">
        <w:rPr>
          <w:rStyle w:val="StyleUnderline"/>
        </w:rPr>
        <w:t>an estimated 6.1 trillion SMS text messages were sent, in addition to the enormous quantity of text messages sent through</w:t>
      </w:r>
      <w:r w:rsidRPr="0013159F">
        <w:rPr>
          <w:sz w:val="16"/>
        </w:rPr>
        <w:t xml:space="preserve"> Facebook Messenger, WhatsApp, and </w:t>
      </w:r>
      <w:r w:rsidRPr="0013159F">
        <w:rPr>
          <w:rStyle w:val="StyleUnderline"/>
        </w:rPr>
        <w:t>other data text services</w:t>
      </w:r>
      <w:r w:rsidRPr="0013159F">
        <w:rPr>
          <w:sz w:val="16"/>
        </w:rPr>
        <w:t>.</w:t>
      </w:r>
      <w:r w:rsidRPr="0013159F">
        <w:rPr>
          <w:rStyle w:val="StyleUnderline"/>
        </w:rPr>
        <w:t>15 For text messaging, therefore, law enforcement has experienced the new brightness of literally trillions of text messages per year</w:t>
      </w:r>
      <w:r w:rsidRPr="0013159F">
        <w:rPr>
          <w:sz w:val="16"/>
        </w:rPr>
        <w:t>. For the predominant share of those messages, the content is available from the provider. Even for the subset where the content is encrypted, law enforcement can gain access to the meta-data, linking suspects and witnesses to their entire social graphs. For text messages, it might be tempting to say that one can call the glass halfempty or half-full for law enforcement</w:t>
      </w:r>
      <w:r w:rsidRPr="0013159F">
        <w:rPr>
          <w:rStyle w:val="StyleUnderline"/>
        </w:rPr>
        <w:t>. With over six trillion messages filling the cup, though, it takes chutzpah to say the glass is empty. Text messages are a prime example of a golden age of surveillance, and not of going dark.</w:t>
      </w:r>
    </w:p>
    <w:p w:rsidR="009819AC" w:rsidRDefault="009819AC" w:rsidP="009819AC"/>
    <w:p w:rsidR="009819AC" w:rsidRDefault="009819AC" w:rsidP="009819AC">
      <w:pPr>
        <w:pStyle w:val="Heading3"/>
      </w:pPr>
      <w:r>
        <w:lastRenderedPageBreak/>
        <w:t>--xt backdoors not key – court order</w:t>
      </w:r>
    </w:p>
    <w:p w:rsidR="009819AC" w:rsidRDefault="009819AC" w:rsidP="009819AC"/>
    <w:p w:rsidR="009819AC" w:rsidRPr="00B32900" w:rsidRDefault="009819AC" w:rsidP="009819AC">
      <w:pPr>
        <w:pStyle w:val="Heading4"/>
        <w:rPr>
          <w:rFonts w:ascii="Georgia" w:hAnsi="Georgia"/>
        </w:rPr>
      </w:pPr>
      <w:r w:rsidRPr="00B32900">
        <w:rPr>
          <w:rFonts w:ascii="Georgia" w:hAnsi="Georgia"/>
        </w:rPr>
        <w:t xml:space="preserve">The use of strong encryption doesn’t hinder law enforcement – can still use court orders </w:t>
      </w:r>
    </w:p>
    <w:p w:rsidR="009819AC" w:rsidRPr="000268E8" w:rsidRDefault="009819AC" w:rsidP="009819AC">
      <w:pPr>
        <w:rPr>
          <w:rFonts w:ascii="Georgia" w:hAnsi="Georgia"/>
        </w:rPr>
      </w:pPr>
      <w:r w:rsidRPr="000268E8">
        <w:rPr>
          <w:rFonts w:ascii="Georgia" w:hAnsi="Georgia"/>
          <w:b/>
          <w:sz w:val="24"/>
          <w:szCs w:val="24"/>
        </w:rPr>
        <w:t>Sorcher 15</w:t>
      </w:r>
      <w:r w:rsidRPr="000268E8">
        <w:rPr>
          <w:rFonts w:ascii="Georgia" w:hAnsi="Georgia"/>
        </w:rPr>
        <w:t xml:space="preserve"> – (Sarah, Staff writer and Deputy Cybersecurtiy editor for Christian Science Monitor, “Influencers: Stronger encryption on consumer devices won't hurt national security (+video)”, March 11  2015, </w:t>
      </w:r>
      <w:hyperlink r:id="rId330" w:history="1">
        <w:r w:rsidRPr="000268E8">
          <w:rPr>
            <w:rStyle w:val="Hyperlink"/>
            <w:rFonts w:ascii="Georgia" w:hAnsi="Georgia"/>
          </w:rPr>
          <w:t>http://www.csmonitor.com/World/Passcode/Passcode-Influencers/2015/0311/Influencers-Stronger-encryption-on-consumer-devices-won-t-hurt-national-security-video</w:t>
        </w:r>
      </w:hyperlink>
      <w:r w:rsidRPr="000268E8">
        <w:rPr>
          <w:rFonts w:ascii="Georgia" w:hAnsi="Georgia"/>
        </w:rPr>
        <w:t>)//MP</w:t>
      </w:r>
    </w:p>
    <w:p w:rsidR="009819AC" w:rsidRDefault="009819AC" w:rsidP="009819AC">
      <w:pPr>
        <w:rPr>
          <w:rFonts w:ascii="Georgia" w:hAnsi="Georgia"/>
          <w:color w:val="000000"/>
          <w:spacing w:val="5"/>
        </w:rPr>
      </w:pPr>
      <w:r w:rsidRPr="000268E8">
        <w:rPr>
          <w:rFonts w:ascii="Georgia" w:hAnsi="Georgia"/>
          <w:color w:val="000000"/>
          <w:spacing w:val="5"/>
        </w:rPr>
        <w:t xml:space="preserve">Mr. Comey and </w:t>
      </w:r>
      <w:r w:rsidRPr="000268E8">
        <w:rPr>
          <w:rStyle w:val="StyleUnderline"/>
          <w:rFonts w:ascii="Georgia" w:hAnsi="Georgia"/>
        </w:rPr>
        <w:t xml:space="preserve">intelligence officials have criticized </w:t>
      </w:r>
      <w:r w:rsidRPr="000268E8">
        <w:rPr>
          <w:rFonts w:ascii="Georgia" w:hAnsi="Georgia"/>
          <w:color w:val="000000"/>
          <w:spacing w:val="5"/>
        </w:rPr>
        <w:t xml:space="preserve">companies such as </w:t>
      </w:r>
      <w:r w:rsidRPr="000268E8">
        <w:rPr>
          <w:rStyle w:val="StyleUnderline"/>
          <w:rFonts w:ascii="Georgia" w:hAnsi="Georgia"/>
        </w:rPr>
        <w:t>Google and Apple for strengthening encryption on consumer devices because they say it will stymie law enforcement as they track criminals and terrorists</w:t>
      </w:r>
      <w:r w:rsidRPr="000268E8">
        <w:rPr>
          <w:rFonts w:ascii="Georgia" w:hAnsi="Georgia"/>
          <w:color w:val="000000"/>
          <w:spacing w:val="5"/>
        </w:rPr>
        <w:t xml:space="preserve">. While the </w:t>
      </w:r>
      <w:r w:rsidRPr="000268E8">
        <w:rPr>
          <w:rStyle w:val="StyleUnderline"/>
          <w:rFonts w:ascii="Georgia" w:hAnsi="Georgia"/>
        </w:rPr>
        <w:t xml:space="preserve">73 percent </w:t>
      </w:r>
      <w:r w:rsidRPr="000268E8">
        <w:rPr>
          <w:rFonts w:ascii="Georgia" w:hAnsi="Georgia"/>
        </w:rPr>
        <w:t>of Influencers</w:t>
      </w:r>
      <w:r w:rsidRPr="000268E8">
        <w:rPr>
          <w:rFonts w:ascii="Georgia" w:hAnsi="Georgia"/>
          <w:color w:val="000000"/>
          <w:spacing w:val="5"/>
        </w:rPr>
        <w:t xml:space="preserve"> largely </w:t>
      </w:r>
      <w:r w:rsidRPr="000268E8">
        <w:rPr>
          <w:rStyle w:val="StyleUnderline"/>
          <w:rFonts w:ascii="Georgia" w:hAnsi="Georgia"/>
        </w:rPr>
        <w:t>acknowledged that encryption will occasionally pose some obstacles to law enforcement</w:t>
      </w:r>
      <w:r w:rsidRPr="000268E8">
        <w:rPr>
          <w:rFonts w:ascii="Georgia" w:hAnsi="Georgia"/>
          <w:color w:val="000000"/>
          <w:spacing w:val="5"/>
        </w:rPr>
        <w:t xml:space="preserve">, they insisted </w:t>
      </w:r>
      <w:r w:rsidRPr="000268E8">
        <w:rPr>
          <w:rStyle w:val="StyleUnderline"/>
          <w:rFonts w:ascii="Georgia" w:hAnsi="Georgia"/>
        </w:rPr>
        <w:t>they were not severe enough to justify built-in government access to data.</w:t>
      </w:r>
      <w:r w:rsidRPr="000268E8">
        <w:rPr>
          <w:rFonts w:ascii="Georgia" w:hAnsi="Georgia"/>
          <w:color w:val="000000"/>
          <w:spacing w:val="5"/>
        </w:rPr>
        <w:t xml:space="preserve"> "</w:t>
      </w:r>
      <w:r w:rsidRPr="000268E8">
        <w:rPr>
          <w:rStyle w:val="StyleUnderline"/>
          <w:rFonts w:ascii="Georgia" w:hAnsi="Georgia"/>
        </w:rPr>
        <w:t>Evidence that this is a serious problem</w:t>
      </w:r>
      <w:r w:rsidRPr="000268E8">
        <w:rPr>
          <w:rFonts w:ascii="Georgia" w:hAnsi="Georgia"/>
          <w:color w:val="000000"/>
          <w:spacing w:val="5"/>
        </w:rPr>
        <w:t xml:space="preserve"> demanding a policy response </w:t>
      </w:r>
      <w:r w:rsidRPr="000268E8">
        <w:rPr>
          <w:rStyle w:val="StyleUnderline"/>
          <w:rFonts w:ascii="Georgia" w:hAnsi="Georgia"/>
        </w:rPr>
        <w:t>is laughably weak</w:t>
      </w:r>
      <w:r w:rsidRPr="000268E8">
        <w:rPr>
          <w:rFonts w:ascii="Georgia" w:hAnsi="Georgia"/>
          <w:color w:val="000000"/>
          <w:spacing w:val="5"/>
        </w:rPr>
        <w:t>," said Cato Institute senior fellow Julian Sanchez. "</w:t>
      </w:r>
      <w:r w:rsidRPr="000268E8">
        <w:rPr>
          <w:rStyle w:val="StyleUnderline"/>
          <w:rFonts w:ascii="Georgia" w:hAnsi="Georgia"/>
        </w:rPr>
        <w:t>We live in a Golden Age of Surveillance. Never</w:t>
      </w:r>
      <w:r w:rsidRPr="000268E8">
        <w:rPr>
          <w:rFonts w:ascii="Georgia" w:hAnsi="Georgia"/>
          <w:color w:val="000000"/>
          <w:spacing w:val="5"/>
        </w:rPr>
        <w:t xml:space="preserve"> in human history </w:t>
      </w:r>
      <w:r w:rsidRPr="000268E8">
        <w:rPr>
          <w:rStyle w:val="StyleUnderline"/>
          <w:rFonts w:ascii="Georgia" w:hAnsi="Georgia"/>
        </w:rPr>
        <w:t>have police had such easy access to</w:t>
      </w:r>
      <w:r w:rsidRPr="000268E8">
        <w:rPr>
          <w:rFonts w:ascii="Georgia" w:hAnsi="Georgia"/>
          <w:color w:val="000000"/>
          <w:spacing w:val="5"/>
        </w:rPr>
        <w:t xml:space="preserve"> such </w:t>
      </w:r>
      <w:r w:rsidRPr="000268E8">
        <w:rPr>
          <w:rStyle w:val="StyleUnderline"/>
          <w:rFonts w:ascii="Georgia" w:hAnsi="Georgia"/>
        </w:rPr>
        <w:t xml:space="preserve">vast quantities of data about people. They'll still be able to use </w:t>
      </w:r>
      <w:r w:rsidRPr="000268E8">
        <w:rPr>
          <w:rFonts w:ascii="Georgia" w:hAnsi="Georgia"/>
          <w:color w:val="000000"/>
          <w:spacing w:val="5"/>
        </w:rPr>
        <w:t xml:space="preserve">subpoenas or </w:t>
      </w:r>
      <w:r w:rsidRPr="000268E8">
        <w:rPr>
          <w:rStyle w:val="StyleUnderline"/>
          <w:rFonts w:ascii="Georgia" w:hAnsi="Georgia"/>
        </w:rPr>
        <w:t>court orders</w:t>
      </w:r>
      <w:r w:rsidRPr="000268E8">
        <w:rPr>
          <w:rFonts w:ascii="Georgia" w:hAnsi="Georgia"/>
          <w:color w:val="000000"/>
          <w:spacing w:val="5"/>
        </w:rPr>
        <w:t xml:space="preserve"> (and the threat of contempt penalties or even obstruction charges) </w:t>
      </w:r>
      <w:r w:rsidRPr="000268E8">
        <w:rPr>
          <w:rStyle w:val="StyleUnderline"/>
          <w:rFonts w:ascii="Georgia" w:hAnsi="Georgia"/>
        </w:rPr>
        <w:t>to compel people to decrypt data</w:t>
      </w:r>
      <w:r w:rsidRPr="000268E8">
        <w:rPr>
          <w:rFonts w:ascii="Georgia" w:hAnsi="Georgia"/>
          <w:color w:val="000000"/>
          <w:spacing w:val="5"/>
        </w:rPr>
        <w:t>; they can still surreptitiously attempt to get people's passphrases through physical surveillance," Mr. Sanchez continued. "</w:t>
      </w:r>
      <w:r w:rsidRPr="000268E8">
        <w:rPr>
          <w:rStyle w:val="StyleUnderline"/>
          <w:rFonts w:ascii="Georgia" w:hAnsi="Georgia"/>
        </w:rPr>
        <w:t>It is</w:t>
      </w:r>
      <w:r w:rsidRPr="000268E8">
        <w:rPr>
          <w:rFonts w:ascii="Georgia" w:hAnsi="Georgia"/>
          <w:color w:val="000000"/>
          <w:spacing w:val="5"/>
        </w:rPr>
        <w:t xml:space="preserve"> flat out </w:t>
      </w:r>
      <w:r w:rsidRPr="000268E8">
        <w:rPr>
          <w:rStyle w:val="StyleUnderline"/>
          <w:rFonts w:ascii="Georgia" w:hAnsi="Georgia"/>
        </w:rPr>
        <w:t>insane to suggest that we should undermine the security of a technology used by hundreds of millions of people for legitimate purposes because of the minuscule fraction of cases where crypto will be the make-or-break factor in a legitimate investigation.</w:t>
      </w:r>
      <w:r w:rsidRPr="000268E8">
        <w:rPr>
          <w:rFonts w:ascii="Georgia" w:hAnsi="Georgia"/>
          <w:color w:val="000000"/>
          <w:spacing w:val="5"/>
        </w:rPr>
        <w:t xml:space="preserve">" </w:t>
      </w:r>
      <w:r w:rsidRPr="000268E8">
        <w:rPr>
          <w:rStyle w:val="StyleUnderline"/>
          <w:rFonts w:ascii="Georgia" w:hAnsi="Georgia"/>
        </w:rPr>
        <w:t>Security pros</w:t>
      </w:r>
      <w:r w:rsidRPr="000268E8">
        <w:rPr>
          <w:rFonts w:ascii="Georgia" w:hAnsi="Georgia"/>
          <w:color w:val="000000"/>
          <w:spacing w:val="5"/>
        </w:rPr>
        <w:t xml:space="preserve"> also </w:t>
      </w:r>
      <w:r w:rsidRPr="000268E8">
        <w:rPr>
          <w:rStyle w:val="StyleUnderline"/>
          <w:rFonts w:ascii="Georgia" w:hAnsi="Georgia"/>
        </w:rPr>
        <w:t>had objections, taking issue with intelligence officials' assertions that it would be</w:t>
      </w:r>
      <w:r w:rsidRPr="000268E8">
        <w:rPr>
          <w:rFonts w:ascii="Georgia" w:hAnsi="Georgia"/>
          <w:color w:val="000000"/>
          <w:spacing w:val="5"/>
        </w:rPr>
        <w:t xml:space="preserve"> technologically </w:t>
      </w:r>
      <w:r w:rsidRPr="000268E8">
        <w:rPr>
          <w:rStyle w:val="StyleUnderline"/>
          <w:rFonts w:ascii="Georgia" w:hAnsi="Georgia"/>
        </w:rPr>
        <w:t>feasible to provide government access to encrypted data through a secure channel without compromising users' security.</w:t>
      </w:r>
      <w:r w:rsidRPr="000268E8">
        <w:rPr>
          <w:rFonts w:ascii="Georgia" w:hAnsi="Georgia"/>
          <w:color w:val="000000"/>
          <w:spacing w:val="5"/>
        </w:rPr>
        <w:t xml:space="preserve"> "Much </w:t>
      </w:r>
      <w:r w:rsidRPr="000268E8">
        <w:rPr>
          <w:rStyle w:val="StyleUnderline"/>
          <w:rFonts w:ascii="Georgia" w:hAnsi="Georgia"/>
        </w:rPr>
        <w:t>greater harms to national security would result from the government deliberately weakening encryption protocol</w:t>
      </w:r>
      <w:r w:rsidRPr="000268E8">
        <w:rPr>
          <w:rFonts w:ascii="Georgia" w:hAnsi="Georgia"/>
          <w:color w:val="000000"/>
          <w:spacing w:val="5"/>
        </w:rPr>
        <w:t xml:space="preserve">s (again) as the FREAK vulnerability demonstrated this past week," said Chris Finan, chief executive officer of Manifold Security. "DC </w:t>
      </w:r>
      <w:r w:rsidRPr="000268E8">
        <w:rPr>
          <w:rStyle w:val="StyleUnderline"/>
          <w:rFonts w:ascii="Georgia" w:hAnsi="Georgia"/>
        </w:rPr>
        <w:t>policymakers shouldn't seek a middle-ground solution on this issue, because it</w:t>
      </w:r>
      <w:r w:rsidRPr="000268E8">
        <w:rPr>
          <w:rFonts w:ascii="Georgia" w:hAnsi="Georgia"/>
          <w:color w:val="000000"/>
          <w:spacing w:val="5"/>
        </w:rPr>
        <w:t xml:space="preserve"> simply </w:t>
      </w:r>
      <w:r w:rsidRPr="000268E8">
        <w:rPr>
          <w:rStyle w:val="StyleUnderline"/>
          <w:rFonts w:ascii="Georgia" w:hAnsi="Georgia"/>
        </w:rPr>
        <w:t>doesn't exist when it comes to cryptography.</w:t>
      </w:r>
      <w:r w:rsidRPr="00B32900">
        <w:rPr>
          <w:rFonts w:ascii="Georgia" w:hAnsi="Georgia"/>
          <w:color w:val="000000"/>
          <w:spacing w:val="5"/>
        </w:rPr>
        <w:t xml:space="preserve"> </w:t>
      </w:r>
    </w:p>
    <w:p w:rsidR="009819AC" w:rsidRPr="00B32900" w:rsidRDefault="009819AC" w:rsidP="009819AC"/>
    <w:p w:rsidR="009819AC" w:rsidRDefault="009819AC" w:rsidP="009819AC">
      <w:pPr>
        <w:pStyle w:val="Heading3"/>
      </w:pPr>
      <w:r>
        <w:lastRenderedPageBreak/>
        <w:t>--xt backdoors not key – decryption</w:t>
      </w:r>
    </w:p>
    <w:p w:rsidR="009819AC" w:rsidRDefault="009819AC" w:rsidP="009819AC"/>
    <w:p w:rsidR="009819AC" w:rsidRDefault="009819AC" w:rsidP="009819AC">
      <w:pPr>
        <w:pStyle w:val="Heading4"/>
      </w:pPr>
      <w:r>
        <w:t>Encryption is not a problem to wiretaps – only 4 out of 3,554 were not decrypted</w:t>
      </w:r>
    </w:p>
    <w:p w:rsidR="009819AC" w:rsidRDefault="009819AC" w:rsidP="009819AC">
      <w:r w:rsidRPr="00A7478A">
        <w:rPr>
          <w:rStyle w:val="Style13ptBold"/>
        </w:rPr>
        <w:t>United States Courts, 14</w:t>
      </w:r>
      <w:r>
        <w:t xml:space="preserve"> (United States Courts, “Wiretap Report 2014”, 12/31/14, </w:t>
      </w:r>
      <w:r w:rsidRPr="00BC4CF9">
        <w:t>http://www.uscourts.gov/statistics-reports/wiretap-report-2014</w:t>
      </w:r>
      <w:r>
        <w:t>)//EM</w:t>
      </w:r>
    </w:p>
    <w:p w:rsidR="009819AC" w:rsidRPr="00BC4CF9" w:rsidRDefault="009819AC" w:rsidP="009819AC">
      <w:pPr>
        <w:rPr>
          <w:sz w:val="16"/>
        </w:rPr>
      </w:pPr>
      <w:r w:rsidRPr="00FD16DA">
        <w:rPr>
          <w:sz w:val="16"/>
        </w:rPr>
        <w:t xml:space="preserve">The number of federal and state wiretaps reported in 2014 decreased 1 percent from 2013. </w:t>
      </w:r>
      <w:r w:rsidRPr="00FD16DA">
        <w:rPr>
          <w:rStyle w:val="StyleUnderline"/>
        </w:rPr>
        <w:t>A total of 3,554 wiretaps were reported as authorized in 2014, with 1,279 authorized by federal judges and 2,275 authorized by state judges</w:t>
      </w:r>
      <w:r w:rsidRPr="00FD16DA">
        <w:rPr>
          <w:sz w:val="16"/>
        </w:rPr>
        <w:t xml:space="preserve">. Compared to the applications approved during 2013, the number approved by federal judges decreased 13 percent in 2014, and the number approved by state judges increased 8 percent. One state wiretap application was denied in 2014. In 25 states, a total of 141 separate local jurisdictions (including counties, cities, and judicial districts) reported wiretap applications for 2014. Applications in California accounted for 43 percent of all applications approved by state judges. Seventy-eight federal jurisdictions submitted reports for 2014. The District of Arizona authorized the most federal wiretaps, approximately 7 percent of the applications approved by federal judges. Federal judges and state judges authorized 962 wiretaps and 119 wiretaps, respectively, for which the AO received no corresponding data from prosecuting officials. Wiretap Tables A-1 and B-1 contain information from all judge and prosecutor reports submitted for 2014. The entry “NP” (no prosecutor’s report) appears in these tables whenever a prosecutor’s report was not submitted. Some of the prosecutors’ reports were received too late to include in this document, and some prosecutors may have delayed filing reports to avoid jeopardizing ongoing investigations. Information about these wiretaps should appear in future reports. Intercept Orders, Extensions, and Locations Table 2 presents the number of intercept orders issued in each jurisdiction that provided reports, the number of extensions granted, the average lengths of the original periods authorized and any extensions, the total number of days in operation, and the locations of the communications intercepted. Federal and state laws limit the period of surveillance under an original order to 30 days. This period, however, can be lengthened by one or more extensions if the authorizing judge determines that additional time is justified. During 2014, the average length of an original authorization was 30 days, the same as in 2013. The average length of an extension was also 30 days. In total, 1,532 extensions were requested and authorized in 2014, a decrease of 28 percent. The District of Arizona and the Southern District of California conducted the longest federal intercepts that were terminated in 2014. In each district, the original order was extended four times to complete a 150-day wiretap used in a narcotics investigation. For state intercepts terminated in 2014, the longest intercept occurred in Queens County, New York, where the original order was extended 17 times to complete a 470-day wiretap used in a narcotics investigation. The most frequently noted location in wiretap applications was “portable device.” In recent years, the use of mobile communications, including text messaging and application software (‘apps’) from cellular telephones, have become increasingly widespread. In 2014, a total of 96 percent (3,409 wiretaps) of all authorized wiretaps were designated as portable devices. Prosecutors, under certain conditions, including a showing of probable cause to believe that actions taken by a party being investigated could have the effect of thwarting interception from a specified facility, may use “roving” wiretaps to target specific persons by using electronic devices at multiple locations rather than at a specific telephone or location (see 18 U.S.C. § 2518(11)). In 2014, 4 federal wiretaps and 19 state wiretaps were designated as roving. Criminal Offenses Drug offenses were the most prevalent type of criminal offense investigated using wiretaps. Table 3 indicates that 89 percent of all applications for intercepts (3,170 wiretaps) in 2014 cited illegal drugs as the most serious offense under investigation. Homicide, the second-most frequently cited crime, was specified in approximately 4 percent of applications. “Other major offenses,” a category that includes smuggling and money laundering, was the third-largest category and was specified as the most serious offense in less than 3 percent of applications. Many applications for court orders revealed that multiple criminal offenses were under investigation, but Table 3 includes only the most serious criminal offense listed on an application. Lengths and Numbers of Intercepts In 2014, for reported intercepts, installed wiretaps were in operation for an average of 34 days, 6 days below the average in 2013. The federal wiretap with the most intercepts occurred in the District of Colorado and resulted in the interception of 55,073 messages over 90 days, including 5,821 incriminating interceptions. This was part of a broader conspiracy investigation that began in 2013 and involved seven related cell phone wiretaps. A total of 301,980 communications were intercepted during the investigation, of which 34,926 were incriminating. The state wiretap with the most intercepts was a 455-day wiretap for a larceny investigation in Queens County, New York, which resulted in the interception of 350,230 cell phone conversations, of which 19,888 were incriminating. Encryption </w:t>
      </w:r>
      <w:r w:rsidRPr="00FD16DA">
        <w:rPr>
          <w:rStyle w:val="StyleUnderline"/>
        </w:rPr>
        <w:t>The number of state wiretaps in which encryption was encountered decreased from 41 in 2013 to 22 in 2014. In two of these wiretaps, officials were unable to decipher the plain text of the messages. Three federal wiretaps were reported as being encrypted in 2014, of which two could not be decrypted</w:t>
      </w:r>
      <w:r w:rsidRPr="00FD16DA">
        <w:rPr>
          <w:sz w:val="16"/>
        </w:rPr>
        <w:t>. Encryption was also reported for five federal wiretaps that were conducted during previous years, but reported to the AO for the first time in 2014. Officials were able to decipher the plain text of the communications in four of the five intercepts.</w:t>
      </w:r>
    </w:p>
    <w:p w:rsidR="009819AC" w:rsidRDefault="009819AC" w:rsidP="009819AC"/>
    <w:p w:rsidR="009819AC" w:rsidRPr="00B32900" w:rsidRDefault="009819AC" w:rsidP="009819AC">
      <w:pPr>
        <w:pStyle w:val="Heading4"/>
        <w:rPr>
          <w:rFonts w:ascii="Georgia" w:hAnsi="Georgia"/>
        </w:rPr>
      </w:pPr>
      <w:r>
        <w:rPr>
          <w:rFonts w:ascii="Georgia" w:hAnsi="Georgia"/>
        </w:rPr>
        <w:t>Distrust their evidence – all hype</w:t>
      </w:r>
    </w:p>
    <w:p w:rsidR="009819AC" w:rsidRPr="00B32900" w:rsidRDefault="009819AC" w:rsidP="009819AC">
      <w:pPr>
        <w:rPr>
          <w:rFonts w:ascii="Georgia" w:hAnsi="Georgia"/>
          <w:b/>
        </w:rPr>
      </w:pPr>
      <w:r w:rsidRPr="00B32900">
        <w:rPr>
          <w:rFonts w:ascii="Georgia" w:hAnsi="Georgia"/>
          <w:b/>
        </w:rPr>
        <w:t xml:space="preserve">Schneier 14 – </w:t>
      </w:r>
      <w:r w:rsidRPr="00B32900">
        <w:rPr>
          <w:rFonts w:ascii="Georgia" w:hAnsi="Georgia"/>
        </w:rPr>
        <w:t>(Bruce</w:t>
      </w:r>
      <w:r w:rsidRPr="00B32900">
        <w:rPr>
          <w:rFonts w:ascii="Georgia" w:hAnsi="Georgia"/>
          <w:b/>
        </w:rPr>
        <w:t xml:space="preserve">, </w:t>
      </w:r>
      <w:r w:rsidRPr="00B32900">
        <w:rPr>
          <w:rFonts w:ascii="Georgia" w:hAnsi="Georgia"/>
        </w:rPr>
        <w:t>security technologist and the chief technology officer of </w:t>
      </w:r>
      <w:hyperlink r:id="rId331" w:tgtFrame="_blank" w:history="1">
        <w:r w:rsidRPr="00B32900">
          <w:rPr>
            <w:rStyle w:val="Hyperlink"/>
            <w:rFonts w:ascii="Georgia" w:hAnsi="Georgia"/>
          </w:rPr>
          <w:t>Co3 Systems</w:t>
        </w:r>
      </w:hyperlink>
      <w:r w:rsidRPr="00B32900">
        <w:rPr>
          <w:rFonts w:ascii="Georgia" w:hAnsi="Georgia"/>
        </w:rPr>
        <w:t xml:space="preserve">, “Stop the Hysteria Over Apple Encryption, October 31 2014, </w:t>
      </w:r>
      <w:hyperlink r:id="rId332" w:history="1">
        <w:r w:rsidRPr="00B32900">
          <w:rPr>
            <w:rStyle w:val="Hyperlink"/>
            <w:rFonts w:ascii="Georgia" w:hAnsi="Georgia"/>
          </w:rPr>
          <w:t>http://www.cnn.com/2014/10/03/opinion/schneier-apple-encryption-hysteria/</w:t>
        </w:r>
      </w:hyperlink>
      <w:r>
        <w:rPr>
          <w:rFonts w:ascii="Georgia" w:hAnsi="Georgia"/>
        </w:rPr>
        <w:t>)//MP</w:t>
      </w:r>
    </w:p>
    <w:p w:rsidR="009819AC" w:rsidRPr="00B32900" w:rsidRDefault="009819AC" w:rsidP="009819AC">
      <w:pPr>
        <w:rPr>
          <w:rFonts w:ascii="Georgia" w:hAnsi="Georgia"/>
          <w:sz w:val="16"/>
        </w:rPr>
      </w:pPr>
      <w:r w:rsidRPr="00B32900">
        <w:rPr>
          <w:rFonts w:ascii="Georgia" w:hAnsi="Georgia"/>
          <w:sz w:val="16"/>
        </w:rPr>
        <w:t xml:space="preserve">It's all bluster. Of the 3,576 major offenses for which </w:t>
      </w:r>
      <w:hyperlink r:id="rId333" w:tgtFrame="_blank" w:history="1">
        <w:r w:rsidRPr="00B32900">
          <w:rPr>
            <w:rStyle w:val="Hyperlink"/>
            <w:rFonts w:ascii="Georgia" w:hAnsi="Georgia"/>
            <w:sz w:val="16"/>
          </w:rPr>
          <w:t>warrants were granted</w:t>
        </w:r>
      </w:hyperlink>
      <w:r w:rsidRPr="00B32900">
        <w:rPr>
          <w:rFonts w:ascii="Georgia" w:hAnsi="Georgia"/>
          <w:sz w:val="16"/>
        </w:rPr>
        <w:t xml:space="preserve"> for communications interception in 2013, exactly one involved kidnapping. And, more importantly, </w:t>
      </w:r>
      <w:r w:rsidRPr="00B32900">
        <w:rPr>
          <w:rStyle w:val="StyleUnderline"/>
          <w:rFonts w:ascii="Georgia" w:hAnsi="Georgia"/>
          <w:highlight w:val="cyan"/>
        </w:rPr>
        <w:t>there's no evidence that encryption hampers</w:t>
      </w:r>
      <w:r w:rsidRPr="00B32900">
        <w:rPr>
          <w:rStyle w:val="StyleUnderline"/>
          <w:rFonts w:ascii="Georgia" w:hAnsi="Georgia"/>
        </w:rPr>
        <w:t xml:space="preserve"> criminal </w:t>
      </w:r>
      <w:r w:rsidRPr="00B32900">
        <w:rPr>
          <w:rStyle w:val="StyleUnderline"/>
          <w:rFonts w:ascii="Georgia" w:hAnsi="Georgia"/>
          <w:highlight w:val="cyan"/>
        </w:rPr>
        <w:t>investigations in any</w:t>
      </w:r>
      <w:r w:rsidRPr="00B32900">
        <w:rPr>
          <w:rStyle w:val="StyleUnderline"/>
          <w:rFonts w:ascii="Georgia" w:hAnsi="Georgia"/>
        </w:rPr>
        <w:t xml:space="preserve"> </w:t>
      </w:r>
      <w:r w:rsidRPr="00B32900">
        <w:rPr>
          <w:rStyle w:val="StyleUnderline"/>
          <w:rFonts w:ascii="Georgia" w:hAnsi="Georgia"/>
          <w:highlight w:val="cyan"/>
        </w:rPr>
        <w:t xml:space="preserve">serious way. In 2013, encryption </w:t>
      </w:r>
      <w:hyperlink r:id="rId334" w:tgtFrame="_blank" w:history="1">
        <w:r w:rsidRPr="00B32900">
          <w:rPr>
            <w:rStyle w:val="StyleUnderline"/>
            <w:rFonts w:ascii="Georgia" w:hAnsi="Georgia"/>
            <w:highlight w:val="cyan"/>
          </w:rPr>
          <w:t>foiled the police</w:t>
        </w:r>
      </w:hyperlink>
      <w:r w:rsidRPr="00B32900">
        <w:rPr>
          <w:rStyle w:val="StyleUnderline"/>
          <w:rFonts w:ascii="Georgia" w:hAnsi="Georgia"/>
          <w:highlight w:val="cyan"/>
        </w:rPr>
        <w:t xml:space="preserve"> nine times</w:t>
      </w:r>
      <w:r w:rsidRPr="00B32900">
        <w:rPr>
          <w:rFonts w:ascii="Georgia" w:hAnsi="Georgia"/>
          <w:sz w:val="16"/>
          <w:highlight w:val="cyan"/>
        </w:rPr>
        <w:t xml:space="preserve">, </w:t>
      </w:r>
      <w:r w:rsidRPr="00B32900">
        <w:rPr>
          <w:rFonts w:ascii="Georgia" w:hAnsi="Georgia"/>
          <w:sz w:val="16"/>
        </w:rPr>
        <w:t xml:space="preserve">up from four in 2012 -- </w:t>
      </w:r>
      <w:r w:rsidRPr="00B32900">
        <w:rPr>
          <w:rStyle w:val="StyleUnderline"/>
          <w:rFonts w:ascii="Georgia" w:hAnsi="Georgia"/>
          <w:highlight w:val="cyan"/>
        </w:rPr>
        <w:t>and</w:t>
      </w:r>
      <w:r w:rsidRPr="00B32900">
        <w:rPr>
          <w:rStyle w:val="StyleUnderline"/>
          <w:rFonts w:ascii="Georgia" w:hAnsi="Georgia"/>
        </w:rPr>
        <w:t xml:space="preserve"> the </w:t>
      </w:r>
      <w:r w:rsidRPr="00B32900">
        <w:rPr>
          <w:rStyle w:val="StyleUnderline"/>
          <w:rFonts w:ascii="Georgia" w:hAnsi="Georgia"/>
          <w:highlight w:val="cyan"/>
        </w:rPr>
        <w:t>investigations proceeded in some other way</w:t>
      </w:r>
      <w:r w:rsidRPr="00B32900">
        <w:rPr>
          <w:rFonts w:ascii="Georgia" w:hAnsi="Georgia"/>
          <w:sz w:val="16"/>
        </w:rPr>
        <w:t xml:space="preserve">. This is why the FBI's scare stories tend to wither after public scrutiny. </w:t>
      </w:r>
      <w:r w:rsidRPr="00B32900">
        <w:rPr>
          <w:rStyle w:val="StyleUnderline"/>
          <w:rFonts w:ascii="Georgia" w:hAnsi="Georgia"/>
          <w:highlight w:val="cyan"/>
        </w:rPr>
        <w:t>A</w:t>
      </w:r>
      <w:r w:rsidRPr="00B32900">
        <w:rPr>
          <w:rStyle w:val="StyleUnderline"/>
          <w:rFonts w:ascii="Georgia" w:hAnsi="Georgia"/>
        </w:rPr>
        <w:t xml:space="preserve"> former </w:t>
      </w:r>
      <w:r w:rsidRPr="00B32900">
        <w:rPr>
          <w:rStyle w:val="StyleUnderline"/>
          <w:rFonts w:ascii="Georgia" w:hAnsi="Georgia"/>
          <w:highlight w:val="cyan"/>
        </w:rPr>
        <w:t xml:space="preserve">FBI assistant director </w:t>
      </w:r>
      <w:hyperlink r:id="rId335" w:tgtFrame="_blank" w:history="1">
        <w:r w:rsidRPr="00B32900">
          <w:rPr>
            <w:rStyle w:val="StyleUnderline"/>
            <w:rFonts w:ascii="Georgia" w:hAnsi="Georgia"/>
            <w:highlight w:val="cyan"/>
          </w:rPr>
          <w:t xml:space="preserve">wrote about a kidnapped man </w:t>
        </w:r>
      </w:hyperlink>
      <w:r w:rsidRPr="00B32900">
        <w:rPr>
          <w:rStyle w:val="StyleUnderline"/>
          <w:rFonts w:ascii="Georgia" w:hAnsi="Georgia"/>
          <w:highlight w:val="cyan"/>
        </w:rPr>
        <w:t>who would never have been found without the abili</w:t>
      </w:r>
      <w:r w:rsidRPr="00B32900">
        <w:rPr>
          <w:rStyle w:val="StyleUnderline"/>
          <w:rFonts w:ascii="Georgia" w:hAnsi="Georgia"/>
        </w:rPr>
        <w:t xml:space="preserve">ty of the FBI </w:t>
      </w:r>
      <w:r w:rsidRPr="00B32900">
        <w:rPr>
          <w:rStyle w:val="StyleUnderline"/>
          <w:rFonts w:ascii="Georgia" w:hAnsi="Georgia"/>
          <w:highlight w:val="cyan"/>
        </w:rPr>
        <w:t xml:space="preserve">to decrypt an iPhone, only to </w:t>
      </w:r>
      <w:hyperlink r:id="rId336" w:tgtFrame="_blank" w:history="1">
        <w:r w:rsidRPr="00B32900">
          <w:rPr>
            <w:rStyle w:val="StyleUnderline"/>
            <w:rFonts w:ascii="Georgia" w:hAnsi="Georgia"/>
            <w:highlight w:val="cyan"/>
          </w:rPr>
          <w:t>retract the point</w:t>
        </w:r>
      </w:hyperlink>
      <w:r w:rsidRPr="00B32900">
        <w:rPr>
          <w:rStyle w:val="StyleUnderline"/>
          <w:rFonts w:ascii="Georgia" w:hAnsi="Georgia"/>
        </w:rPr>
        <w:t xml:space="preserve"> hours later </w:t>
      </w:r>
      <w:r w:rsidRPr="00B32900">
        <w:rPr>
          <w:rStyle w:val="StyleUnderline"/>
          <w:rFonts w:ascii="Georgia" w:hAnsi="Georgia"/>
          <w:highlight w:val="cyan"/>
        </w:rPr>
        <w:t>because it wasn't true</w:t>
      </w:r>
      <w:r w:rsidRPr="00B32900">
        <w:rPr>
          <w:rFonts w:ascii="Georgia" w:hAnsi="Georgia"/>
          <w:sz w:val="16"/>
        </w:rPr>
        <w:t xml:space="preserve">. We've seen this game before. During the </w:t>
      </w:r>
      <w:hyperlink r:id="rId337" w:tgtFrame="_blank" w:history="1">
        <w:r w:rsidRPr="00B32900">
          <w:rPr>
            <w:rStyle w:val="Hyperlink"/>
            <w:rFonts w:ascii="Georgia" w:hAnsi="Georgia"/>
            <w:sz w:val="16"/>
          </w:rPr>
          <w:t>crypto wars</w:t>
        </w:r>
      </w:hyperlink>
      <w:r w:rsidRPr="00B32900">
        <w:rPr>
          <w:rFonts w:ascii="Georgia" w:hAnsi="Georgia"/>
          <w:sz w:val="16"/>
        </w:rPr>
        <w:t xml:space="preserve"> of the 1990s, FBI Director Louis Freeh and others would </w:t>
      </w:r>
      <w:hyperlink r:id="rId338" w:tgtFrame="_blank" w:history="1">
        <w:r w:rsidRPr="00B32900">
          <w:rPr>
            <w:rStyle w:val="Hyperlink"/>
            <w:rFonts w:ascii="Georgia" w:hAnsi="Georgia"/>
            <w:sz w:val="16"/>
          </w:rPr>
          <w:t xml:space="preserve">repeatedly use </w:t>
        </w:r>
      </w:hyperlink>
      <w:r w:rsidRPr="00B32900">
        <w:rPr>
          <w:rFonts w:ascii="Georgia" w:hAnsi="Georgia"/>
          <w:sz w:val="16"/>
        </w:rPr>
        <w:t xml:space="preserve">the example of mobster John Gotti to illustrate why the ability to tap telephones was so vital. But the Gotti evidence was collected using a room bug, not a telephone tap. And those same scary criminal tropes were trotted out then, too. Back then we called them the </w:t>
      </w:r>
      <w:hyperlink r:id="rId339" w:tgtFrame="_blank" w:history="1">
        <w:r w:rsidRPr="00B32900">
          <w:rPr>
            <w:rStyle w:val="Hyperlink"/>
            <w:rFonts w:ascii="Georgia" w:hAnsi="Georgia"/>
            <w:sz w:val="16"/>
          </w:rPr>
          <w:t>Four Horsemen of the Infocalypse</w:t>
        </w:r>
      </w:hyperlink>
      <w:r w:rsidRPr="00B32900">
        <w:rPr>
          <w:rFonts w:ascii="Georgia" w:hAnsi="Georgia"/>
          <w:sz w:val="16"/>
        </w:rPr>
        <w:t>: pedophiles, kidnappers, drug dealers, and terrorists</w:t>
      </w:r>
      <w:r w:rsidRPr="00B32900">
        <w:rPr>
          <w:rFonts w:ascii="Georgia" w:hAnsi="Georgia"/>
          <w:sz w:val="16"/>
          <w:highlight w:val="cyan"/>
        </w:rPr>
        <w:t xml:space="preserve">. </w:t>
      </w:r>
      <w:r w:rsidRPr="00B32900">
        <w:rPr>
          <w:rStyle w:val="StyleUnderline"/>
          <w:rFonts w:ascii="Georgia" w:hAnsi="Georgia"/>
          <w:highlight w:val="cyan"/>
        </w:rPr>
        <w:t>Nothing has changed. Strong encryption has been around for years</w:t>
      </w:r>
      <w:r w:rsidRPr="00B32900">
        <w:rPr>
          <w:rStyle w:val="StyleUnderline"/>
          <w:rFonts w:ascii="Georgia" w:hAnsi="Georgia"/>
        </w:rPr>
        <w:t>.</w:t>
      </w:r>
      <w:r w:rsidRPr="00B32900">
        <w:rPr>
          <w:rFonts w:ascii="Georgia" w:hAnsi="Georgia"/>
          <w:sz w:val="16"/>
        </w:rPr>
        <w:t xml:space="preserve"> Both Apple's </w:t>
      </w:r>
      <w:hyperlink r:id="rId340" w:tgtFrame="_blank" w:history="1">
        <w:r w:rsidRPr="00B32900">
          <w:rPr>
            <w:rStyle w:val="Hyperlink"/>
            <w:rFonts w:ascii="Georgia" w:hAnsi="Georgia"/>
            <w:sz w:val="16"/>
          </w:rPr>
          <w:t>FileVault</w:t>
        </w:r>
      </w:hyperlink>
      <w:r w:rsidRPr="00B32900">
        <w:rPr>
          <w:rFonts w:ascii="Georgia" w:hAnsi="Georgia"/>
          <w:sz w:val="16"/>
        </w:rPr>
        <w:t xml:space="preserve"> and Microsoft's </w:t>
      </w:r>
      <w:hyperlink r:id="rId341" w:tgtFrame="_blank" w:history="1">
        <w:r w:rsidRPr="00B32900">
          <w:rPr>
            <w:rStyle w:val="Hyperlink"/>
            <w:rFonts w:ascii="Georgia" w:hAnsi="Georgia"/>
            <w:sz w:val="16"/>
          </w:rPr>
          <w:t>BitLocker</w:t>
        </w:r>
      </w:hyperlink>
      <w:r w:rsidRPr="00B32900">
        <w:rPr>
          <w:rFonts w:ascii="Georgia" w:hAnsi="Georgia"/>
          <w:sz w:val="16"/>
        </w:rPr>
        <w:t xml:space="preserve"> encrypt the data on computer hard drives. </w:t>
      </w:r>
      <w:hyperlink r:id="rId342" w:tgtFrame="_blank" w:history="1">
        <w:r w:rsidRPr="00B32900">
          <w:rPr>
            <w:rStyle w:val="Hyperlink"/>
            <w:rFonts w:ascii="Georgia" w:hAnsi="Georgia"/>
            <w:sz w:val="16"/>
          </w:rPr>
          <w:t>PGP encrypts</w:t>
        </w:r>
      </w:hyperlink>
      <w:r w:rsidRPr="00B32900">
        <w:rPr>
          <w:rFonts w:ascii="Georgia" w:hAnsi="Georgia"/>
          <w:sz w:val="16"/>
        </w:rPr>
        <w:t xml:space="preserve"> email. </w:t>
      </w:r>
      <w:hyperlink r:id="rId343" w:tgtFrame="_blank" w:history="1">
        <w:r w:rsidRPr="00B32900">
          <w:rPr>
            <w:rStyle w:val="Hyperlink"/>
            <w:rFonts w:ascii="Georgia" w:hAnsi="Georgia"/>
            <w:sz w:val="16"/>
          </w:rPr>
          <w:t xml:space="preserve">Off-the-Record </w:t>
        </w:r>
      </w:hyperlink>
      <w:r w:rsidRPr="00B32900">
        <w:rPr>
          <w:rFonts w:ascii="Georgia" w:hAnsi="Georgia"/>
          <w:sz w:val="16"/>
        </w:rPr>
        <w:t xml:space="preserve">encrypts chat sessions. </w:t>
      </w:r>
      <w:hyperlink r:id="rId344" w:tgtFrame="_blank" w:history="1">
        <w:r w:rsidRPr="00B32900">
          <w:rPr>
            <w:rStyle w:val="Hyperlink"/>
            <w:rFonts w:ascii="Georgia" w:hAnsi="Georgia"/>
            <w:sz w:val="16"/>
          </w:rPr>
          <w:t xml:space="preserve">HTTPS Everywhere encrypts </w:t>
        </w:r>
      </w:hyperlink>
      <w:r w:rsidRPr="00B32900">
        <w:rPr>
          <w:rFonts w:ascii="Georgia" w:hAnsi="Georgia"/>
          <w:sz w:val="16"/>
        </w:rPr>
        <w:t xml:space="preserve">your browsing. </w:t>
      </w:r>
      <w:hyperlink r:id="rId345" w:tgtFrame="_blank" w:history="1">
        <w:r w:rsidRPr="00B32900">
          <w:rPr>
            <w:rStyle w:val="Hyperlink"/>
            <w:rFonts w:ascii="Georgia" w:hAnsi="Georgia"/>
            <w:sz w:val="16"/>
          </w:rPr>
          <w:t>Android phones</w:t>
        </w:r>
      </w:hyperlink>
      <w:r w:rsidRPr="00B32900">
        <w:rPr>
          <w:rFonts w:ascii="Georgia" w:hAnsi="Georgia"/>
          <w:sz w:val="16"/>
        </w:rPr>
        <w:t xml:space="preserve"> already come with encryption built-in. </w:t>
      </w:r>
      <w:r w:rsidRPr="00B32900">
        <w:rPr>
          <w:rStyle w:val="StyleUnderline"/>
          <w:rFonts w:ascii="Georgia" w:hAnsi="Georgia"/>
          <w:highlight w:val="cyan"/>
        </w:rPr>
        <w:t>There are</w:t>
      </w:r>
      <w:r w:rsidRPr="00B32900">
        <w:rPr>
          <w:rStyle w:val="StyleUnderline"/>
          <w:rFonts w:ascii="Georgia" w:hAnsi="Georgia"/>
        </w:rPr>
        <w:t xml:space="preserve"> literally </w:t>
      </w:r>
      <w:r w:rsidRPr="00B32900">
        <w:rPr>
          <w:rStyle w:val="StyleUnderline"/>
          <w:rFonts w:ascii="Georgia" w:hAnsi="Georgia"/>
          <w:highlight w:val="cyan"/>
        </w:rPr>
        <w:t xml:space="preserve">thousands of encryption products without back doors </w:t>
      </w:r>
      <w:r w:rsidRPr="00B32900">
        <w:rPr>
          <w:rStyle w:val="StyleUnderline"/>
          <w:rFonts w:ascii="Georgia" w:hAnsi="Georgia"/>
          <w:highlight w:val="cyan"/>
        </w:rPr>
        <w:lastRenderedPageBreak/>
        <w:t>for sale, and some have been around for decades</w:t>
      </w:r>
      <w:r w:rsidRPr="00B32900">
        <w:rPr>
          <w:rFonts w:ascii="Georgia" w:hAnsi="Georgia"/>
          <w:sz w:val="16"/>
        </w:rPr>
        <w:t xml:space="preserve">. </w:t>
      </w:r>
      <w:r w:rsidRPr="00594451">
        <w:rPr>
          <w:rStyle w:val="StyleUnderline"/>
          <w:rFonts w:ascii="Georgia" w:hAnsi="Georgia"/>
          <w:highlight w:val="cyan"/>
        </w:rPr>
        <w:t>Even if the U.S. bans</w:t>
      </w:r>
      <w:r w:rsidRPr="00B32900">
        <w:rPr>
          <w:rStyle w:val="StyleUnderline"/>
          <w:rFonts w:ascii="Georgia" w:hAnsi="Georgia"/>
        </w:rPr>
        <w:t xml:space="preserve"> the stuff, </w:t>
      </w:r>
      <w:r w:rsidRPr="00594451">
        <w:rPr>
          <w:rStyle w:val="StyleUnderline"/>
          <w:rFonts w:ascii="Georgia" w:hAnsi="Georgia"/>
          <w:highlight w:val="cyan"/>
        </w:rPr>
        <w:t>foreign companies will corner the market because many of us have</w:t>
      </w:r>
      <w:r w:rsidRPr="00B32900">
        <w:rPr>
          <w:rStyle w:val="StyleUnderline"/>
          <w:rFonts w:ascii="Georgia" w:hAnsi="Georgia"/>
        </w:rPr>
        <w:t xml:space="preserve"> legitimate </w:t>
      </w:r>
      <w:r w:rsidRPr="00594451">
        <w:rPr>
          <w:rStyle w:val="StyleUnderline"/>
          <w:rFonts w:ascii="Georgia" w:hAnsi="Georgia"/>
          <w:highlight w:val="cyan"/>
        </w:rPr>
        <w:t>needs for security</w:t>
      </w:r>
      <w:r w:rsidRPr="00B32900">
        <w:rPr>
          <w:rStyle w:val="StyleUnderline"/>
          <w:rFonts w:ascii="Georgia" w:hAnsi="Georgia"/>
        </w:rPr>
        <w:t>.</w:t>
      </w:r>
      <w:r w:rsidRPr="00B32900">
        <w:rPr>
          <w:rFonts w:ascii="Georgia" w:hAnsi="Georgia"/>
          <w:sz w:val="16"/>
        </w:rPr>
        <w:t xml:space="preserve"> </w:t>
      </w:r>
      <w:r w:rsidRPr="00B32900">
        <w:rPr>
          <w:rStyle w:val="StyleUnderline"/>
          <w:rFonts w:ascii="Georgia" w:hAnsi="Georgia"/>
        </w:rPr>
        <w:t>Law enforcement has been complaining about "going dark" for decades</w:t>
      </w:r>
      <w:r w:rsidRPr="00B32900">
        <w:rPr>
          <w:rFonts w:ascii="Georgia" w:hAnsi="Georgia"/>
          <w:sz w:val="16"/>
        </w:rPr>
        <w:t xml:space="preserve"> now. In the 1990s, they convinced Congress to</w:t>
      </w:r>
      <w:hyperlink r:id="rId346" w:tgtFrame="_blank" w:history="1">
        <w:r w:rsidRPr="00B32900">
          <w:rPr>
            <w:rStyle w:val="Hyperlink"/>
            <w:rFonts w:ascii="Georgia" w:hAnsi="Georgia"/>
            <w:sz w:val="16"/>
          </w:rPr>
          <w:t xml:space="preserve"> pass a law</w:t>
        </w:r>
      </w:hyperlink>
      <w:r w:rsidRPr="00B32900">
        <w:rPr>
          <w:rFonts w:ascii="Georgia" w:hAnsi="Georgia"/>
          <w:sz w:val="16"/>
        </w:rPr>
        <w:t xml:space="preserve"> requiring phone companies to ensure that phone calls would remain tappable even as they became digital. They tried and failed to ban strong encryption and mandate back doors for their use. </w:t>
      </w:r>
      <w:hyperlink r:id="rId347" w:tgtFrame="_blank" w:history="1">
        <w:r w:rsidRPr="00B32900">
          <w:rPr>
            <w:rStyle w:val="Hyperlink"/>
            <w:rFonts w:ascii="Georgia" w:hAnsi="Georgia"/>
            <w:sz w:val="16"/>
          </w:rPr>
          <w:t>The FBI tried</w:t>
        </w:r>
      </w:hyperlink>
      <w:r w:rsidRPr="00B32900">
        <w:rPr>
          <w:rFonts w:ascii="Georgia" w:hAnsi="Georgia"/>
          <w:sz w:val="16"/>
        </w:rPr>
        <w:t xml:space="preserve"> and failed again to ban strong encryption in 2010. Now, in the post-Snowden era, they're about to try again.</w:t>
      </w:r>
    </w:p>
    <w:p w:rsidR="009819AC" w:rsidRDefault="009819AC" w:rsidP="009819AC"/>
    <w:p w:rsidR="009819AC" w:rsidRDefault="009819AC" w:rsidP="009819AC">
      <w:pPr>
        <w:pStyle w:val="Heading3"/>
      </w:pPr>
      <w:r>
        <w:lastRenderedPageBreak/>
        <w:t>--xt backdoors not key – empirics</w:t>
      </w:r>
    </w:p>
    <w:p w:rsidR="009819AC" w:rsidRDefault="009819AC" w:rsidP="009819AC"/>
    <w:p w:rsidR="009819AC" w:rsidRDefault="009819AC" w:rsidP="009819AC">
      <w:pPr>
        <w:pStyle w:val="Heading4"/>
      </w:pPr>
      <w:r>
        <w:t>Encryption backdoors not key to law enforcement – Clipper Chip proves</w:t>
      </w:r>
    </w:p>
    <w:p w:rsidR="009819AC" w:rsidRPr="00B025CA" w:rsidRDefault="009819AC" w:rsidP="009819AC">
      <w:pPr>
        <w:rPr>
          <w:rFonts w:ascii="Times" w:eastAsia="Times New Roman" w:hAnsi="Times" w:cs="Times New Roman"/>
          <w:szCs w:val="20"/>
        </w:rPr>
      </w:pPr>
      <w:r w:rsidRPr="00B025CA">
        <w:rPr>
          <w:rStyle w:val="Style13ptBold"/>
        </w:rPr>
        <w:t>Ableson et al 7/6</w:t>
      </w:r>
      <w:r>
        <w:t xml:space="preserve">/15 &lt;Harold, </w:t>
      </w:r>
      <w:r w:rsidRPr="00B025CA">
        <w:t>Professor of Electrical Engineering and Computer Science at MIT, a fellow of the IEEE, and a founding director of both Creative Commons and the Free Software Foundation</w:t>
      </w:r>
      <w:r>
        <w:t xml:space="preserve">, 7/16/15, “Computer Science and Artificial Intelligence Laboratory Technical Report”, MIT, p. 1-2, </w:t>
      </w:r>
      <w:r w:rsidRPr="00B025CA">
        <w:t>http://dspace.mit.edu/bitstream/handle/1721.1/97690/MIT-CSAIL-TR-2015-026.pdf?sequence=8</w:t>
      </w:r>
      <w:r>
        <w:t>&gt;//wx</w:t>
      </w:r>
    </w:p>
    <w:p w:rsidR="009819AC" w:rsidRPr="00B025CA" w:rsidRDefault="009819AC" w:rsidP="009819AC">
      <w:pPr>
        <w:rPr>
          <w:sz w:val="16"/>
        </w:rPr>
      </w:pPr>
      <w:r w:rsidRPr="00B025CA">
        <w:rPr>
          <w:sz w:val="16"/>
        </w:rPr>
        <w:t xml:space="preserve">As computer scientists with extensive security and systems experience, we believe that </w:t>
      </w:r>
      <w:r w:rsidRPr="00B025CA">
        <w:rPr>
          <w:rStyle w:val="StyleUnderline"/>
        </w:rPr>
        <w:t>law enforcement has failed to account for the risks inherent in exceptional access systems</w:t>
      </w:r>
      <w:r w:rsidRPr="00B025CA">
        <w:rPr>
          <w:sz w:val="16"/>
        </w:rPr>
        <w:t xml:space="preserve">. Based on our considerable expertise in real-world applications, we know that such risks lurk in the technical details. In this report we examine whether it is technically and operationally feasible to meet law enforcement’s call for exceptional access without causing large-scale security vulnerabilities. We take no issue here with law enforcement’s desire to execute lawful surveillance orders when they meet the requirements of human rights and the rule of law. Our strong recommendation is that anyone proposing regulations should first present concrete technical requirements, which industry, academics, and the public can analyze for technical weaknesses and for hidden costs. Many of us worked together </w:t>
      </w:r>
      <w:r w:rsidRPr="00B025CA">
        <w:rPr>
          <w:rStyle w:val="StyleUnderline"/>
        </w:rPr>
        <w:t>in 1997</w:t>
      </w:r>
      <w:r w:rsidRPr="00B025CA">
        <w:rPr>
          <w:sz w:val="16"/>
        </w:rPr>
        <w:t xml:space="preserve"> in response to </w:t>
      </w:r>
      <w:r w:rsidRPr="00B025CA">
        <w:rPr>
          <w:rStyle w:val="StyleUnderline"/>
        </w:rPr>
        <w:t>a similar but narrower and better defined proposal called</w:t>
      </w:r>
      <w:r w:rsidRPr="00B025CA">
        <w:rPr>
          <w:sz w:val="16"/>
        </w:rPr>
        <w:t xml:space="preserve"> the Clipper Chip [1]. </w:t>
      </w:r>
      <w:r w:rsidRPr="00B025CA">
        <w:rPr>
          <w:rStyle w:val="StyleUnderline"/>
        </w:rPr>
        <w:t>The Clipper proposal sought to have all strong encryption systems retain a copy of keys</w:t>
      </w:r>
      <w:r w:rsidRPr="00B025CA">
        <w:rPr>
          <w:sz w:val="16"/>
        </w:rPr>
        <w:t xml:space="preserve"> </w:t>
      </w:r>
      <w:r w:rsidRPr="00B025CA">
        <w:rPr>
          <w:rStyle w:val="StyleUnderline"/>
        </w:rPr>
        <w:t>necessary to decrypt information with a trusted third party</w:t>
      </w:r>
      <w:r w:rsidRPr="00B025CA">
        <w:rPr>
          <w:sz w:val="16"/>
        </w:rPr>
        <w:t xml:space="preserve"> who would turn over keys to law enforcement upon proper legal authorization. We found at that time that </w:t>
      </w:r>
      <w:r w:rsidRPr="00B025CA">
        <w:rPr>
          <w:rStyle w:val="StyleUnderline"/>
        </w:rPr>
        <w:t>it was beyond the technical state of the art to build key escrow systems at scale. Governments kept pressing</w:t>
      </w:r>
      <w:r w:rsidRPr="00B025CA">
        <w:rPr>
          <w:sz w:val="16"/>
        </w:rPr>
        <w:t xml:space="preserve"> for key escrow, </w:t>
      </w:r>
      <w:r w:rsidRPr="00B025CA">
        <w:rPr>
          <w:rStyle w:val="StyleUnderline"/>
        </w:rPr>
        <w:t xml:space="preserve">but Internet firms successfully resisted </w:t>
      </w:r>
      <w:r w:rsidRPr="00B025CA">
        <w:rPr>
          <w:sz w:val="16"/>
        </w:rPr>
        <w:t xml:space="preserve">on the grounds of the enormous expense, the governance issues, and the risk. </w:t>
      </w:r>
      <w:r w:rsidRPr="00B025CA">
        <w:rPr>
          <w:rStyle w:val="StyleUnderline"/>
        </w:rPr>
        <w:t>The Clipper Chip was eventually abandoned</w:t>
      </w:r>
      <w:r w:rsidRPr="00B025CA">
        <w:rPr>
          <w:sz w:val="16"/>
        </w:rPr>
        <w:t xml:space="preserve">. A much more narrow set of law enforcement access requirements have been imposed, but only on regulated telecommunications systems. Still, in a small but troubling number of cases, weakness related to these requirements have emerged and been exploited by state actors and others. Those problems would have been worse had key escrow been widely deployed. And if all information applications had had to be designed and certified for exceptional access, it is doubtful that companies like Facebook and Twitter would even exist. </w:t>
      </w:r>
      <w:r w:rsidRPr="00B025CA">
        <w:rPr>
          <w:rStyle w:val="StyleUnderline"/>
        </w:rPr>
        <w:t>Another important lesson from the 1990’s is that the decline in surveillance capacity predicted by law enforcement 20 years ago did not happen. Indeed,</w:t>
      </w:r>
      <w:r w:rsidRPr="00B025CA">
        <w:rPr>
          <w:sz w:val="16"/>
        </w:rPr>
        <w:t xml:space="preserve"> </w:t>
      </w:r>
      <w:r w:rsidRPr="00B025CA">
        <w:rPr>
          <w:rStyle w:val="StyleUnderline"/>
        </w:rPr>
        <w:t>in 1992</w:t>
      </w:r>
      <w:r w:rsidRPr="00B025CA">
        <w:rPr>
          <w:sz w:val="16"/>
        </w:rPr>
        <w:t xml:space="preserve">, </w:t>
      </w:r>
      <w:r w:rsidRPr="00B025CA">
        <w:rPr>
          <w:rStyle w:val="StyleUnderline"/>
        </w:rPr>
        <w:t>the FBI</w:t>
      </w:r>
      <w:r w:rsidRPr="00B025CA">
        <w:rPr>
          <w:sz w:val="16"/>
        </w:rPr>
        <w:t xml:space="preserve">’s Advanced Telephony Unit </w:t>
      </w:r>
      <w:r w:rsidRPr="00B025CA">
        <w:rPr>
          <w:rStyle w:val="StyleUnderline"/>
        </w:rPr>
        <w:t>warned that within three years</w:t>
      </w:r>
      <w:r w:rsidRPr="00B025CA">
        <w:rPr>
          <w:sz w:val="16"/>
        </w:rPr>
        <w:t xml:space="preserve"> Title III </w:t>
      </w:r>
      <w:r w:rsidRPr="00B025CA">
        <w:rPr>
          <w:rStyle w:val="StyleUnderline"/>
        </w:rPr>
        <w:t>wiretaps would be useless</w:t>
      </w:r>
      <w:r w:rsidRPr="00B025CA">
        <w:rPr>
          <w:sz w:val="16"/>
        </w:rPr>
        <w:t xml:space="preserve">: no more than 40% would be intelligible and that in the worst case all might be rendered useless [2]. </w:t>
      </w:r>
      <w:r w:rsidRPr="00B025CA">
        <w:rPr>
          <w:rStyle w:val="StyleUnderline"/>
        </w:rPr>
        <w:t>The world did not “go dark.” On the contrary, law enforcement has</w:t>
      </w:r>
      <w:r w:rsidRPr="00B025CA">
        <w:rPr>
          <w:sz w:val="16"/>
        </w:rPr>
        <w:t xml:space="preserve"> much better and </w:t>
      </w:r>
      <w:r w:rsidRPr="00B025CA">
        <w:rPr>
          <w:rStyle w:val="Emphasis"/>
        </w:rPr>
        <w:t>more effective surveillance capabilities now</w:t>
      </w:r>
      <w:r w:rsidRPr="00B025CA">
        <w:rPr>
          <w:rStyle w:val="StyleUnderline"/>
        </w:rPr>
        <w:t xml:space="preserve"> than it did then</w:t>
      </w:r>
      <w:r w:rsidRPr="00B025CA">
        <w:rPr>
          <w:sz w:val="16"/>
        </w:rPr>
        <w:t xml:space="preserve">. </w:t>
      </w:r>
    </w:p>
    <w:p w:rsidR="009819AC" w:rsidRDefault="009819AC" w:rsidP="009819AC">
      <w:pPr>
        <w:rPr>
          <w:sz w:val="16"/>
        </w:rPr>
      </w:pPr>
    </w:p>
    <w:p w:rsidR="009819AC" w:rsidRDefault="009819AC" w:rsidP="009819AC"/>
    <w:p w:rsidR="009819AC" w:rsidRPr="007207CE" w:rsidRDefault="009819AC" w:rsidP="009819AC"/>
    <w:p w:rsidR="009819AC" w:rsidRDefault="009819AC" w:rsidP="009819AC">
      <w:pPr>
        <w:pStyle w:val="Heading2"/>
      </w:pPr>
      <w:r>
        <w:lastRenderedPageBreak/>
        <w:t>A2 DA – Politics</w:t>
      </w:r>
    </w:p>
    <w:p w:rsidR="009819AC" w:rsidRDefault="009819AC" w:rsidP="009819AC"/>
    <w:p w:rsidR="009819AC" w:rsidRDefault="009819AC" w:rsidP="009819AC">
      <w:pPr>
        <w:pStyle w:val="Heading3"/>
      </w:pPr>
      <w:r>
        <w:lastRenderedPageBreak/>
        <w:t>--xt plan popular – congress</w:t>
      </w:r>
    </w:p>
    <w:p w:rsidR="009819AC" w:rsidRDefault="009819AC" w:rsidP="009819AC"/>
    <w:p w:rsidR="009819AC" w:rsidRPr="00BA6682" w:rsidRDefault="009819AC" w:rsidP="009819AC">
      <w:pPr>
        <w:pStyle w:val="Heading4"/>
      </w:pPr>
      <w:r>
        <w:t>Plan is popular – prefer empirics</w:t>
      </w:r>
    </w:p>
    <w:p w:rsidR="009819AC" w:rsidRPr="00781F6F" w:rsidRDefault="009819AC" w:rsidP="009819AC">
      <w:r w:rsidRPr="00781F6F">
        <w:rPr>
          <w:rStyle w:val="Style13ptBold"/>
        </w:rPr>
        <w:t>Bankston</w:t>
      </w:r>
      <w:r w:rsidRPr="00781F6F">
        <w:t xml:space="preserve">  4/29/</w:t>
      </w:r>
      <w:r w:rsidRPr="00781F6F">
        <w:rPr>
          <w:rStyle w:val="Style13ptBold"/>
        </w:rPr>
        <w:t>15</w:t>
      </w:r>
      <w:r w:rsidRPr="00781F6F">
        <w:t xml:space="preserve">  - Kevin S. Bankston: Policy Director of New America’s Open Technology Institute &amp; Co-Director of New America’s Cybersecurity Initiative. Kevin was a Senior Counsel and the Director of the Free Expression Project at the </w:t>
      </w:r>
      <w:hyperlink r:id="rId348" w:history="1">
        <w:r w:rsidRPr="00781F6F">
          <w:rPr>
            <w:rStyle w:val="Hyperlink"/>
          </w:rPr>
          <w:t>Center for Democracy &amp; Technology</w:t>
        </w:r>
      </w:hyperlink>
      <w:r w:rsidRPr="00781F6F">
        <w:t xml:space="preserve">. He is the Director of New America’s Open Technology Institute. Masters from the </w:t>
      </w:r>
      <w:hyperlink r:id="rId349" w:tooltip="More details for this school" w:history="1">
        <w:r w:rsidRPr="00781F6F">
          <w:rPr>
            <w:rStyle w:val="Hyperlink"/>
          </w:rPr>
          <w:t>University of Southern California Law School</w:t>
        </w:r>
      </w:hyperlink>
      <w:r w:rsidRPr="00781F6F">
        <w:t xml:space="preserve"> (“Before the U.S. House of Representatives Subcommittee on Information Technology of the Committee on Oversight and Government Reform: Hearing on ‘Encryption Technology and Possible U.S. Policy Responses’.”, Kevin S. Bankston, April 29, 2015, </w:t>
      </w:r>
      <w:hyperlink r:id="rId350" w:history="1">
        <w:r w:rsidRPr="00781F6F">
          <w:rPr>
            <w:rStyle w:val="Hyperlink"/>
          </w:rPr>
          <w:t>https://static.newamerica.org/attachments/2982-at-crypto-hearing-best-arguments-against-backdoor-mandates-come-from-members-of-congress-themselves/Bankston_Oral_Testimony.ffdedda50c6149309d6d6da935795ed7.pdf)//chiragjain</w:t>
        </w:r>
      </w:hyperlink>
      <w:r w:rsidRPr="00781F6F">
        <w:t xml:space="preserve"> </w:t>
      </w:r>
    </w:p>
    <w:p w:rsidR="009819AC" w:rsidRPr="00784321" w:rsidRDefault="009819AC" w:rsidP="009819AC">
      <w:pPr>
        <w:rPr>
          <w:sz w:val="16"/>
          <w:szCs w:val="16"/>
        </w:rPr>
      </w:pPr>
      <w:r w:rsidRPr="00784321">
        <w:rPr>
          <w:sz w:val="16"/>
          <w:szCs w:val="16"/>
        </w:rPr>
        <w:t xml:space="preserve">9. </w:t>
      </w:r>
      <w:r w:rsidRPr="00DD1F51">
        <w:rPr>
          <w:rStyle w:val="StyleUnderline"/>
        </w:rPr>
        <w:t>An overwhelming majority of the House of Representatives and the President’s own</w:t>
      </w:r>
      <w:r>
        <w:rPr>
          <w:rStyle w:val="StyleUnderline"/>
        </w:rPr>
        <w:t xml:space="preserve"> </w:t>
      </w:r>
      <w:r w:rsidRPr="00DD1F51">
        <w:rPr>
          <w:rStyle w:val="StyleUnderline"/>
        </w:rPr>
        <w:t>hand-picked advisors have already rejected the idea</w:t>
      </w:r>
      <w:r w:rsidRPr="00784321">
        <w:rPr>
          <w:sz w:val="16"/>
          <w:szCs w:val="16"/>
        </w:rPr>
        <w:t xml:space="preserve">. Echoing the House’s overwhelming support for the SAFE Act during the Crypto Wars of the 90s, </w:t>
      </w:r>
      <w:r w:rsidRPr="00DD1F51">
        <w:rPr>
          <w:rStyle w:val="StyleUnderline"/>
        </w:rPr>
        <w:t>an overwhelming and bipartisan majority of the House of Representatives already rejected</w:t>
      </w:r>
      <w:r>
        <w:rPr>
          <w:rStyle w:val="StyleUnderline"/>
        </w:rPr>
        <w:t xml:space="preserve"> </w:t>
      </w:r>
      <w:r w:rsidRPr="00DD1F51">
        <w:rPr>
          <w:rStyle w:val="StyleUnderline"/>
        </w:rPr>
        <w:t>the idea of encryption backdoors just last year</w:t>
      </w:r>
      <w:r w:rsidRPr="00784321">
        <w:rPr>
          <w:sz w:val="16"/>
          <w:szCs w:val="16"/>
        </w:rPr>
        <w:t xml:space="preserve">. 68 That’s when, </w:t>
      </w:r>
      <w:r w:rsidRPr="00DD1F51">
        <w:rPr>
          <w:rStyle w:val="StyleUnderline"/>
        </w:rPr>
        <w:t>by a vote of 293 to 123</w:t>
      </w:r>
      <w:r w:rsidRPr="00784321">
        <w:rPr>
          <w:sz w:val="16"/>
          <w:szCs w:val="16"/>
        </w:rPr>
        <w:t xml:space="preserve">,69 the House approved the Sensenbrenner-Massie-Lofgren amendment to the Defense Appropriations Act, H.R. 4870. That amendment, responding to reports of that the NSA had worked to insert surveillance backdoors into a variety of hardware and software products, would have prohibited the NSA or the CIA from using any funds “to mandate or request that a person…alter its product or service to permit the electronic surveillance…of any user of said product or service for said agencies.”70 </w:t>
      </w:r>
      <w:r w:rsidRPr="00DD1F51">
        <w:rPr>
          <w:rStyle w:val="StyleUnderline"/>
        </w:rPr>
        <w:t>Although the amendment, which was supported by</w:t>
      </w:r>
      <w:r w:rsidRPr="00784321">
        <w:rPr>
          <w:sz w:val="16"/>
          <w:szCs w:val="16"/>
        </w:rPr>
        <w:t xml:space="preserve"> a quickly organized </w:t>
      </w:r>
      <w:r w:rsidRPr="00DD1F51">
        <w:rPr>
          <w:rStyle w:val="StyleUnderline"/>
        </w:rPr>
        <w:t>activist</w:t>
      </w:r>
      <w:r>
        <w:rPr>
          <w:rStyle w:val="StyleUnderline"/>
        </w:rPr>
        <w:t xml:space="preserve"> </w:t>
      </w:r>
      <w:r w:rsidRPr="00DD1F51">
        <w:rPr>
          <w:rStyle w:val="StyleUnderline"/>
        </w:rPr>
        <w:t>campaign</w:t>
      </w:r>
      <w:r w:rsidRPr="00784321">
        <w:rPr>
          <w:sz w:val="16"/>
          <w:szCs w:val="16"/>
        </w:rPr>
        <w:t xml:space="preserve">71 </w:t>
      </w:r>
      <w:r w:rsidRPr="00DD1F51">
        <w:rPr>
          <w:rStyle w:val="StyleUnderline"/>
        </w:rPr>
        <w:t>and a broad coalition of Internet companies and civil society organizations</w:t>
      </w:r>
      <w:r w:rsidRPr="00784321">
        <w:rPr>
          <w:sz w:val="16"/>
          <w:szCs w:val="16"/>
        </w:rPr>
        <w:t xml:space="preserve"> like Google and the American Civil Liberties Union,72 </w:t>
      </w:r>
      <w:r w:rsidRPr="00DD1F51">
        <w:rPr>
          <w:rStyle w:val="StyleUnderline"/>
        </w:rPr>
        <w:t>did not make it into the final “CRomnibus</w:t>
      </w:r>
      <w:r w:rsidRPr="00784321">
        <w:rPr>
          <w:sz w:val="16"/>
          <w:szCs w:val="16"/>
        </w:rPr>
        <w:t xml:space="preserve">” spending bill,73 </w:t>
      </w:r>
      <w:r w:rsidRPr="00BA6682">
        <w:rPr>
          <w:rStyle w:val="StyleUnderline"/>
        </w:rPr>
        <w:t>it was still a potent indicator that Congress is skeptical of U.S. government</w:t>
      </w:r>
      <w:r>
        <w:rPr>
          <w:rStyle w:val="StyleUnderline"/>
        </w:rPr>
        <w:t xml:space="preserve"> </w:t>
      </w:r>
      <w:r w:rsidRPr="00BA6682">
        <w:rPr>
          <w:rStyle w:val="StyleUnderline"/>
        </w:rPr>
        <w:t>efforts that would weaken the security of American hardware and software products</w:t>
      </w:r>
      <w:r w:rsidRPr="00784321">
        <w:rPr>
          <w:sz w:val="16"/>
          <w:szCs w:val="16"/>
        </w:rPr>
        <w:t xml:space="preserve">. </w:t>
      </w:r>
      <w:r w:rsidRPr="00BA6682">
        <w:rPr>
          <w:rStyle w:val="StyleUnderline"/>
        </w:rPr>
        <w:t>Equally skeptical of encryption backdoors were the five experts hand-picked by the President to</w:t>
      </w:r>
      <w:r>
        <w:rPr>
          <w:rStyle w:val="StyleUnderline"/>
        </w:rPr>
        <w:t xml:space="preserve"> </w:t>
      </w:r>
      <w:r w:rsidRPr="00BA6682">
        <w:rPr>
          <w:rStyle w:val="StyleUnderline"/>
        </w:rPr>
        <w:t>review the NSA’s surveillance activities</w:t>
      </w:r>
      <w:r w:rsidRPr="00784321">
        <w:rPr>
          <w:sz w:val="16"/>
          <w:szCs w:val="16"/>
        </w:rPr>
        <w:t xml:space="preserve">. Echoing the conclusions of the National Academies in their groundbreaking study from 1997, the final report of </w:t>
      </w:r>
      <w:r w:rsidRPr="000F1174">
        <w:rPr>
          <w:rStyle w:val="StyleUnderline"/>
        </w:rPr>
        <w:t>the President’s Review Group on</w:t>
      </w:r>
      <w:r>
        <w:rPr>
          <w:rStyle w:val="StyleUnderline"/>
        </w:rPr>
        <w:t xml:space="preserve"> </w:t>
      </w:r>
      <w:r w:rsidRPr="000F1174">
        <w:rPr>
          <w:rStyle w:val="StyleUnderline"/>
        </w:rPr>
        <w:t>Intelligence and Communications Technologies included this strongly worded recommendation</w:t>
      </w:r>
      <w:r w:rsidRPr="00784321">
        <w:rPr>
          <w:sz w:val="16"/>
          <w:szCs w:val="16"/>
        </w:rPr>
        <w:t xml:space="preserve"> prompted by its conclusion that strong encryption was necessary to the United States’ national and economic security: Recommendation 29 </w:t>
      </w:r>
      <w:r w:rsidRPr="00BA6682">
        <w:rPr>
          <w:rStyle w:val="StyleUnderline"/>
        </w:rPr>
        <w:t>We recommend that, regarding encryption, the US Government should</w:t>
      </w:r>
      <w:r w:rsidRPr="00784321">
        <w:rPr>
          <w:sz w:val="16"/>
          <w:szCs w:val="16"/>
        </w:rPr>
        <w:t xml:space="preserve">: (1) </w:t>
      </w:r>
      <w:r w:rsidRPr="00BA6682">
        <w:rPr>
          <w:rStyle w:val="StyleUnderline"/>
        </w:rPr>
        <w:t>fully support and not undermine efforts to create encryption standards</w:t>
      </w:r>
      <w:r w:rsidRPr="00784321">
        <w:rPr>
          <w:sz w:val="16"/>
          <w:szCs w:val="16"/>
        </w:rPr>
        <w:t xml:space="preserve">; (2) </w:t>
      </w:r>
      <w:r w:rsidRPr="00BA6682">
        <w:rPr>
          <w:rStyle w:val="StyleUnderline"/>
        </w:rPr>
        <w:t>not in any way subvert, undermine, weaken, or make vulnerable generally available</w:t>
      </w:r>
      <w:r>
        <w:rPr>
          <w:rStyle w:val="StyleUnderline"/>
        </w:rPr>
        <w:t xml:space="preserve"> </w:t>
      </w:r>
      <w:r w:rsidRPr="00BA6682">
        <w:rPr>
          <w:rStyle w:val="StyleUnderline"/>
        </w:rPr>
        <w:t>commercial software; and</w:t>
      </w:r>
      <w:r w:rsidRPr="00784321">
        <w:rPr>
          <w:sz w:val="16"/>
          <w:szCs w:val="16"/>
        </w:rPr>
        <w:t xml:space="preserve"> (3) </w:t>
      </w:r>
      <w:r w:rsidRPr="00BA6682">
        <w:rPr>
          <w:rStyle w:val="StyleUnderline"/>
        </w:rPr>
        <w:t>increase the use of encryption and urge US companies to do so</w:t>
      </w:r>
      <w:r w:rsidRPr="00784321">
        <w:rPr>
          <w:sz w:val="16"/>
          <w:szCs w:val="16"/>
        </w:rPr>
        <w:t xml:space="preserve">, in order to better protect data in transit, at rest, in the cloud, and in other storage.74 </w:t>
      </w:r>
      <w:r w:rsidRPr="00BA6682">
        <w:rPr>
          <w:rStyle w:val="StyleUnderline"/>
        </w:rPr>
        <w:t>Therefore, not only the House of Representatives but a blue-ribbon panel of experts including a</w:t>
      </w:r>
      <w:r>
        <w:rPr>
          <w:rStyle w:val="StyleUnderline"/>
        </w:rPr>
        <w:t xml:space="preserve"> </w:t>
      </w:r>
      <w:r w:rsidRPr="00BA6682">
        <w:rPr>
          <w:rStyle w:val="StyleUnderline"/>
        </w:rPr>
        <w:t>former CIA Director and the White House’s former anti-terrorism czar, have already concluded:</w:t>
      </w:r>
      <w:r>
        <w:rPr>
          <w:rStyle w:val="StyleUnderline"/>
        </w:rPr>
        <w:t xml:space="preserve"> </w:t>
      </w:r>
      <w:r w:rsidRPr="00BA6682">
        <w:rPr>
          <w:rStyle w:val="StyleUnderline"/>
        </w:rPr>
        <w:t>mandating or even requesting the insertion of encryption backdoors into U.S. companies’</w:t>
      </w:r>
      <w:r>
        <w:rPr>
          <w:rStyle w:val="StyleUnderline"/>
        </w:rPr>
        <w:t xml:space="preserve"> </w:t>
      </w:r>
      <w:r w:rsidRPr="00BA6682">
        <w:rPr>
          <w:rStyle w:val="StyleUnderline"/>
        </w:rPr>
        <w:t>products and services is a bad idea</w:t>
      </w:r>
      <w:r w:rsidRPr="00784321">
        <w:rPr>
          <w:sz w:val="16"/>
          <w:szCs w:val="16"/>
        </w:rPr>
        <w:t>. As demonstrated by their support for the SensenbrennerMassie-Lofgren amendment, the Internet industry and the Internet activists agree, which is why…</w:t>
      </w:r>
    </w:p>
    <w:p w:rsidR="009819AC" w:rsidRDefault="009819AC" w:rsidP="009819AC"/>
    <w:p w:rsidR="009819AC" w:rsidRDefault="009819AC" w:rsidP="009819AC">
      <w:pPr>
        <w:pStyle w:val="Heading4"/>
      </w:pPr>
      <w:r>
        <w:t>Plan popular—no loss of PC</w:t>
      </w:r>
    </w:p>
    <w:p w:rsidR="009819AC" w:rsidRPr="00123822" w:rsidRDefault="009819AC" w:rsidP="009819AC">
      <w:r>
        <w:t xml:space="preserve">NICOLE </w:t>
      </w:r>
      <w:r w:rsidRPr="00123822">
        <w:rPr>
          <w:b/>
        </w:rPr>
        <w:t>PERLROTH</w:t>
      </w:r>
      <w:r>
        <w:rPr>
          <w:b/>
        </w:rPr>
        <w:t xml:space="preserve"> </w:t>
      </w:r>
      <w:r>
        <w:t>15</w:t>
      </w:r>
      <w:r>
        <w:rPr>
          <w:b/>
        </w:rPr>
        <w:t xml:space="preserve">-- </w:t>
      </w:r>
      <w:r w:rsidRPr="00123822">
        <w:t xml:space="preserve">Perlroth, technology reporter for The New York Times, covers cyberattacks, hackers and the cybersecurity industry. Previously, voted the top cybersecurity journalist by the SANS Institute in 2014. Graduated from Stanford and is a guest lecturer at Stanford. </w:t>
      </w:r>
      <w:r>
        <w:t>(Perlroth, “Tech Giants Urge Obama to Reject Policies That Weaken Encryption”, 5/19/15. New York Times. http://www.nytimes.com/2015/05/20/technology/tech-giants-urge-obama-to-reject-policies-that-weaken-encryption-technology.html?_r=0.)//ET</w:t>
      </w:r>
    </w:p>
    <w:p w:rsidR="009819AC" w:rsidRPr="00C91ECA" w:rsidRDefault="009819AC" w:rsidP="009819AC">
      <w:pPr>
        <w:rPr>
          <w:rStyle w:val="StyleUnderline"/>
        </w:rPr>
      </w:pPr>
      <w:r w:rsidRPr="00C91ECA">
        <w:rPr>
          <w:sz w:val="16"/>
        </w:rPr>
        <w:t xml:space="preserve">SAN FRANCISCO — A collection of </w:t>
      </w:r>
      <w:r w:rsidRPr="00C91ECA">
        <w:rPr>
          <w:rStyle w:val="StyleUnderline"/>
        </w:rPr>
        <w:t>tech industry giants</w:t>
      </w:r>
      <w:r w:rsidRPr="00C91ECA">
        <w:rPr>
          <w:sz w:val="16"/>
        </w:rPr>
        <w:t xml:space="preserve"> like Facebook, Google, Apple and Microsoft, as well as </w:t>
      </w:r>
      <w:r w:rsidRPr="00C91ECA">
        <w:rPr>
          <w:rStyle w:val="StyleUnderline"/>
        </w:rPr>
        <w:t>civil liberties organizations and Internet security experts, sent</w:t>
      </w:r>
      <w:r w:rsidRPr="00C91ECA">
        <w:rPr>
          <w:sz w:val="16"/>
        </w:rPr>
        <w:t xml:space="preserve"> a </w:t>
      </w:r>
      <w:r w:rsidRPr="00C91ECA">
        <w:rPr>
          <w:rStyle w:val="StyleUnderline"/>
        </w:rPr>
        <w:t>letter to</w:t>
      </w:r>
      <w:r w:rsidRPr="00C91ECA">
        <w:rPr>
          <w:sz w:val="16"/>
        </w:rPr>
        <w:t xml:space="preserve"> President </w:t>
      </w:r>
      <w:r w:rsidRPr="00C91ECA">
        <w:rPr>
          <w:rStyle w:val="StyleUnderline"/>
        </w:rPr>
        <w:t xml:space="preserve">Obama </w:t>
      </w:r>
      <w:r w:rsidRPr="00C91ECA">
        <w:rPr>
          <w:sz w:val="16"/>
        </w:rPr>
        <w:t xml:space="preserve">on Tuesday </w:t>
      </w:r>
      <w:r w:rsidRPr="00C91ECA">
        <w:rPr>
          <w:rStyle w:val="StyleUnderline"/>
        </w:rPr>
        <w:t>warning of</w:t>
      </w:r>
      <w:r w:rsidRPr="00C91ECA">
        <w:rPr>
          <w:sz w:val="16"/>
        </w:rPr>
        <w:t xml:space="preserve"> the unintended </w:t>
      </w:r>
      <w:r w:rsidRPr="00C91ECA">
        <w:rPr>
          <w:rStyle w:val="StyleUnderline"/>
        </w:rPr>
        <w:t>consequences of any policy meant to weaken the encryption</w:t>
      </w:r>
      <w:r w:rsidRPr="00C91ECA">
        <w:rPr>
          <w:sz w:val="16"/>
        </w:rPr>
        <w:t xml:space="preserve"> technologies that protect Internet communications. The </w:t>
      </w:r>
      <w:r w:rsidRPr="00C91ECA">
        <w:rPr>
          <w:rStyle w:val="StyleUnderline"/>
        </w:rPr>
        <w:t>White House has been weighing whether to mandate that companies use</w:t>
      </w:r>
      <w:r w:rsidRPr="00C91ECA">
        <w:rPr>
          <w:sz w:val="16"/>
        </w:rPr>
        <w:t xml:space="preserve"> </w:t>
      </w:r>
      <w:r w:rsidRPr="00C91ECA">
        <w:rPr>
          <w:rStyle w:val="StyleUnderline"/>
        </w:rPr>
        <w:t>only forms of encryption that provide law enforcement with</w:t>
      </w:r>
      <w:r w:rsidRPr="00C91ECA">
        <w:rPr>
          <w:sz w:val="16"/>
        </w:rPr>
        <w:t xml:space="preserve"> the means for unscrambled access —</w:t>
      </w:r>
      <w:r w:rsidRPr="00C91ECA">
        <w:rPr>
          <w:rStyle w:val="StyleUnderline"/>
        </w:rPr>
        <w:t xml:space="preserve"> a </w:t>
      </w:r>
      <w:r w:rsidRPr="00C91ECA">
        <w:rPr>
          <w:sz w:val="16"/>
        </w:rPr>
        <w:t xml:space="preserve">so-called </w:t>
      </w:r>
      <w:r w:rsidRPr="00C91ECA">
        <w:rPr>
          <w:rStyle w:val="StyleUnderline"/>
        </w:rPr>
        <w:t>back door.</w:t>
      </w:r>
      <w:r>
        <w:rPr>
          <w:rStyle w:val="StyleUnderline"/>
        </w:rPr>
        <w:t xml:space="preserve"> </w:t>
      </w:r>
      <w:r w:rsidRPr="00C91ECA">
        <w:rPr>
          <w:sz w:val="16"/>
        </w:rPr>
        <w:t xml:space="preserve">Critics in the technology industry are concerned that a back door for law enforcement in the United States would be a back door for everyone, including other governments and hackers. One Yahoo executive likened the proposal to “drilling a hole in the windshield.” “We urge you to reject any proposal that U.S. companies deliberately weaken the security of their products,” the letter to President Obama said. “We request that the White House instead focus on developing policies that will promote rather than undermine the wide adoption of strong encryption technology.” Google, Facebook, Apple and other </w:t>
      </w:r>
      <w:r w:rsidRPr="00C91ECA">
        <w:rPr>
          <w:rStyle w:val="StyleUnderline"/>
        </w:rPr>
        <w:t>tech companies have been moving to encrypt customers’ communications</w:t>
      </w:r>
      <w:r w:rsidRPr="00C91ECA">
        <w:rPr>
          <w:sz w:val="16"/>
        </w:rPr>
        <w:t xml:space="preserve"> so that the government cannot monitor them without going directly to the customer. The companies’ efforts have been criticized by some in law enforcement who argue the toughened encryption will stymie their investigations. </w:t>
      </w:r>
      <w:r w:rsidRPr="00C91ECA">
        <w:rPr>
          <w:rStyle w:val="StyleUnderline"/>
        </w:rPr>
        <w:t>The White House is weighing a proposal in which parts of the key to unlock digital encryption would be held by the government</w:t>
      </w:r>
      <w:r w:rsidRPr="00C91ECA">
        <w:rPr>
          <w:sz w:val="16"/>
        </w:rPr>
        <w:t xml:space="preserve">, </w:t>
      </w:r>
      <w:r w:rsidRPr="00C91ECA">
        <w:rPr>
          <w:rStyle w:val="StyleUnderline"/>
        </w:rPr>
        <w:t>and part would be held by the companies</w:t>
      </w:r>
      <w:r w:rsidRPr="00C91ECA">
        <w:rPr>
          <w:sz w:val="16"/>
        </w:rPr>
        <w:t xml:space="preserve">. That system was articulated by Michael S. Rogers, director of the National Security Agency, in a recent speech at Princeton University. He called for a compromise in the form of “key escrow,” where the government would hold onto part of the encryption key and companies would hold onto the other, and it would be secured with “multiple locks — big locks.” But </w:t>
      </w:r>
      <w:r w:rsidRPr="00C91ECA">
        <w:rPr>
          <w:rStyle w:val="StyleUnderline"/>
        </w:rPr>
        <w:t>technologists say such a solution simply does not work. The White House’s own handpicked National Security Agency review group member</w:t>
      </w:r>
      <w:r w:rsidRPr="00C91ECA">
        <w:rPr>
          <w:sz w:val="16"/>
        </w:rPr>
        <w:t xml:space="preserve">s, </w:t>
      </w:r>
      <w:r w:rsidRPr="00C91ECA">
        <w:rPr>
          <w:rStyle w:val="StyleUnderline"/>
        </w:rPr>
        <w:t>several of whom signed the letter</w:t>
      </w:r>
      <w:r w:rsidRPr="00C91ECA">
        <w:rPr>
          <w:sz w:val="16"/>
        </w:rPr>
        <w:t xml:space="preserve"> on Tuesday, also </w:t>
      </w:r>
      <w:r w:rsidRPr="00C91ECA">
        <w:rPr>
          <w:rStyle w:val="StyleUnderline"/>
        </w:rPr>
        <w:t>recommended that the government support efforts to advance strong encryption.</w:t>
      </w:r>
      <w:r>
        <w:rPr>
          <w:rStyle w:val="StyleUnderline"/>
        </w:rPr>
        <w:t xml:space="preserve"> </w:t>
      </w:r>
      <w:r w:rsidRPr="00C91ECA">
        <w:rPr>
          <w:sz w:val="16"/>
        </w:rPr>
        <w:t xml:space="preserve">The </w:t>
      </w:r>
      <w:r w:rsidRPr="00C91ECA">
        <w:rPr>
          <w:rStyle w:val="StyleUnderline"/>
        </w:rPr>
        <w:t>letter was signed by more than 140 tech companies and dozens of civil liberty, human rights and press freedom groups like the Electronic Frontier Foundation</w:t>
      </w:r>
      <w:r w:rsidRPr="00C91ECA">
        <w:rPr>
          <w:sz w:val="16"/>
        </w:rPr>
        <w:t xml:space="preserve">, Human </w:t>
      </w:r>
      <w:r w:rsidRPr="00C91ECA">
        <w:rPr>
          <w:sz w:val="16"/>
        </w:rPr>
        <w:lastRenderedPageBreak/>
        <w:t xml:space="preserve">Rights Watch and the Reporters Committee for Freedom of the Press. It was also </w:t>
      </w:r>
      <w:r w:rsidRPr="00C91ECA">
        <w:rPr>
          <w:rStyle w:val="StyleUnderline"/>
        </w:rPr>
        <w:t>signed by 60 security and policy experts</w:t>
      </w:r>
      <w:r w:rsidRPr="00C91ECA">
        <w:rPr>
          <w:sz w:val="16"/>
        </w:rPr>
        <w:t xml:space="preserve"> including Whitfield Diffie, one of the co-inventors of the public key cryptography commonly used on the Internet today, </w:t>
      </w:r>
      <w:r w:rsidRPr="00C91ECA">
        <w:rPr>
          <w:rStyle w:val="StyleUnderline"/>
        </w:rPr>
        <w:t>and the</w:t>
      </w:r>
      <w:r w:rsidRPr="00C91ECA">
        <w:rPr>
          <w:sz w:val="16"/>
        </w:rPr>
        <w:t xml:space="preserve"> former </w:t>
      </w:r>
      <w:r w:rsidRPr="00C91ECA">
        <w:rPr>
          <w:rStyle w:val="StyleUnderline"/>
        </w:rPr>
        <w:t>White House counterterrorism czar Richard A. Clarke</w:t>
      </w:r>
      <w:r w:rsidRPr="00C91ECA">
        <w:rPr>
          <w:sz w:val="16"/>
        </w:rPr>
        <w:t xml:space="preserve">, who was one of a handful of experts the White House asked to review its security policies after the revelations by Edward J. Snowden. Apple recently switched on end-to-end encryption in its mobile operating system. Facebook turned on similar encryption in its WhatsApp messaging service. And Google has unveiled an end-to-end encryption system but has yet to turn it on as the default setting. Once it does, law enforcement will have to go directly to the user, not the companies, to read those messages. Inside the United States, the most vocal critic of tougher encryption has been James B. Comey, the director of the Federal Bureau of Investigation. After Apple and Google’s encryption announcements last fall, Mr. Comey told an audience that “encryption threatens to lead all of us to a very dark place.” “Sophisticated criminals will come to count on these means of evading detection,” Mr. Comey said. “It’s the equivalent of a closet that can’t be opened. A safe that can’t be cracked. And my question is, At what cost?” But </w:t>
      </w:r>
      <w:r w:rsidRPr="00C91ECA">
        <w:rPr>
          <w:rStyle w:val="StyleUnderline"/>
        </w:rPr>
        <w:t>technologists say the government’s arguments hold little water</w:t>
      </w:r>
      <w:r w:rsidRPr="00C91ECA">
        <w:rPr>
          <w:sz w:val="16"/>
        </w:rPr>
        <w:t xml:space="preserve">. “The president has been letting his top intelligence and law enforcement officials criticize companies for making their devices more secure, and letting them suggest that Congress should pass anti-encryption, pro-back-door legislation,” Kevin Bankston, the co-director of New America’s Cybersecurity Initiative, said Tuesday. “That’s despite </w:t>
      </w:r>
      <w:r w:rsidRPr="00C91ECA">
        <w:rPr>
          <w:rStyle w:val="StyleUnderline"/>
        </w:rPr>
        <w:t>unanimous consensus in the technical community that back doors are bad for security,</w:t>
      </w:r>
      <w:r w:rsidRPr="00C91ECA">
        <w:rPr>
          <w:sz w:val="16"/>
        </w:rPr>
        <w:t xml:space="preserve"> and </w:t>
      </w:r>
      <w:r w:rsidRPr="00C91ECA">
        <w:rPr>
          <w:rStyle w:val="StyleUnderline"/>
        </w:rPr>
        <w:t xml:space="preserve">despite </w:t>
      </w:r>
      <w:r w:rsidRPr="0019098F">
        <w:rPr>
          <w:rStyle w:val="Emphasis"/>
        </w:rPr>
        <w:t>lawmakers clearly signaling that they think it’s a bad idea.</w:t>
      </w:r>
      <w:r w:rsidRPr="00C91ECA">
        <w:rPr>
          <w:rStyle w:val="StyleUnderline"/>
        </w:rPr>
        <w:t>”</w:t>
      </w:r>
      <w:r w:rsidRPr="00C91ECA">
        <w:rPr>
          <w:sz w:val="16"/>
        </w:rPr>
        <w:t xml:space="preserve"> At a security conference last month, the </w:t>
      </w:r>
      <w:r w:rsidRPr="00C91ECA">
        <w:rPr>
          <w:rStyle w:val="StyleUnderline"/>
        </w:rPr>
        <w:t>nation’s leading cryptographers</w:t>
      </w:r>
      <w:r w:rsidRPr="00C91ECA">
        <w:rPr>
          <w:sz w:val="16"/>
        </w:rPr>
        <w:t xml:space="preserve"> sharply </w:t>
      </w:r>
      <w:r w:rsidRPr="00C91ECA">
        <w:rPr>
          <w:rStyle w:val="StyleUnderline"/>
        </w:rPr>
        <w:t>criticized the notion that the government has a safe way to read encrypted communications</w:t>
      </w:r>
      <w:r w:rsidRPr="00C91ECA">
        <w:rPr>
          <w:sz w:val="16"/>
        </w:rPr>
        <w:t>. “Technically speaking, there’s a serious misunderstanding about key escrow,” said Ron Rivest, one of the inventors of the widely used RSA encryption algorithm. “</w:t>
      </w:r>
      <w:r w:rsidRPr="00C91ECA">
        <w:rPr>
          <w:rStyle w:val="StyleUnderline"/>
        </w:rPr>
        <w:t>The head of the N.S.A. is misusing this idea.”</w:t>
      </w:r>
    </w:p>
    <w:p w:rsidR="009819AC" w:rsidRDefault="009819AC" w:rsidP="009819AC"/>
    <w:p w:rsidR="009819AC" w:rsidRPr="00DE65F4" w:rsidRDefault="009819AC" w:rsidP="009819AC">
      <w:pPr>
        <w:pStyle w:val="Heading4"/>
      </w:pPr>
      <w:r>
        <w:t>Encryption reform receiving overwhelmingly increasing support in congress</w:t>
      </w:r>
    </w:p>
    <w:p w:rsidR="009819AC" w:rsidRPr="000712B1" w:rsidRDefault="009819AC" w:rsidP="009819AC">
      <w:pPr>
        <w:rPr>
          <w:rStyle w:val="Style13ptBold"/>
          <w:b w:val="0"/>
          <w:sz w:val="18"/>
          <w:szCs w:val="18"/>
        </w:rPr>
      </w:pPr>
      <w:r w:rsidRPr="000712B1">
        <w:rPr>
          <w:rStyle w:val="Style13ptBold"/>
          <w:szCs w:val="24"/>
        </w:rPr>
        <w:t>Sorcher 4/17/15</w:t>
      </w:r>
      <w:r w:rsidRPr="000712B1">
        <w:rPr>
          <w:rStyle w:val="Style13ptBold"/>
          <w:b w:val="0"/>
          <w:sz w:val="18"/>
          <w:szCs w:val="18"/>
        </w:rPr>
        <w:t xml:space="preserve"> (Sara Sorcher, Passcode, “Senator Wyden: Congress may block government access to encrypted consumer devices”, </w:t>
      </w:r>
      <w:hyperlink r:id="rId351" w:history="1">
        <w:r w:rsidRPr="000712B1">
          <w:rPr>
            <w:rStyle w:val="Style13ptBold"/>
            <w:b w:val="0"/>
            <w:sz w:val="18"/>
            <w:szCs w:val="18"/>
          </w:rPr>
          <w:t>http://www.csmonitor.com/World/Passcode/2015/0417/Senator-Wyden-Congress-may-block-government-access-to-encrypted-consumer-devices-video</w:t>
        </w:r>
      </w:hyperlink>
      <w:r w:rsidRPr="000712B1">
        <w:rPr>
          <w:rStyle w:val="Style13ptBold"/>
          <w:b w:val="0"/>
          <w:sz w:val="18"/>
          <w:szCs w:val="18"/>
        </w:rPr>
        <w:t xml:space="preserve"> //PD)</w:t>
      </w:r>
    </w:p>
    <w:p w:rsidR="009819AC" w:rsidRPr="00002611" w:rsidRDefault="009819AC" w:rsidP="009819AC">
      <w:pPr>
        <w:rPr>
          <w:sz w:val="16"/>
        </w:rPr>
      </w:pPr>
      <w:r w:rsidRPr="00002611">
        <w:rPr>
          <w:sz w:val="16"/>
        </w:rPr>
        <w:t xml:space="preserve">For months, senior intelligence and law enforcement officials have been calling for built-in access to consumer devices in the name of national security. But </w:t>
      </w:r>
      <w:r w:rsidRPr="00DE65F4">
        <w:rPr>
          <w:u w:val="single"/>
        </w:rPr>
        <w:t>Sen. Ron Wyden (D) of Oregon, a key senator who oversees intelligence programs from his perch on the Intelligence Committee, says he and other members of Congress will fight hard against government "back doors" into encryption</w:t>
      </w:r>
      <w:r w:rsidRPr="00002611">
        <w:rPr>
          <w:sz w:val="16"/>
        </w:rPr>
        <w:t xml:space="preserve">. In fact, </w:t>
      </w:r>
      <w:r w:rsidRPr="00DE65F4">
        <w:rPr>
          <w:u w:val="single"/>
        </w:rPr>
        <w:t>he calls the government's push for access to encrypted devices "a very, very bad idea”</w:t>
      </w:r>
      <w:r w:rsidRPr="00002611">
        <w:rPr>
          <w:sz w:val="16"/>
        </w:rPr>
        <w:t xml:space="preserve"> for both consumers’ security and American companies’ business. After former National Security Agency contractor Edward Snowden revealed the sweeping surveillance programs that collected the communications records of tens of millions of Americans, companies such as Apple and Google came out with stronger encryption measures. In response, senior officials including FBI Director James Comey and NSA chief Adm. Mike Rogers have demanded a secure channel to access encrypted data – which they say is necessary for law enforcement and intelligence to track criminals and terrorists. “What takes my breath away,” Senator Wyden said at a breakfast hosted by The Christian Science Monitor on Friday, “is that these are some of the most cutting-edge companies in our country. They pay workers good wages. They’re doing important research. Their brand is on fire around the world. And the federal government is going to say, on the front pages of the paper, it’s going to require them to build weaknesses into their products?” What’s more, he adds, back door access is dangerous. “</w:t>
      </w:r>
      <w:r w:rsidRPr="00DE65F4">
        <w:rPr>
          <w:u w:val="single"/>
        </w:rPr>
        <w:t>It’s not just the good guys who can have the keys to get in there. There are a lot of bad guys.” Wyden said he was especially disturbed by the calls for back doors now, because the NSA’s “overreach” with its mass surveillance programs</w:t>
      </w:r>
      <w:r w:rsidRPr="00002611">
        <w:rPr>
          <w:sz w:val="16"/>
        </w:rPr>
        <w:t xml:space="preserve"> “created the problem in the first place.” After the disclosures, companies had to find some way to satisfy consumers’ demands for privacy, he said, since “American companies find their brand getting hurt around the world and the US, and upwards of $30 billion lost in terms of economic opportunity and consumer confidence.” </w:t>
      </w:r>
      <w:r w:rsidRPr="00DE65F4">
        <w:rPr>
          <w:u w:val="single"/>
        </w:rPr>
        <w:t>As this issue picks up steam, Wyden says more members of Congress will join his camp. “It is going to be very hard for a member of Congress, in any quarter of America, to stand up and defend the federal government particularly after the overreach," he said</w:t>
      </w:r>
      <w:r w:rsidRPr="00002611">
        <w:rPr>
          <w:sz w:val="16"/>
        </w:rPr>
        <w:t>.</w:t>
      </w:r>
    </w:p>
    <w:p w:rsidR="009819AC" w:rsidRDefault="009819AC" w:rsidP="009819AC"/>
    <w:p w:rsidR="009819AC" w:rsidRDefault="009819AC" w:rsidP="009819AC">
      <w:pPr>
        <w:pStyle w:val="Heading4"/>
      </w:pPr>
      <w:r>
        <w:t>Recent hearings prove support</w:t>
      </w:r>
    </w:p>
    <w:p w:rsidR="009819AC" w:rsidRPr="00692EF5" w:rsidRDefault="009819AC" w:rsidP="009819AC">
      <w:pPr>
        <w:rPr>
          <w:rStyle w:val="Style13ptBold"/>
        </w:rPr>
      </w:pPr>
      <w:r>
        <w:rPr>
          <w:rStyle w:val="Style13ptBold"/>
        </w:rPr>
        <w:t xml:space="preserve">Wilson and Kehl 5/1/15 </w:t>
      </w:r>
      <w:r>
        <w:rPr>
          <w:rStyle w:val="Style13ptBold"/>
          <w:b w:val="0"/>
          <w:sz w:val="18"/>
          <w:szCs w:val="18"/>
        </w:rPr>
        <w:t>(</w:t>
      </w:r>
      <w:r w:rsidRPr="00692EF5">
        <w:rPr>
          <w:rStyle w:val="Style13ptBold"/>
          <w:b w:val="0"/>
          <w:sz w:val="18"/>
          <w:szCs w:val="18"/>
        </w:rPr>
        <w:t>Andi Wilson</w:t>
      </w:r>
      <w:r>
        <w:rPr>
          <w:rStyle w:val="Style13ptBold"/>
          <w:b w:val="0"/>
          <w:sz w:val="18"/>
          <w:szCs w:val="18"/>
        </w:rPr>
        <w:t xml:space="preserve"> and</w:t>
      </w:r>
      <w:r w:rsidRPr="00692EF5">
        <w:rPr>
          <w:rStyle w:val="Style13ptBold"/>
          <w:b w:val="0"/>
          <w:sz w:val="18"/>
          <w:szCs w:val="18"/>
        </w:rPr>
        <w:t xml:space="preserve"> Danielle Kehl</w:t>
      </w:r>
      <w:r>
        <w:rPr>
          <w:rStyle w:val="Style13ptBold"/>
          <w:b w:val="0"/>
          <w:sz w:val="18"/>
          <w:szCs w:val="18"/>
        </w:rPr>
        <w:t>, Open Technology Institute, “</w:t>
      </w:r>
      <w:r w:rsidRPr="00692EF5">
        <w:rPr>
          <w:rStyle w:val="Style13ptBold"/>
          <w:b w:val="0"/>
          <w:sz w:val="18"/>
          <w:szCs w:val="18"/>
        </w:rPr>
        <w:t>AT CRYPTO HEARING, BEST ARGUMENTS AGAINST BACKDOOR MANDATES COME FROM MEMBERS OF CONGRESS THEMSELVES</w:t>
      </w:r>
      <w:r>
        <w:rPr>
          <w:rStyle w:val="Style13ptBold"/>
          <w:b w:val="0"/>
          <w:sz w:val="18"/>
          <w:szCs w:val="18"/>
        </w:rPr>
        <w:t xml:space="preserve">”, </w:t>
      </w:r>
      <w:hyperlink r:id="rId352" w:history="1">
        <w:r w:rsidRPr="009F34DF">
          <w:rPr>
            <w:rStyle w:val="Hyperlink"/>
            <w:sz w:val="18"/>
            <w:szCs w:val="18"/>
          </w:rPr>
          <w:t>https://www.newamerica.org/oti/at-crypto-hearing-best-arguments-against-backdoor-mandates-come-from-members-of-congress-themselves/</w:t>
        </w:r>
      </w:hyperlink>
      <w:r>
        <w:rPr>
          <w:rStyle w:val="Style13ptBold"/>
          <w:b w:val="0"/>
          <w:sz w:val="18"/>
          <w:szCs w:val="18"/>
        </w:rPr>
        <w:t xml:space="preserve"> // PD)</w:t>
      </w:r>
    </w:p>
    <w:p w:rsidR="009819AC" w:rsidRPr="00692EF5" w:rsidRDefault="009819AC" w:rsidP="009819AC">
      <w:pPr>
        <w:rPr>
          <w:sz w:val="16"/>
          <w:szCs w:val="24"/>
        </w:rPr>
      </w:pPr>
      <w:r w:rsidRPr="00692EF5">
        <w:rPr>
          <w:sz w:val="24"/>
          <w:szCs w:val="24"/>
          <w:u w:val="single"/>
        </w:rPr>
        <w:t>Encryption advocates registered a big win this week when it became abundantly clear at a Congressional oversight hearing that lawmakers are skeptical of the FBI’s warnings about the purported dangers of encryption technology</w:t>
      </w:r>
      <w:r w:rsidRPr="00692EF5">
        <w:rPr>
          <w:sz w:val="16"/>
          <w:szCs w:val="24"/>
        </w:rPr>
        <w:t xml:space="preserve">. On Wednesday, </w:t>
      </w:r>
      <w:r w:rsidRPr="00692EF5">
        <w:rPr>
          <w:sz w:val="24"/>
          <w:szCs w:val="24"/>
          <w:u w:val="single"/>
        </w:rPr>
        <w:t>five expert witnesses testified before the House Oversight and Government Reform Committee’s Subcommittee on Information Technology on the topic of “Encryption Technology and Potential U.S. Policy Responses</w:t>
      </w:r>
      <w:r w:rsidRPr="00692EF5">
        <w:rPr>
          <w:sz w:val="16"/>
          <w:szCs w:val="24"/>
        </w:rPr>
        <w:t>.” One of those experts was</w:t>
      </w:r>
      <w:r w:rsidRPr="00692EF5">
        <w:rPr>
          <w:sz w:val="24"/>
          <w:szCs w:val="24"/>
          <w:u w:val="single"/>
        </w:rPr>
        <w:t xml:space="preserve"> </w:t>
      </w:r>
      <w:r w:rsidRPr="00692EF5">
        <w:rPr>
          <w:sz w:val="16"/>
          <w:szCs w:val="24"/>
        </w:rPr>
        <w:t xml:space="preserve">Kevin Bankston, OTI’s Policy Director, whose written testimony laid out 10 reasons why backdoor mandates are a bad idea. (Read Bankston's shorter oral statement here.) Bankston was joined on the panel by technical expert Dr. Matthew Blaze, a respected computer science professor who, among other things, discovered a fatal flaw in the U.S. government's Clipper Chip proposal in 1994; Jon Potter, President of the Application Developers Alliance, who discussed the impact of backdoor mandates on companies; Amy Hess, from the Science and Technology Branch of the FBI, who explained the agency’s concerns about strong encryption; and Daniel Conley, District Attorney of Suffolk County, a representative of local law enforcement interests. Although Blaze, Potter, and Bankston made a compelling case in favor of strong encryption, many of the best arguments against the idea of mandated backdoors came from the members of Congress themselves. </w:t>
      </w:r>
      <w:r w:rsidRPr="00692EF5">
        <w:rPr>
          <w:sz w:val="24"/>
          <w:szCs w:val="24"/>
          <w:u w:val="single"/>
        </w:rPr>
        <w:t>Three of the fiercest critics at the hearing, Subcommittee Chairman Will Hurd, Representative Ted Lieu, and Representative Rod Blum, account for a significant percentage of the total number of Congressmen with backgrounds in computer science, a potent reminder of the need for greater technical expertise in government</w:t>
      </w:r>
      <w:r w:rsidRPr="00692EF5">
        <w:rPr>
          <w:sz w:val="16"/>
          <w:szCs w:val="24"/>
        </w:rPr>
        <w:t>.</w:t>
      </w:r>
    </w:p>
    <w:p w:rsidR="009819AC" w:rsidRPr="00081CCA" w:rsidRDefault="009819AC" w:rsidP="009819AC">
      <w:pPr>
        <w:rPr>
          <w:u w:val="single"/>
        </w:rPr>
      </w:pPr>
    </w:p>
    <w:p w:rsidR="009819AC" w:rsidRDefault="009819AC" w:rsidP="009819AC">
      <w:pPr>
        <w:pStyle w:val="Heading4"/>
      </w:pPr>
      <w:r>
        <w:t>Their links are false – opposition is negligible</w:t>
      </w:r>
    </w:p>
    <w:p w:rsidR="009819AC" w:rsidRPr="003A399F" w:rsidRDefault="009819AC" w:rsidP="009819AC">
      <w:pPr>
        <w:rPr>
          <w:rStyle w:val="Style13ptBold"/>
          <w:b w:val="0"/>
          <w:sz w:val="18"/>
          <w:szCs w:val="18"/>
        </w:rPr>
      </w:pPr>
      <w:r>
        <w:rPr>
          <w:rStyle w:val="Style13ptBold"/>
        </w:rPr>
        <w:t xml:space="preserve">Mac 14 </w:t>
      </w:r>
      <w:r>
        <w:rPr>
          <w:rStyle w:val="Style13ptBold"/>
          <w:b w:val="0"/>
          <w:sz w:val="18"/>
          <w:szCs w:val="18"/>
        </w:rPr>
        <w:t>(MacNN, “</w:t>
      </w:r>
      <w:r w:rsidRPr="003A399F">
        <w:rPr>
          <w:rStyle w:val="Style13ptBold"/>
          <w:b w:val="0"/>
          <w:sz w:val="18"/>
          <w:szCs w:val="18"/>
        </w:rPr>
        <w:t>FBI director asks Congress to upda</w:t>
      </w:r>
      <w:r>
        <w:rPr>
          <w:rStyle w:val="Style13ptBold"/>
          <w:b w:val="0"/>
          <w:sz w:val="18"/>
          <w:szCs w:val="18"/>
        </w:rPr>
        <w:t xml:space="preserve">te law to circumvent encryption”, </w:t>
      </w:r>
      <w:hyperlink r:id="rId353" w:history="1">
        <w:r w:rsidRPr="009F34DF">
          <w:rPr>
            <w:rStyle w:val="Hyperlink"/>
            <w:sz w:val="18"/>
            <w:szCs w:val="18"/>
          </w:rPr>
          <w:t>http://www.macnn.com/articles/14/10/22/comey.seeking.update.to.calea.to.give.law.enforcement.a.front.door.into.devices/</w:t>
        </w:r>
      </w:hyperlink>
      <w:r>
        <w:rPr>
          <w:rStyle w:val="Style13ptBold"/>
          <w:b w:val="0"/>
          <w:sz w:val="18"/>
          <w:szCs w:val="18"/>
        </w:rPr>
        <w:t xml:space="preserve"> // PD)</w:t>
      </w:r>
    </w:p>
    <w:p w:rsidR="009819AC" w:rsidRDefault="009819AC" w:rsidP="009819AC">
      <w:pPr>
        <w:rPr>
          <w:sz w:val="16"/>
          <w:szCs w:val="24"/>
        </w:rPr>
      </w:pPr>
      <w:r w:rsidRPr="003A399F">
        <w:rPr>
          <w:sz w:val="16"/>
          <w:szCs w:val="24"/>
        </w:rPr>
        <w:t xml:space="preserve">Rather than requesting backdoor access into devices, </w:t>
      </w:r>
      <w:r w:rsidRPr="003A399F">
        <w:rPr>
          <w:sz w:val="24"/>
          <w:szCs w:val="24"/>
          <w:u w:val="single"/>
        </w:rPr>
        <w:t>Comey is suggesting that the FBI wants "to use the front door with clarity and transparency</w:t>
      </w:r>
      <w:r w:rsidRPr="003A399F">
        <w:rPr>
          <w:sz w:val="16"/>
          <w:szCs w:val="24"/>
        </w:rPr>
        <w:t xml:space="preserve">." Either way, leaving a channel open could be considered a huge step backwards for privacy and security, as hackers could obtain anyone's information once the path was discovered. Some see the request as little more than the resurgence of the "Crypto Wars" from the '90s, but with more pageantry and less action. </w:t>
      </w:r>
      <w:r w:rsidRPr="003A399F">
        <w:rPr>
          <w:sz w:val="24"/>
          <w:szCs w:val="24"/>
          <w:u w:val="single"/>
        </w:rPr>
        <w:t>Sen. Ron Wyden (D-OR), a staunch supporter for privacy and Internet rights, said it would come as a surprise if "more than a handful of members" would support such a tactic</w:t>
      </w:r>
      <w:r w:rsidRPr="003A399F">
        <w:rPr>
          <w:sz w:val="16"/>
          <w:szCs w:val="24"/>
        </w:rPr>
        <w:t xml:space="preserve">. It appears that </w:t>
      </w:r>
      <w:r w:rsidRPr="003A399F">
        <w:rPr>
          <w:sz w:val="24"/>
          <w:szCs w:val="24"/>
          <w:u w:val="single"/>
        </w:rPr>
        <w:t>the journey to change the current law could be long one for Comey</w:t>
      </w:r>
      <w:r w:rsidRPr="003A399F">
        <w:rPr>
          <w:sz w:val="16"/>
          <w:szCs w:val="24"/>
        </w:rPr>
        <w:t xml:space="preserve">. </w:t>
      </w:r>
      <w:r w:rsidRPr="003A399F">
        <w:rPr>
          <w:sz w:val="24"/>
          <w:szCs w:val="24"/>
          <w:u w:val="single"/>
        </w:rPr>
        <w:t>Several members of Congress and the Senate have already claimed they would oppose any such changes, adding that it would be a hard sell for the American public</w:t>
      </w:r>
      <w:r w:rsidRPr="003A399F">
        <w:rPr>
          <w:sz w:val="16"/>
          <w:szCs w:val="24"/>
        </w:rPr>
        <w:t xml:space="preserve">. Thanks to the controversy surrounding the National Security Agency's (NSA) spying on citizens, public support for an open channel to be spied upon could garner little support. </w:t>
      </w:r>
      <w:r w:rsidRPr="003A399F">
        <w:rPr>
          <w:sz w:val="24"/>
          <w:szCs w:val="24"/>
          <w:u w:val="single"/>
        </w:rPr>
        <w:t>Even Rep. James Sensenbrenner (R-WI), the original author of the Patriot Act, told The Hill that "it's going to be a tough fight</w:t>
      </w:r>
      <w:r w:rsidRPr="003A399F">
        <w:rPr>
          <w:sz w:val="16"/>
          <w:szCs w:val="24"/>
        </w:rPr>
        <w:t>.</w:t>
      </w:r>
    </w:p>
    <w:p w:rsidR="009819AC" w:rsidRDefault="009819AC" w:rsidP="009819AC"/>
    <w:p w:rsidR="009819AC" w:rsidRDefault="009819AC" w:rsidP="009819AC">
      <w:pPr>
        <w:pStyle w:val="Heading3"/>
      </w:pPr>
      <w:r>
        <w:lastRenderedPageBreak/>
        <w:t>--xt plan popular – tech lobby</w:t>
      </w:r>
    </w:p>
    <w:p w:rsidR="009819AC" w:rsidRDefault="009819AC" w:rsidP="009819AC"/>
    <w:p w:rsidR="009819AC" w:rsidRPr="00FB395B" w:rsidRDefault="009819AC" w:rsidP="009819AC">
      <w:pPr>
        <w:pStyle w:val="Heading4"/>
      </w:pPr>
      <w:r>
        <w:t>Internet lobbies like it – key to agenda</w:t>
      </w:r>
    </w:p>
    <w:p w:rsidR="009819AC" w:rsidRPr="00781F6F" w:rsidRDefault="009819AC" w:rsidP="009819AC">
      <w:r w:rsidRPr="00781F6F">
        <w:rPr>
          <w:rStyle w:val="Style13ptBold"/>
        </w:rPr>
        <w:t xml:space="preserve">Bankston </w:t>
      </w:r>
      <w:r w:rsidRPr="00781F6F">
        <w:t xml:space="preserve"> 4/29/</w:t>
      </w:r>
      <w:r w:rsidRPr="00781F6F">
        <w:rPr>
          <w:rStyle w:val="Style13ptBold"/>
        </w:rPr>
        <w:t>15</w:t>
      </w:r>
      <w:r w:rsidRPr="00781F6F">
        <w:t xml:space="preserve">  - Kevin S. Bankston: Policy Director of New America’s Open Technology Institute &amp; Co-Director of New America’s Cybersecurity Initiative. Kevin was a Senior Counsel and the Director of the Free Expression Project at the </w:t>
      </w:r>
      <w:hyperlink r:id="rId354" w:history="1">
        <w:r w:rsidRPr="00781F6F">
          <w:rPr>
            <w:rStyle w:val="Hyperlink"/>
          </w:rPr>
          <w:t>Center for Democracy &amp; Technology</w:t>
        </w:r>
      </w:hyperlink>
      <w:r w:rsidRPr="00781F6F">
        <w:t xml:space="preserve">. He is the Director of New America’s Open Technology Institute. Masters from the </w:t>
      </w:r>
      <w:hyperlink r:id="rId355" w:tooltip="More details for this school" w:history="1">
        <w:r w:rsidRPr="00781F6F">
          <w:rPr>
            <w:rStyle w:val="Hyperlink"/>
          </w:rPr>
          <w:t>University of Southern California Law School</w:t>
        </w:r>
      </w:hyperlink>
      <w:r w:rsidRPr="00781F6F">
        <w:t xml:space="preserve"> (“Before the U.S. House of Representatives Subcommittee on Information Technology of the Committee on Oversight and Government Reform: Hearing on ‘Encryption Technology and Possible U.S. Policy Responses’.”, Kevin S. Bankston, April 29, 2015, </w:t>
      </w:r>
      <w:hyperlink r:id="rId356" w:history="1">
        <w:r w:rsidRPr="00781F6F">
          <w:rPr>
            <w:rStyle w:val="Hyperlink"/>
          </w:rPr>
          <w:t>https://static.newamerica.org/attachments/2982-at-crypto-hearing-best-arguments-against-backdoor-mandates-come-from-members-of-congress-themselves/Bankston_Oral_Testimony.ffdedda50c6149309d6d6da935795ed7.pdf)//chiragjain</w:t>
        </w:r>
      </w:hyperlink>
      <w:r w:rsidRPr="00781F6F">
        <w:t xml:space="preserve"> </w:t>
      </w:r>
    </w:p>
    <w:p w:rsidR="009819AC" w:rsidRPr="00784321" w:rsidRDefault="009819AC" w:rsidP="009819AC">
      <w:pPr>
        <w:rPr>
          <w:sz w:val="16"/>
          <w:szCs w:val="16"/>
        </w:rPr>
      </w:pPr>
      <w:r w:rsidRPr="00784321">
        <w:rPr>
          <w:sz w:val="16"/>
          <w:szCs w:val="16"/>
        </w:rPr>
        <w:t xml:space="preserve">10. </w:t>
      </w:r>
      <w:r w:rsidRPr="00BA6682">
        <w:rPr>
          <w:rStyle w:val="StyleUnderline"/>
        </w:rPr>
        <w:t xml:space="preserve">It would be </w:t>
      </w:r>
      <w:r w:rsidRPr="00A0051D">
        <w:rPr>
          <w:rStyle w:val="Emphasis"/>
        </w:rPr>
        <w:t>vigorously opposed</w:t>
      </w:r>
      <w:r w:rsidRPr="00BA6682">
        <w:rPr>
          <w:rStyle w:val="StyleUnderline"/>
        </w:rPr>
        <w:t xml:space="preserve"> by a unified Internet community</w:t>
      </w:r>
      <w:r w:rsidRPr="00784321">
        <w:rPr>
          <w:sz w:val="16"/>
          <w:szCs w:val="16"/>
        </w:rPr>
        <w:t xml:space="preserve">. </w:t>
      </w:r>
      <w:r w:rsidRPr="00BA6682">
        <w:rPr>
          <w:rStyle w:val="StyleUnderline"/>
        </w:rPr>
        <w:t>Decades before the massive online advocacy campaign that stopped the SOPA and PIPA</w:t>
      </w:r>
      <w:r>
        <w:rPr>
          <w:rStyle w:val="StyleUnderline"/>
        </w:rPr>
        <w:t xml:space="preserve"> </w:t>
      </w:r>
      <w:r w:rsidRPr="00BA6682">
        <w:rPr>
          <w:rStyle w:val="StyleUnderline"/>
        </w:rPr>
        <w:t>copyright bills in 2012</w:t>
      </w:r>
      <w:r w:rsidRPr="00784321">
        <w:rPr>
          <w:sz w:val="16"/>
          <w:szCs w:val="16"/>
        </w:rPr>
        <w:t xml:space="preserve">,75 </w:t>
      </w:r>
      <w:r w:rsidRPr="00BA6682">
        <w:rPr>
          <w:rStyle w:val="StyleUnderline"/>
        </w:rPr>
        <w:t>The Crypto Wars—and</w:t>
      </w:r>
      <w:r w:rsidRPr="00784321">
        <w:rPr>
          <w:sz w:val="16"/>
          <w:szCs w:val="16"/>
        </w:rPr>
        <w:t xml:space="preserve">, in particular, </w:t>
      </w:r>
      <w:r w:rsidRPr="00BA6682">
        <w:rPr>
          <w:rStyle w:val="StyleUnderline"/>
        </w:rPr>
        <w:t>the battle against the Clipper</w:t>
      </w:r>
      <w:r>
        <w:rPr>
          <w:rStyle w:val="StyleUnderline"/>
        </w:rPr>
        <w:t xml:space="preserve"> </w:t>
      </w:r>
      <w:r w:rsidRPr="00BA6682">
        <w:rPr>
          <w:rStyle w:val="StyleUnderline"/>
        </w:rPr>
        <w:t>Chip</w:t>
      </w:r>
      <w:r w:rsidRPr="00784321">
        <w:rPr>
          <w:sz w:val="16"/>
          <w:szCs w:val="16"/>
        </w:rPr>
        <w:t xml:space="preserve">—represented the Internet community’s first major political engagement. And it </w:t>
      </w:r>
      <w:r w:rsidRPr="00BA6682">
        <w:rPr>
          <w:rStyle w:val="StyleUnderline"/>
        </w:rPr>
        <w:t>was a</w:t>
      </w:r>
      <w:r>
        <w:rPr>
          <w:rStyle w:val="StyleUnderline"/>
        </w:rPr>
        <w:t xml:space="preserve"> </w:t>
      </w:r>
      <w:r w:rsidRPr="00BA6682">
        <w:rPr>
          <w:rStyle w:val="StyleUnderline"/>
        </w:rPr>
        <w:t xml:space="preserve">rousing success. An </w:t>
      </w:r>
      <w:r w:rsidRPr="00A0051D">
        <w:rPr>
          <w:rStyle w:val="Emphasis"/>
        </w:rPr>
        <w:t>unprecedented alliance</w:t>
      </w:r>
      <w:r w:rsidRPr="00BA6682">
        <w:rPr>
          <w:rStyle w:val="StyleUnderline"/>
        </w:rPr>
        <w:t xml:space="preserve"> of </w:t>
      </w:r>
      <w:r w:rsidRPr="00A0051D">
        <w:rPr>
          <w:rStyle w:val="Emphasis"/>
        </w:rPr>
        <w:t>Internet users</w:t>
      </w:r>
      <w:r w:rsidRPr="00BA6682">
        <w:rPr>
          <w:rStyle w:val="StyleUnderline"/>
        </w:rPr>
        <w:t xml:space="preserve">, </w:t>
      </w:r>
      <w:r w:rsidRPr="00A0051D">
        <w:rPr>
          <w:rStyle w:val="Emphasis"/>
        </w:rPr>
        <w:t>technologists</w:t>
      </w:r>
      <w:r w:rsidRPr="00BA6682">
        <w:rPr>
          <w:rStyle w:val="StyleUnderline"/>
        </w:rPr>
        <w:t xml:space="preserve">, </w:t>
      </w:r>
      <w:r w:rsidRPr="00A0051D">
        <w:rPr>
          <w:rStyle w:val="Emphasis"/>
        </w:rPr>
        <w:t>academics</w:t>
      </w:r>
      <w:r w:rsidRPr="00BA6682">
        <w:rPr>
          <w:rStyle w:val="StyleUnderline"/>
        </w:rPr>
        <w:t>, the</w:t>
      </w:r>
      <w:r>
        <w:rPr>
          <w:rStyle w:val="StyleUnderline"/>
        </w:rPr>
        <w:t xml:space="preserve"> </w:t>
      </w:r>
      <w:r w:rsidRPr="00A0051D">
        <w:rPr>
          <w:rStyle w:val="Emphasis"/>
        </w:rPr>
        <w:t>tech</w:t>
      </w:r>
      <w:r w:rsidRPr="00BA6682">
        <w:rPr>
          <w:rStyle w:val="StyleUnderline"/>
        </w:rPr>
        <w:t xml:space="preserve">nology </w:t>
      </w:r>
      <w:r w:rsidRPr="00A0051D">
        <w:rPr>
          <w:rStyle w:val="Emphasis"/>
        </w:rPr>
        <w:t>industry</w:t>
      </w:r>
      <w:r w:rsidRPr="00BA6682">
        <w:rPr>
          <w:rStyle w:val="StyleUnderline"/>
        </w:rPr>
        <w:t xml:space="preserve">, and newly-emerging </w:t>
      </w:r>
      <w:r w:rsidRPr="00A0051D">
        <w:rPr>
          <w:rStyle w:val="Emphasis"/>
        </w:rPr>
        <w:t>Internet rights advocacy</w:t>
      </w:r>
      <w:r w:rsidRPr="00BA6682">
        <w:rPr>
          <w:rStyle w:val="StyleUnderline"/>
        </w:rPr>
        <w:t xml:space="preserve"> organizations</w:t>
      </w:r>
      <w:r w:rsidRPr="00784321">
        <w:rPr>
          <w:sz w:val="16"/>
          <w:szCs w:val="16"/>
        </w:rPr>
        <w:t xml:space="preserve"> like the Electronic Frontier Foundation, the Center for Democracy and Technology, and the Electronic Privacy Information Center, </w:t>
      </w:r>
      <w:r w:rsidRPr="00BA6682">
        <w:rPr>
          <w:rStyle w:val="StyleUnderline"/>
        </w:rPr>
        <w:t xml:space="preserve">flexed its muscles for the first time and </w:t>
      </w:r>
      <w:r w:rsidRPr="00A0051D">
        <w:rPr>
          <w:rStyle w:val="Emphasis"/>
        </w:rPr>
        <w:t>made a huge difference in the political process</w:t>
      </w:r>
      <w:r w:rsidRPr="00784321">
        <w:rPr>
          <w:sz w:val="16"/>
          <w:szCs w:val="16"/>
        </w:rPr>
        <w:t xml:space="preserve">. They organized experts to speak on panels, testified before Congress, and circulated electronic petitions, including one that got over 50,000 signatures — an extraordinary number in the early days of Internet activism.76 </w:t>
      </w:r>
      <w:r w:rsidRPr="00BA6682">
        <w:rPr>
          <w:rStyle w:val="StyleUnderline"/>
        </w:rPr>
        <w:t xml:space="preserve">That Internet community, which </w:t>
      </w:r>
      <w:r w:rsidRPr="00A0051D">
        <w:rPr>
          <w:rStyle w:val="Emphasis"/>
        </w:rPr>
        <w:t>won the first Crypto Wars</w:t>
      </w:r>
      <w:r w:rsidRPr="00BA6682">
        <w:rPr>
          <w:rStyle w:val="StyleUnderline"/>
        </w:rPr>
        <w:t xml:space="preserve"> two decades ago and more recently </w:t>
      </w:r>
      <w:r w:rsidRPr="00A0051D">
        <w:rPr>
          <w:rStyle w:val="Emphasis"/>
        </w:rPr>
        <w:t>blocked SOPA and PIPA</w:t>
      </w:r>
      <w:r w:rsidRPr="00BA6682">
        <w:rPr>
          <w:rStyle w:val="StyleUnderline"/>
        </w:rPr>
        <w:t xml:space="preserve">, has only </w:t>
      </w:r>
      <w:r w:rsidRPr="00A0051D">
        <w:rPr>
          <w:rStyle w:val="Emphasis"/>
        </w:rPr>
        <w:t>grown larger</w:t>
      </w:r>
      <w:r w:rsidRPr="00BA6682">
        <w:rPr>
          <w:rStyle w:val="StyleUnderline"/>
        </w:rPr>
        <w:t xml:space="preserve"> and </w:t>
      </w:r>
      <w:r w:rsidRPr="00A0051D">
        <w:rPr>
          <w:rStyle w:val="Emphasis"/>
        </w:rPr>
        <w:t>more vocal</w:t>
      </w:r>
      <w:r w:rsidRPr="00BA6682">
        <w:rPr>
          <w:rStyle w:val="StyleUnderline"/>
        </w:rPr>
        <w:t xml:space="preserve"> in the intervening years, and will certainly make its voice heard if another</w:t>
      </w:r>
      <w:r>
        <w:rPr>
          <w:rStyle w:val="StyleUnderline"/>
        </w:rPr>
        <w:t xml:space="preserve"> </w:t>
      </w:r>
      <w:r w:rsidRPr="00BA6682">
        <w:rPr>
          <w:rStyle w:val="StyleUnderline"/>
        </w:rPr>
        <w:t>round of Crypto Wars were to begin now</w:t>
      </w:r>
      <w:r w:rsidRPr="00784321">
        <w:rPr>
          <w:sz w:val="16"/>
          <w:szCs w:val="16"/>
        </w:rPr>
        <w:t xml:space="preserve">. </w:t>
      </w:r>
      <w:r w:rsidRPr="00BA6682">
        <w:rPr>
          <w:rStyle w:val="StyleUnderline"/>
        </w:rPr>
        <w:t xml:space="preserve">That </w:t>
      </w:r>
      <w:r w:rsidRPr="00A0051D">
        <w:rPr>
          <w:rStyle w:val="Emphasis"/>
        </w:rPr>
        <w:t>conflict can be avoided</w:t>
      </w:r>
      <w:r w:rsidRPr="00BA6682">
        <w:rPr>
          <w:rStyle w:val="StyleUnderline"/>
        </w:rPr>
        <w:t>, however</w:t>
      </w:r>
      <w:r w:rsidRPr="00784321">
        <w:rPr>
          <w:sz w:val="16"/>
          <w:szCs w:val="16"/>
        </w:rPr>
        <w:t xml:space="preserve">. Especially considering all of the above arguments, many of which are just as true if not moreso than they were twenty years ago, </w:t>
      </w:r>
      <w:r w:rsidRPr="00BA6682">
        <w:rPr>
          <w:rStyle w:val="StyleUnderline"/>
        </w:rPr>
        <w:t>Congress can and should</w:t>
      </w:r>
      <w:r>
        <w:rPr>
          <w:rStyle w:val="StyleUnderline"/>
        </w:rPr>
        <w:t xml:space="preserve"> </w:t>
      </w:r>
      <w:r w:rsidRPr="00BA6682">
        <w:rPr>
          <w:rStyle w:val="StyleUnderline"/>
        </w:rPr>
        <w:t>leave the idea of encryption backdoors in the dustbin of history where it belongs. Instead,</w:t>
      </w:r>
      <w:r>
        <w:rPr>
          <w:rStyle w:val="StyleUnderline"/>
        </w:rPr>
        <w:t xml:space="preserve"> </w:t>
      </w:r>
      <w:r w:rsidRPr="00BA6682">
        <w:rPr>
          <w:rStyle w:val="StyleUnderline"/>
        </w:rPr>
        <w:t>policymakers should heed the lessons of the past and the advice of the President’s Review Group</w:t>
      </w:r>
      <w:r>
        <w:rPr>
          <w:rStyle w:val="StyleUnderline"/>
        </w:rPr>
        <w:t xml:space="preserve"> </w:t>
      </w:r>
      <w:r w:rsidRPr="00BA6682">
        <w:rPr>
          <w:rStyle w:val="StyleUnderline"/>
        </w:rPr>
        <w:t xml:space="preserve">by considering policies that will </w:t>
      </w:r>
      <w:r w:rsidRPr="00A0051D">
        <w:rPr>
          <w:rStyle w:val="Emphasis"/>
        </w:rPr>
        <w:t>promote rather than undermine</w:t>
      </w:r>
      <w:r w:rsidRPr="00BA6682">
        <w:rPr>
          <w:rStyle w:val="StyleUnderline"/>
        </w:rPr>
        <w:t xml:space="preserve"> the widespread use of </w:t>
      </w:r>
      <w:r w:rsidRPr="00A0051D">
        <w:rPr>
          <w:rStyle w:val="Emphasis"/>
        </w:rPr>
        <w:t>strong encryption</w:t>
      </w:r>
      <w:r w:rsidRPr="00BA6682">
        <w:rPr>
          <w:rStyle w:val="StyleUnderline"/>
        </w:rPr>
        <w:t xml:space="preserve"> and thereby help guarantee a more secure and prosperous future for America</w:t>
      </w:r>
      <w:r w:rsidRPr="00784321">
        <w:rPr>
          <w:sz w:val="16"/>
          <w:szCs w:val="16"/>
        </w:rPr>
        <w:t>. Thank you, and I welcome your questions on this important matter</w:t>
      </w:r>
    </w:p>
    <w:p w:rsidR="009819AC" w:rsidRPr="00BA6682" w:rsidRDefault="009819AC" w:rsidP="009819AC"/>
    <w:p w:rsidR="009819AC" w:rsidRDefault="009819AC" w:rsidP="009819AC">
      <w:pPr>
        <w:pStyle w:val="Heading4"/>
      </w:pPr>
      <w:r>
        <w:t>Tech companies calling for encryption reform now</w:t>
      </w:r>
    </w:p>
    <w:p w:rsidR="009819AC" w:rsidRPr="000712B1" w:rsidRDefault="009819AC" w:rsidP="009819AC">
      <w:pPr>
        <w:rPr>
          <w:sz w:val="18"/>
          <w:szCs w:val="18"/>
        </w:rPr>
      </w:pPr>
      <w:r w:rsidRPr="000712B1">
        <w:rPr>
          <w:b/>
          <w:sz w:val="24"/>
          <w:szCs w:val="24"/>
        </w:rPr>
        <w:t>Thomas 6/19/15</w:t>
      </w:r>
      <w:r w:rsidRPr="000712B1">
        <w:rPr>
          <w:sz w:val="18"/>
          <w:szCs w:val="18"/>
        </w:rPr>
        <w:t xml:space="preserve">, (Evan Thomas, Newsy, “EFF Scorecard Spotlights Recent Evolutions In Data Privacy”, </w:t>
      </w:r>
      <w:hyperlink r:id="rId357" w:history="1">
        <w:r w:rsidRPr="000712B1">
          <w:rPr>
            <w:rStyle w:val="Hyperlink"/>
            <w:sz w:val="18"/>
            <w:szCs w:val="18"/>
          </w:rPr>
          <w:t>http://www.newsy.com/videos/eff-scorecard-spotlights-recent-evolutions-in-data-privacy/</w:t>
        </w:r>
      </w:hyperlink>
      <w:r w:rsidRPr="000712B1">
        <w:rPr>
          <w:sz w:val="18"/>
          <w:szCs w:val="18"/>
        </w:rPr>
        <w:t xml:space="preserve"> // PD)</w:t>
      </w:r>
    </w:p>
    <w:p w:rsidR="009819AC" w:rsidRPr="00002611" w:rsidRDefault="009819AC" w:rsidP="009819AC">
      <w:pPr>
        <w:rPr>
          <w:sz w:val="16"/>
        </w:rPr>
      </w:pPr>
      <w:r w:rsidRPr="00577DAC">
        <w:rPr>
          <w:u w:val="single"/>
        </w:rPr>
        <w:t>Since the Snowden revelations, companies have been stepping up privacy protections</w:t>
      </w:r>
      <w:r w:rsidRPr="00002611">
        <w:rPr>
          <w:sz w:val="16"/>
        </w:rPr>
        <w:t xml:space="preserve">. (Video via The Guardian) Some </w:t>
      </w:r>
      <w:r w:rsidRPr="00577DAC">
        <w:rPr>
          <w:u w:val="single"/>
        </w:rPr>
        <w:t>big names in tech started calling on the government for surveillance and encryption reform as early as 2013</w:t>
      </w:r>
      <w:r w:rsidRPr="00002611">
        <w:rPr>
          <w:sz w:val="16"/>
        </w:rPr>
        <w:t xml:space="preserve">. (Video via The Washington Post) And they're still at it. </w:t>
      </w:r>
      <w:r w:rsidRPr="00577DAC">
        <w:rPr>
          <w:u w:val="single"/>
        </w:rPr>
        <w:t>In May and in June of this year, technology coalitions signed letters urging the Obama administration to prevent backdoors or any other intentional weakening of encryption</w:t>
      </w:r>
      <w:r w:rsidRPr="00002611">
        <w:rPr>
          <w:sz w:val="16"/>
        </w:rPr>
        <w:t>. Also this year, Reddit, Snapchat and Amazon all released their first transparency reports. The EFF points to this new culture of data awareness as one reason "</w:t>
      </w:r>
      <w:r w:rsidRPr="00577DAC">
        <w:rPr>
          <w:u w:val="single"/>
        </w:rPr>
        <w:t>more and more companies are voluntarily speaking out about government data requests</w:t>
      </w:r>
      <w:r w:rsidRPr="00002611">
        <w:rPr>
          <w:sz w:val="16"/>
        </w:rPr>
        <w:t>."</w:t>
      </w:r>
    </w:p>
    <w:p w:rsidR="009819AC" w:rsidRDefault="009819AC" w:rsidP="009819AC"/>
    <w:p w:rsidR="009819AC" w:rsidRDefault="009819AC" w:rsidP="009819AC">
      <w:pPr>
        <w:pStyle w:val="Heading3"/>
      </w:pPr>
      <w:r>
        <w:lastRenderedPageBreak/>
        <w:t>--xt plan unpopular</w:t>
      </w:r>
    </w:p>
    <w:p w:rsidR="009819AC" w:rsidRPr="00607638" w:rsidRDefault="009819AC" w:rsidP="009819AC"/>
    <w:p w:rsidR="009819AC" w:rsidRPr="007F365F" w:rsidRDefault="009819AC" w:rsidP="009819AC">
      <w:pPr>
        <w:pStyle w:val="Heading4"/>
        <w:rPr>
          <w:rStyle w:val="StyleUnderline"/>
          <w:sz w:val="24"/>
          <w:szCs w:val="24"/>
          <w:u w:val="none"/>
        </w:rPr>
      </w:pPr>
      <w:r>
        <w:rPr>
          <w:rStyle w:val="StyleUnderline"/>
          <w:sz w:val="24"/>
          <w:szCs w:val="24"/>
          <w:u w:val="none"/>
        </w:rPr>
        <w:t>Plan is unpopular – seems soft on crime</w:t>
      </w:r>
    </w:p>
    <w:p w:rsidR="009819AC" w:rsidRPr="008F5E21" w:rsidRDefault="009819AC" w:rsidP="009819AC">
      <w:pPr>
        <w:pStyle w:val="CiteSpacing"/>
        <w:rPr>
          <w:rFonts w:cs="Arial"/>
        </w:rPr>
      </w:pPr>
      <w:r w:rsidRPr="007F365F">
        <w:rPr>
          <w:rFonts w:cs="Arial"/>
        </w:rPr>
        <w:t xml:space="preserve">Christopher </w:t>
      </w:r>
      <w:r w:rsidRPr="00B233E7">
        <w:rPr>
          <w:rStyle w:val="Style13ptBold"/>
        </w:rPr>
        <w:t>Soghoian Ph.D 06</w:t>
      </w:r>
      <w:r w:rsidRPr="007F365F">
        <w:rPr>
          <w:rFonts w:cs="Arial"/>
          <w:color w:val="000000"/>
          <w:shd w:val="clear" w:color="auto" w:fill="FCFCFC"/>
        </w:rPr>
        <w:t xml:space="preserve"> </w:t>
      </w:r>
      <w:r>
        <w:rPr>
          <w:rFonts w:cs="Arial"/>
          <w:color w:val="000000"/>
          <w:shd w:val="clear" w:color="auto" w:fill="FCFCFC"/>
        </w:rPr>
        <w:t>(</w:t>
      </w:r>
      <w:r w:rsidRPr="007F365F">
        <w:rPr>
          <w:rFonts w:cs="Arial"/>
        </w:rPr>
        <w:t>Principal Technologist with the Speech, Privacy, and Technology Project at the </w:t>
      </w:r>
      <w:hyperlink r:id="rId358" w:history="1">
        <w:r w:rsidRPr="007F365F">
          <w:rPr>
            <w:rStyle w:val="Hyperlink"/>
            <w:rFonts w:cs="Arial"/>
          </w:rPr>
          <w:t>American Civil Liberties Union</w:t>
        </w:r>
      </w:hyperlink>
      <w:r w:rsidRPr="007F365F">
        <w:rPr>
          <w:rFonts w:cs="Arial"/>
        </w:rPr>
        <w:t>. He is also a </w:t>
      </w:r>
      <w:hyperlink r:id="rId359" w:history="1">
        <w:r w:rsidRPr="007F365F">
          <w:rPr>
            <w:rStyle w:val="Hyperlink"/>
            <w:rFonts w:cs="Arial"/>
          </w:rPr>
          <w:t>Visiting Fellow</w:t>
        </w:r>
      </w:hyperlink>
      <w:r w:rsidRPr="007F365F">
        <w:rPr>
          <w:rFonts w:cs="Arial"/>
        </w:rPr>
        <w:t> at Yale Law School's </w:t>
      </w:r>
      <w:hyperlink r:id="rId360" w:history="1">
        <w:r w:rsidRPr="007F365F">
          <w:rPr>
            <w:rStyle w:val="Hyperlink"/>
            <w:rFonts w:cs="Arial"/>
          </w:rPr>
          <w:t>Information Society Project</w:t>
        </w:r>
      </w:hyperlink>
      <w:r w:rsidRPr="007F365F">
        <w:rPr>
          <w:rFonts w:cs="Arial"/>
        </w:rPr>
        <w:t>. Caught in the Cloud: Privacy, Encryption, and Government Back Doors in the Web 2.0 Era Privacy and Law Enforcement pg.</w:t>
      </w:r>
      <w:r>
        <w:rPr>
          <w:rFonts w:cs="Arial"/>
        </w:rPr>
        <w:t xml:space="preserve"> 421 </w:t>
      </w:r>
      <w:r w:rsidRPr="008F5E21">
        <w:rPr>
          <w:rFonts w:cs="Arial"/>
        </w:rPr>
        <w:t>http://papers.ssrn.com/sol3/papers.cfm?abstract_id=1421553</w:t>
      </w:r>
      <w:r>
        <w:rPr>
          <w:rFonts w:cs="Arial"/>
        </w:rPr>
        <w:t>)CK</w:t>
      </w:r>
    </w:p>
    <w:p w:rsidR="009819AC" w:rsidRPr="00607638" w:rsidRDefault="009819AC" w:rsidP="009819AC">
      <w:pPr>
        <w:rPr>
          <w:rStyle w:val="StyleUnderline"/>
          <w:sz w:val="16"/>
          <w:u w:val="none"/>
        </w:rPr>
      </w:pPr>
      <w:r w:rsidRPr="00607638">
        <w:rPr>
          <w:rStyle w:val="StyleUnderline"/>
        </w:rPr>
        <w:t>The problem of compelled back doors is extremely difficult</w:t>
      </w:r>
      <w:r w:rsidRPr="00607638">
        <w:rPr>
          <w:rStyle w:val="StyleUnderline"/>
          <w:sz w:val="16"/>
          <w:u w:val="none"/>
        </w:rPr>
        <w:t xml:space="preserve">. Due to powers provided to the government by the various laws outlined earlier in this article, consumers can never completely trust the companies who make and supply the software that they use to go about their daily business online. Any firm can be compelled to insert a back door into its own product, no matter how committed it is to protecting the privacy of its customers. </w:t>
      </w:r>
      <w:r w:rsidRPr="00607638">
        <w:rPr>
          <w:rStyle w:val="StyleUnderline"/>
        </w:rPr>
        <w:t>The simplest solution to this problem would be to amend the law to prohibit this coercive behavior by government agencies</w:t>
      </w:r>
      <w:r w:rsidRPr="00607638">
        <w:rPr>
          <w:rStyle w:val="StyleUnderline"/>
          <w:sz w:val="16"/>
          <w:u w:val="none"/>
        </w:rPr>
        <w:t xml:space="preserve">. </w:t>
      </w:r>
      <w:r w:rsidRPr="00607638">
        <w:rPr>
          <w:rStyle w:val="StyleUnderline"/>
        </w:rPr>
        <w:t>However</w:t>
      </w:r>
      <w:r w:rsidRPr="00607638">
        <w:rPr>
          <w:rStyle w:val="StyleUnderline"/>
          <w:sz w:val="16"/>
          <w:u w:val="none"/>
        </w:rPr>
        <w:t xml:space="preserve">, </w:t>
      </w:r>
      <w:r w:rsidRPr="00607638">
        <w:rPr>
          <w:rStyle w:val="StyleUnderline"/>
        </w:rPr>
        <w:t>given the realities of Washington DC, and the fear of being accused of being soft on terrorism or child pornography</w:t>
      </w:r>
      <w:r w:rsidRPr="00607638">
        <w:rPr>
          <w:rStyle w:val="StyleUnderline"/>
          <w:sz w:val="16"/>
          <w:u w:val="none"/>
        </w:rPr>
        <w:t xml:space="preserve">, </w:t>
      </w:r>
      <w:r w:rsidRPr="00607638">
        <w:rPr>
          <w:rStyle w:val="StyleUnderline"/>
        </w:rPr>
        <w:t>it is unlikely that Congress would agree to any form of legislative fix which took away this power.</w:t>
      </w:r>
      <w:r w:rsidRPr="00607638">
        <w:rPr>
          <w:rStyle w:val="StyleUnderline"/>
          <w:sz w:val="16"/>
          <w:u w:val="none"/>
        </w:rPr>
        <w:t xml:space="preserve"> Thus, we focus our attention upon non-legislative solutions to this issue.</w:t>
      </w:r>
    </w:p>
    <w:p w:rsidR="009819AC" w:rsidRDefault="009819AC" w:rsidP="009819AC">
      <w:pPr>
        <w:rPr>
          <w:rStyle w:val="StyleUnderline"/>
          <w:u w:val="none"/>
        </w:rPr>
      </w:pPr>
    </w:p>
    <w:p w:rsidR="009819AC" w:rsidRDefault="009819AC" w:rsidP="009819AC">
      <w:pPr>
        <w:pStyle w:val="Heading4"/>
      </w:pPr>
      <w:r>
        <w:t>Encryption talks now show support for backdoors as a means for national security</w:t>
      </w:r>
    </w:p>
    <w:p w:rsidR="009819AC" w:rsidRPr="00002611" w:rsidRDefault="009819AC" w:rsidP="009819AC">
      <w:pPr>
        <w:rPr>
          <w:rStyle w:val="Style13ptBold"/>
          <w:b w:val="0"/>
          <w:sz w:val="18"/>
          <w:szCs w:val="18"/>
        </w:rPr>
      </w:pPr>
      <w:r>
        <w:rPr>
          <w:rStyle w:val="Style13ptBold"/>
        </w:rPr>
        <w:t xml:space="preserve">Tucker 7/8/15 </w:t>
      </w:r>
      <w:r>
        <w:rPr>
          <w:rStyle w:val="Style13ptBold"/>
          <w:b w:val="0"/>
          <w:sz w:val="18"/>
          <w:szCs w:val="18"/>
        </w:rPr>
        <w:t>(Eric Tucker, The Seattle Times, “</w:t>
      </w:r>
      <w:r w:rsidRPr="00002611">
        <w:rPr>
          <w:rStyle w:val="Style13ptBold"/>
          <w:b w:val="0"/>
          <w:sz w:val="18"/>
          <w:szCs w:val="18"/>
        </w:rPr>
        <w:t>FBI, Justice Dept. take encryption concerns to Congress</w:t>
      </w:r>
      <w:r>
        <w:rPr>
          <w:rStyle w:val="Style13ptBold"/>
          <w:b w:val="0"/>
          <w:sz w:val="18"/>
          <w:szCs w:val="18"/>
        </w:rPr>
        <w:t xml:space="preserve">”, </w:t>
      </w:r>
      <w:hyperlink r:id="rId361" w:history="1">
        <w:r w:rsidRPr="009F34DF">
          <w:rPr>
            <w:rStyle w:val="Hyperlink"/>
            <w:sz w:val="18"/>
            <w:szCs w:val="18"/>
          </w:rPr>
          <w:t>http://www.seattletimes.com/seattle-news/politics/fbi-justice-dept-taking-encryption-concerns-to-congress/</w:t>
        </w:r>
      </w:hyperlink>
      <w:r>
        <w:rPr>
          <w:rStyle w:val="Style13ptBold"/>
          <w:b w:val="0"/>
          <w:sz w:val="18"/>
          <w:szCs w:val="18"/>
        </w:rPr>
        <w:t xml:space="preserve"> // PD)</w:t>
      </w:r>
    </w:p>
    <w:p w:rsidR="009819AC" w:rsidRDefault="009819AC" w:rsidP="009819AC">
      <w:pPr>
        <w:rPr>
          <w:sz w:val="16"/>
        </w:rPr>
      </w:pPr>
      <w:r w:rsidRPr="00EC51F0">
        <w:rPr>
          <w:u w:val="single"/>
        </w:rPr>
        <w:t>FBI Director James Comey</w:t>
      </w:r>
      <w:r w:rsidRPr="00002611">
        <w:rPr>
          <w:sz w:val="16"/>
        </w:rPr>
        <w:t xml:space="preserve">, who has pressed his case repeatedly over the last year before think tanks and in other settings, </w:t>
      </w:r>
      <w:r w:rsidRPr="00EC51F0">
        <w:rPr>
          <w:u w:val="single"/>
        </w:rPr>
        <w:t>sought Wednesday to defuse some of the tension surrounding the dispute</w:t>
      </w:r>
      <w:r w:rsidRPr="00002611">
        <w:rPr>
          <w:sz w:val="16"/>
        </w:rPr>
        <w:t xml:space="preserve">. </w:t>
      </w:r>
      <w:r w:rsidRPr="00EC51F0">
        <w:rPr>
          <w:u w:val="single"/>
        </w:rPr>
        <w:t>He told senators that he believed technology companies were fundamentally on the same page as law enforcement</w:t>
      </w:r>
      <w:r w:rsidRPr="00002611">
        <w:rPr>
          <w:sz w:val="16"/>
        </w:rPr>
        <w:t>, adding, “I am not here to fight a war</w:t>
      </w:r>
      <w:r w:rsidRPr="00EC51F0">
        <w:rPr>
          <w:u w:val="single"/>
        </w:rPr>
        <w:t>.” “Encryption is a great thing. It keeps us all safe.</w:t>
      </w:r>
      <w:r w:rsidRPr="00002611">
        <w:rPr>
          <w:sz w:val="16"/>
        </w:rPr>
        <w:t xml:space="preserve"> It protects innovation,” Comey said. “It protects my children. It protects my health care. It is a great thing.” But </w:t>
      </w:r>
      <w:r w:rsidRPr="00EC51F0">
        <w:rPr>
          <w:u w:val="single"/>
        </w:rPr>
        <w:t>he warned that criminals were using encryption to create a safe zone from law enforcement</w:t>
      </w:r>
      <w:r w:rsidRPr="00002611">
        <w:rPr>
          <w:sz w:val="16"/>
        </w:rPr>
        <w:t>. He said that concern was especially acute at a time when the Islamic State has been recruiting sympathizers through social media and then directing them to encrypted platforms that federal agents cannot access. “</w:t>
      </w:r>
      <w:r w:rsidRPr="00002611">
        <w:rPr>
          <w:u w:val="single"/>
        </w:rPr>
        <w:t>Our job is to look at a haystack the size of this country for needles that are increasingly invisible to us because of end-to-end encryption</w:t>
      </w:r>
      <w:r w:rsidRPr="00002611">
        <w:rPr>
          <w:sz w:val="16"/>
        </w:rPr>
        <w:t xml:space="preserve">,” he said. Deputy Attorney General Sally Yates said the Justice Department was not currently seeking a legislative fix for the issue and was instead hoping to work cooperatively with the technology companies. She expressed concern about end-to-end encryption in which only the user can access the communication. And she encouraged more companies — not the government — to retain a key that can unlock their customers’ encrypted data in response to government requests and court orders. “The current public debate about how to strike the careful balance between privacy rights and public safety has at times been a challenging and highly charged discussion,” Yates told the committee. Personal privacy and Internet security, she said, “are not absolute. And they have to be balanced against the risks we face from creating warrant-proof zones of communication.” </w:t>
      </w:r>
      <w:r w:rsidRPr="00002611">
        <w:rPr>
          <w:u w:val="single"/>
        </w:rPr>
        <w:t>Sen. Dianne Feinstein, D-Calif., echoed Comey’s concerns about encryption, saying it allows “those who would do us enormous harm a respite from any kind with law enforcement.</w:t>
      </w:r>
      <w:r w:rsidRPr="00002611">
        <w:rPr>
          <w:sz w:val="16"/>
        </w:rPr>
        <w:t>”</w:t>
      </w:r>
    </w:p>
    <w:p w:rsidR="009819AC" w:rsidRDefault="009819AC" w:rsidP="009819AC"/>
    <w:p w:rsidR="009819AC" w:rsidRDefault="009819AC" w:rsidP="009819AC">
      <w:pPr>
        <w:pStyle w:val="Heading4"/>
      </w:pPr>
      <w:r>
        <w:t>Default data encryption creates backlash in congress</w:t>
      </w:r>
    </w:p>
    <w:p w:rsidR="009819AC" w:rsidRPr="00774BA7" w:rsidRDefault="009819AC" w:rsidP="009819AC">
      <w:pPr>
        <w:rPr>
          <w:rStyle w:val="Style13ptBold"/>
          <w:b w:val="0"/>
          <w:sz w:val="18"/>
          <w:szCs w:val="18"/>
        </w:rPr>
      </w:pPr>
      <w:r>
        <w:rPr>
          <w:rStyle w:val="Style13ptBold"/>
        </w:rPr>
        <w:t xml:space="preserve">Fisher 4/30/15 </w:t>
      </w:r>
      <w:r>
        <w:rPr>
          <w:rStyle w:val="Style13ptBold"/>
          <w:b w:val="0"/>
          <w:sz w:val="18"/>
          <w:szCs w:val="18"/>
        </w:rPr>
        <w:t>(Dennis Fisher, Threat Post, “</w:t>
      </w:r>
      <w:r w:rsidRPr="00774BA7">
        <w:rPr>
          <w:rStyle w:val="Style13ptBold"/>
          <w:b w:val="0"/>
          <w:sz w:val="18"/>
          <w:szCs w:val="18"/>
        </w:rPr>
        <w:t>Congress, Crypto and Craziness</w:t>
      </w:r>
      <w:r>
        <w:rPr>
          <w:rStyle w:val="Style13ptBold"/>
          <w:b w:val="0"/>
          <w:sz w:val="18"/>
          <w:szCs w:val="18"/>
        </w:rPr>
        <w:t xml:space="preserve">”, </w:t>
      </w:r>
      <w:hyperlink r:id="rId362" w:history="1">
        <w:r w:rsidRPr="009F34DF">
          <w:rPr>
            <w:rStyle w:val="Hyperlink"/>
            <w:sz w:val="18"/>
            <w:szCs w:val="18"/>
          </w:rPr>
          <w:t>https://threatpost.com/congress-crypto-and-craziness/112508</w:t>
        </w:r>
      </w:hyperlink>
      <w:r>
        <w:rPr>
          <w:rStyle w:val="Style13ptBold"/>
          <w:b w:val="0"/>
          <w:sz w:val="18"/>
          <w:szCs w:val="18"/>
        </w:rPr>
        <w:t xml:space="preserve"> // PD)</w:t>
      </w:r>
    </w:p>
    <w:p w:rsidR="009819AC" w:rsidRPr="00774BA7" w:rsidRDefault="009819AC" w:rsidP="009819AC">
      <w:pPr>
        <w:rPr>
          <w:sz w:val="16"/>
        </w:rPr>
      </w:pPr>
      <w:r w:rsidRPr="00774BA7">
        <w:rPr>
          <w:u w:val="single"/>
        </w:rPr>
        <w:t xml:space="preserve">The legislators gathered on Wednesday afternoon to discuss the problems that default encryption schemes </w:t>
      </w:r>
      <w:r w:rsidRPr="00774BA7">
        <w:rPr>
          <w:sz w:val="16"/>
        </w:rPr>
        <w:t>implemented by Apple and Google on their mobile devices</w:t>
      </w:r>
      <w:r w:rsidRPr="00774BA7">
        <w:rPr>
          <w:u w:val="single"/>
        </w:rPr>
        <w:t xml:space="preserve"> would cause law enforcement in the investigation of crimes</w:t>
      </w:r>
      <w:r w:rsidRPr="00774BA7">
        <w:rPr>
          <w:sz w:val="16"/>
        </w:rPr>
        <w:t>. Freely available encryption software is decades old now and the idea that encrypted devices are a challenge to police is hardly a new one, either. But the prevalence of smart phones with large storage capacity and full-disk encryption that can’t be easily defeated has brought the issue back to the fore in Washington and elsewhere. Specifically, in the office of Daniel Conley, the district attorney of Suffolk County in Massachusetts, which includes Boston. In his testimony</w:t>
      </w:r>
      <w:r w:rsidRPr="00774BA7">
        <w:rPr>
          <w:u w:val="single"/>
        </w:rPr>
        <w:t>, Conley sideswiped both Google and Apple for their monetization of the data they collect from users and then accused them of constructing a straw man called government intrusion to justify their decisions to implement strong encryption</w:t>
      </w:r>
      <w:r w:rsidRPr="00774BA7">
        <w:rPr>
          <w:sz w:val="16"/>
        </w:rPr>
        <w:t xml:space="preserve">. “Apple and Google are using an unreasonable, hypothetical narrative of government intrusion as the rationale for the new encryption software, ignoring altogether the facts as I’ve just explained them. And taking it to a dangerous extreme in these new operating systems, they’ve made legitimate evidence stored on handheld devices inaccessible to anyone, even with a warrant issued by an impartial judge,” Conley said. “For over 200 years, American jurisprudence has refined the balancing test that weighs the individual’s rights against those of society, and with one fell swoop Apple and Google has upended it. </w:t>
      </w:r>
      <w:r w:rsidRPr="00774BA7">
        <w:rPr>
          <w:u w:val="single"/>
        </w:rPr>
        <w:t>They have created spaces not merely beyond the reach of law enforcement agencies, but beyond the reach of our courts and our laws, and therefore our society</w:t>
      </w:r>
      <w:r w:rsidRPr="00774BA7">
        <w:rPr>
          <w:sz w:val="16"/>
        </w:rPr>
        <w:t>.”</w:t>
      </w:r>
    </w:p>
    <w:p w:rsidR="009819AC" w:rsidRDefault="009819AC" w:rsidP="009819AC">
      <w:pPr>
        <w:rPr>
          <w:rStyle w:val="StyleUnderline"/>
          <w:u w:val="none"/>
        </w:rPr>
      </w:pPr>
    </w:p>
    <w:p w:rsidR="009819AC" w:rsidRDefault="009819AC" w:rsidP="009819AC">
      <w:pPr>
        <w:pStyle w:val="Heading3"/>
      </w:pPr>
      <w:r>
        <w:lastRenderedPageBreak/>
        <w:t>--xt plan = rider</w:t>
      </w:r>
    </w:p>
    <w:p w:rsidR="009819AC" w:rsidRDefault="009819AC" w:rsidP="009819AC"/>
    <w:p w:rsidR="009819AC" w:rsidRDefault="009819AC" w:rsidP="009819AC">
      <w:pPr>
        <w:pStyle w:val="Heading4"/>
      </w:pPr>
      <w:r>
        <w:t>The plan will be attached as a rider</w:t>
      </w:r>
    </w:p>
    <w:p w:rsidR="009819AC" w:rsidRPr="00972214" w:rsidRDefault="009819AC" w:rsidP="009819AC">
      <w:pPr>
        <w:rPr>
          <w:rStyle w:val="Style13ptBold"/>
          <w:b w:val="0"/>
          <w:sz w:val="18"/>
          <w:szCs w:val="18"/>
        </w:rPr>
      </w:pPr>
      <w:r>
        <w:rPr>
          <w:rStyle w:val="Style13ptBold"/>
        </w:rPr>
        <w:t xml:space="preserve">Siddiqui 6/3/15 </w:t>
      </w:r>
      <w:r>
        <w:rPr>
          <w:rStyle w:val="Style13ptBold"/>
          <w:b w:val="0"/>
          <w:sz w:val="18"/>
          <w:szCs w:val="18"/>
        </w:rPr>
        <w:t>(Sabrina Siddiqui, The Guardian, “</w:t>
      </w:r>
      <w:r w:rsidRPr="00972214">
        <w:rPr>
          <w:rStyle w:val="Style13ptBold"/>
          <w:b w:val="0"/>
          <w:sz w:val="18"/>
          <w:szCs w:val="18"/>
        </w:rPr>
        <w:t>Congress passes NSA surveillance reform in vindication for Snowden</w:t>
      </w:r>
      <w:r>
        <w:rPr>
          <w:rStyle w:val="Style13ptBold"/>
          <w:b w:val="0"/>
          <w:sz w:val="18"/>
          <w:szCs w:val="18"/>
        </w:rPr>
        <w:t xml:space="preserve">”, </w:t>
      </w:r>
      <w:hyperlink r:id="rId363" w:history="1">
        <w:r w:rsidRPr="009F34DF">
          <w:rPr>
            <w:rStyle w:val="Hyperlink"/>
            <w:sz w:val="18"/>
            <w:szCs w:val="18"/>
          </w:rPr>
          <w:t>http://www.theguardian.com/us-news/2015/jun/02/congress-surveillance-reform-edward-snowden //</w:t>
        </w:r>
      </w:hyperlink>
      <w:r>
        <w:rPr>
          <w:rStyle w:val="Style13ptBold"/>
          <w:b w:val="0"/>
          <w:sz w:val="18"/>
          <w:szCs w:val="18"/>
        </w:rPr>
        <w:t xml:space="preserve"> PD)</w:t>
      </w:r>
    </w:p>
    <w:p w:rsidR="009819AC" w:rsidRPr="00EB54F0" w:rsidRDefault="009819AC" w:rsidP="009819AC">
      <w:pPr>
        <w:rPr>
          <w:u w:val="single"/>
        </w:rPr>
      </w:pPr>
      <w:r w:rsidRPr="00002611">
        <w:rPr>
          <w:sz w:val="16"/>
        </w:rPr>
        <w:t xml:space="preserve">Only recently have many lawmakers begun to give Snowden credit for kickstarting the debate. “It is clear we wouldn’t be here without that information,” Republican senator Jeff Flake told the Huffington Post. </w:t>
      </w:r>
      <w:r w:rsidRPr="00972214">
        <w:rPr>
          <w:u w:val="single"/>
        </w:rPr>
        <w:t>For privacy advocates in Congress, the USA Freedom Act is just the beginning. Libertarian-minded Republicans in the House</w:t>
      </w:r>
      <w:r w:rsidRPr="00002611">
        <w:rPr>
          <w:sz w:val="16"/>
        </w:rPr>
        <w:t xml:space="preserve">, who are allies of Paul’s, </w:t>
      </w:r>
      <w:r w:rsidRPr="00972214">
        <w:rPr>
          <w:u w:val="single"/>
        </w:rPr>
        <w:t>said on Tuesday they will attempt to use a must-pass defense appropriations bill as a vehicle to advance more surveillance reforms</w:t>
      </w:r>
      <w:r w:rsidRPr="00002611">
        <w:rPr>
          <w:sz w:val="16"/>
        </w:rPr>
        <w:t xml:space="preserve">. </w:t>
      </w:r>
      <w:r w:rsidRPr="00972214">
        <w:rPr>
          <w:u w:val="single"/>
        </w:rPr>
        <w:t>Their efforts will include blocking the NSA from undermining encryption and barring other law enforcement agencies from collecting US data in bulk</w:t>
      </w:r>
    </w:p>
    <w:p w:rsidR="009819AC" w:rsidRDefault="009819AC" w:rsidP="009819AC"/>
    <w:p w:rsidR="009819AC" w:rsidRDefault="009819AC" w:rsidP="009819AC">
      <w:pPr>
        <w:pStyle w:val="Heading4"/>
      </w:pPr>
      <w:r>
        <w:t>The plan will be attached to a must-pass bill</w:t>
      </w:r>
    </w:p>
    <w:p w:rsidR="009819AC" w:rsidRPr="009F7222" w:rsidRDefault="009819AC" w:rsidP="009819AC">
      <w:pPr>
        <w:rPr>
          <w:rStyle w:val="Style13ptBold"/>
          <w:b w:val="0"/>
          <w:sz w:val="18"/>
          <w:szCs w:val="18"/>
        </w:rPr>
      </w:pPr>
      <w:r>
        <w:rPr>
          <w:rStyle w:val="Style13ptBold"/>
        </w:rPr>
        <w:t xml:space="preserve">Kelly 15 </w:t>
      </w:r>
      <w:r>
        <w:rPr>
          <w:rStyle w:val="Style13ptBold"/>
          <w:b w:val="0"/>
          <w:sz w:val="18"/>
          <w:szCs w:val="18"/>
        </w:rPr>
        <w:t>(Erin Kelly, April 2, 2015, USA Today, “</w:t>
      </w:r>
      <w:r w:rsidRPr="009F7222">
        <w:rPr>
          <w:rStyle w:val="Style13ptBold"/>
          <w:b w:val="0"/>
          <w:sz w:val="18"/>
          <w:szCs w:val="18"/>
        </w:rPr>
        <w:t>Bill would stop feds from mandating 'backdoor' to data</w:t>
      </w:r>
      <w:r>
        <w:rPr>
          <w:rStyle w:val="Style13ptBold"/>
          <w:b w:val="0"/>
          <w:sz w:val="18"/>
          <w:szCs w:val="18"/>
        </w:rPr>
        <w:t xml:space="preserve">”, </w:t>
      </w:r>
      <w:hyperlink r:id="rId364" w:history="1">
        <w:r w:rsidRPr="00FE365E">
          <w:rPr>
            <w:rStyle w:val="Hyperlink"/>
            <w:sz w:val="18"/>
            <w:szCs w:val="18"/>
          </w:rPr>
          <w:t>http://www.usatoday.com/story/news/politics/2015/04/02/encryption-bill-tech-companies-federal-law-enforcement/70734646/</w:t>
        </w:r>
      </w:hyperlink>
      <w:r>
        <w:rPr>
          <w:rStyle w:val="Style13ptBold"/>
          <w:b w:val="0"/>
          <w:sz w:val="18"/>
          <w:szCs w:val="18"/>
        </w:rPr>
        <w:t xml:space="preserve"> // PD)</w:t>
      </w:r>
    </w:p>
    <w:p w:rsidR="009819AC" w:rsidRPr="009F7222" w:rsidRDefault="009819AC" w:rsidP="009819AC">
      <w:pPr>
        <w:rPr>
          <w:u w:val="single"/>
        </w:rPr>
      </w:pPr>
      <w:r w:rsidRPr="009F7222">
        <w:rPr>
          <w:u w:val="single"/>
        </w:rPr>
        <w:t>An amendment</w:t>
      </w:r>
      <w:r w:rsidRPr="009F7222">
        <w:rPr>
          <w:sz w:val="16"/>
        </w:rPr>
        <w:t xml:space="preserve"> by Massie and Rep. Zoe Lofgren, D-Calif</w:t>
      </w:r>
      <w:r w:rsidRPr="009F7222">
        <w:rPr>
          <w:u w:val="single"/>
        </w:rPr>
        <w:t>., to prevent the government from forcing tech companies to install backdoors passed the House last year</w:t>
      </w:r>
      <w:r w:rsidRPr="009F7222">
        <w:rPr>
          <w:sz w:val="16"/>
        </w:rPr>
        <w:t xml:space="preserve"> by a vote of 293-123 as part of a spending bill for the Defense Department. However, </w:t>
      </w:r>
      <w:r w:rsidRPr="009F7222">
        <w:rPr>
          <w:u w:val="single"/>
        </w:rPr>
        <w:t>the amendment was stripped out in the final bill negotiated between the House and Senate</w:t>
      </w:r>
      <w:r w:rsidRPr="009F7222">
        <w:rPr>
          <w:sz w:val="16"/>
        </w:rPr>
        <w:t xml:space="preserve">. This year, Massie and Pocan have put the provision into legislation that would repeal the Patriot Act, which is set to expire, in part, on June 1. If their legislation proves too controversial to pass, </w:t>
      </w:r>
      <w:r w:rsidRPr="009F7222">
        <w:rPr>
          <w:u w:val="single"/>
        </w:rPr>
        <w:t>Massie said he will try again to attach the anti-backdoor provision to another must-pass spending bill</w:t>
      </w:r>
      <w:r w:rsidRPr="009F7222">
        <w:rPr>
          <w:sz w:val="16"/>
        </w:rPr>
        <w:t>. Justice Department spokesman Peter Carr said the agency has not yet taken a position on the Pocan-Massie legislation and declined comment. "</w:t>
      </w:r>
      <w:r w:rsidRPr="009F7222">
        <w:rPr>
          <w:u w:val="single"/>
        </w:rPr>
        <w:t>We're not giving up," Massie said. "People are fed up. They want their privacy back."</w:t>
      </w:r>
    </w:p>
    <w:p w:rsidR="009819AC" w:rsidRDefault="009819AC" w:rsidP="009819AC"/>
    <w:p w:rsidR="009819AC" w:rsidRDefault="009819AC" w:rsidP="009819AC">
      <w:pPr>
        <w:pStyle w:val="Heading3"/>
      </w:pPr>
      <w:r>
        <w:lastRenderedPageBreak/>
        <w:t>--xt obama pushes</w:t>
      </w:r>
    </w:p>
    <w:p w:rsidR="009819AC" w:rsidRDefault="009819AC" w:rsidP="009819AC"/>
    <w:p w:rsidR="009819AC" w:rsidRDefault="009819AC" w:rsidP="009819AC">
      <w:pPr>
        <w:pStyle w:val="Heading4"/>
      </w:pPr>
      <w:r>
        <w:t>Obama pushes</w:t>
      </w:r>
    </w:p>
    <w:p w:rsidR="009819AC" w:rsidRPr="000712B1" w:rsidRDefault="009819AC" w:rsidP="009819AC">
      <w:pPr>
        <w:rPr>
          <w:sz w:val="18"/>
          <w:szCs w:val="18"/>
        </w:rPr>
      </w:pPr>
      <w:r w:rsidRPr="000712B1">
        <w:rPr>
          <w:b/>
          <w:sz w:val="24"/>
          <w:szCs w:val="24"/>
        </w:rPr>
        <w:t>Nakashima and Gellman 4/10/15</w:t>
      </w:r>
      <w:r w:rsidRPr="000712B1">
        <w:rPr>
          <w:sz w:val="18"/>
          <w:szCs w:val="18"/>
        </w:rPr>
        <w:t xml:space="preserve"> (Ellen Nakashima and Barton Gellman, Washington Post, “As encryption spreads, U.S. grapples with clash between privacy, security”, </w:t>
      </w:r>
      <w:hyperlink r:id="rId365" w:history="1">
        <w:r w:rsidRPr="000712B1">
          <w:rPr>
            <w:rStyle w:val="Hyperlink"/>
            <w:sz w:val="18"/>
            <w:szCs w:val="18"/>
          </w:rPr>
          <w:t>https://www.washingtonpost.com/world/national-security/as-encryption-spreads-us-worries-about-access-to-data-for-investigations/2015/04/10/7c1c7518-d401-11e4-a62f-ee745911a4ff_story.html //</w:t>
        </w:r>
      </w:hyperlink>
      <w:r w:rsidRPr="000712B1">
        <w:rPr>
          <w:sz w:val="18"/>
          <w:szCs w:val="18"/>
        </w:rPr>
        <w:t xml:space="preserve"> PD)</w:t>
      </w:r>
    </w:p>
    <w:p w:rsidR="009819AC" w:rsidRPr="00002611" w:rsidRDefault="009819AC" w:rsidP="009819AC">
      <w:pPr>
        <w:rPr>
          <w:sz w:val="16"/>
        </w:rPr>
      </w:pPr>
      <w:r w:rsidRPr="00C052B7">
        <w:rPr>
          <w:u w:val="single"/>
        </w:rPr>
        <w:t>The Obama administration says it is not seeking to weaken the security tools themselves. “There’s no scenario in which we don’t want really strong encryption,” President Obama said in an interview</w:t>
      </w:r>
      <w:r w:rsidRPr="00002611">
        <w:rPr>
          <w:sz w:val="16"/>
        </w:rPr>
        <w:t xml:space="preserve"> with the online tech news outlet Re/Code in February. “</w:t>
      </w:r>
      <w:r w:rsidRPr="00C052B7">
        <w:rPr>
          <w:u w:val="single"/>
        </w:rPr>
        <w:t>I lean</w:t>
      </w:r>
      <w:r w:rsidRPr="00002611">
        <w:rPr>
          <w:sz w:val="16"/>
        </w:rPr>
        <w:t xml:space="preserve"> probably </w:t>
      </w:r>
      <w:r w:rsidRPr="00C052B7">
        <w:rPr>
          <w:u w:val="single"/>
        </w:rPr>
        <w:t>further in the direction of strong encryption than some do inside of law enforcement</w:t>
      </w:r>
      <w:r w:rsidRPr="00002611">
        <w:rPr>
          <w:sz w:val="16"/>
        </w:rPr>
        <w:t>. But I am sympathetic to law enforcement, because I know the kind of pressure they’re under to keep us safe. And it’s not as black and white as it’s sometimes portrayed.”</w:t>
      </w:r>
    </w:p>
    <w:p w:rsidR="009819AC" w:rsidRDefault="009819AC" w:rsidP="009819AC"/>
    <w:p w:rsidR="009819AC" w:rsidRPr="00D63F44" w:rsidRDefault="009819AC" w:rsidP="009819AC">
      <w:pPr>
        <w:pStyle w:val="Heading3"/>
      </w:pPr>
      <w:r>
        <w:lastRenderedPageBreak/>
        <w:t>--xt obama opposes</w:t>
      </w:r>
    </w:p>
    <w:p w:rsidR="009819AC" w:rsidRDefault="009819AC" w:rsidP="009819AC"/>
    <w:p w:rsidR="009819AC" w:rsidRDefault="009819AC" w:rsidP="009819AC">
      <w:pPr>
        <w:pStyle w:val="Heading4"/>
      </w:pPr>
      <w:r>
        <w:t>Obama push against strong encryption technology</w:t>
      </w:r>
    </w:p>
    <w:p w:rsidR="009819AC" w:rsidRPr="00972E68" w:rsidRDefault="009819AC" w:rsidP="009819AC">
      <w:pPr>
        <w:rPr>
          <w:rStyle w:val="Style13ptBold"/>
          <w:b w:val="0"/>
          <w:sz w:val="18"/>
          <w:szCs w:val="18"/>
        </w:rPr>
      </w:pPr>
      <w:r>
        <w:rPr>
          <w:rStyle w:val="Style13ptBold"/>
        </w:rPr>
        <w:t xml:space="preserve">Volz 1/20/15 </w:t>
      </w:r>
      <w:r>
        <w:rPr>
          <w:rStyle w:val="Style13ptBold"/>
          <w:b w:val="0"/>
          <w:sz w:val="18"/>
          <w:szCs w:val="18"/>
        </w:rPr>
        <w:t xml:space="preserve">(Dustin Volz, Next Gov, “Obama Says Too-Strong Encryption Could Be a ‘Problem”, </w:t>
      </w:r>
      <w:hyperlink r:id="rId366" w:history="1">
        <w:r w:rsidRPr="009F34DF">
          <w:rPr>
            <w:rStyle w:val="Hyperlink"/>
            <w:sz w:val="18"/>
            <w:szCs w:val="18"/>
          </w:rPr>
          <w:t>http://www.nextgov.com/defense/2015/01/obama-says-too-strong-encryption-could-be-problem/103224/</w:t>
        </w:r>
      </w:hyperlink>
      <w:r>
        <w:rPr>
          <w:rStyle w:val="Style13ptBold"/>
          <w:b w:val="0"/>
          <w:sz w:val="18"/>
          <w:szCs w:val="18"/>
        </w:rPr>
        <w:t xml:space="preserve"> // PD)</w:t>
      </w:r>
    </w:p>
    <w:p w:rsidR="009819AC" w:rsidRDefault="009819AC" w:rsidP="009819AC">
      <w:pPr>
        <w:rPr>
          <w:sz w:val="16"/>
        </w:rPr>
      </w:pPr>
      <w:r w:rsidRPr="00D63F44">
        <w:rPr>
          <w:u w:val="single"/>
        </w:rPr>
        <w:t xml:space="preserve">President Obama opened the door </w:t>
      </w:r>
      <w:r w:rsidRPr="00081CCA">
        <w:rPr>
          <w:sz w:val="16"/>
        </w:rPr>
        <w:t>Friday</w:t>
      </w:r>
      <w:r w:rsidRPr="00D63F44">
        <w:rPr>
          <w:u w:val="single"/>
        </w:rPr>
        <w:t xml:space="preserve"> to adopting a tougher position against strong encryption technology, warning that too-tough-to-crack protections could threaten national security</w:t>
      </w:r>
      <w:r w:rsidRPr="00081CCA">
        <w:rPr>
          <w:sz w:val="16"/>
        </w:rPr>
        <w:t>. "</w:t>
      </w:r>
      <w:r w:rsidRPr="00972E68">
        <w:rPr>
          <w:u w:val="single"/>
        </w:rPr>
        <w:t>If we get into a situation which the technologies do not allow us at all to track somebody we're confident is a terrorist</w:t>
      </w:r>
      <w:r w:rsidRPr="00081CCA">
        <w:rPr>
          <w:sz w:val="16"/>
        </w:rPr>
        <w:t xml:space="preserve"> … and despite knowing that information, despite having a phone number or a social-media address or email address, that we can't penetrate that</w:t>
      </w:r>
      <w:r w:rsidRPr="00972E68">
        <w:rPr>
          <w:u w:val="single"/>
        </w:rPr>
        <w:t>, that's a problem</w:t>
      </w:r>
      <w:r w:rsidRPr="00081CCA">
        <w:rPr>
          <w:sz w:val="16"/>
        </w:rPr>
        <w:t xml:space="preserve">," </w:t>
      </w:r>
      <w:r w:rsidRPr="00972E68">
        <w:rPr>
          <w:u w:val="single"/>
        </w:rPr>
        <w:t>Obama said during a press conference held with</w:t>
      </w:r>
      <w:r w:rsidRPr="00081CCA">
        <w:rPr>
          <w:sz w:val="16"/>
        </w:rPr>
        <w:t xml:space="preserve"> British Prime Minister </w:t>
      </w:r>
      <w:r w:rsidRPr="00972E68">
        <w:rPr>
          <w:u w:val="single"/>
        </w:rPr>
        <w:t>David Cameron</w:t>
      </w:r>
      <w:r w:rsidRPr="00081CCA">
        <w:rPr>
          <w:sz w:val="16"/>
        </w:rPr>
        <w:t xml:space="preserve">. Obama's comment came at the tail end of the White House conference, in which </w:t>
      </w:r>
      <w:r w:rsidRPr="00972E68">
        <w:rPr>
          <w:u w:val="single"/>
        </w:rPr>
        <w:t>the two jointly announced a new partnership that seeks to bolster cyberdefense cooperation</w:t>
      </w:r>
      <w:r w:rsidRPr="00081CCA">
        <w:rPr>
          <w:sz w:val="16"/>
        </w:rPr>
        <w:t xml:space="preserve"> between the two allies and deepen collaboration among each country's intelligence agencies.</w:t>
      </w:r>
    </w:p>
    <w:p w:rsidR="009819AC" w:rsidRDefault="009819AC" w:rsidP="009819AC"/>
    <w:p w:rsidR="009819AC" w:rsidRDefault="009819AC" w:rsidP="009819AC">
      <w:pPr>
        <w:pStyle w:val="Heading4"/>
      </w:pPr>
      <w:r>
        <w:t xml:space="preserve">Obama in favor of backdoors </w:t>
      </w:r>
    </w:p>
    <w:p w:rsidR="009819AC" w:rsidRPr="00C565C6" w:rsidRDefault="009819AC" w:rsidP="009819AC">
      <w:pPr>
        <w:rPr>
          <w:rStyle w:val="Style13ptBold"/>
          <w:b w:val="0"/>
          <w:sz w:val="18"/>
          <w:szCs w:val="18"/>
        </w:rPr>
      </w:pPr>
      <w:r>
        <w:rPr>
          <w:rStyle w:val="Style13ptBold"/>
        </w:rPr>
        <w:t xml:space="preserve">Oremus 1/19/15 </w:t>
      </w:r>
      <w:r>
        <w:rPr>
          <w:rStyle w:val="Style13ptBold"/>
          <w:b w:val="0"/>
          <w:sz w:val="18"/>
          <w:szCs w:val="18"/>
        </w:rPr>
        <w:t>(Will Oremus, Slate, “</w:t>
      </w:r>
      <w:r w:rsidRPr="00C565C6">
        <w:rPr>
          <w:rStyle w:val="Style13ptBold"/>
          <w:b w:val="0"/>
          <w:sz w:val="18"/>
          <w:szCs w:val="18"/>
        </w:rPr>
        <w:t>Obama Wants Tech Companies to Install Backdoors for Government Spying</w:t>
      </w:r>
      <w:r>
        <w:rPr>
          <w:rStyle w:val="Style13ptBold"/>
          <w:b w:val="0"/>
          <w:sz w:val="18"/>
          <w:szCs w:val="18"/>
        </w:rPr>
        <w:t xml:space="preserve">”, </w:t>
      </w:r>
      <w:hyperlink r:id="rId367" w:history="1">
        <w:r w:rsidRPr="009F34DF">
          <w:rPr>
            <w:rStyle w:val="Hyperlink"/>
            <w:sz w:val="18"/>
            <w:szCs w:val="18"/>
          </w:rPr>
          <w:t>http://www.slate.com/blogs/future_tense/2015/01/19/obama_wants_backdoors_in_encrypted_messaging_to_allow_government_spying.html //</w:t>
        </w:r>
      </w:hyperlink>
      <w:r>
        <w:rPr>
          <w:rStyle w:val="Style13ptBold"/>
          <w:b w:val="0"/>
          <w:sz w:val="18"/>
          <w:szCs w:val="18"/>
        </w:rPr>
        <w:t xml:space="preserve"> PD)</w:t>
      </w:r>
    </w:p>
    <w:p w:rsidR="009819AC" w:rsidRPr="00C565C6" w:rsidRDefault="009819AC" w:rsidP="009819AC">
      <w:pPr>
        <w:rPr>
          <w:sz w:val="16"/>
          <w:szCs w:val="24"/>
        </w:rPr>
      </w:pPr>
      <w:r w:rsidRPr="00C565C6">
        <w:rPr>
          <w:sz w:val="16"/>
          <w:szCs w:val="24"/>
        </w:rPr>
        <w:t xml:space="preserve">Last week, British Prime Minister </w:t>
      </w:r>
      <w:r w:rsidRPr="00C565C6">
        <w:rPr>
          <w:sz w:val="24"/>
          <w:szCs w:val="24"/>
          <w:u w:val="single"/>
        </w:rPr>
        <w:t>David Cameron incensed the Internet by proposing to ban secure messaging applications, like WhatsApp and Snapchat, unless they install backdoors to allow government spying</w:t>
      </w:r>
      <w:r w:rsidRPr="00C565C6">
        <w:rPr>
          <w:sz w:val="16"/>
          <w:szCs w:val="24"/>
        </w:rPr>
        <w:t xml:space="preserve">. Plenty of other services, including Apple’s iMessage and FaceTime, might also run afoul of such a law, the Independent pointed out Cameron’s call for mandatory backdoors offended online privacy advocates, but it couldn’t have shocked them. This is the same leader who ignored censorship cries and installed porn filters on the country’s Internet services, with some rather predictable unintended consequences. In a press conference with Cameron on Friday, however, </w:t>
      </w:r>
      <w:r w:rsidRPr="00C565C6">
        <w:rPr>
          <w:sz w:val="24"/>
          <w:szCs w:val="24"/>
          <w:u w:val="single"/>
        </w:rPr>
        <w:t>President Obama agreed with his British counterpart that the absence of backdoors is “a problem</w:t>
      </w:r>
      <w:r w:rsidRPr="00C565C6">
        <w:rPr>
          <w:sz w:val="16"/>
          <w:szCs w:val="24"/>
        </w:rPr>
        <w:t xml:space="preserve">.” As reported by The Hill, </w:t>
      </w:r>
      <w:r w:rsidRPr="00C565C6">
        <w:rPr>
          <w:sz w:val="24"/>
          <w:szCs w:val="24"/>
          <w:u w:val="single"/>
        </w:rPr>
        <w:t>he said: Social media and the Internet is the primary way in which these terrorist organizations are communicating. That’s not different from anybody else, but they’re good at it. And when we have the ability to track that in a way that is legal, conforms with due process, rule of law and presents oversight, then that’s a capability that we have to preserve</w:t>
      </w:r>
      <w:r w:rsidRPr="00C565C6">
        <w:rPr>
          <w:sz w:val="16"/>
          <w:szCs w:val="24"/>
        </w:rPr>
        <w:t>. More specifically, he added, according to the Wall Street Journal</w:t>
      </w:r>
      <w:r w:rsidRPr="00C565C6">
        <w:rPr>
          <w:sz w:val="24"/>
          <w:szCs w:val="24"/>
          <w:u w:val="single"/>
        </w:rPr>
        <w:t>: If we find evidence of a terrorist plot … and despite having a phone number, despite having a social media address or email address, we can’t penetrate that, that’s a problem</w:t>
      </w:r>
      <w:r w:rsidRPr="00C565C6">
        <w:rPr>
          <w:sz w:val="16"/>
          <w:szCs w:val="24"/>
        </w:rPr>
        <w:t xml:space="preserve">. </w:t>
      </w:r>
    </w:p>
    <w:p w:rsidR="009819AC" w:rsidRDefault="009819AC" w:rsidP="009819AC"/>
    <w:p w:rsidR="009819AC" w:rsidRDefault="009819AC" w:rsidP="009819AC">
      <w:pPr>
        <w:pStyle w:val="Heading4"/>
      </w:pPr>
      <w:r>
        <w:t>Obama won’t push for encryption- following Cameron</w:t>
      </w:r>
    </w:p>
    <w:p w:rsidR="009819AC" w:rsidRPr="0019098F" w:rsidRDefault="009819AC" w:rsidP="009819AC">
      <w:r>
        <w:t xml:space="preserve">DANNY </w:t>
      </w:r>
      <w:r w:rsidRPr="0019098F">
        <w:rPr>
          <w:b/>
        </w:rPr>
        <w:t>YADRON</w:t>
      </w:r>
      <w:r>
        <w:rPr>
          <w:b/>
        </w:rPr>
        <w:t xml:space="preserve"> ‘15--- </w:t>
      </w:r>
      <w:r w:rsidRPr="0019098F">
        <w:t>Yadron covers cyb</w:t>
      </w:r>
      <w:r>
        <w:t xml:space="preserve">ersecurity from The Wall Street. </w:t>
      </w:r>
      <w:r w:rsidRPr="0019098F">
        <w:t xml:space="preserve">He usually writes about hackers, </w:t>
      </w:r>
      <w:r>
        <w:t xml:space="preserve">tech policy, presidential campaign, national politics </w:t>
      </w:r>
      <w:r w:rsidRPr="0019098F">
        <w:t xml:space="preserve">and </w:t>
      </w:r>
      <w:r>
        <w:t xml:space="preserve">Internet security. </w:t>
      </w:r>
      <w:r w:rsidRPr="0019098F">
        <w:t>(Yadron, “</w:t>
      </w:r>
      <w:r>
        <w:t>Obama Sides with Cameron in Encryption Fight</w:t>
      </w:r>
      <w:r w:rsidRPr="0019098F">
        <w:t>”, 1/16/15. The Wall Street Journal. http://blogs.wsj.com/digits/2015/01/16/obama-sides-with-cameron-in-encryption-fight/</w:t>
      </w:r>
      <w:r>
        <w:t>)//ET</w:t>
      </w:r>
    </w:p>
    <w:p w:rsidR="009819AC" w:rsidRPr="0019098F" w:rsidRDefault="009819AC" w:rsidP="009819AC">
      <w:pPr>
        <w:rPr>
          <w:sz w:val="16"/>
        </w:rPr>
      </w:pPr>
      <w:r w:rsidRPr="00527A5D">
        <w:rPr>
          <w:sz w:val="16"/>
        </w:rPr>
        <w:t xml:space="preserve">President Barack </w:t>
      </w:r>
      <w:r w:rsidRPr="00527A5D">
        <w:rPr>
          <w:rStyle w:val="StyleUnderline"/>
        </w:rPr>
        <w:t xml:space="preserve">Obama said </w:t>
      </w:r>
      <w:r w:rsidRPr="00527A5D">
        <w:rPr>
          <w:sz w:val="16"/>
        </w:rPr>
        <w:t xml:space="preserve">Friday that </w:t>
      </w:r>
      <w:r w:rsidRPr="00527A5D">
        <w:rPr>
          <w:rStyle w:val="StyleUnderline"/>
        </w:rPr>
        <w:t>police and spies should not be locked out of encrypted smartphones and messaging apps</w:t>
      </w:r>
      <w:r w:rsidRPr="00527A5D">
        <w:rPr>
          <w:sz w:val="16"/>
        </w:rPr>
        <w:t xml:space="preserve">, </w:t>
      </w:r>
      <w:r w:rsidRPr="00527A5D">
        <w:rPr>
          <w:rStyle w:val="StyleUnderline"/>
        </w:rPr>
        <w:t>taking his first public stance</w:t>
      </w:r>
      <w:r w:rsidRPr="00527A5D">
        <w:rPr>
          <w:sz w:val="16"/>
        </w:rPr>
        <w:t xml:space="preserve"> in a simmering battle over private communications in the digital age. </w:t>
      </w:r>
      <w:r w:rsidRPr="00527A5D">
        <w:rPr>
          <w:rStyle w:val="StyleUnderline"/>
        </w:rPr>
        <w:t>Apple, Google</w:t>
      </w:r>
      <w:r w:rsidRPr="00527A5D">
        <w:rPr>
          <w:sz w:val="16"/>
        </w:rPr>
        <w:t xml:space="preserve"> GOOGL -0.11% </w:t>
      </w:r>
      <w:r w:rsidRPr="00527A5D">
        <w:rPr>
          <w:rStyle w:val="StyleUnderline"/>
        </w:rPr>
        <w:t>and Facebook</w:t>
      </w:r>
      <w:r w:rsidRPr="00527A5D">
        <w:rPr>
          <w:sz w:val="16"/>
        </w:rPr>
        <w:t xml:space="preserve"> FB +0.49% have </w:t>
      </w:r>
      <w:r w:rsidRPr="00527A5D">
        <w:rPr>
          <w:rStyle w:val="StyleUnderline"/>
        </w:rPr>
        <w:t>introduced encrypted products</w:t>
      </w:r>
      <w:r w:rsidRPr="00527A5D">
        <w:rPr>
          <w:sz w:val="16"/>
        </w:rPr>
        <w:t xml:space="preserve"> in the past half year </w:t>
      </w:r>
      <w:r w:rsidRPr="00527A5D">
        <w:rPr>
          <w:rStyle w:val="StyleUnderline"/>
        </w:rPr>
        <w:t>that</w:t>
      </w:r>
      <w:r w:rsidRPr="00527A5D">
        <w:rPr>
          <w:sz w:val="16"/>
        </w:rPr>
        <w:t xml:space="preserve"> the companies say </w:t>
      </w:r>
      <w:r w:rsidRPr="00527A5D">
        <w:rPr>
          <w:rStyle w:val="StyleUnderline"/>
        </w:rPr>
        <w:t>they could not unscramble, even if faced with a search warrant</w:t>
      </w:r>
      <w:r w:rsidRPr="00527A5D">
        <w:rPr>
          <w:sz w:val="16"/>
        </w:rPr>
        <w:t xml:space="preserve">. </w:t>
      </w:r>
      <w:r w:rsidRPr="00527A5D">
        <w:rPr>
          <w:rStyle w:val="StyleUnderline"/>
        </w:rPr>
        <w:t xml:space="preserve">That’s prompted vocal complaints from </w:t>
      </w:r>
      <w:r w:rsidRPr="00527A5D">
        <w:rPr>
          <w:sz w:val="16"/>
        </w:rPr>
        <w:t xml:space="preserve">spy chiefs, </w:t>
      </w:r>
      <w:r w:rsidRPr="00527A5D">
        <w:rPr>
          <w:rStyle w:val="StyleUnderline"/>
        </w:rPr>
        <w:t>the F</w:t>
      </w:r>
      <w:r w:rsidRPr="00527A5D">
        <w:rPr>
          <w:sz w:val="16"/>
        </w:rPr>
        <w:t xml:space="preserve">ederal </w:t>
      </w:r>
      <w:r w:rsidRPr="00527A5D">
        <w:rPr>
          <w:rStyle w:val="StyleUnderline"/>
        </w:rPr>
        <w:t>B</w:t>
      </w:r>
      <w:r w:rsidRPr="00527A5D">
        <w:rPr>
          <w:sz w:val="16"/>
        </w:rPr>
        <w:t xml:space="preserve">ureau of </w:t>
      </w:r>
      <w:r w:rsidRPr="00527A5D">
        <w:rPr>
          <w:rStyle w:val="StyleUnderline"/>
        </w:rPr>
        <w:t>I</w:t>
      </w:r>
      <w:r w:rsidRPr="00527A5D">
        <w:rPr>
          <w:sz w:val="16"/>
        </w:rPr>
        <w:t xml:space="preserve">nvestigation </w:t>
      </w:r>
      <w:r w:rsidRPr="00527A5D">
        <w:rPr>
          <w:rStyle w:val="StyleUnderline"/>
        </w:rPr>
        <w:t>and,</w:t>
      </w:r>
      <w:r w:rsidRPr="00527A5D">
        <w:rPr>
          <w:sz w:val="16"/>
        </w:rPr>
        <w:t xml:space="preserve"> this week, </w:t>
      </w:r>
      <w:r w:rsidRPr="00527A5D">
        <w:rPr>
          <w:rStyle w:val="StyleUnderline"/>
        </w:rPr>
        <w:t>British Prime Minister David Cameron. Obama’s comments came after</w:t>
      </w:r>
      <w:r w:rsidRPr="00527A5D">
        <w:rPr>
          <w:sz w:val="16"/>
        </w:rPr>
        <w:t xml:space="preserve"> two days of </w:t>
      </w:r>
      <w:r w:rsidRPr="00527A5D">
        <w:rPr>
          <w:rStyle w:val="StyleUnderline"/>
        </w:rPr>
        <w:t>meetings with Cameron</w:t>
      </w:r>
      <w:r w:rsidRPr="00527A5D">
        <w:rPr>
          <w:sz w:val="16"/>
        </w:rPr>
        <w:t xml:space="preserve">, and with the prime minister at his side. </w:t>
      </w:r>
      <w:r w:rsidRPr="00527A5D">
        <w:rPr>
          <w:rStyle w:val="StyleUnderline"/>
        </w:rPr>
        <w:t>“If we find evidence of a terrorist plot</w:t>
      </w:r>
      <w:r w:rsidRPr="00527A5D">
        <w:rPr>
          <w:sz w:val="16"/>
        </w:rPr>
        <w:t xml:space="preserve">… and despite having a phone number, despite having a social media address or email address, </w:t>
      </w:r>
      <w:r w:rsidRPr="00527A5D">
        <w:rPr>
          <w:rStyle w:val="StyleUnderline"/>
        </w:rPr>
        <w:t>we can’t penetrate that</w:t>
      </w:r>
      <w:r w:rsidRPr="00527A5D">
        <w:rPr>
          <w:sz w:val="16"/>
        </w:rPr>
        <w:t xml:space="preserve">, </w:t>
      </w:r>
      <w:r w:rsidRPr="00527A5D">
        <w:rPr>
          <w:rStyle w:val="StyleUnderline"/>
        </w:rPr>
        <w:t>that’s a problem,” Obama said</w:t>
      </w:r>
      <w:r w:rsidRPr="00527A5D">
        <w:rPr>
          <w:sz w:val="16"/>
        </w:rPr>
        <w:t xml:space="preserve">. He said he believes Silicon Valley companies also want to solve the problem. “They’re patriots.” In </w:t>
      </w:r>
      <w:r w:rsidRPr="00527A5D">
        <w:rPr>
          <w:rStyle w:val="StyleUnderline"/>
        </w:rPr>
        <w:t>the U.S., governments have</w:t>
      </w:r>
      <w:r w:rsidRPr="00527A5D">
        <w:rPr>
          <w:sz w:val="16"/>
        </w:rPr>
        <w:t xml:space="preserve"> long </w:t>
      </w:r>
      <w:r w:rsidRPr="00527A5D">
        <w:rPr>
          <w:rStyle w:val="StyleUnderline"/>
        </w:rPr>
        <w:t>been able to access the contents of electronic communication</w:t>
      </w:r>
      <w:r w:rsidRPr="00527A5D">
        <w:rPr>
          <w:sz w:val="16"/>
        </w:rPr>
        <w:t xml:space="preserve">, including phone calls, consumer email and social media, </w:t>
      </w:r>
      <w:r w:rsidRPr="00527A5D">
        <w:rPr>
          <w:rStyle w:val="StyleUnderline"/>
        </w:rPr>
        <w:t>typically with warrants</w:t>
      </w:r>
      <w:r w:rsidRPr="00527A5D">
        <w:rPr>
          <w:sz w:val="16"/>
        </w:rPr>
        <w:t xml:space="preserve">, through wiretaps and from technology companies themselves. But </w:t>
      </w:r>
      <w:r w:rsidRPr="00527A5D">
        <w:rPr>
          <w:rStyle w:val="StyleUnderline"/>
        </w:rPr>
        <w:t xml:space="preserve">the law that governs these practices </w:t>
      </w:r>
      <w:r w:rsidRPr="00527A5D">
        <w:rPr>
          <w:sz w:val="16"/>
        </w:rPr>
        <w:t>is dated and</w:t>
      </w:r>
      <w:r w:rsidRPr="00527A5D">
        <w:rPr>
          <w:rStyle w:val="StyleUnderline"/>
        </w:rPr>
        <w:t xml:space="preserve"> doesn’t mandate tech firms incorporate such features into modern apps</w:t>
      </w:r>
      <w:r w:rsidRPr="00527A5D">
        <w:rPr>
          <w:sz w:val="16"/>
        </w:rPr>
        <w:t xml:space="preserve">. In the post-Edward Snowden era, many technology firms have turned encryption and “zero-knowledge” into marketing buzzwords. </w:t>
      </w:r>
      <w:r w:rsidRPr="00527A5D">
        <w:rPr>
          <w:rStyle w:val="StyleUnderline"/>
        </w:rPr>
        <w:t>The president</w:t>
      </w:r>
      <w:r w:rsidRPr="00527A5D">
        <w:rPr>
          <w:sz w:val="16"/>
        </w:rPr>
        <w:t xml:space="preserve"> on Friday </w:t>
      </w:r>
      <w:r w:rsidRPr="00527A5D">
        <w:rPr>
          <w:rStyle w:val="StyleUnderline"/>
        </w:rPr>
        <w:t>argued there must be a technical</w:t>
      </w:r>
      <w:r w:rsidRPr="00527A5D">
        <w:rPr>
          <w:sz w:val="16"/>
        </w:rPr>
        <w:t xml:space="preserve"> </w:t>
      </w:r>
      <w:r w:rsidRPr="00527A5D">
        <w:rPr>
          <w:rStyle w:val="StyleUnderline"/>
        </w:rPr>
        <w:t>way to keep information private, but ensure</w:t>
      </w:r>
      <w:r w:rsidRPr="00527A5D">
        <w:rPr>
          <w:sz w:val="16"/>
        </w:rPr>
        <w:t xml:space="preserve"> that </w:t>
      </w:r>
      <w:r w:rsidRPr="00527A5D">
        <w:rPr>
          <w:rStyle w:val="StyleUnderline"/>
        </w:rPr>
        <w:t>police</w:t>
      </w:r>
      <w:r w:rsidRPr="00527A5D">
        <w:rPr>
          <w:sz w:val="16"/>
        </w:rPr>
        <w:t xml:space="preserve"> and spies </w:t>
      </w:r>
      <w:r w:rsidRPr="00527A5D">
        <w:rPr>
          <w:rStyle w:val="StyleUnderline"/>
        </w:rPr>
        <w:t>can listen</w:t>
      </w:r>
      <w:r w:rsidRPr="00527A5D">
        <w:rPr>
          <w:sz w:val="16"/>
        </w:rPr>
        <w:t xml:space="preserve"> in when a court approves. The </w:t>
      </w:r>
      <w:r w:rsidRPr="00527A5D">
        <w:rPr>
          <w:rStyle w:val="StyleUnderline"/>
        </w:rPr>
        <w:t xml:space="preserve">Clinton administration </w:t>
      </w:r>
      <w:r w:rsidRPr="00527A5D">
        <w:rPr>
          <w:sz w:val="16"/>
        </w:rPr>
        <w:t>fough</w:t>
      </w:r>
      <w:r w:rsidRPr="00527A5D">
        <w:rPr>
          <w:rStyle w:val="StyleUnderline"/>
        </w:rPr>
        <w:t>t</w:t>
      </w:r>
      <w:r w:rsidRPr="00527A5D">
        <w:rPr>
          <w:sz w:val="16"/>
        </w:rPr>
        <w:t xml:space="preserve"> and lost a similar battle during the 1990s when it </w:t>
      </w:r>
      <w:r w:rsidRPr="00527A5D">
        <w:rPr>
          <w:rStyle w:val="StyleUnderline"/>
        </w:rPr>
        <w:t>pushed for a “clipper chip”</w:t>
      </w:r>
      <w:r w:rsidRPr="00527A5D">
        <w:rPr>
          <w:sz w:val="16"/>
        </w:rPr>
        <w:t xml:space="preserve"> </w:t>
      </w:r>
      <w:r w:rsidRPr="00527A5D">
        <w:rPr>
          <w:rStyle w:val="StyleUnderline"/>
        </w:rPr>
        <w:t>that would allow</w:t>
      </w:r>
      <w:r w:rsidRPr="00527A5D">
        <w:rPr>
          <w:sz w:val="16"/>
        </w:rPr>
        <w:t xml:space="preserve"> only the </w:t>
      </w:r>
      <w:r w:rsidRPr="00527A5D">
        <w:rPr>
          <w:rStyle w:val="StyleUnderline"/>
        </w:rPr>
        <w:t xml:space="preserve">government to decrypt scrambled messages. </w:t>
      </w:r>
      <w:r w:rsidRPr="00527A5D">
        <w:rPr>
          <w:sz w:val="16"/>
        </w:rPr>
        <w:t>That’s a notable shift for the president. “He sounded more like Jim Comey than anything else the White House has said in the past couple of months,” said Stewart Baker, former general counsel at the National Security Agency, referring to the FBI director, who has criticized the tech companies’ new encryption policies.</w:t>
      </w:r>
    </w:p>
    <w:p w:rsidR="009819AC" w:rsidRDefault="009819AC" w:rsidP="009819AC"/>
    <w:p w:rsidR="009819AC" w:rsidRDefault="009819AC" w:rsidP="009819AC">
      <w:pPr>
        <w:pStyle w:val="Heading3"/>
      </w:pPr>
      <w:r>
        <w:lastRenderedPageBreak/>
        <w:t>--xt obama neither</w:t>
      </w:r>
    </w:p>
    <w:p w:rsidR="009819AC" w:rsidRDefault="009819AC" w:rsidP="009819AC"/>
    <w:p w:rsidR="009819AC" w:rsidRDefault="009819AC" w:rsidP="009819AC">
      <w:pPr>
        <w:pStyle w:val="Heading4"/>
      </w:pPr>
      <w:r>
        <w:t>Obama yet to take a stand on encryption reform</w:t>
      </w:r>
    </w:p>
    <w:p w:rsidR="009819AC" w:rsidRPr="000712B1" w:rsidRDefault="009819AC" w:rsidP="009819AC">
      <w:pPr>
        <w:rPr>
          <w:sz w:val="18"/>
          <w:szCs w:val="18"/>
        </w:rPr>
      </w:pPr>
      <w:r w:rsidRPr="000712B1">
        <w:rPr>
          <w:b/>
          <w:sz w:val="24"/>
          <w:szCs w:val="24"/>
        </w:rPr>
        <w:t>Bicchierai 2/3/15</w:t>
      </w:r>
      <w:r w:rsidRPr="000712B1">
        <w:rPr>
          <w:sz w:val="18"/>
          <w:szCs w:val="18"/>
        </w:rPr>
        <w:t xml:space="preserve"> (Lorenzo Franceschi-Bicchierai, Mashable, “Obama keeps his promise of making more NSA reform promises”, </w:t>
      </w:r>
      <w:hyperlink r:id="rId368" w:history="1">
        <w:r w:rsidRPr="000712B1">
          <w:rPr>
            <w:rStyle w:val="Hyperlink"/>
            <w:sz w:val="18"/>
            <w:szCs w:val="18"/>
          </w:rPr>
          <w:t>http://mashable.com/2015/02/03/obama-new-nsa-reforms/</w:t>
        </w:r>
      </w:hyperlink>
      <w:r w:rsidRPr="000712B1">
        <w:rPr>
          <w:sz w:val="18"/>
          <w:szCs w:val="18"/>
        </w:rPr>
        <w:t xml:space="preserve"> // PD)</w:t>
      </w:r>
    </w:p>
    <w:p w:rsidR="009819AC" w:rsidRDefault="009819AC" w:rsidP="009819AC">
      <w:pPr>
        <w:rPr>
          <w:sz w:val="16"/>
        </w:rPr>
      </w:pPr>
      <w:r w:rsidRPr="00002611">
        <w:rPr>
          <w:sz w:val="16"/>
        </w:rPr>
        <w:t xml:space="preserve">Last year, </w:t>
      </w:r>
      <w:r w:rsidRPr="003A4E2A">
        <w:rPr>
          <w:u w:val="single"/>
        </w:rPr>
        <w:t>the White House's Review Group</w:t>
      </w:r>
      <w:r w:rsidRPr="00002611">
        <w:rPr>
          <w:sz w:val="16"/>
        </w:rPr>
        <w:t xml:space="preserve"> on Intelligence and Communications Technologies </w:t>
      </w:r>
      <w:r w:rsidRPr="003A4E2A">
        <w:rPr>
          <w:u w:val="single"/>
        </w:rPr>
        <w:t>recommended that the Obama administration support stronger encryption to protect U.S. companies and consumers against hackers and cybercriminals. Yet the White House still needs to take a stand on this issue</w:t>
      </w:r>
      <w:r w:rsidRPr="00002611">
        <w:rPr>
          <w:sz w:val="16"/>
        </w:rPr>
        <w:t>. Meanwhile, the FBI has repeatedly criticized Apple and Google for their new smartphone encryption schemes, which, the agency has claimed, will make it harder to stop criminals.</w:t>
      </w:r>
    </w:p>
    <w:p w:rsidR="009819AC" w:rsidRDefault="009819AC" w:rsidP="009819AC"/>
    <w:p w:rsidR="009819AC" w:rsidRDefault="009819AC" w:rsidP="009819AC">
      <w:pPr>
        <w:pStyle w:val="Heading4"/>
      </w:pPr>
      <w:r>
        <w:t>Obama fence-sitting on the issue of backdoors</w:t>
      </w:r>
    </w:p>
    <w:p w:rsidR="009819AC" w:rsidRPr="00972E68" w:rsidRDefault="009819AC" w:rsidP="009819AC">
      <w:pPr>
        <w:pStyle w:val="Heading4"/>
        <w:rPr>
          <w:rStyle w:val="Style13ptBold"/>
          <w:sz w:val="18"/>
          <w:szCs w:val="18"/>
        </w:rPr>
      </w:pPr>
      <w:r w:rsidRPr="00972E68">
        <w:rPr>
          <w:rStyle w:val="Style13ptBold"/>
          <w:b/>
          <w:szCs w:val="24"/>
        </w:rPr>
        <w:t>Peterson 2/19/15</w:t>
      </w:r>
      <w:r w:rsidRPr="00972E68">
        <w:rPr>
          <w:rStyle w:val="Style13ptBold"/>
          <w:sz w:val="18"/>
          <w:szCs w:val="18"/>
        </w:rPr>
        <w:t xml:space="preserve"> (Andrea Peterson, “Washington Post, What President Obama is getting wrong about encryption”, </w:t>
      </w:r>
      <w:hyperlink r:id="rId369" w:history="1">
        <w:r w:rsidRPr="00972E68">
          <w:rPr>
            <w:rStyle w:val="Style13ptBold"/>
            <w:sz w:val="18"/>
            <w:szCs w:val="18"/>
          </w:rPr>
          <w:t>https://www.washingtonpost.com/blogs/the-switch/wp/2015/02/19/what-president-obama-is-getting-wrong-about-encryption/</w:t>
        </w:r>
      </w:hyperlink>
      <w:r w:rsidRPr="00972E68">
        <w:rPr>
          <w:rStyle w:val="Style13ptBold"/>
          <w:sz w:val="18"/>
          <w:szCs w:val="18"/>
        </w:rPr>
        <w:t xml:space="preserve"> // PD)</w:t>
      </w:r>
    </w:p>
    <w:p w:rsidR="009819AC" w:rsidRDefault="009819AC" w:rsidP="009819AC">
      <w:pPr>
        <w:rPr>
          <w:sz w:val="16"/>
        </w:rPr>
      </w:pPr>
      <w:r w:rsidRPr="00D70753">
        <w:rPr>
          <w:u w:val="single"/>
        </w:rPr>
        <w:t>President Obama tried to walk a very fine line on encryption</w:t>
      </w:r>
      <w:r w:rsidRPr="00D70753">
        <w:rPr>
          <w:sz w:val="16"/>
        </w:rPr>
        <w:t xml:space="preserve">, the technology that secures much of the communications that occur online, during his recent visit to Silicon Valley -- </w:t>
      </w:r>
      <w:r w:rsidRPr="00D70753">
        <w:rPr>
          <w:u w:val="single"/>
        </w:rPr>
        <w:t>saying that he is a supporter of "strong encryption," but also understands law enforcement's desire to access data. "I lean probably further in the direction of strong encryption than some do inside of law enforcement</w:t>
      </w:r>
      <w:r w:rsidRPr="00D70753">
        <w:rPr>
          <w:sz w:val="16"/>
        </w:rPr>
        <w:t>," Obama said during an interview with tech news site re/code. "</w:t>
      </w:r>
      <w:r w:rsidRPr="00D70753">
        <w:rPr>
          <w:u w:val="single"/>
        </w:rPr>
        <w:t>But I am sympathetic to law enforcement because I know the kind of pressure they’re under to keep us safe. And it’s not as black and white as it’s sometimes portrayed</w:t>
      </w:r>
      <w:r w:rsidRPr="00D70753">
        <w:rPr>
          <w:sz w:val="16"/>
        </w:rPr>
        <w:t>."</w:t>
      </w:r>
    </w:p>
    <w:p w:rsidR="009819AC" w:rsidRDefault="009819AC" w:rsidP="009819AC"/>
    <w:p w:rsidR="009819AC" w:rsidRDefault="009819AC" w:rsidP="009819AC">
      <w:pPr>
        <w:pStyle w:val="Heading4"/>
      </w:pPr>
      <w:r>
        <w:t>Obama yet to make a commitment on backdoor issue</w:t>
      </w:r>
    </w:p>
    <w:p w:rsidR="009819AC" w:rsidRPr="00E73FEC" w:rsidRDefault="009819AC" w:rsidP="009819AC">
      <w:pPr>
        <w:rPr>
          <w:rStyle w:val="Style13ptBold"/>
          <w:b w:val="0"/>
          <w:sz w:val="18"/>
          <w:szCs w:val="18"/>
        </w:rPr>
      </w:pPr>
      <w:r>
        <w:rPr>
          <w:rStyle w:val="Style13ptBold"/>
        </w:rPr>
        <w:t xml:space="preserve">Superville 2/14/15 </w:t>
      </w:r>
      <w:r>
        <w:rPr>
          <w:rStyle w:val="Style13ptBold"/>
          <w:b w:val="0"/>
          <w:sz w:val="18"/>
          <w:szCs w:val="18"/>
        </w:rPr>
        <w:t>(Darlene Superville, PBS, “</w:t>
      </w:r>
      <w:r w:rsidRPr="00E73FEC">
        <w:rPr>
          <w:rStyle w:val="Style13ptBold"/>
          <w:b w:val="0"/>
          <w:sz w:val="18"/>
          <w:szCs w:val="18"/>
        </w:rPr>
        <w:t>Obama seeks ‘public conversation’ over data encryption</w:t>
      </w:r>
      <w:r>
        <w:rPr>
          <w:rStyle w:val="Style13ptBold"/>
          <w:b w:val="0"/>
          <w:sz w:val="18"/>
          <w:szCs w:val="18"/>
        </w:rPr>
        <w:t xml:space="preserve">”,  </w:t>
      </w:r>
      <w:hyperlink r:id="rId370" w:history="1">
        <w:r w:rsidRPr="009F34DF">
          <w:rPr>
            <w:rStyle w:val="Hyperlink"/>
            <w:sz w:val="18"/>
            <w:szCs w:val="18"/>
          </w:rPr>
          <w:t>http://www.pbs.org/newshour/rundown/obama-seeks-public-conversation-data-encryption/</w:t>
        </w:r>
      </w:hyperlink>
      <w:r>
        <w:rPr>
          <w:rStyle w:val="Style13ptBold"/>
          <w:b w:val="0"/>
          <w:sz w:val="18"/>
          <w:szCs w:val="18"/>
        </w:rPr>
        <w:t xml:space="preserve"> // PD)</w:t>
      </w:r>
    </w:p>
    <w:p w:rsidR="009819AC" w:rsidRPr="00E73FEC" w:rsidRDefault="009819AC" w:rsidP="009819AC">
      <w:pPr>
        <w:rPr>
          <w:sz w:val="16"/>
        </w:rPr>
      </w:pPr>
      <w:r w:rsidRPr="00E73FEC">
        <w:rPr>
          <w:u w:val="single"/>
        </w:rPr>
        <w:t>Obama said he wants to “narrow the gap” in the differences of opinion over which has more value: privacy or safety</w:t>
      </w:r>
      <w:r w:rsidRPr="00E73FEC">
        <w:rPr>
          <w:sz w:val="16"/>
        </w:rPr>
        <w:t>. He said people who favor airtight encryption also want to be protected from terrorists. “</w:t>
      </w:r>
      <w:r w:rsidRPr="00E73FEC">
        <w:rPr>
          <w:u w:val="single"/>
        </w:rPr>
        <w:t>There are times where folks who see this through a civil liberties or privacy lens reject that there’s any trade-offs involved, and in fact there are</w:t>
      </w:r>
      <w:r w:rsidRPr="00E73FEC">
        <w:rPr>
          <w:sz w:val="16"/>
        </w:rPr>
        <w:t xml:space="preserve">,” </w:t>
      </w:r>
      <w:r w:rsidRPr="00E73FEC">
        <w:rPr>
          <w:u w:val="single"/>
        </w:rPr>
        <w:t>said Obama</w:t>
      </w:r>
      <w:r w:rsidRPr="00E73FEC">
        <w:rPr>
          <w:sz w:val="16"/>
        </w:rPr>
        <w:t>, who still uses a protected BlackBerry for non-official communications. “</w:t>
      </w:r>
      <w:r w:rsidRPr="00E73FEC">
        <w:rPr>
          <w:u w:val="single"/>
        </w:rPr>
        <w:t>It may be we want to value privacy and civil liberty far more than we do the safety issues, but we can’t pretend that there’s no trade-offs whatsoever</w:t>
      </w:r>
      <w:r w:rsidRPr="00E73FEC">
        <w:rPr>
          <w:sz w:val="16"/>
        </w:rPr>
        <w:t>.”</w:t>
      </w:r>
    </w:p>
    <w:p w:rsidR="009819AC" w:rsidRPr="00EB54F0" w:rsidRDefault="009819AC" w:rsidP="009819AC"/>
    <w:p w:rsidR="009819AC" w:rsidRDefault="009819AC" w:rsidP="009819AC">
      <w:pPr>
        <w:pStyle w:val="Heading2"/>
      </w:pPr>
      <w:r>
        <w:lastRenderedPageBreak/>
        <w:t>A2 CP – IHRL</w:t>
      </w:r>
    </w:p>
    <w:p w:rsidR="009819AC" w:rsidRDefault="009819AC" w:rsidP="009819AC"/>
    <w:p w:rsidR="009819AC" w:rsidRDefault="009819AC" w:rsidP="009819AC">
      <w:pPr>
        <w:pStyle w:val="Heading3"/>
      </w:pPr>
      <w:r>
        <w:lastRenderedPageBreak/>
        <w:t>2ac cp = sq</w:t>
      </w:r>
    </w:p>
    <w:p w:rsidR="009819AC" w:rsidRDefault="009819AC" w:rsidP="009819AC"/>
    <w:p w:rsidR="009819AC" w:rsidRDefault="009819AC" w:rsidP="009819AC">
      <w:pPr>
        <w:pStyle w:val="Heading4"/>
      </w:pPr>
      <w:r>
        <w:t>The counterplan is the status quo and the plan is the mechanism for compliance – UNHRC already demanded it</w:t>
      </w:r>
    </w:p>
    <w:p w:rsidR="009819AC" w:rsidRPr="008D3D4F" w:rsidRDefault="009819AC" w:rsidP="009819AC">
      <w:pPr>
        <w:pStyle w:val="CiteSpacing"/>
      </w:pPr>
      <w:r w:rsidRPr="008D3D4F">
        <w:rPr>
          <w:rStyle w:val="Style13ptBold"/>
        </w:rPr>
        <w:t>Bennett 15</w:t>
      </w:r>
      <w:r>
        <w:t xml:space="preserve"> </w:t>
      </w:r>
      <w:r w:rsidRPr="008D3D4F">
        <w:t>(Corey, cybersecurity reporter for the Hill newspaper, “UN report: Encryption crucial for human rights”, 5/28/</w:t>
      </w:r>
      <w:r>
        <w:t>20</w:t>
      </w:r>
      <w:r w:rsidRPr="008D3D4F">
        <w:t>15</w:t>
      </w:r>
      <w:r>
        <w:t>,</w:t>
      </w:r>
      <w:r w:rsidRPr="008D3D4F">
        <w:t xml:space="preserve"> http://thehill.com/policy/cybersecurity/243381-un-report-encryption-necessary-to-exercise-human-rights)</w:t>
      </w:r>
      <w:r>
        <w:t>ML</w:t>
      </w:r>
    </w:p>
    <w:p w:rsidR="009819AC" w:rsidRPr="00784321" w:rsidRDefault="009819AC" w:rsidP="009819AC">
      <w:pPr>
        <w:rPr>
          <w:sz w:val="16"/>
          <w:szCs w:val="16"/>
        </w:rPr>
      </w:pPr>
      <w:r w:rsidRPr="008D3D4F">
        <w:rPr>
          <w:rStyle w:val="StyleUnderline"/>
        </w:rPr>
        <w:t>A U</w:t>
      </w:r>
      <w:r w:rsidRPr="00784321">
        <w:rPr>
          <w:sz w:val="16"/>
          <w:szCs w:val="16"/>
        </w:rPr>
        <w:t xml:space="preserve">nited </w:t>
      </w:r>
      <w:r w:rsidRPr="008D3D4F">
        <w:rPr>
          <w:rStyle w:val="StyleUnderline"/>
        </w:rPr>
        <w:t>N</w:t>
      </w:r>
      <w:r w:rsidRPr="00784321">
        <w:rPr>
          <w:sz w:val="16"/>
          <w:szCs w:val="16"/>
        </w:rPr>
        <w:t xml:space="preserve">ations </w:t>
      </w:r>
      <w:r w:rsidRPr="008D3D4F">
        <w:rPr>
          <w:rStyle w:val="StyleUnderline"/>
        </w:rPr>
        <w:t>report</w:t>
      </w:r>
      <w:r w:rsidRPr="00784321">
        <w:rPr>
          <w:sz w:val="16"/>
          <w:szCs w:val="16"/>
        </w:rPr>
        <w:t xml:space="preserve"> released this week </w:t>
      </w:r>
      <w:r w:rsidRPr="008D3D4F">
        <w:rPr>
          <w:rStyle w:val="StyleUnderline"/>
        </w:rPr>
        <w:t>argues</w:t>
      </w:r>
      <w:r w:rsidRPr="00784321">
        <w:rPr>
          <w:sz w:val="16"/>
          <w:szCs w:val="16"/>
        </w:rPr>
        <w:t xml:space="preserve"> that </w:t>
      </w:r>
      <w:r w:rsidRPr="008D3D4F">
        <w:rPr>
          <w:rStyle w:val="StyleUnderline"/>
        </w:rPr>
        <w:t>strong encryption is fundamental to exercising basic human rights</w:t>
      </w:r>
      <w:r w:rsidRPr="00784321">
        <w:rPr>
          <w:sz w:val="16"/>
          <w:szCs w:val="16"/>
        </w:rPr>
        <w:t xml:space="preserve">. "Encryption and anonymity enable individuals to exercise their rights to freedom of opinion and expression in the digital age </w:t>
      </w:r>
      <w:r w:rsidRPr="008D3D4F">
        <w:rPr>
          <w:rStyle w:val="StyleUnderline"/>
        </w:rPr>
        <w:t>and</w:t>
      </w:r>
      <w:r w:rsidRPr="00784321">
        <w:rPr>
          <w:sz w:val="16"/>
          <w:szCs w:val="16"/>
        </w:rPr>
        <w:t xml:space="preserve">, as such, </w:t>
      </w:r>
      <w:r w:rsidRPr="008D3D4F">
        <w:rPr>
          <w:rStyle w:val="StyleUnderline"/>
        </w:rPr>
        <w:t>deserve strong protection</w:t>
      </w:r>
      <w:r w:rsidRPr="00784321">
        <w:rPr>
          <w:sz w:val="16"/>
          <w:szCs w:val="16"/>
        </w:rPr>
        <w:t xml:space="preserve">," </w:t>
      </w:r>
      <w:r w:rsidRPr="008D3D4F">
        <w:rPr>
          <w:rStyle w:val="StyleUnderline"/>
        </w:rPr>
        <w:t>says</w:t>
      </w:r>
      <w:r w:rsidRPr="00784321">
        <w:rPr>
          <w:sz w:val="16"/>
          <w:szCs w:val="16"/>
        </w:rPr>
        <w:t xml:space="preserve"> the report, from </w:t>
      </w:r>
      <w:r w:rsidRPr="008D3D4F">
        <w:rPr>
          <w:rStyle w:val="StyleUnderline"/>
        </w:rPr>
        <w:t>the UN's Office of the High Commissioner for Human Rights</w:t>
      </w:r>
      <w:r w:rsidRPr="00784321">
        <w:rPr>
          <w:sz w:val="16"/>
          <w:szCs w:val="16"/>
        </w:rPr>
        <w:t xml:space="preserve">. The international group is releasing the report </w:t>
      </w:r>
      <w:r w:rsidRPr="008D3D4F">
        <w:rPr>
          <w:rStyle w:val="StyleUnderline"/>
        </w:rPr>
        <w:t>as the U.S.</w:t>
      </w:r>
      <w:r w:rsidRPr="00784321">
        <w:rPr>
          <w:sz w:val="16"/>
          <w:szCs w:val="16"/>
        </w:rPr>
        <w:t xml:space="preserve"> and other governments' </w:t>
      </w:r>
      <w:r w:rsidRPr="008D3D4F">
        <w:rPr>
          <w:rStyle w:val="StyleUnderline"/>
        </w:rPr>
        <w:t>debate methods that would give law enforcement agencies guaranteed access to encrypted data</w:t>
      </w:r>
      <w:r w:rsidRPr="00784321">
        <w:rPr>
          <w:sz w:val="16"/>
          <w:szCs w:val="16"/>
        </w:rPr>
        <w:t xml:space="preserve">. Special reporter David Kaye authored </w:t>
      </w:r>
      <w:r w:rsidRPr="00B57419">
        <w:rPr>
          <w:rStyle w:val="StyleUnderline"/>
        </w:rPr>
        <w:t>the report</w:t>
      </w:r>
      <w:r w:rsidRPr="00784321">
        <w:rPr>
          <w:sz w:val="16"/>
          <w:szCs w:val="16"/>
        </w:rPr>
        <w:t xml:space="preserve">, which </w:t>
      </w:r>
      <w:r w:rsidRPr="00B57419">
        <w:rPr>
          <w:rStyle w:val="StyleUnderline"/>
        </w:rPr>
        <w:t>is strongly worded in its opposition to</w:t>
      </w:r>
      <w:r w:rsidRPr="00784321">
        <w:rPr>
          <w:sz w:val="16"/>
          <w:szCs w:val="16"/>
        </w:rPr>
        <w:t xml:space="preserve"> intentional access points built into </w:t>
      </w:r>
      <w:r w:rsidRPr="00B57419">
        <w:rPr>
          <w:rStyle w:val="StyleUnderline"/>
        </w:rPr>
        <w:t>encryption</w:t>
      </w:r>
      <w:r w:rsidRPr="00784321">
        <w:rPr>
          <w:sz w:val="16"/>
          <w:szCs w:val="16"/>
        </w:rPr>
        <w:t>, or "</w:t>
      </w:r>
      <w:r w:rsidRPr="00B57419">
        <w:rPr>
          <w:rStyle w:val="StyleUnderline"/>
        </w:rPr>
        <w:t>backdoors</w:t>
      </w:r>
      <w:r w:rsidRPr="00784321">
        <w:rPr>
          <w:sz w:val="16"/>
          <w:szCs w:val="16"/>
        </w:rPr>
        <w:t xml:space="preserve">." "In the contemporary technological environment, intentionally compromising encryption, even for arguably legitimate purposes, weakens everyone's security online," the report says. The report </w:t>
      </w:r>
      <w:r w:rsidRPr="00B57419">
        <w:rPr>
          <w:rStyle w:val="StyleUnderline"/>
        </w:rPr>
        <w:t>even called on Congress to consider the Secure Data Act, a bill that would ban the government from forcing companies to build backdoors into their encryption</w:t>
      </w:r>
      <w:r w:rsidRPr="00784321">
        <w:rPr>
          <w:sz w:val="16"/>
          <w:szCs w:val="16"/>
        </w:rPr>
        <w:t xml:space="preserve">. The FBI and National Security Agency (NSA) have been battling technologists, Silicon Valley, and a vocal contingent of lawmakers over encryption standards. Federal officials argue companies should have a method to decrypt data if it's needed for a criminal or national security investigation. Companies counter that such a decryption method would create inherently vulnerable encryption. </w:t>
      </w:r>
    </w:p>
    <w:p w:rsidR="009819AC" w:rsidRDefault="009819AC" w:rsidP="009819AC"/>
    <w:p w:rsidR="009819AC" w:rsidRDefault="009819AC" w:rsidP="009819AC">
      <w:pPr>
        <w:pStyle w:val="Heading2"/>
      </w:pPr>
      <w:r>
        <w:lastRenderedPageBreak/>
        <w:t>A2 K – Top Level</w:t>
      </w:r>
    </w:p>
    <w:p w:rsidR="009819AC" w:rsidRDefault="009819AC" w:rsidP="009819AC"/>
    <w:p w:rsidR="009819AC" w:rsidRDefault="009819AC" w:rsidP="009819AC">
      <w:pPr>
        <w:pStyle w:val="Heading3"/>
      </w:pPr>
      <w:r>
        <w:lastRenderedPageBreak/>
        <w:t>2ac fw</w:t>
      </w:r>
    </w:p>
    <w:p w:rsidR="009819AC" w:rsidRDefault="009819AC" w:rsidP="009819AC"/>
    <w:p w:rsidR="009819AC" w:rsidRDefault="009819AC" w:rsidP="009819AC">
      <w:pPr>
        <w:pStyle w:val="Heading4"/>
      </w:pPr>
      <w:r>
        <w:t>Our knowledge production and advocacy through debate is key to technological policy literacy and portability – spills up to affect surveillance practices – try or die to influence global institutions – AND, even if there’s never any spillover, the process of researching and debating is vital to provide a sufficiently detailed understanding of encryption policy to successfully engineer individual responses</w:t>
      </w:r>
    </w:p>
    <w:p w:rsidR="009819AC" w:rsidRDefault="009819AC" w:rsidP="009819AC">
      <w:pPr>
        <w:pStyle w:val="CiteSpacing"/>
      </w:pPr>
      <w:r w:rsidRPr="001121ED">
        <w:rPr>
          <w:rStyle w:val="Style13ptBold"/>
        </w:rPr>
        <w:t>Schneier 13</w:t>
      </w:r>
      <w:r>
        <w:t xml:space="preserve"> (Bruce Schneier, cryptographer, security technologist, fellow at the Berkman Center for Internet and Society at Harvard Law School, program fellow at the New America Foundation's Open Technology Institute, founder and chief technology officer, BT Managed Security Solutions, contributing writer to the Guardian, author of 12 books, honorary Ph.D., University of Westminster, M.S. computer science, American University, B.S. physics, University of Rochester, “The US government has betrayed the internet. We need to take it back,” The Guardian (UK), 9-5-2013, http://www.theguardian.com/commentisfree/2013/sep/05/government-betrayed-internet-nsa-spying)KMM</w:t>
      </w:r>
    </w:p>
    <w:p w:rsidR="009819AC" w:rsidRPr="00A50C4A" w:rsidRDefault="009819AC" w:rsidP="009819AC">
      <w:pPr>
        <w:rPr>
          <w:sz w:val="14"/>
        </w:rPr>
      </w:pPr>
      <w:r w:rsidRPr="00A50C4A">
        <w:rPr>
          <w:rStyle w:val="StyleUnderline"/>
        </w:rPr>
        <w:t>Government and industry have betrayed the internet, and us. By subverting the internet at every level to make it a vast, multi-layered and robust surveillance platform, the NSA has undermined a fundamental social contract. The companies that build and manage our internet infrastructure, the companies that create and sell us our hardware and software, or the companies that host our data: we can no longer trust them to be ethical internet stewards</w:t>
      </w:r>
      <w:r w:rsidRPr="00A50C4A">
        <w:rPr>
          <w:sz w:val="14"/>
        </w:rPr>
        <w:t xml:space="preserve">. </w:t>
      </w:r>
      <w:r w:rsidRPr="00A50C4A">
        <w:rPr>
          <w:rStyle w:val="StyleUnderline"/>
        </w:rPr>
        <w:t>This is not the internet the world needs</w:t>
      </w:r>
      <w:r w:rsidRPr="00A50C4A">
        <w:rPr>
          <w:sz w:val="14"/>
        </w:rPr>
        <w:t xml:space="preserve">, or the internet its creators envisioned. </w:t>
      </w:r>
      <w:r w:rsidRPr="00EA1FAF">
        <w:rPr>
          <w:rStyle w:val="Emphasis"/>
        </w:rPr>
        <w:t>We need to take it back</w:t>
      </w:r>
      <w:r w:rsidRPr="00A50C4A">
        <w:rPr>
          <w:sz w:val="14"/>
        </w:rPr>
        <w:t xml:space="preserve">. And by we, I mean the engineering community. Yes, </w:t>
      </w:r>
      <w:r w:rsidRPr="00A50C4A">
        <w:rPr>
          <w:rStyle w:val="StyleUnderline"/>
        </w:rPr>
        <w:t xml:space="preserve">this is </w:t>
      </w:r>
      <w:r w:rsidRPr="00EA1FAF">
        <w:rPr>
          <w:rStyle w:val="Emphasis"/>
        </w:rPr>
        <w:t>primarily</w:t>
      </w:r>
      <w:r w:rsidRPr="00A50C4A">
        <w:rPr>
          <w:rStyle w:val="StyleUnderline"/>
        </w:rPr>
        <w:t xml:space="preserve"> a </w:t>
      </w:r>
      <w:r w:rsidRPr="00EA1FAF">
        <w:rPr>
          <w:rStyle w:val="Emphasis"/>
        </w:rPr>
        <w:t>political problem</w:t>
      </w:r>
      <w:r w:rsidRPr="00A50C4A">
        <w:rPr>
          <w:rStyle w:val="StyleUnderline"/>
        </w:rPr>
        <w:t xml:space="preserve">, a </w:t>
      </w:r>
      <w:r w:rsidRPr="00EA1FAF">
        <w:rPr>
          <w:rStyle w:val="Emphasis"/>
        </w:rPr>
        <w:t>policy matter</w:t>
      </w:r>
      <w:r w:rsidRPr="00A50C4A">
        <w:rPr>
          <w:rStyle w:val="StyleUnderline"/>
        </w:rPr>
        <w:t xml:space="preserve"> that </w:t>
      </w:r>
      <w:r w:rsidRPr="00EA1FAF">
        <w:rPr>
          <w:rStyle w:val="Emphasis"/>
        </w:rPr>
        <w:t>requires political intervention</w:t>
      </w:r>
      <w:r w:rsidRPr="00A50C4A">
        <w:rPr>
          <w:sz w:val="14"/>
        </w:rPr>
        <w:t xml:space="preserve">. </w:t>
      </w:r>
      <w:r w:rsidRPr="00A50C4A">
        <w:rPr>
          <w:rStyle w:val="StyleUnderline"/>
        </w:rPr>
        <w:t xml:space="preserve">But this is </w:t>
      </w:r>
      <w:r w:rsidRPr="00EA1FAF">
        <w:rPr>
          <w:rStyle w:val="Emphasis"/>
        </w:rPr>
        <w:t>also an engineering problem</w:t>
      </w:r>
      <w:r w:rsidRPr="00A50C4A">
        <w:rPr>
          <w:sz w:val="14"/>
        </w:rPr>
        <w:t xml:space="preserve">, and there are several things engineers can – and should – do. One, </w:t>
      </w:r>
      <w:r w:rsidRPr="00A50C4A">
        <w:rPr>
          <w:rStyle w:val="StyleUnderline"/>
        </w:rPr>
        <w:t>we should expose. If you do not have a security clearance, and if you have not received a National Security Letter, you are not bound by a federal confidentially requirements or a gag order</w:t>
      </w:r>
      <w:r w:rsidRPr="00A50C4A">
        <w:rPr>
          <w:sz w:val="14"/>
        </w:rPr>
        <w:t xml:space="preserve">. If you have been contacted by the NSA to subvert a product or protocol, you need to come forward with your story. Your employer obligations don't cover illegal or unethical activity. If you work with classified data and are truly brave, </w:t>
      </w:r>
      <w:r w:rsidRPr="00A50C4A">
        <w:rPr>
          <w:rStyle w:val="Emphasis"/>
        </w:rPr>
        <w:t>expose what you know</w:t>
      </w:r>
      <w:r w:rsidRPr="00A50C4A">
        <w:rPr>
          <w:rStyle w:val="StyleUnderline"/>
        </w:rPr>
        <w:t>. We need whistleblowers</w:t>
      </w:r>
      <w:r w:rsidRPr="00A50C4A">
        <w:rPr>
          <w:sz w:val="14"/>
        </w:rPr>
        <w:t xml:space="preserve">. </w:t>
      </w:r>
      <w:r w:rsidRPr="003D0DC5">
        <w:rPr>
          <w:rStyle w:val="Emphasis"/>
        </w:rPr>
        <w:t>We need to know how exactly how the NSA and other agencies are subverting routers, switches, the internet backbone, encryption technologies and cloud systems</w:t>
      </w:r>
      <w:r w:rsidRPr="00A50C4A">
        <w:rPr>
          <w:sz w:val="14"/>
        </w:rPr>
        <w:t xml:space="preserve">. I already have five stories from people like you, and I've just started collecting. I want 50. </w:t>
      </w:r>
      <w:r w:rsidRPr="00A50C4A">
        <w:rPr>
          <w:rStyle w:val="StyleUnderline"/>
        </w:rPr>
        <w:t xml:space="preserve">There's </w:t>
      </w:r>
      <w:r w:rsidRPr="00A50C4A">
        <w:rPr>
          <w:rStyle w:val="Emphasis"/>
        </w:rPr>
        <w:t>safety in numbers</w:t>
      </w:r>
      <w:r w:rsidRPr="00FE1465">
        <w:rPr>
          <w:rStyle w:val="StyleUnderline"/>
        </w:rPr>
        <w:t xml:space="preserve">, and this </w:t>
      </w:r>
      <w:r w:rsidRPr="00FE1465">
        <w:rPr>
          <w:rStyle w:val="Emphasis"/>
        </w:rPr>
        <w:t>form of civil disobedience</w:t>
      </w:r>
      <w:r w:rsidRPr="00FE1465">
        <w:rPr>
          <w:rStyle w:val="StyleUnderline"/>
        </w:rPr>
        <w:t xml:space="preserve"> is the moral thing to do</w:t>
      </w:r>
      <w:r w:rsidRPr="00142C7B">
        <w:rPr>
          <w:sz w:val="14"/>
          <w:szCs w:val="14"/>
        </w:rPr>
        <w:t xml:space="preserve">. Two, we can design. </w:t>
      </w:r>
      <w:r w:rsidRPr="00FE1465">
        <w:rPr>
          <w:rStyle w:val="Emphasis"/>
        </w:rPr>
        <w:t>We need to figure out how to re-engineer the internet</w:t>
      </w:r>
      <w:r w:rsidRPr="00A50C4A">
        <w:rPr>
          <w:rStyle w:val="StyleUnderline"/>
        </w:rPr>
        <w:t xml:space="preserve"> to prevent this kind of wholesale spying. </w:t>
      </w:r>
      <w:r w:rsidRPr="00FE1465">
        <w:rPr>
          <w:rStyle w:val="Emphasis"/>
        </w:rPr>
        <w:t>We need new techniques</w:t>
      </w:r>
      <w:r w:rsidRPr="00A50C4A">
        <w:rPr>
          <w:rStyle w:val="StyleUnderline"/>
        </w:rPr>
        <w:t xml:space="preserve"> to prevent communications intermediaries from leaking private information</w:t>
      </w:r>
      <w:r w:rsidRPr="00A50C4A">
        <w:rPr>
          <w:sz w:val="14"/>
        </w:rPr>
        <w:t xml:space="preserve">. </w:t>
      </w:r>
      <w:r w:rsidRPr="00A50C4A">
        <w:rPr>
          <w:rStyle w:val="StyleUnderline"/>
        </w:rPr>
        <w:t xml:space="preserve">We can </w:t>
      </w:r>
      <w:r w:rsidRPr="00FE1465">
        <w:rPr>
          <w:rStyle w:val="Emphasis"/>
        </w:rPr>
        <w:t>make surveillance expensive</w:t>
      </w:r>
      <w:r w:rsidRPr="00A50C4A">
        <w:rPr>
          <w:rStyle w:val="StyleUnderline"/>
        </w:rPr>
        <w:t xml:space="preserve"> again. In particular, we need open protocols, open implementations, open systems – these will be </w:t>
      </w:r>
      <w:r w:rsidRPr="00FE1465">
        <w:rPr>
          <w:rStyle w:val="Emphasis"/>
        </w:rPr>
        <w:t>harder for the NSA</w:t>
      </w:r>
      <w:r w:rsidRPr="00A50C4A">
        <w:rPr>
          <w:rStyle w:val="StyleUnderline"/>
        </w:rPr>
        <w:t xml:space="preserve"> to subvert</w:t>
      </w:r>
      <w:r w:rsidRPr="00A50C4A">
        <w:rPr>
          <w:sz w:val="14"/>
        </w:rPr>
        <w:t xml:space="preserve">. The Internet Engineering Task Force, the group that defines the standards that make the internet run, has a meeting planned for early November in Vancouver. This group needs to dedicate its next meeting to this task. This is an emergency, and demands an emergency response. Three, </w:t>
      </w:r>
      <w:r w:rsidRPr="00A50C4A">
        <w:rPr>
          <w:rStyle w:val="Emphasis"/>
        </w:rPr>
        <w:t>we can influence governance</w:t>
      </w:r>
      <w:r w:rsidRPr="00A50C4A">
        <w:rPr>
          <w:sz w:val="14"/>
        </w:rPr>
        <w:t xml:space="preserve">. I have resisted saying this up to now, and I am saddened to say it, but </w:t>
      </w:r>
      <w:r w:rsidRPr="00A50C4A">
        <w:rPr>
          <w:rStyle w:val="StyleUnderline"/>
        </w:rPr>
        <w:t>the US has proved to be an unethical steward of the internet</w:t>
      </w:r>
      <w:r w:rsidRPr="00A50C4A">
        <w:rPr>
          <w:sz w:val="14"/>
        </w:rPr>
        <w:t xml:space="preserve">. The UK is no better. </w:t>
      </w:r>
      <w:r w:rsidRPr="00A50C4A">
        <w:rPr>
          <w:rStyle w:val="StyleUnderline"/>
        </w:rPr>
        <w:t xml:space="preserve">The NSA's actions are </w:t>
      </w:r>
      <w:r w:rsidRPr="00A50C4A">
        <w:rPr>
          <w:rStyle w:val="Emphasis"/>
        </w:rPr>
        <w:t>legitimizing</w:t>
      </w:r>
      <w:r w:rsidRPr="00A50C4A">
        <w:rPr>
          <w:rStyle w:val="StyleUnderline"/>
        </w:rPr>
        <w:t xml:space="preserve"> the </w:t>
      </w:r>
      <w:r w:rsidRPr="00A50C4A">
        <w:rPr>
          <w:rStyle w:val="Emphasis"/>
        </w:rPr>
        <w:t>internet abuses</w:t>
      </w:r>
      <w:r w:rsidRPr="00A50C4A">
        <w:rPr>
          <w:rStyle w:val="StyleUnderline"/>
        </w:rPr>
        <w:t xml:space="preserve"> by </w:t>
      </w:r>
      <w:r w:rsidRPr="00A50C4A">
        <w:rPr>
          <w:rStyle w:val="Emphasis"/>
        </w:rPr>
        <w:t>China</w:t>
      </w:r>
      <w:r w:rsidRPr="00A50C4A">
        <w:rPr>
          <w:rStyle w:val="StyleUnderline"/>
        </w:rPr>
        <w:t xml:space="preserve">, </w:t>
      </w:r>
      <w:r w:rsidRPr="00A50C4A">
        <w:rPr>
          <w:rStyle w:val="Emphasis"/>
        </w:rPr>
        <w:t>Russia</w:t>
      </w:r>
      <w:r w:rsidRPr="00A50C4A">
        <w:rPr>
          <w:rStyle w:val="StyleUnderline"/>
        </w:rPr>
        <w:t xml:space="preserve">, </w:t>
      </w:r>
      <w:r w:rsidRPr="00A50C4A">
        <w:rPr>
          <w:rStyle w:val="Emphasis"/>
        </w:rPr>
        <w:t>Iran</w:t>
      </w:r>
      <w:r w:rsidRPr="00A50C4A">
        <w:rPr>
          <w:rStyle w:val="StyleUnderline"/>
        </w:rPr>
        <w:t xml:space="preserve"> and others. We </w:t>
      </w:r>
      <w:r w:rsidRPr="00142C7B">
        <w:rPr>
          <w:rStyle w:val="Emphasis"/>
        </w:rPr>
        <w:t>need to figure out new means of internet governance</w:t>
      </w:r>
      <w:r w:rsidRPr="00A50C4A">
        <w:rPr>
          <w:rStyle w:val="StyleUnderline"/>
        </w:rPr>
        <w:t xml:space="preserve">, ones that </w:t>
      </w:r>
      <w:r w:rsidRPr="00142C7B">
        <w:rPr>
          <w:rStyle w:val="Emphasis"/>
        </w:rPr>
        <w:t>makes it harder for powerful tech countries to monitor everything</w:t>
      </w:r>
      <w:r w:rsidRPr="00A50C4A">
        <w:rPr>
          <w:rStyle w:val="StyleUnderline"/>
        </w:rPr>
        <w:t xml:space="preserve">. For example, we </w:t>
      </w:r>
      <w:r w:rsidRPr="00142C7B">
        <w:rPr>
          <w:rStyle w:val="Emphasis"/>
        </w:rPr>
        <w:t>need to demand transparency, oversight, and accountability from our governments</w:t>
      </w:r>
      <w:r w:rsidRPr="00A50C4A">
        <w:rPr>
          <w:rStyle w:val="StyleUnderline"/>
        </w:rPr>
        <w:t xml:space="preserve"> and corporations</w:t>
      </w:r>
      <w:r w:rsidRPr="00A50C4A">
        <w:rPr>
          <w:sz w:val="14"/>
        </w:rPr>
        <w:t xml:space="preserve">. </w:t>
      </w:r>
      <w:r w:rsidRPr="00A50C4A">
        <w:rPr>
          <w:rStyle w:val="StyleUnderline"/>
        </w:rPr>
        <w:t>Unfortunately, this is going play directly into the hands of totalitarian governments that want to control their country's internet for even more extreme forms of surveillance. We need to figure out how to prevent that, too. We need to avoid the mistakes of the I</w:t>
      </w:r>
      <w:r w:rsidRPr="00A50C4A">
        <w:rPr>
          <w:sz w:val="14"/>
        </w:rPr>
        <w:t xml:space="preserve">nternational </w:t>
      </w:r>
      <w:r w:rsidRPr="00A50C4A">
        <w:rPr>
          <w:rStyle w:val="StyleUnderline"/>
        </w:rPr>
        <w:t>T</w:t>
      </w:r>
      <w:r w:rsidRPr="00A50C4A">
        <w:rPr>
          <w:sz w:val="14"/>
        </w:rPr>
        <w:t xml:space="preserve">elecommunications </w:t>
      </w:r>
      <w:r w:rsidRPr="00A50C4A">
        <w:rPr>
          <w:rStyle w:val="StyleUnderline"/>
        </w:rPr>
        <w:t>U</w:t>
      </w:r>
      <w:r w:rsidRPr="00A50C4A">
        <w:rPr>
          <w:sz w:val="14"/>
        </w:rPr>
        <w:t xml:space="preserve">nion, </w:t>
      </w:r>
      <w:r w:rsidRPr="00A50C4A">
        <w:rPr>
          <w:rStyle w:val="StyleUnderline"/>
        </w:rPr>
        <w:t>which has become a forum to legitimize bad government behavior, and create truly international governance that can't be dominated or abused by any one country</w:t>
      </w:r>
      <w:r w:rsidRPr="00A50C4A">
        <w:rPr>
          <w:sz w:val="14"/>
        </w:rPr>
        <w:t xml:space="preserve">. Generations from now, when people look back on these early decades of the internet, I hope they will not be disappointed in us. </w:t>
      </w:r>
      <w:r w:rsidRPr="00A50C4A">
        <w:rPr>
          <w:rStyle w:val="Emphasis"/>
        </w:rPr>
        <w:t>We can ensure that they don't only if each of us makes this a priority, and engages in the debate</w:t>
      </w:r>
      <w:r w:rsidRPr="00A50C4A">
        <w:rPr>
          <w:rStyle w:val="StyleUnderline"/>
        </w:rPr>
        <w:t xml:space="preserve">. We have a </w:t>
      </w:r>
      <w:r w:rsidRPr="00A50C4A">
        <w:rPr>
          <w:rStyle w:val="Emphasis"/>
        </w:rPr>
        <w:t>moral duty</w:t>
      </w:r>
      <w:r w:rsidRPr="00A50C4A">
        <w:rPr>
          <w:rStyle w:val="StyleUnderline"/>
        </w:rPr>
        <w:t xml:space="preserve"> to do this, and we have </w:t>
      </w:r>
      <w:r w:rsidRPr="00A50C4A">
        <w:rPr>
          <w:rStyle w:val="Emphasis"/>
        </w:rPr>
        <w:t>no time to lose</w:t>
      </w:r>
      <w:r w:rsidRPr="00A50C4A">
        <w:rPr>
          <w:sz w:val="14"/>
        </w:rPr>
        <w:t xml:space="preserve">. </w:t>
      </w:r>
      <w:r w:rsidRPr="00A50C4A">
        <w:rPr>
          <w:rStyle w:val="Emphasis"/>
        </w:rPr>
        <w:t>Dismantling the surveillance s</w:t>
      </w:r>
      <w:r w:rsidRPr="00FE1465">
        <w:rPr>
          <w:rStyle w:val="Emphasis"/>
        </w:rPr>
        <w:t>tate won't be easy</w:t>
      </w:r>
      <w:r w:rsidRPr="00A50C4A">
        <w:rPr>
          <w:rStyle w:val="StyleUnderline"/>
        </w:rPr>
        <w:t xml:space="preserve">. Has any country that engaged in mass surveillance of its own citizens voluntarily given up that capability? Has any mass surveillance country avoided becoming totalitarian? Whatever happens, we're going to be </w:t>
      </w:r>
      <w:r w:rsidRPr="00FE1465">
        <w:rPr>
          <w:rStyle w:val="Emphasis"/>
        </w:rPr>
        <w:t>breaking new ground</w:t>
      </w:r>
      <w:r w:rsidRPr="00A50C4A">
        <w:rPr>
          <w:sz w:val="14"/>
        </w:rPr>
        <w:t xml:space="preserve">. Again, </w:t>
      </w:r>
      <w:r w:rsidRPr="00FE1465">
        <w:rPr>
          <w:rStyle w:val="Emphasis"/>
        </w:rPr>
        <w:t>the politics of this is a bigger task than the engineering</w:t>
      </w:r>
      <w:r w:rsidRPr="00A50C4A">
        <w:rPr>
          <w:rStyle w:val="StyleUnderline"/>
        </w:rPr>
        <w:t xml:space="preserve">, but the engineering is critical. We need to </w:t>
      </w:r>
      <w:r w:rsidRPr="00A50C4A">
        <w:rPr>
          <w:rStyle w:val="Emphasis"/>
        </w:rPr>
        <w:t>demand that real technologists be involved in any key government decision making</w:t>
      </w:r>
      <w:r w:rsidRPr="00A50C4A">
        <w:rPr>
          <w:rStyle w:val="StyleUnderline"/>
        </w:rPr>
        <w:t xml:space="preserve"> on these issues. We've had enough of lawyers and politicians not fully understanding technology; we </w:t>
      </w:r>
      <w:r w:rsidRPr="00A50C4A">
        <w:rPr>
          <w:rStyle w:val="Emphasis"/>
        </w:rPr>
        <w:t>need technologists at the table when we build tech policy</w:t>
      </w:r>
      <w:r w:rsidRPr="00A50C4A">
        <w:rPr>
          <w:sz w:val="14"/>
        </w:rPr>
        <w:t xml:space="preserve">. To the engineers, I say this: </w:t>
      </w:r>
      <w:r w:rsidRPr="00A50C4A">
        <w:rPr>
          <w:rStyle w:val="StyleUnderline"/>
        </w:rPr>
        <w:t>we built the internet, and some of us have helped to subvert it. Now, those of us who love liberty have to fix it</w:t>
      </w:r>
      <w:r w:rsidRPr="00A50C4A">
        <w:rPr>
          <w:sz w:val="14"/>
        </w:rPr>
        <w:t>.</w:t>
      </w:r>
    </w:p>
    <w:p w:rsidR="009819AC" w:rsidRDefault="009819AC" w:rsidP="009819AC"/>
    <w:p w:rsidR="009819AC" w:rsidRDefault="009819AC" w:rsidP="009819AC">
      <w:pPr>
        <w:pStyle w:val="Heading3"/>
      </w:pPr>
      <w:r>
        <w:lastRenderedPageBreak/>
        <w:t>2ac prereq</w:t>
      </w:r>
    </w:p>
    <w:p w:rsidR="009819AC" w:rsidRDefault="009819AC" w:rsidP="009819AC"/>
    <w:p w:rsidR="009819AC" w:rsidRDefault="009819AC" w:rsidP="009819AC">
      <w:pPr>
        <w:pStyle w:val="Heading4"/>
      </w:pPr>
      <w:r>
        <w:t>The plan is prerequisite to ALT solvency</w:t>
      </w:r>
    </w:p>
    <w:p w:rsidR="009819AC" w:rsidRDefault="009819AC" w:rsidP="009819AC">
      <w:pPr>
        <w:pStyle w:val="CiteSpacing"/>
      </w:pPr>
      <w:r w:rsidRPr="000852F8">
        <w:rPr>
          <w:rStyle w:val="Style13ptBold"/>
        </w:rPr>
        <w:t>Wood 15</w:t>
      </w:r>
      <w:r>
        <w:t xml:space="preserve"> (Camilla Wood, Solicitor, Birnberg Peirce &amp; Partners, Director, Colombia Caravana UK Lawyers Group, “Access fights for your right to secure communications,” Technology and Human Rights, 5-22-2015, http://technologyandhumanrights.org/access-fights-for-your-right-to-secure-communications/)KMM</w:t>
      </w:r>
    </w:p>
    <w:p w:rsidR="009819AC" w:rsidRPr="00AB164C" w:rsidRDefault="009819AC" w:rsidP="009819AC">
      <w:pPr>
        <w:rPr>
          <w:sz w:val="14"/>
        </w:rPr>
      </w:pPr>
      <w:r w:rsidRPr="00AB164C">
        <w:rPr>
          <w:sz w:val="14"/>
        </w:rPr>
        <w:t xml:space="preserve">Today, we joined </w:t>
      </w:r>
      <w:r w:rsidRPr="000852F8">
        <w:rPr>
          <w:rStyle w:val="StyleUnderline"/>
        </w:rPr>
        <w:t>a large coalition</w:t>
      </w:r>
      <w:r w:rsidRPr="00AB164C">
        <w:rPr>
          <w:sz w:val="14"/>
        </w:rPr>
        <w:t xml:space="preserve"> [PDF] </w:t>
      </w:r>
      <w:r w:rsidRPr="000852F8">
        <w:rPr>
          <w:rStyle w:val="StyleUnderline"/>
        </w:rPr>
        <w:t>of human rights, privacy, and tech</w:t>
      </w:r>
      <w:r w:rsidRPr="00AB164C">
        <w:rPr>
          <w:sz w:val="14"/>
        </w:rPr>
        <w:t xml:space="preserve">nology </w:t>
      </w:r>
      <w:r w:rsidRPr="000852F8">
        <w:rPr>
          <w:rStyle w:val="StyleUnderline"/>
        </w:rPr>
        <w:t>organizations, companies, and security experts working to oppose any law or policy that would force companies to deliberately weaken the security of their products. Instead, government should</w:t>
      </w:r>
      <w:r w:rsidRPr="00AB164C">
        <w:rPr>
          <w:sz w:val="14"/>
        </w:rPr>
        <w:t xml:space="preserve"> defend the rights of users by </w:t>
      </w:r>
      <w:r w:rsidRPr="000852F8">
        <w:rPr>
          <w:rStyle w:val="StyleUnderline"/>
        </w:rPr>
        <w:t>implement</w:t>
      </w:r>
      <w:r w:rsidRPr="00AB164C">
        <w:rPr>
          <w:sz w:val="14"/>
        </w:rPr>
        <w:t xml:space="preserve">ing </w:t>
      </w:r>
      <w:r w:rsidRPr="000852F8">
        <w:rPr>
          <w:rStyle w:val="StyleUnderline"/>
        </w:rPr>
        <w:t>policies that support the adoption of encryption</w:t>
      </w:r>
      <w:r w:rsidRPr="00AB164C">
        <w:rPr>
          <w:sz w:val="14"/>
        </w:rPr>
        <w:t xml:space="preserve"> tools and technologies. The coalition letter [PDF] we signed refutes statements from high-level government officials who claim that strong encryption would undermine law enforcement and national security. These officials argue that encryption could cause government surveillance programs to “go dark,” an argument that was born in the debates from the 1990s and has repeatedly been debunked by security experts. These experts explain that implementing strong encryption is one of the best ways to protect people against bad actors. As the letter points out, encryption may be the key barrier that protects users from street criminals, malicious hackers, corporate spies, or foreign intelligence agencies. At Access, we believe you have the fundamental right to secure your data and communications; it’s a prerequisite for the freedom of expression, assembly, and thought. Access’s Encrypt All The Thingsinitiative is an effort to promote the use of available encryption tools. Through the initiative, we ask companies to agree to the importance of protecting networks, data, and users from unauthorized access and surveillance. It’s an example of civil society and the corporate sector working together for a more secure internet. Government-mandated backdoors, on the other hand, undermine user security by purposefully weakening the protection that they are otherwise afforded. As the letter explains: “Whether you call them ‘front doors’ or ‘back doors,’ introducing intentional vulnerabilities into secure products for the government’s use will make those products less secure against other attackers. Every computer security expert that has spoken publicly on this issue agrees on this point, including the government’s own experts.” </w:t>
      </w:r>
      <w:r w:rsidRPr="000852F8">
        <w:rPr>
          <w:rStyle w:val="StyleUnderline"/>
        </w:rPr>
        <w:t xml:space="preserve">Encryption technologies protect activists, journalists, and members of </w:t>
      </w:r>
      <w:r w:rsidRPr="000852F8">
        <w:rPr>
          <w:rStyle w:val="Emphasis"/>
        </w:rPr>
        <w:t>marginalized classes</w:t>
      </w:r>
      <w:r w:rsidRPr="000852F8">
        <w:rPr>
          <w:rStyle w:val="StyleUnderline"/>
        </w:rPr>
        <w:t>, as well as everyday users, by safeguarding their most personal information and communications from</w:t>
      </w:r>
      <w:r w:rsidRPr="00AB164C">
        <w:rPr>
          <w:sz w:val="14"/>
        </w:rPr>
        <w:t xml:space="preserve"> bad actors and </w:t>
      </w:r>
      <w:r w:rsidRPr="000852F8">
        <w:rPr>
          <w:rStyle w:val="Emphasis"/>
        </w:rPr>
        <w:t>hostile governments</w:t>
      </w:r>
      <w:r w:rsidRPr="00AB164C">
        <w:rPr>
          <w:sz w:val="14"/>
        </w:rPr>
        <w:t xml:space="preserve">. </w:t>
      </w:r>
      <w:r w:rsidRPr="000852F8">
        <w:rPr>
          <w:rStyle w:val="StyleUnderline"/>
        </w:rPr>
        <w:t>Proper encryption</w:t>
      </w:r>
      <w:r w:rsidRPr="00AB164C">
        <w:rPr>
          <w:sz w:val="14"/>
        </w:rPr>
        <w:t xml:space="preserve"> facilitates the exercise of users’ rights to privacy by </w:t>
      </w:r>
      <w:r w:rsidRPr="001C60DE">
        <w:rPr>
          <w:rStyle w:val="Emphasis"/>
        </w:rPr>
        <w:t>giving users power</w:t>
      </w:r>
      <w:r w:rsidRPr="000852F8">
        <w:rPr>
          <w:rStyle w:val="StyleUnderline"/>
        </w:rPr>
        <w:t xml:space="preserve"> over who has access to their data</w:t>
      </w:r>
      <w:r w:rsidRPr="00AB164C">
        <w:rPr>
          <w:sz w:val="14"/>
        </w:rPr>
        <w:t xml:space="preserve">. Additionally, </w:t>
      </w:r>
      <w:r w:rsidRPr="000852F8">
        <w:rPr>
          <w:rStyle w:val="StyleUnderline"/>
        </w:rPr>
        <w:t>encryption tech</w:t>
      </w:r>
      <w:r w:rsidRPr="00AB164C">
        <w:rPr>
          <w:sz w:val="14"/>
        </w:rPr>
        <w:t xml:space="preserve">nologies and technologies </w:t>
      </w:r>
      <w:r w:rsidRPr="000852F8">
        <w:rPr>
          <w:rStyle w:val="StyleUnderline"/>
        </w:rPr>
        <w:t xml:space="preserve">to </w:t>
      </w:r>
      <w:r w:rsidRPr="001C60DE">
        <w:rPr>
          <w:rStyle w:val="Emphasis"/>
        </w:rPr>
        <w:t>enable anonymous speech</w:t>
      </w:r>
      <w:r w:rsidRPr="000852F8">
        <w:rPr>
          <w:rStyle w:val="StyleUnderline"/>
        </w:rPr>
        <w:t xml:space="preserve"> are integral to the free exercise of rights to expression, association, and opinion</w:t>
      </w:r>
      <w:r w:rsidRPr="00AB164C">
        <w:rPr>
          <w:sz w:val="14"/>
        </w:rPr>
        <w:t xml:space="preserve">, as an upcoming report by David Kaye, UN Special Rapporteur on the Promotion and Protection of the Right to Freedom of Opinion and Expression, will address. </w:t>
      </w:r>
      <w:r w:rsidRPr="001C60DE">
        <w:rPr>
          <w:rStyle w:val="StyleUnderline"/>
        </w:rPr>
        <w:t xml:space="preserve">However, when such technology is improperly implemented or built with </w:t>
      </w:r>
      <w:r w:rsidRPr="00AB164C">
        <w:rPr>
          <w:rStyle w:val="Emphasis"/>
        </w:rPr>
        <w:t>secret backdoors</w:t>
      </w:r>
      <w:r w:rsidRPr="001C60DE">
        <w:rPr>
          <w:rStyle w:val="StyleUnderline"/>
        </w:rPr>
        <w:t xml:space="preserve">, it puts users in the </w:t>
      </w:r>
      <w:r w:rsidRPr="00AB164C">
        <w:rPr>
          <w:rStyle w:val="Emphasis"/>
        </w:rPr>
        <w:t>worst possible situation</w:t>
      </w:r>
      <w:r w:rsidRPr="001C60DE">
        <w:rPr>
          <w:rStyle w:val="StyleUnderline"/>
        </w:rPr>
        <w:t xml:space="preserve">, since they may act under a </w:t>
      </w:r>
      <w:r w:rsidRPr="00AB164C">
        <w:rPr>
          <w:rStyle w:val="Emphasis"/>
        </w:rPr>
        <w:t>false sense of security</w:t>
      </w:r>
      <w:r w:rsidRPr="00AB164C">
        <w:rPr>
          <w:sz w:val="14"/>
        </w:rPr>
        <w:t xml:space="preserve">. </w:t>
      </w:r>
      <w:r w:rsidRPr="00AB164C">
        <w:rPr>
          <w:rStyle w:val="StyleUnderline"/>
        </w:rPr>
        <w:t>While the debate is heating up in the U</w:t>
      </w:r>
      <w:r w:rsidRPr="00AB164C">
        <w:rPr>
          <w:sz w:val="14"/>
        </w:rPr>
        <w:t xml:space="preserve">nited </w:t>
      </w:r>
      <w:r w:rsidRPr="00AB164C">
        <w:rPr>
          <w:rStyle w:val="StyleUnderline"/>
        </w:rPr>
        <w:t>S</w:t>
      </w:r>
      <w:r w:rsidRPr="00AB164C">
        <w:rPr>
          <w:sz w:val="14"/>
        </w:rPr>
        <w:t xml:space="preserve">tates, this issue </w:t>
      </w:r>
      <w:r w:rsidRPr="00AB164C">
        <w:rPr>
          <w:rStyle w:val="StyleUnderline"/>
        </w:rPr>
        <w:t>it impacts users around the world</w:t>
      </w:r>
      <w:r w:rsidRPr="00AB164C">
        <w:rPr>
          <w:sz w:val="14"/>
        </w:rPr>
        <w:t xml:space="preserve">. The letter further elucidates the risks: “If American companies maintain the ability to unlock their customers’ data and devices on request, </w:t>
      </w:r>
      <w:r w:rsidRPr="00AB164C">
        <w:rPr>
          <w:rStyle w:val="StyleUnderline"/>
        </w:rPr>
        <w:t>governments other than the U</w:t>
      </w:r>
      <w:r w:rsidRPr="00AB164C">
        <w:rPr>
          <w:sz w:val="14"/>
        </w:rPr>
        <w:t xml:space="preserve">nited </w:t>
      </w:r>
      <w:r w:rsidRPr="00AB164C">
        <w:rPr>
          <w:rStyle w:val="StyleUnderline"/>
        </w:rPr>
        <w:t>S</w:t>
      </w:r>
      <w:r w:rsidRPr="00AB164C">
        <w:rPr>
          <w:sz w:val="14"/>
        </w:rPr>
        <w:t xml:space="preserve">tates </w:t>
      </w:r>
      <w:r w:rsidRPr="00AB164C">
        <w:rPr>
          <w:rStyle w:val="StyleUnderline"/>
        </w:rPr>
        <w:t>will demand the same access, and will also be emboldened to demand the same capability from their native companies. The U.S. government, having made the same demands, will have little room to object. The result will be an information environment riddled with vulnerabilities that could be exploited by even the most repressive or dangerous regimes</w:t>
      </w:r>
      <w:r w:rsidRPr="00AB164C">
        <w:rPr>
          <w:sz w:val="14"/>
        </w:rPr>
        <w:t xml:space="preserve">.” Already, officials in both the United Kingdom and China have put forward similar proposals, and other countries have explored or implemented policies to the same effect. And </w:t>
      </w:r>
      <w:r w:rsidRPr="00AB164C">
        <w:rPr>
          <w:rStyle w:val="StyleUnderline"/>
        </w:rPr>
        <w:t>once the major markets require backdoors, it could have a ripple effect. Companies won’t have an incentive to build separate, secure products</w:t>
      </w:r>
      <w:r w:rsidRPr="00AB164C">
        <w:rPr>
          <w:sz w:val="14"/>
        </w:rPr>
        <w:t xml:space="preserve"> for smaller markets, </w:t>
      </w:r>
      <w:r w:rsidRPr="00AB164C">
        <w:rPr>
          <w:rStyle w:val="StyleUnderline"/>
        </w:rPr>
        <w:t>even where such mandates don’t exist</w:t>
      </w:r>
      <w:r w:rsidRPr="00AB164C">
        <w:rPr>
          <w:sz w:val="14"/>
        </w:rPr>
        <w:t xml:space="preserve">. This could have </w:t>
      </w:r>
      <w:r w:rsidRPr="00AB164C">
        <w:rPr>
          <w:rStyle w:val="StyleUnderline"/>
        </w:rPr>
        <w:t>a negative impact on human rights worldwide</w:t>
      </w:r>
      <w:r w:rsidRPr="00AB164C">
        <w:rPr>
          <w:sz w:val="14"/>
        </w:rPr>
        <w:t xml:space="preserve">. Back doors and other vulnerabilities are just a few of the ways that governments are undermining cryptography. We must also preserve the integrity of encryption standards and limit the scope of government hacking. The letter quotes from the Report of the President’s Review Group on Intelligence and Communications Technologies [PDF], which recommends: “…regarding encryption, </w:t>
      </w:r>
      <w:r w:rsidRPr="00AB164C">
        <w:rPr>
          <w:rStyle w:val="StyleUnderline"/>
        </w:rPr>
        <w:t>the U.S.Government should</w:t>
      </w:r>
      <w:r w:rsidRPr="00AB164C">
        <w:rPr>
          <w:sz w:val="14"/>
        </w:rPr>
        <w:t xml:space="preserve">: 1. fully support and </w:t>
      </w:r>
      <w:r w:rsidRPr="00AB164C">
        <w:rPr>
          <w:rStyle w:val="StyleUnderline"/>
        </w:rPr>
        <w:t>not undermine efforts to create encryption standards</w:t>
      </w:r>
      <w:r w:rsidRPr="00AB164C">
        <w:rPr>
          <w:sz w:val="14"/>
        </w:rPr>
        <w:t xml:space="preserve">; 2. </w:t>
      </w:r>
      <w:r w:rsidRPr="00AB164C">
        <w:rPr>
          <w:rStyle w:val="StyleUnderline"/>
        </w:rPr>
        <w:t>not</w:t>
      </w:r>
      <w:r w:rsidRPr="00AB164C">
        <w:rPr>
          <w:sz w:val="14"/>
        </w:rPr>
        <w:t xml:space="preserve"> in any way </w:t>
      </w:r>
      <w:r w:rsidRPr="00AB164C">
        <w:rPr>
          <w:rStyle w:val="StyleUnderline"/>
        </w:rPr>
        <w:t>subvert</w:t>
      </w:r>
      <w:r w:rsidRPr="00AB164C">
        <w:rPr>
          <w:sz w:val="14"/>
        </w:rPr>
        <w:t xml:space="preserve">, undermine, weaken, or make vulnerable generally available </w:t>
      </w:r>
      <w:r w:rsidRPr="00AB164C">
        <w:rPr>
          <w:rStyle w:val="StyleUnderline"/>
        </w:rPr>
        <w:t>commercial software</w:t>
      </w:r>
      <w:r w:rsidRPr="00AB164C">
        <w:rPr>
          <w:sz w:val="14"/>
        </w:rPr>
        <w:t xml:space="preserve">; </w:t>
      </w:r>
      <w:r w:rsidRPr="00AB164C">
        <w:rPr>
          <w:rStyle w:val="StyleUnderline"/>
        </w:rPr>
        <w:t>and</w:t>
      </w:r>
      <w:r w:rsidRPr="00AB164C">
        <w:rPr>
          <w:sz w:val="14"/>
        </w:rPr>
        <w:t xml:space="preserve"> 3. </w:t>
      </w:r>
      <w:r w:rsidRPr="00AB164C">
        <w:rPr>
          <w:rStyle w:val="StyleUnderline"/>
        </w:rPr>
        <w:t>increase the use of encryption and urge U.S. companies to do so</w:t>
      </w:r>
      <w:r w:rsidRPr="00AB164C">
        <w:rPr>
          <w:sz w:val="14"/>
        </w:rPr>
        <w:t xml:space="preserve">, in order to better protect data in transit, at rest, in the cloud, and in other storage.” Access has pushed [PDF] for the National Institute for Standards and Technologies (NIST) to have greater independence. </w:t>
      </w:r>
      <w:r w:rsidRPr="00AB164C">
        <w:rPr>
          <w:rStyle w:val="StyleUnderline"/>
        </w:rPr>
        <w:t>A U.S. federal agency, NIST establishes and promotes the use of cryptographic standards, which in turn provide the basis for user-facing encryption tools and technologies. The agency is currently statutorily required to consult with the NSA to create these standards. We would like to see a legislative fix that would make this consultation permissive instead of mandatory</w:t>
      </w:r>
      <w:r w:rsidRPr="00AB164C">
        <w:rPr>
          <w:sz w:val="14"/>
        </w:rPr>
        <w:t>, and increase NIST’s direct funding and resources. We have also submitted comments on both the first and second stages of NIST’s process to establish public, transparent procedures for its standards-making process.</w:t>
      </w:r>
    </w:p>
    <w:p w:rsidR="009819AC" w:rsidRPr="007D7BEC" w:rsidRDefault="009819AC" w:rsidP="009819AC"/>
    <w:p w:rsidR="009819AC" w:rsidRDefault="009819AC" w:rsidP="009819AC">
      <w:pPr>
        <w:pStyle w:val="Heading2"/>
      </w:pPr>
      <w:r>
        <w:lastRenderedPageBreak/>
        <w:t>A2 T – Curtail</w:t>
      </w:r>
    </w:p>
    <w:p w:rsidR="009819AC" w:rsidRDefault="009819AC" w:rsidP="009819AC"/>
    <w:p w:rsidR="009819AC" w:rsidRDefault="009819AC" w:rsidP="009819AC">
      <w:pPr>
        <w:pStyle w:val="Heading3"/>
      </w:pPr>
      <w:r>
        <w:lastRenderedPageBreak/>
        <w:t>2ac we meet</w:t>
      </w:r>
    </w:p>
    <w:p w:rsidR="009819AC" w:rsidRDefault="009819AC" w:rsidP="009819AC"/>
    <w:p w:rsidR="009819AC" w:rsidRPr="000F22C1" w:rsidRDefault="009819AC" w:rsidP="009819AC">
      <w:pPr>
        <w:pStyle w:val="Heading4"/>
      </w:pPr>
      <w:r>
        <w:t>Plan curtails surveillance</w:t>
      </w:r>
    </w:p>
    <w:p w:rsidR="009819AC" w:rsidRPr="00323CAF" w:rsidRDefault="009819AC" w:rsidP="009819AC">
      <w:pPr>
        <w:pStyle w:val="CiteSpacing"/>
      </w:pPr>
      <w:r w:rsidRPr="00323CAF">
        <w:rPr>
          <w:rStyle w:val="Style13ptBold"/>
        </w:rPr>
        <w:t>Ribeiro 14</w:t>
      </w:r>
      <w:r>
        <w:t xml:space="preserve"> (John Ribeiro, Computer World, “Sen. Wyden introduces bill to block FBI backdoor access,” IDG News Service, 12-4-2014, http://www.computerworld.com/article/2854966/sen-wyden-introduces-bill-to-block-fbi-backdoor-access.html)KMM</w:t>
      </w:r>
    </w:p>
    <w:p w:rsidR="009819AC" w:rsidRPr="00784321" w:rsidRDefault="009819AC" w:rsidP="009819AC">
      <w:pPr>
        <w:rPr>
          <w:sz w:val="16"/>
          <w:szCs w:val="16"/>
        </w:rPr>
      </w:pPr>
      <w:r w:rsidRPr="00784321">
        <w:rPr>
          <w:sz w:val="16"/>
          <w:szCs w:val="16"/>
        </w:rPr>
        <w:t xml:space="preserve">Sen. Ron Wyden on Thursday introduced a bill that would prevent the government from forcing companies to design backdoors or security vulnerabilities into their products to aid surveillance. </w:t>
      </w:r>
      <w:r w:rsidRPr="000F22C1">
        <w:rPr>
          <w:rStyle w:val="StyleUnderline"/>
        </w:rPr>
        <w:t>The Secure Data Act</w:t>
      </w:r>
      <w:r w:rsidRPr="00784321">
        <w:rPr>
          <w:sz w:val="16"/>
          <w:szCs w:val="16"/>
        </w:rPr>
        <w:t xml:space="preserve"> aims to </w:t>
      </w:r>
      <w:r w:rsidRPr="000F22C1">
        <w:rPr>
          <w:rStyle w:val="StyleUnderline"/>
        </w:rPr>
        <w:t>preempt moves by the government to better eavesdrop over newer communications technologies, and is</w:t>
      </w:r>
      <w:r w:rsidRPr="00784321">
        <w:rPr>
          <w:sz w:val="16"/>
          <w:szCs w:val="16"/>
        </w:rPr>
        <w:t xml:space="preserve"> part of </w:t>
      </w:r>
      <w:r w:rsidRPr="000F22C1">
        <w:rPr>
          <w:rStyle w:val="StyleUnderline"/>
        </w:rPr>
        <w:t>an overall bid by</w:t>
      </w:r>
      <w:r w:rsidRPr="00784321">
        <w:rPr>
          <w:sz w:val="16"/>
          <w:szCs w:val="16"/>
        </w:rPr>
        <w:t xml:space="preserve"> some </w:t>
      </w:r>
      <w:r w:rsidRPr="000F22C1">
        <w:rPr>
          <w:rStyle w:val="StyleUnderline"/>
        </w:rPr>
        <w:t xml:space="preserve">legislators to </w:t>
      </w:r>
      <w:r w:rsidRPr="006C7898">
        <w:rPr>
          <w:rStyle w:val="Emphasis"/>
        </w:rPr>
        <w:t>place curbs</w:t>
      </w:r>
      <w:r w:rsidRPr="000F22C1">
        <w:rPr>
          <w:rStyle w:val="StyleUnderline"/>
        </w:rPr>
        <w:t xml:space="preserve"> on extensive </w:t>
      </w:r>
      <w:r w:rsidRPr="006C7898">
        <w:rPr>
          <w:rStyle w:val="Emphasis"/>
        </w:rPr>
        <w:t>government surveillance</w:t>
      </w:r>
      <w:r w:rsidRPr="00784321">
        <w:rPr>
          <w:sz w:val="16"/>
          <w:szCs w:val="16"/>
        </w:rPr>
        <w:t>. A key legislation that would put curbs on the bulk collection of phone records by the U.S. National Security Agency, called the USA Freedom Act, could not move towards a final vote on the legislation in the Senate last month, despite backing from the administration of U.S. President Barack Obama. Wyden said his bill comes in the wake of proposals by U.S. government officials to compel companies to build backdoors in the security features of their products. "Strong encryption and sound computer security is the best way to keep Americans' data safe from hackers and foreign threats," Wyden said in a statement Thursday.</w:t>
      </w:r>
    </w:p>
    <w:p w:rsidR="009819AC" w:rsidRDefault="009819AC" w:rsidP="009819AC"/>
    <w:p w:rsidR="009819AC" w:rsidRDefault="009819AC" w:rsidP="009819AC">
      <w:pPr>
        <w:pStyle w:val="Heading4"/>
      </w:pPr>
      <w:r>
        <w:t>Increasing encryption meets too</w:t>
      </w:r>
    </w:p>
    <w:p w:rsidR="009819AC" w:rsidRPr="007D7BEC" w:rsidRDefault="009819AC" w:rsidP="009819AC">
      <w:pPr>
        <w:pStyle w:val="CiteSpacing"/>
      </w:pPr>
      <w:r w:rsidRPr="007D7BEC">
        <w:rPr>
          <w:rStyle w:val="Style13ptBold"/>
        </w:rPr>
        <w:t>Sherwinter J.D. candidate at the University of Colorado 07</w:t>
      </w:r>
      <w:r w:rsidRPr="007D7BEC">
        <w:t xml:space="preserve"> (Daniel Sherwinter Executive Editor of the Journal on Telecommunications and High Technology Law, and recipient of the Thomas Schatzel Intellectual Property Law Scholarship. “SURVEILLANCE’S SLIPPERY SLOPE: USING ENCRYPTION TO RECAPTURE PRIVACY RIGHTS” p. 502 http://www.jthtl.org/content/articles/V5I2/JTHTLv5i2_Sherwinter.PDF)CF</w:t>
      </w:r>
    </w:p>
    <w:p w:rsidR="009819AC" w:rsidRDefault="009819AC" w:rsidP="009819AC">
      <w:pPr>
        <w:rPr>
          <w:u w:val="single"/>
        </w:rPr>
      </w:pPr>
      <w:r w:rsidRPr="007D7BEC">
        <w:rPr>
          <w:sz w:val="16"/>
        </w:rPr>
        <w:t xml:space="preserve">Historically, surveillance laws have attempted a careful balance between the security needs of the nation against the privacy rights of its citizens. Recently, however, despite an erosion of privacy rights, the trend in surveillance has favored security over privacy. This trend has included an expansion of CALEA8 to cover certain broadband communications, and an application of the USA PATRIOT Act9 to justify the domestic surveillance of Americans. The question, then, is what the public can do to preserve their right to privacy in the face of this erosive trend. One promising solution is the ubiquitous adoption of strong encryption. Currently, most Internet users fail to adequately encrypt their online communications. </w:t>
      </w:r>
      <w:r w:rsidRPr="00346D6E">
        <w:rPr>
          <w:u w:val="single"/>
        </w:rPr>
        <w:t>Using strong encryption, however, can render online communication virtually undecipherable to unauthorized eavesdroppers</w:t>
      </w:r>
      <w:r w:rsidRPr="007D7BEC">
        <w:rPr>
          <w:sz w:val="16"/>
        </w:rPr>
        <w:t xml:space="preserve">. Therefore, </w:t>
      </w:r>
      <w:r w:rsidRPr="00346D6E">
        <w:rPr>
          <w:u w:val="single"/>
        </w:rPr>
        <w:t xml:space="preserve">even though the Internet gives law enforcement agencies added surveillance power, individuals can </w:t>
      </w:r>
      <w:r w:rsidRPr="00CC61A8">
        <w:rPr>
          <w:rStyle w:val="Emphasis"/>
        </w:rPr>
        <w:t>limit that power</w:t>
      </w:r>
      <w:r w:rsidRPr="00346D6E">
        <w:rPr>
          <w:u w:val="single"/>
        </w:rPr>
        <w:t xml:space="preserve"> through encryption</w:t>
      </w:r>
      <w:r w:rsidRPr="007D7BEC">
        <w:rPr>
          <w:sz w:val="16"/>
        </w:rPr>
        <w:t>. In that way, the ubiquitous usage of strong encryption can help restore the balance between privacy and security.</w:t>
      </w:r>
    </w:p>
    <w:p w:rsidR="009819AC" w:rsidRDefault="009819AC" w:rsidP="009819AC">
      <w:pPr>
        <w:rPr>
          <w:u w:val="single"/>
        </w:rPr>
      </w:pPr>
    </w:p>
    <w:p w:rsidR="009819AC" w:rsidRDefault="009819AC" w:rsidP="009819AC">
      <w:pPr>
        <w:pStyle w:val="Heading3"/>
      </w:pPr>
      <w:r>
        <w:lastRenderedPageBreak/>
        <w:t>--xt we meet</w:t>
      </w:r>
    </w:p>
    <w:p w:rsidR="009819AC" w:rsidRDefault="009819AC" w:rsidP="009819AC"/>
    <w:p w:rsidR="009819AC" w:rsidRDefault="009819AC" w:rsidP="009819AC">
      <w:pPr>
        <w:pStyle w:val="Heading4"/>
      </w:pPr>
      <w:r>
        <w:t>Encryption stops Government Surveillance</w:t>
      </w:r>
    </w:p>
    <w:p w:rsidR="009819AC" w:rsidRPr="00CA2904" w:rsidRDefault="00C22262" w:rsidP="009819AC">
      <w:pPr>
        <w:rPr>
          <w:rStyle w:val="Style13ptBold"/>
          <w:sz w:val="16"/>
          <w:szCs w:val="16"/>
        </w:rPr>
      </w:pPr>
      <w:hyperlink r:id="rId371" w:history="1">
        <w:r w:rsidR="009819AC" w:rsidRPr="009C5AAD">
          <w:rPr>
            <w:rStyle w:val="Style13ptBold"/>
          </w:rPr>
          <w:t>Bousquet</w:t>
        </w:r>
      </w:hyperlink>
      <w:r w:rsidR="009819AC" w:rsidRPr="009C5AAD">
        <w:rPr>
          <w:rStyle w:val="Style13ptBold"/>
        </w:rPr>
        <w:t xml:space="preserve"> 6/30</w:t>
      </w:r>
      <w:r w:rsidR="009819AC">
        <w:rPr>
          <w:rStyle w:val="Style13ptBold"/>
        </w:rPr>
        <w:t xml:space="preserve"> </w:t>
      </w:r>
      <w:r w:rsidR="009819AC">
        <w:rPr>
          <w:rStyle w:val="Style13ptBold"/>
          <w:sz w:val="16"/>
          <w:szCs w:val="16"/>
        </w:rPr>
        <w:t xml:space="preserve">(Chris Bousquet </w:t>
      </w:r>
      <w:r w:rsidR="009819AC" w:rsidRPr="00F36DE5">
        <w:rPr>
          <w:rFonts w:ascii="Arial" w:hAnsi="Arial" w:cs="Arial"/>
          <w:color w:val="333333"/>
          <w:sz w:val="16"/>
          <w:szCs w:val="16"/>
          <w:shd w:val="clear" w:color="auto" w:fill="FFFFFF"/>
        </w:rPr>
        <w:t>Hamilton College undergraduate student</w:t>
      </w:r>
      <w:r w:rsidR="009819AC">
        <w:rPr>
          <w:rFonts w:ascii="Arial" w:hAnsi="Arial" w:cs="Arial"/>
          <w:color w:val="333333"/>
          <w:szCs w:val="20"/>
          <w:shd w:val="clear" w:color="auto" w:fill="FFFFFF"/>
        </w:rPr>
        <w:t xml:space="preserve"> </w:t>
      </w:r>
      <w:hyperlink r:id="rId372" w:history="1">
        <w:r w:rsidR="009819AC" w:rsidRPr="00E92A9A">
          <w:rPr>
            <w:rStyle w:val="Hyperlink"/>
            <w:rFonts w:ascii="Arial" w:hAnsi="Arial" w:cs="Arial"/>
            <w:szCs w:val="20"/>
            <w:shd w:val="clear" w:color="auto" w:fill="FFFFFF"/>
          </w:rPr>
          <w:t>http://dcinno.streetwise.co/2015/06/30/washington-post-encryption-to-stop-government-surveillance/</w:t>
        </w:r>
      </w:hyperlink>
      <w:r w:rsidR="009819AC">
        <w:rPr>
          <w:rFonts w:ascii="Arial" w:hAnsi="Arial" w:cs="Arial"/>
          <w:color w:val="333333"/>
          <w:szCs w:val="20"/>
          <w:shd w:val="clear" w:color="auto" w:fill="FFFFFF"/>
        </w:rPr>
        <w:t>) //CF</w:t>
      </w:r>
    </w:p>
    <w:p w:rsidR="009819AC" w:rsidRDefault="009819AC" w:rsidP="009819AC">
      <w:r>
        <w:t xml:space="preserve">Washington Post To Employ </w:t>
      </w:r>
      <w:r w:rsidRPr="009C5AAD">
        <w:rPr>
          <w:b/>
          <w:u w:val="single"/>
        </w:rPr>
        <w:t>Dangerous Encryption to Stop Government Surveillance</w:t>
      </w:r>
      <w:r>
        <w:t xml:space="preserve"> Beginning Tuesday, the Washington Post will begin </w:t>
      </w:r>
      <w:r w:rsidRPr="009C5AAD">
        <w:rPr>
          <w:rStyle w:val="StyleUnderline"/>
        </w:rPr>
        <w:t>encrypting</w:t>
      </w:r>
      <w:r>
        <w:t xml:space="preserve"> parts of its website to </w:t>
      </w:r>
      <w:r w:rsidRPr="009C5AAD">
        <w:rPr>
          <w:rStyle w:val="StyleUnderline"/>
        </w:rPr>
        <w:t>protect users’ viewing habits from</w:t>
      </w:r>
      <w:r>
        <w:t xml:space="preserve"> both </w:t>
      </w:r>
      <w:r w:rsidRPr="009C5AAD">
        <w:rPr>
          <w:rStyle w:val="StyleUnderline"/>
        </w:rPr>
        <w:t xml:space="preserve">governmental </w:t>
      </w:r>
      <w:r>
        <w:t xml:space="preserve">and non-governmental </w:t>
      </w:r>
      <w:r w:rsidRPr="009C5AAD">
        <w:rPr>
          <w:rStyle w:val="StyleUnderline"/>
        </w:rPr>
        <w:t>intruderss</w:t>
      </w:r>
      <w:r>
        <w:t>. WaPo will roll out the new encryption gradually, first using it on its home page, national security page and tech blog, and will apply the protocol to the rest of its pages in the coming months. The change involves layering an encryption protocol called TLS or SSL on top of the standard HTTP, creating the recognizable HTTPS prefix. This HTTPS, along with a lock icon will appear in users’ Web address bar once the encryption goes into effect. Many businesses, social media sites and even the U.S. federal government have begun instituting this protocol, but it has been slow to catch on in the media world. Some worry that though this type of encryption will stop cyber attacks in the short run, it may result in more devastating attacks in the future. On sites with HTTPS encryption, hackers need to acquire keys/certificates to access data. However, if they do obtain these keys, and it’s inevitable that some will, they will be coming over encrypted traffic, meaning they’ll have enhanced access to the site’s data and an easier time hiding from cybersecurity detection. All in all, the trend towards HTTPS is probably a good thing, but it’s certainly not a panacea for the world’s cybersecurity woes. As companies institute this encryption protocol, they’ll also need to tighten their grasp on certificates to make it more difficult for hackers to get in and wreak havoc.</w:t>
      </w:r>
    </w:p>
    <w:p w:rsidR="009819AC" w:rsidRDefault="009819AC" w:rsidP="009819AC"/>
    <w:p w:rsidR="009819AC" w:rsidRDefault="009819AC" w:rsidP="009819AC">
      <w:pPr>
        <w:pStyle w:val="Heading4"/>
        <w:rPr>
          <w:rFonts w:ascii="Arial" w:eastAsia="Times New Roman" w:hAnsi="Arial" w:cs="Arial"/>
          <w:color w:val="000000"/>
          <w:sz w:val="22"/>
        </w:rPr>
      </w:pPr>
      <w:r>
        <w:rPr>
          <w:rFonts w:ascii="Arial" w:eastAsia="Times New Roman" w:hAnsi="Arial" w:cs="Arial"/>
          <w:color w:val="000000"/>
          <w:sz w:val="22"/>
        </w:rPr>
        <w:t>Encryption will curtail</w:t>
      </w:r>
      <w:r w:rsidRPr="00944649">
        <w:rPr>
          <w:rFonts w:ascii="Arial" w:eastAsia="Times New Roman" w:hAnsi="Arial" w:cs="Arial"/>
          <w:color w:val="000000"/>
          <w:sz w:val="22"/>
        </w:rPr>
        <w:t xml:space="preserve"> surveillance</w:t>
      </w:r>
    </w:p>
    <w:p w:rsidR="009819AC" w:rsidRPr="00944649" w:rsidRDefault="00C22262" w:rsidP="009819AC">
      <w:pPr>
        <w:rPr>
          <w:rStyle w:val="Style13ptBold"/>
          <w:sz w:val="16"/>
          <w:szCs w:val="16"/>
        </w:rPr>
      </w:pPr>
      <w:hyperlink r:id="rId373" w:history="1">
        <w:r w:rsidR="009819AC" w:rsidRPr="00944649">
          <w:rPr>
            <w:rStyle w:val="Style13ptBold"/>
          </w:rPr>
          <w:t>Palmer</w:t>
        </w:r>
      </w:hyperlink>
      <w:r w:rsidR="009819AC" w:rsidRPr="00944649">
        <w:rPr>
          <w:rStyle w:val="Style13ptBold"/>
        </w:rPr>
        <w:t xml:space="preserve"> 13</w:t>
      </w:r>
      <w:r w:rsidR="009819AC">
        <w:rPr>
          <w:rStyle w:val="Style13ptBold"/>
        </w:rPr>
        <w:t xml:space="preserve"> (</w:t>
      </w:r>
      <w:r w:rsidR="009819AC">
        <w:rPr>
          <w:rStyle w:val="Style13ptBold"/>
          <w:sz w:val="16"/>
          <w:szCs w:val="16"/>
        </w:rPr>
        <w:t xml:space="preserve">Danny Palmer </w:t>
      </w:r>
      <w:r w:rsidR="009819AC" w:rsidRPr="00944649">
        <w:rPr>
          <w:rFonts w:ascii="Arial" w:hAnsi="Arial" w:cs="Arial"/>
          <w:sz w:val="16"/>
          <w:szCs w:val="16"/>
          <w:shd w:val="clear" w:color="auto" w:fill="FFFFFF"/>
        </w:rPr>
        <w:t xml:space="preserve">Staff Writer for Computing, 10 Dec 2013 </w:t>
      </w:r>
      <w:r w:rsidR="009819AC">
        <w:rPr>
          <w:rFonts w:ascii="Arial" w:hAnsi="Arial" w:cs="Arial"/>
          <w:sz w:val="16"/>
          <w:szCs w:val="16"/>
          <w:shd w:val="clear" w:color="auto" w:fill="FFFFFF"/>
        </w:rPr>
        <w:t>“</w:t>
      </w:r>
      <w:r w:rsidR="009819AC" w:rsidRPr="00944649">
        <w:rPr>
          <w:rFonts w:ascii="Arial" w:hAnsi="Arial" w:cs="Arial"/>
          <w:sz w:val="16"/>
          <w:szCs w:val="16"/>
          <w:shd w:val="clear" w:color="auto" w:fill="FFFFFF"/>
        </w:rPr>
        <w:t>Encrypting data will not stop government snooping</w:t>
      </w:r>
      <w:r w:rsidR="009819AC">
        <w:rPr>
          <w:rFonts w:ascii="Arial" w:hAnsi="Arial" w:cs="Arial"/>
          <w:sz w:val="16"/>
          <w:szCs w:val="16"/>
          <w:shd w:val="clear" w:color="auto" w:fill="FFFFFF"/>
        </w:rPr>
        <w:t>”</w:t>
      </w:r>
      <w:r w:rsidR="009819AC" w:rsidRPr="00944649">
        <w:rPr>
          <w:rFonts w:ascii="Arial" w:hAnsi="Arial" w:cs="Arial"/>
          <w:sz w:val="16"/>
          <w:szCs w:val="16"/>
          <w:shd w:val="clear" w:color="auto" w:fill="FFFFFF"/>
        </w:rPr>
        <w:t xml:space="preserve"> http://www.computing.co.uk/ctg/analysis/2318021/encrypting-data-will-not-stop-government-snooping</w:t>
      </w:r>
      <w:r w:rsidR="009819AC">
        <w:rPr>
          <w:rFonts w:ascii="Arial" w:hAnsi="Arial" w:cs="Arial"/>
          <w:sz w:val="16"/>
          <w:szCs w:val="16"/>
          <w:shd w:val="clear" w:color="auto" w:fill="FFFFFF"/>
        </w:rPr>
        <w:t>) //CF</w:t>
      </w:r>
    </w:p>
    <w:p w:rsidR="009819AC" w:rsidRPr="00944649" w:rsidRDefault="009819AC" w:rsidP="009819AC">
      <w:pPr>
        <w:shd w:val="clear" w:color="auto" w:fill="FFFFFF"/>
        <w:spacing w:line="240" w:lineRule="atLeast"/>
        <w:rPr>
          <w:rFonts w:ascii="Arial" w:eastAsia="Times New Roman" w:hAnsi="Arial" w:cs="Arial"/>
          <w:color w:val="000000"/>
        </w:rPr>
      </w:pPr>
      <w:r w:rsidRPr="00944649">
        <w:rPr>
          <w:rFonts w:ascii="Arial" w:eastAsia="Times New Roman" w:hAnsi="Arial" w:cs="Arial"/>
          <w:color w:val="000000"/>
        </w:rPr>
        <w:t xml:space="preserve">Frank Jennings, partner at law firm DMH Stallard and specialist lawyer in cloud and technology, agreed that </w:t>
      </w:r>
      <w:r w:rsidRPr="00944649">
        <w:rPr>
          <w:rFonts w:ascii="Arial" w:eastAsia="Times New Roman" w:hAnsi="Arial" w:cs="Arial"/>
          <w:color w:val="000000"/>
          <w:u w:val="single"/>
        </w:rPr>
        <w:t>encryption is the way to go forward</w:t>
      </w:r>
      <w:r w:rsidRPr="00944649">
        <w:rPr>
          <w:rFonts w:ascii="Arial" w:eastAsia="Times New Roman" w:hAnsi="Arial" w:cs="Arial"/>
          <w:color w:val="000000"/>
        </w:rPr>
        <w:t>.</w:t>
      </w:r>
      <w:r>
        <w:rPr>
          <w:rFonts w:ascii="Arial" w:eastAsia="Times New Roman" w:hAnsi="Arial" w:cs="Arial"/>
          <w:color w:val="000000"/>
        </w:rPr>
        <w:t xml:space="preserve"> </w:t>
      </w:r>
      <w:r w:rsidRPr="00944649">
        <w:rPr>
          <w:rFonts w:ascii="Arial" w:eastAsia="Times New Roman" w:hAnsi="Arial" w:cs="Arial"/>
          <w:color w:val="000000"/>
        </w:rPr>
        <w:t>“</w:t>
      </w:r>
      <w:r w:rsidRPr="00944649">
        <w:rPr>
          <w:rFonts w:ascii="Arial" w:eastAsia="Times New Roman" w:hAnsi="Arial" w:cs="Arial"/>
          <w:color w:val="000000"/>
          <w:u w:val="single"/>
        </w:rPr>
        <w:t>If there’s enough data being encrypted then it’s going to slow government agencies down</w:t>
      </w:r>
      <w:r w:rsidRPr="00944649">
        <w:rPr>
          <w:rFonts w:ascii="Arial" w:eastAsia="Times New Roman" w:hAnsi="Arial" w:cs="Arial"/>
          <w:color w:val="000000"/>
        </w:rPr>
        <w:t xml:space="preserve"> considerably, taking them a lot of time and money to decrypt and therefore more likely to be choosy about what data they seek to decrypt. By necessity, </w:t>
      </w:r>
      <w:r w:rsidRPr="00944649">
        <w:rPr>
          <w:rFonts w:ascii="Arial" w:eastAsia="Times New Roman" w:hAnsi="Arial" w:cs="Arial"/>
          <w:b/>
          <w:color w:val="000000"/>
          <w:u w:val="single"/>
        </w:rPr>
        <w:t>encryption will lead to a reduction in surveillance</w:t>
      </w:r>
      <w:r w:rsidRPr="00944649">
        <w:rPr>
          <w:rFonts w:ascii="Arial" w:eastAsia="Times New Roman" w:hAnsi="Arial" w:cs="Arial"/>
          <w:color w:val="000000"/>
        </w:rPr>
        <w:t>,” he told</w:t>
      </w:r>
      <w:r>
        <w:rPr>
          <w:rFonts w:ascii="Arial" w:eastAsia="Times New Roman" w:hAnsi="Arial" w:cs="Arial"/>
          <w:color w:val="000000"/>
        </w:rPr>
        <w:t xml:space="preserve"> </w:t>
      </w:r>
      <w:r w:rsidRPr="00944649">
        <w:rPr>
          <w:rFonts w:ascii="Arial" w:eastAsia="Times New Roman" w:hAnsi="Arial" w:cs="Arial"/>
          <w:iCs/>
          <w:color w:val="000000"/>
        </w:rPr>
        <w:t>Computing</w:t>
      </w:r>
      <w:r w:rsidRPr="00944649">
        <w:rPr>
          <w:rFonts w:ascii="Arial" w:eastAsia="Times New Roman" w:hAnsi="Arial" w:cs="Arial"/>
          <w:color w:val="000000"/>
        </w:rPr>
        <w:t>.</w:t>
      </w:r>
    </w:p>
    <w:p w:rsidR="009819AC" w:rsidRPr="00430622" w:rsidRDefault="009819AC" w:rsidP="009819AC"/>
    <w:p w:rsidR="009819AC" w:rsidRDefault="009819AC" w:rsidP="009819AC">
      <w:pPr>
        <w:pStyle w:val="Heading3"/>
      </w:pPr>
      <w:r>
        <w:lastRenderedPageBreak/>
        <w:t>--xt list of programs</w:t>
      </w:r>
    </w:p>
    <w:p w:rsidR="009819AC" w:rsidRDefault="009819AC" w:rsidP="009819AC"/>
    <w:p w:rsidR="009819AC" w:rsidRPr="00CC61A8" w:rsidRDefault="009819AC" w:rsidP="009819AC">
      <w:pPr>
        <w:pStyle w:val="Heading4"/>
      </w:pPr>
      <w:r w:rsidRPr="00CC61A8">
        <w:t xml:space="preserve">NSA Bullrun </w:t>
      </w:r>
      <w:r>
        <w:t>program backdoors encryption software</w:t>
      </w:r>
    </w:p>
    <w:p w:rsidR="009819AC" w:rsidRPr="00CC61A8" w:rsidRDefault="009819AC" w:rsidP="009819AC">
      <w:pPr>
        <w:pStyle w:val="CiteSpacing"/>
      </w:pPr>
      <w:r w:rsidRPr="00CC61A8">
        <w:rPr>
          <w:rStyle w:val="Style13ptBold"/>
        </w:rPr>
        <w:t>Ball, Borger and Greenwald ‘13</w:t>
      </w:r>
      <w:r w:rsidRPr="00CC61A8">
        <w:t xml:space="preserve"> (James Ball, Julian Borger and Glenn Greenwald; James Ball is special projects editor of the Guardian; Julian Borger is the Guardian's diplomatic editor. He was previously a correspondent in the US, the Middle East, eastern Europe and the Balkans; Glenn Greenwald is a fomer columnist on civil liberties and US national security issues for the Guardian. An ex-constitutional lawyer, he was until 2012 a contributing writer at </w:t>
      </w:r>
      <w:hyperlink r:id="rId374" w:history="1">
        <w:r w:rsidRPr="00CC61A8">
          <w:rPr>
            <w:rStyle w:val="Hyperlink"/>
          </w:rPr>
          <w:t>Salon</w:t>
        </w:r>
      </w:hyperlink>
      <w:r w:rsidRPr="00CC61A8">
        <w:t>. He is the author of How Would a Patriot Act? Thursday 5 September 2013)CF</w:t>
      </w:r>
    </w:p>
    <w:p w:rsidR="009819AC" w:rsidRDefault="009819AC" w:rsidP="009819AC">
      <w:pPr>
        <w:rPr>
          <w:rStyle w:val="StyleUnderline"/>
        </w:rPr>
      </w:pPr>
      <w:r w:rsidRPr="00CC61A8">
        <w:rPr>
          <w:rStyle w:val="StyleUnderline"/>
        </w:rPr>
        <w:t>The NSA's</w:t>
      </w:r>
      <w:r w:rsidRPr="00CC61A8">
        <w:rPr>
          <w:u w:val="single"/>
        </w:rPr>
        <w:t xml:space="preserve"> codeword for its decryption program, Bullrun</w:t>
      </w:r>
      <w:r w:rsidRPr="00CC61A8">
        <w:rPr>
          <w:sz w:val="16"/>
        </w:rPr>
        <w:t xml:space="preserve">, is taken from a major battle of the American civil war. Its British counterpart, Edgehill, is named after the first major engagement of the English civil war, more than 200 years earlier. A classification guide for NSA employees and contractors on Bullrun outlines in broad terms its goals. </w:t>
      </w:r>
      <w:r w:rsidRPr="00CC61A8">
        <w:rPr>
          <w:u w:val="single"/>
        </w:rPr>
        <w:t>"Project Bullrun deals with NSA's abilities to defeat the encryption used in specific network communication technologies. Bullrun involves multiple sources, all of which are extremely sensitive."</w:t>
      </w:r>
      <w:r w:rsidRPr="00CC61A8">
        <w:rPr>
          <w:sz w:val="16"/>
        </w:rPr>
        <w:t xml:space="preserve"> The document reveals that </w:t>
      </w:r>
      <w:r w:rsidRPr="00CC61A8">
        <w:rPr>
          <w:rStyle w:val="StyleUnderline"/>
        </w:rPr>
        <w:t>the agency has capabilities against widely used online protocols, such as HTTPS, voice-over-IP and Secure Sockets Layer (SSL), used to protect online shopping and banking.</w:t>
      </w:r>
    </w:p>
    <w:p w:rsidR="009819AC" w:rsidRDefault="009819AC" w:rsidP="009819AC"/>
    <w:p w:rsidR="009819AC" w:rsidRDefault="009819AC" w:rsidP="009819AC">
      <w:pPr>
        <w:pStyle w:val="Heading4"/>
      </w:pPr>
      <w:r>
        <w:t>NSA SIGINT Enabling Project backdoors encryption hardware</w:t>
      </w:r>
    </w:p>
    <w:p w:rsidR="009819AC" w:rsidRPr="00CC61A8" w:rsidRDefault="009819AC" w:rsidP="009819AC">
      <w:pPr>
        <w:pStyle w:val="CiteSpacing"/>
      </w:pPr>
      <w:r w:rsidRPr="00CC61A8">
        <w:rPr>
          <w:rStyle w:val="Style13ptBold"/>
        </w:rPr>
        <w:t>Ball, Borger and Greenwald ‘13</w:t>
      </w:r>
      <w:r w:rsidRPr="00CC61A8">
        <w:t xml:space="preserve"> (James Ball, Julian Borger and Glenn Greenwald; James Ball is special projects editor of the Guardian; Julian Borger is the Guardian's diplomatic editor. He was previously a correspondent in the US, the Middle East, eastern Europe and the Balkans; Glenn Greenwald is a fomer columnist on civil liberties and US national security issues for the Guardian. An ex-constitutional lawyer, he was until 2012 a contributing writer at </w:t>
      </w:r>
      <w:hyperlink r:id="rId375" w:history="1">
        <w:r w:rsidRPr="00CC61A8">
          <w:rPr>
            <w:rStyle w:val="Hyperlink"/>
          </w:rPr>
          <w:t>Salon</w:t>
        </w:r>
      </w:hyperlink>
      <w:r w:rsidRPr="00CC61A8">
        <w:t>. He is the author of How Would a Patriot Act? Thursday 5 September 2013)</w:t>
      </w:r>
      <w:r>
        <w:t>CF</w:t>
      </w:r>
    </w:p>
    <w:p w:rsidR="009819AC" w:rsidRPr="00CC61A8" w:rsidRDefault="009819AC" w:rsidP="009819AC">
      <w:pPr>
        <w:rPr>
          <w:sz w:val="16"/>
        </w:rPr>
      </w:pPr>
      <w:r w:rsidRPr="00CC61A8">
        <w:rPr>
          <w:sz w:val="16"/>
        </w:rPr>
        <w:t xml:space="preserve">According to an intelligence budget document leaked by Mr. Snowden, </w:t>
      </w:r>
      <w:r w:rsidRPr="00E32516">
        <w:rPr>
          <w:rStyle w:val="StyleUnderline"/>
        </w:rPr>
        <w:t>the</w:t>
      </w:r>
      <w:r w:rsidRPr="00CC61A8">
        <w:rPr>
          <w:sz w:val="16"/>
        </w:rPr>
        <w:t xml:space="preserve"> N.S.A. spends more than $250 million a year on its</w:t>
      </w:r>
      <w:r w:rsidRPr="00E32516">
        <w:rPr>
          <w:rStyle w:val="StyleUnderline"/>
        </w:rPr>
        <w:t xml:space="preserve"> </w:t>
      </w:r>
      <w:r w:rsidRPr="00CC61A8">
        <w:rPr>
          <w:sz w:val="16"/>
        </w:rPr>
        <w:t xml:space="preserve">Sigint Enabling Project, which “actively engages the U.S. and foreign IT industries to covertly influence and/or overtly leverage their commercial products’ designs” to make them “exploitable.” </w:t>
      </w:r>
      <w:r w:rsidRPr="00CC61A8">
        <w:rPr>
          <w:rStyle w:val="StyleUnderline"/>
        </w:rPr>
        <w:t>Sigint is the acronym for signals intelligence, the technical term for electronic eavesdropping.</w:t>
      </w:r>
      <w:r w:rsidRPr="00CC61A8">
        <w:rPr>
          <w:sz w:val="16"/>
        </w:rPr>
        <w:t xml:space="preserve"> By this year, </w:t>
      </w:r>
      <w:r w:rsidRPr="00CC61A8">
        <w:rPr>
          <w:rStyle w:val="StyleUnderline"/>
        </w:rPr>
        <w:t>the Sigint Enabling Project had found ways inside some of the encryption chips that scramble information for businesses and governments,</w:t>
      </w:r>
      <w:r w:rsidRPr="00CC61A8">
        <w:rPr>
          <w:sz w:val="16"/>
        </w:rPr>
        <w:t xml:space="preserve"> either </w:t>
      </w:r>
      <w:r w:rsidRPr="00CC61A8">
        <w:rPr>
          <w:rStyle w:val="StyleUnderline"/>
        </w:rPr>
        <w:t>by working with chipmakers to insert back doors</w:t>
      </w:r>
      <w:r w:rsidRPr="00CC61A8">
        <w:rPr>
          <w:sz w:val="16"/>
        </w:rPr>
        <w:t xml:space="preserve"> or by exploiting security flaws, according to the documents. The agency also expected to gain full unencrypted access to an unnamed major Internet phone call and text service; to a Middle Eastern Internet service; and to the communications of three foreign governments.  </w:t>
      </w:r>
    </w:p>
    <w:p w:rsidR="009819AC" w:rsidRPr="00CC61A8" w:rsidRDefault="009819AC" w:rsidP="009819AC"/>
    <w:p w:rsidR="009819AC" w:rsidRDefault="009819AC" w:rsidP="009819AC">
      <w:pPr>
        <w:pStyle w:val="Heading2"/>
      </w:pPr>
      <w:r>
        <w:lastRenderedPageBreak/>
        <w:t>A2 T – Domestic Surveillance</w:t>
      </w:r>
    </w:p>
    <w:p w:rsidR="009819AC" w:rsidRDefault="009819AC" w:rsidP="009819AC"/>
    <w:p w:rsidR="009819AC" w:rsidRDefault="009819AC" w:rsidP="009819AC">
      <w:pPr>
        <w:pStyle w:val="Heading3"/>
      </w:pPr>
      <w:r>
        <w:lastRenderedPageBreak/>
        <w:t>2ac we meet</w:t>
      </w:r>
    </w:p>
    <w:p w:rsidR="009819AC" w:rsidRDefault="009819AC" w:rsidP="009819AC"/>
    <w:p w:rsidR="009819AC" w:rsidRDefault="009819AC" w:rsidP="009819AC">
      <w:pPr>
        <w:pStyle w:val="Heading4"/>
      </w:pPr>
      <w:r>
        <w:t>Encryption backdoors are “domestic surveillance”</w:t>
      </w:r>
    </w:p>
    <w:p w:rsidR="009819AC" w:rsidRPr="007D7BEC" w:rsidRDefault="009819AC" w:rsidP="009819AC">
      <w:pPr>
        <w:pStyle w:val="CiteSpacing"/>
      </w:pPr>
      <w:r w:rsidRPr="007D7BEC">
        <w:rPr>
          <w:rStyle w:val="Style13ptBold"/>
        </w:rPr>
        <w:t>Jardin 10</w:t>
      </w:r>
      <w:r w:rsidRPr="007D7BEC">
        <w:t xml:space="preserve"> (Xeni Jardin Boing Boing editor/partner and tech culture journalist Sep 27, 2010 http://boingboing.net/2010/09/27/obama-administration.html)</w:t>
      </w:r>
      <w:r>
        <w:t>CF</w:t>
      </w:r>
    </w:p>
    <w:p w:rsidR="009819AC" w:rsidRPr="007D7BEC" w:rsidRDefault="009819AC" w:rsidP="009819AC">
      <w:pPr>
        <w:rPr>
          <w:sz w:val="16"/>
        </w:rPr>
      </w:pPr>
      <w:r w:rsidRPr="007D7BEC">
        <w:rPr>
          <w:rStyle w:val="StyleUnderline"/>
        </w:rPr>
        <w:t xml:space="preserve">Obama administration wants </w:t>
      </w:r>
      <w:r w:rsidRPr="007D7BEC">
        <w:rPr>
          <w:rStyle w:val="Emphasis"/>
        </w:rPr>
        <w:t>encryption backdoors</w:t>
      </w:r>
      <w:r w:rsidRPr="007D7BEC">
        <w:rPr>
          <w:rStyle w:val="StyleUnderline"/>
        </w:rPr>
        <w:t xml:space="preserve"> for </w:t>
      </w:r>
      <w:r w:rsidRPr="007D7BEC">
        <w:rPr>
          <w:rStyle w:val="Emphasis"/>
        </w:rPr>
        <w:t>domestic surveillance</w:t>
      </w:r>
      <w:r w:rsidRPr="007D7BEC">
        <w:rPr>
          <w:sz w:val="16"/>
        </w:rPr>
        <w:t xml:space="preserve"> In a New York Times article today by Charlie Savage, news that the Obama administration is proposing new legislation that would provide the U.S. Government with direct access to all forms of digital communication, "including encrypted e-mail transmitters like BlackBerry, social networking Web sites like Facebook and software that allows direct 'peer to peer' messaging like Skype."</w:t>
      </w:r>
    </w:p>
    <w:p w:rsidR="009819AC" w:rsidRDefault="009819AC" w:rsidP="009819AC"/>
    <w:p w:rsidR="009819AC" w:rsidRDefault="009819AC" w:rsidP="009819AC">
      <w:pPr>
        <w:pStyle w:val="Heading4"/>
      </w:pPr>
      <w:r>
        <w:t>Surveillance includes subverting standards and informal access</w:t>
      </w:r>
    </w:p>
    <w:p w:rsidR="009819AC" w:rsidRPr="00C61E11" w:rsidRDefault="009819AC" w:rsidP="009819AC">
      <w:r>
        <w:t xml:space="preserve">John </w:t>
      </w:r>
      <w:r w:rsidRPr="00C61E11">
        <w:rPr>
          <w:rStyle w:val="Style13ptBold"/>
        </w:rPr>
        <w:t>Curran</w:t>
      </w:r>
      <w:r>
        <w:t xml:space="preserve"> </w:t>
      </w:r>
      <w:r>
        <w:rPr>
          <w:rStyle w:val="Style13ptBold"/>
        </w:rPr>
        <w:t xml:space="preserve">’14 </w:t>
      </w:r>
      <w:r>
        <w:t>(editor of Telecommunications Reports (TR), a Washington-based news service covering communications sector regulation, legislation and business since the formation of the Federal Communications Commission in 1934, and its TRDaily newsletter. Prior to joining TR in 2001, Curran worked as a reporter and editor with Dow Jones &amp; Co. and Reuters, among others. In addition, he helped to establish two news service startup ventures.  Cybersecurity Policy Report – 1)CK</w:t>
      </w:r>
    </w:p>
    <w:p w:rsidR="009819AC" w:rsidRPr="008A758F" w:rsidRDefault="009819AC" w:rsidP="009819AC">
      <w:pPr>
        <w:rPr>
          <w:sz w:val="16"/>
        </w:rPr>
      </w:pPr>
      <w:r w:rsidRPr="008A758F">
        <w:rPr>
          <w:rStyle w:val="StyleUnderline"/>
        </w:rPr>
        <w:t>Various "</w:t>
      </w:r>
      <w:r w:rsidRPr="008A758F">
        <w:rPr>
          <w:rStyle w:val="Emphasis"/>
        </w:rPr>
        <w:t>backdoor</w:t>
      </w:r>
      <w:r w:rsidRPr="008A758F">
        <w:rPr>
          <w:rStyle w:val="StyleUnderline"/>
        </w:rPr>
        <w:t xml:space="preserve">" communications </w:t>
      </w:r>
      <w:r w:rsidRPr="008A758F">
        <w:rPr>
          <w:rStyle w:val="Emphasis"/>
        </w:rPr>
        <w:t>surveillance</w:t>
      </w:r>
      <w:r w:rsidRPr="008A758F">
        <w:rPr>
          <w:rStyle w:val="StyleUnderline"/>
        </w:rPr>
        <w:t xml:space="preserve"> methods and practices allegedly being employed by the National Security Agency - </w:t>
      </w:r>
      <w:r w:rsidRPr="008A758F">
        <w:rPr>
          <w:rStyle w:val="Emphasis"/>
        </w:rPr>
        <w:t>includ</w:t>
      </w:r>
      <w:r w:rsidRPr="008A758F">
        <w:rPr>
          <w:rStyle w:val="StyleUnderline"/>
        </w:rPr>
        <w:t xml:space="preserve">ing secretly working to </w:t>
      </w:r>
      <w:r w:rsidRPr="008A758F">
        <w:rPr>
          <w:rStyle w:val="Emphasis"/>
        </w:rPr>
        <w:t>weaken cryptographic standards</w:t>
      </w:r>
      <w:r w:rsidRPr="008A758F">
        <w:rPr>
          <w:rStyle w:val="StyleUnderline"/>
        </w:rPr>
        <w:t xml:space="preserve"> and </w:t>
      </w:r>
      <w:r w:rsidRPr="008A758F">
        <w:rPr>
          <w:rStyle w:val="Emphasis"/>
        </w:rPr>
        <w:t>encouraging the creation of workarounds</w:t>
      </w:r>
      <w:r w:rsidRPr="008A758F">
        <w:rPr>
          <w:rStyle w:val="StyleUnderline"/>
        </w:rPr>
        <w:t xml:space="preserve"> to other security measures - may help the NSA accomplish its mission but may do so at the price of substantially weakening security protections for all users of services and undermining users' confidence in security methods more generally, panelists at a recent event organized by the New America Foundation seemed to agree</w:t>
      </w:r>
      <w:r w:rsidRPr="008A758F">
        <w:rPr>
          <w:sz w:val="16"/>
        </w:rPr>
        <w:t>. "If a backdoor is created for law enforcement purposes, it is only a matter of time before a hacker exploits it," said Rep. Zoe Lofgren (D., Calif.) in a taped video message at the event. She said that House action earlier this year to rein in the NSA's ability to conduct communications surveillance of U.S. citizens "was a worthwhile step and will make a meaningful difference," but added, "our work is not done. We need to continue pushing to protect information and data security.... We need the Senate to follow suit." 'The bottom line is if the government wants to collect information on U.S. citizens, get a warrant," she added. Rep. Alan Grayson (D., Fla.), also appearing via taped video message, said that creating "a [security] weakness for anyone that knows about it - that's a crying shame." Referencing the NSA's dual mission of conducting signals intelligence and promoting information assurance, he said that "protection that NSA is purporting to provide to Americans is being undermined by the NSA itself."</w:t>
      </w:r>
    </w:p>
    <w:p w:rsidR="009819AC" w:rsidRPr="007D7BEC" w:rsidRDefault="009819AC" w:rsidP="009819AC"/>
    <w:p w:rsidR="009819AC" w:rsidRDefault="009819AC" w:rsidP="009819AC">
      <w:pPr>
        <w:pStyle w:val="Heading3"/>
      </w:pPr>
      <w:r>
        <w:lastRenderedPageBreak/>
        <w:t>--xt we meet</w:t>
      </w:r>
    </w:p>
    <w:p w:rsidR="009819AC" w:rsidRPr="007D7BEC" w:rsidRDefault="009819AC" w:rsidP="009819AC"/>
    <w:p w:rsidR="009819AC" w:rsidRDefault="009819AC" w:rsidP="009819AC">
      <w:pPr>
        <w:pStyle w:val="Heading4"/>
      </w:pPr>
      <w:r>
        <w:t>Surveillance is used through backdoors</w:t>
      </w:r>
    </w:p>
    <w:p w:rsidR="009819AC" w:rsidRPr="00A75645" w:rsidRDefault="009819AC" w:rsidP="009819AC">
      <w:pPr>
        <w:rPr>
          <w:rStyle w:val="Style13ptBold"/>
        </w:rPr>
      </w:pPr>
      <w:r w:rsidRPr="00A75645">
        <w:rPr>
          <w:rStyle w:val="Style13ptBold"/>
        </w:rPr>
        <w:t>MBURU and NYAMWANGE 13</w:t>
      </w:r>
      <w:r>
        <w:rPr>
          <w:rStyle w:val="Style13ptBold"/>
        </w:rPr>
        <w:t xml:space="preserve"> </w:t>
      </w:r>
      <w:r w:rsidRPr="007D7BEC">
        <w:t>(</w:t>
      </w:r>
      <w:r>
        <w:t xml:space="preserve">SIMON M. MBURU and ALEX K. NYAMWANGE KABARAK UNIVERSITY, “BLOCKBACKDOOR” </w:t>
      </w:r>
      <w:r w:rsidRPr="0041285E">
        <w:t>http://emaktaba.kabarak.ac.ke/bitstream/handle/123456789/391/BLOCKBACKDOOR.pdf</w:t>
      </w:r>
      <w:r>
        <w:t>)CF</w:t>
      </w:r>
    </w:p>
    <w:p w:rsidR="009819AC" w:rsidRPr="0041285E" w:rsidRDefault="009819AC" w:rsidP="009819AC">
      <w:pPr>
        <w:rPr>
          <w:rStyle w:val="StyleUnderline"/>
        </w:rPr>
      </w:pPr>
      <w:r w:rsidRPr="007D7BEC">
        <w:rPr>
          <w:sz w:val="16"/>
        </w:rPr>
        <w:t xml:space="preserve">EVIDENCE OF UNAUTHORIZED </w:t>
      </w:r>
      <w:r w:rsidRPr="0041285E">
        <w:rPr>
          <w:rStyle w:val="StyleUnderline"/>
        </w:rPr>
        <w:t>SURVEILLANCE THROUGH BACKDOORS</w:t>
      </w:r>
      <w:r w:rsidRPr="007D7BEC">
        <w:rPr>
          <w:sz w:val="16"/>
        </w:rPr>
        <w:t xml:space="preserve"> On 27th May 2014, The Standard Newspaper published an article by the title “Kenya loses privacy war to snooping data spies.” The article revealed how America’s NSA programme had collected metadata on Kenya’s cellular telephone network, quoting the article; “Last week reports leaked by National Security Agency whistleblower Edward Snowden revealed that Kenya is among five countries where the US intelligence agency has been intercepting, recording and archiving all phone calls for the last one year. </w:t>
      </w:r>
      <w:r w:rsidRPr="0041285E">
        <w:rPr>
          <w:u w:val="single"/>
        </w:rPr>
        <w:t>The surveillance is said to be part of a top-secret NSA programme code-named Mystic –which has a backdoor</w:t>
      </w:r>
      <w:r w:rsidRPr="007D7BEC">
        <w:rPr>
          <w:sz w:val="16"/>
        </w:rPr>
        <w:t xml:space="preserve"> to Kenya’s cellular telephone network…” end of quote. Having a backdoor to an entire telephone network is possible only if almost every network appliance on the telephone network has a backdoor, which could be the subscribers’ cell phones, server computers, routers and so forth. The question that is posed by security experts is, if Kenya’s </w:t>
      </w:r>
      <w:r w:rsidRPr="0041285E">
        <w:rPr>
          <w:rStyle w:val="StyleUnderline"/>
        </w:rPr>
        <w:t>phone calls have been spied on</w:t>
      </w:r>
      <w:r w:rsidRPr="007D7BEC">
        <w:rPr>
          <w:sz w:val="16"/>
        </w:rPr>
        <w:t xml:space="preserve"> for the last one year, what about the other top secret 13 information? </w:t>
      </w:r>
      <w:r w:rsidRPr="0041285E">
        <w:rPr>
          <w:rStyle w:val="StyleUnderline"/>
        </w:rPr>
        <w:t>Such revelation depicts how backdoors could ruin the reputation of a county.</w:t>
      </w:r>
    </w:p>
    <w:p w:rsidR="009819AC" w:rsidRPr="007D7BEC" w:rsidRDefault="009819AC" w:rsidP="009819AC"/>
    <w:p w:rsidR="009819AC" w:rsidRDefault="009819AC" w:rsidP="009819AC">
      <w:pPr>
        <w:pStyle w:val="Heading4"/>
      </w:pPr>
      <w:r>
        <w:t>NSA uses backdoors to survail</w:t>
      </w:r>
    </w:p>
    <w:p w:rsidR="009819AC" w:rsidRPr="007D7BEC" w:rsidRDefault="009819AC" w:rsidP="009819AC">
      <w:r>
        <w:rPr>
          <w:rStyle w:val="Style13ptBold"/>
        </w:rPr>
        <w:t>Kassner 15</w:t>
      </w:r>
      <w:r w:rsidRPr="007D7BEC">
        <w:t xml:space="preserve"> (</w:t>
      </w:r>
      <w:hyperlink r:id="rId376" w:history="1">
        <w:r w:rsidRPr="007D7BEC">
          <w:rPr>
            <w:rStyle w:val="Hyperlink"/>
          </w:rPr>
          <w:t>Michael Kassner</w:t>
        </w:r>
      </w:hyperlink>
      <w:r w:rsidRPr="007D7BEC">
        <w:t xml:space="preserve"> University of Wisconsin writing and editing professional with more than 15 years of experience “Why government-mandated encryption backdoors are bad for US businesses” July 14, 2015, http://www.techrepublic.com/article/why-government-mandated-encryption-backdoors-are-bad-for-us-businesses/)CF</w:t>
      </w:r>
    </w:p>
    <w:p w:rsidR="009819AC" w:rsidRPr="007D7BEC" w:rsidRDefault="009819AC" w:rsidP="009819AC">
      <w:pPr>
        <w:rPr>
          <w:sz w:val="16"/>
        </w:rPr>
      </w:pPr>
      <w:r w:rsidRPr="007D7BEC">
        <w:rPr>
          <w:sz w:val="16"/>
        </w:rPr>
        <w:t xml:space="preserve">More commonly known as the Clipper Chip, FIPS-185 is an </w:t>
      </w:r>
      <w:r w:rsidRPr="007D7BEC">
        <w:rPr>
          <w:rStyle w:val="StyleUnderline"/>
        </w:rPr>
        <w:t>encryption implementation created by the </w:t>
      </w:r>
      <w:hyperlink r:id="rId377" w:tgtFrame="_blank" w:history="1">
        <w:r w:rsidRPr="007D7BEC">
          <w:rPr>
            <w:rStyle w:val="StyleUnderline"/>
          </w:rPr>
          <w:t>NSA</w:t>
        </w:r>
      </w:hyperlink>
      <w:r w:rsidRPr="007D7BEC">
        <w:rPr>
          <w:sz w:val="16"/>
        </w:rPr>
        <w:t xml:space="preserve"> that </w:t>
      </w:r>
      <w:r w:rsidRPr="007D7BEC">
        <w:rPr>
          <w:rStyle w:val="StyleUnderline"/>
        </w:rPr>
        <w:t>included a backdoor to allow electronic surveillance by law-enforcement agencies</w:t>
      </w:r>
      <w:r w:rsidRPr="007D7BEC">
        <w:rPr>
          <w:sz w:val="16"/>
        </w:rPr>
        <w:t>. Soon after FIPS-185 was announced in 1997, the 11 experts coauthored </w:t>
      </w:r>
      <w:hyperlink r:id="rId378" w:history="1">
        <w:r w:rsidRPr="007D7BEC">
          <w:rPr>
            <w:rStyle w:val="Hyperlink"/>
            <w:sz w:val="16"/>
          </w:rPr>
          <w:t>a report detailing the issues and lack of transparency with FIPS-185</w:t>
        </w:r>
      </w:hyperlink>
      <w:r w:rsidRPr="007D7BEC">
        <w:rPr>
          <w:sz w:val="16"/>
        </w:rPr>
        <w:t> (PDF). "The deployment of key-recovery-based encryption infrastructures to meet law enforcement's stated specifications will result in substantial sacrifices in security and greatly increased costs to the end user."</w:t>
      </w:r>
    </w:p>
    <w:p w:rsidR="009819AC" w:rsidRPr="007D7BEC" w:rsidRDefault="009819AC" w:rsidP="009819AC"/>
    <w:p w:rsidR="009819AC" w:rsidRDefault="009819AC" w:rsidP="009819AC">
      <w:pPr>
        <w:pStyle w:val="Heading4"/>
      </w:pPr>
      <w:r>
        <w:t>Backdoors are used for surveillance</w:t>
      </w:r>
    </w:p>
    <w:p w:rsidR="009819AC" w:rsidRPr="007D7BEC" w:rsidRDefault="009819AC" w:rsidP="009819AC">
      <w:r w:rsidRPr="00767F40">
        <w:rPr>
          <w:rStyle w:val="Style13ptBold"/>
        </w:rPr>
        <w:t>Brewster 14</w:t>
      </w:r>
      <w:r>
        <w:rPr>
          <w:rStyle w:val="Style13ptBold"/>
        </w:rPr>
        <w:t xml:space="preserve"> </w:t>
      </w:r>
      <w:r w:rsidRPr="007D7BEC">
        <w:t>(Tom Brewster, 23 July 2014, http://www.theguardian.com/technology/2014/jul/23/iphone-backdoors-surveillance-forensic-services,)CF</w:t>
      </w:r>
    </w:p>
    <w:p w:rsidR="009819AC" w:rsidRPr="007D7BEC" w:rsidRDefault="009819AC" w:rsidP="009819AC">
      <w:pPr>
        <w:rPr>
          <w:sz w:val="16"/>
        </w:rPr>
      </w:pPr>
      <w:r w:rsidRPr="007D7BEC">
        <w:rPr>
          <w:sz w:val="16"/>
        </w:rPr>
        <w:t xml:space="preserve">iPhone </w:t>
      </w:r>
      <w:r w:rsidRPr="00CB083E">
        <w:rPr>
          <w:b/>
          <w:u w:val="single"/>
        </w:rPr>
        <w:t>'backdoors' can be used for surveillance</w:t>
      </w:r>
      <w:r w:rsidRPr="007D7BEC">
        <w:rPr>
          <w:sz w:val="16"/>
        </w:rPr>
        <w:t xml:space="preserve">, warns researcher Expert says 'forensic services' could allow access to personal data, but there is no proof these have been used for surveillance Backdoor Apple says the newly discovered </w:t>
      </w:r>
      <w:r w:rsidRPr="00317307">
        <w:rPr>
          <w:rStyle w:val="StyleUnderline"/>
        </w:rPr>
        <w:t>"backdoor" tools</w:t>
      </w:r>
      <w:r w:rsidRPr="007D7BEC">
        <w:rPr>
          <w:sz w:val="16"/>
        </w:rPr>
        <w:t xml:space="preserve"> are standard "diagnostic features" which </w:t>
      </w:r>
      <w:r w:rsidRPr="00317307">
        <w:rPr>
          <w:u w:val="single"/>
        </w:rPr>
        <w:t>allow administrators to manage iPhones.</w:t>
      </w:r>
      <w:r w:rsidRPr="007D7BEC">
        <w:rPr>
          <w:sz w:val="16"/>
        </w:rPr>
        <w:t xml:space="preserve"> </w:t>
      </w:r>
      <w:r w:rsidRPr="00317307">
        <w:rPr>
          <w:u w:val="single"/>
        </w:rPr>
        <w:t>A researcher has revealed what he claims to be previously undiscovered ways that users can be surveilled</w:t>
      </w:r>
      <w:r w:rsidRPr="007D7BEC">
        <w:rPr>
          <w:sz w:val="16"/>
        </w:rPr>
        <w:t xml:space="preserve"> through their iPhone. Research released by iOS exploitation expert Jonathan Zdziarski at the Hackers On Planet Earth conference in New York last week showed there were a number of previously undocumented “forensic services” and “surveillance mechanisms” within iOS.</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lato">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Malgun Gothic"/>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23F50"/>
    <w:multiLevelType w:val="multilevel"/>
    <w:tmpl w:val="3038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1336732"/>
    <w:docVar w:name="VerbatimVersion" w:val="5.1"/>
  </w:docVars>
  <w:rsids>
    <w:rsidRoot w:val="009819AC"/>
    <w:rsid w:val="000139A3"/>
    <w:rsid w:val="000364A5"/>
    <w:rsid w:val="00072BC1"/>
    <w:rsid w:val="00100833"/>
    <w:rsid w:val="00104529"/>
    <w:rsid w:val="00105942"/>
    <w:rsid w:val="00107396"/>
    <w:rsid w:val="00144A4C"/>
    <w:rsid w:val="00176AB0"/>
    <w:rsid w:val="00177B7D"/>
    <w:rsid w:val="0018322D"/>
    <w:rsid w:val="001B5776"/>
    <w:rsid w:val="001B7F14"/>
    <w:rsid w:val="001E527A"/>
    <w:rsid w:val="001F78CE"/>
    <w:rsid w:val="00251FC7"/>
    <w:rsid w:val="002855A7"/>
    <w:rsid w:val="002B146A"/>
    <w:rsid w:val="002B5E17"/>
    <w:rsid w:val="00315690"/>
    <w:rsid w:val="00316B75"/>
    <w:rsid w:val="00325646"/>
    <w:rsid w:val="003460F2"/>
    <w:rsid w:val="0038158C"/>
    <w:rsid w:val="003902BA"/>
    <w:rsid w:val="003A09E2"/>
    <w:rsid w:val="003E55DE"/>
    <w:rsid w:val="00407037"/>
    <w:rsid w:val="004204DB"/>
    <w:rsid w:val="004605D6"/>
    <w:rsid w:val="004C60E8"/>
    <w:rsid w:val="004E3579"/>
    <w:rsid w:val="004E728B"/>
    <w:rsid w:val="004F39E0"/>
    <w:rsid w:val="00537BD5"/>
    <w:rsid w:val="0057268A"/>
    <w:rsid w:val="005D2912"/>
    <w:rsid w:val="005F46AB"/>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7C04"/>
    <w:rsid w:val="0091627E"/>
    <w:rsid w:val="0097032B"/>
    <w:rsid w:val="009819AC"/>
    <w:rsid w:val="009D2EAD"/>
    <w:rsid w:val="009D54B2"/>
    <w:rsid w:val="009E1922"/>
    <w:rsid w:val="009F7ED2"/>
    <w:rsid w:val="00A93661"/>
    <w:rsid w:val="00A95652"/>
    <w:rsid w:val="00AC0AB8"/>
    <w:rsid w:val="00B33C6D"/>
    <w:rsid w:val="00B4508F"/>
    <w:rsid w:val="00B55AD5"/>
    <w:rsid w:val="00B5661C"/>
    <w:rsid w:val="00B8057C"/>
    <w:rsid w:val="00BD6238"/>
    <w:rsid w:val="00BF593B"/>
    <w:rsid w:val="00BF773A"/>
    <w:rsid w:val="00BF7E81"/>
    <w:rsid w:val="00C13773"/>
    <w:rsid w:val="00C17CC8"/>
    <w:rsid w:val="00C22262"/>
    <w:rsid w:val="00C83417"/>
    <w:rsid w:val="00C9604F"/>
    <w:rsid w:val="00CA19AA"/>
    <w:rsid w:val="00CC5298"/>
    <w:rsid w:val="00CD736E"/>
    <w:rsid w:val="00CD798D"/>
    <w:rsid w:val="00CE161E"/>
    <w:rsid w:val="00CF59A8"/>
    <w:rsid w:val="00D15F39"/>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75A2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EEE278-32D1-4267-B4CD-F5AD9D0E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E55DE"/>
    <w:pPr>
      <w:spacing w:after="0" w:line="240" w:lineRule="auto"/>
      <w:contextualSpacing/>
    </w:pPr>
    <w:rPr>
      <w:rFonts w:ascii="Arial Narrow" w:hAnsi="Arial Narrow"/>
      <w:sz w:val="20"/>
    </w:rPr>
  </w:style>
  <w:style w:type="paragraph" w:styleId="Heading1">
    <w:name w:val="heading 1"/>
    <w:aliases w:val="Pocket"/>
    <w:basedOn w:val="Normal"/>
    <w:next w:val="Normal"/>
    <w:link w:val="Heading1Char"/>
    <w:qFormat/>
    <w:rsid w:val="003E55D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E55DE"/>
    <w:pPr>
      <w:keepNext/>
      <w:keepLines/>
      <w:pageBreakBefore/>
      <w:spacing w:before="40"/>
      <w:jc w:val="center"/>
      <w:outlineLvl w:val="1"/>
    </w:pPr>
    <w:rPr>
      <w:rFonts w:eastAsiaTheme="majorEastAsia" w:cstheme="majorBidi"/>
      <w:b/>
      <w:smallCaps/>
      <w:sz w:val="44"/>
      <w:szCs w:val="26"/>
    </w:rPr>
  </w:style>
  <w:style w:type="paragraph" w:styleId="Heading3">
    <w:name w:val="heading 3"/>
    <w:aliases w:val="Block,Tags v 2,Underline Char Char Char,Heading 3 Char Char Char Char Char Char Char Char Char,Heading 3 Char Char Char Char,3: Cite,Char1,Underlines, Char,Char Char Char Char Char Char Char,Char1 Char,Char1 Char + Left:  2.54 cm,Char,Text 7"/>
    <w:basedOn w:val="Normal"/>
    <w:next w:val="Normal"/>
    <w:link w:val="Heading3Char"/>
    <w:uiPriority w:val="2"/>
    <w:unhideWhenUsed/>
    <w:qFormat/>
    <w:rsid w:val="003E55DE"/>
    <w:pPr>
      <w:keepNext/>
      <w:keepLines/>
      <w:pageBreakBefore/>
      <w:pBdr>
        <w:bottom w:val="single" w:sz="12" w:space="1" w:color="auto"/>
      </w:pBdr>
      <w:spacing w:before="40"/>
      <w:jc w:val="center"/>
      <w:outlineLvl w:val="2"/>
    </w:pPr>
    <w:rPr>
      <w:rFonts w:eastAsiaTheme="majorEastAsia" w:cstheme="majorBidi"/>
      <w:b/>
      <w:sz w:val="44"/>
      <w:szCs w:val="24"/>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3E55DE"/>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3E55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5DE"/>
  </w:style>
  <w:style w:type="character" w:customStyle="1" w:styleId="Heading1Char">
    <w:name w:val="Heading 1 Char"/>
    <w:aliases w:val="Pocket Char"/>
    <w:basedOn w:val="DefaultParagraphFont"/>
    <w:link w:val="Heading1"/>
    <w:rsid w:val="003E55DE"/>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3E55DE"/>
    <w:rPr>
      <w:rFonts w:ascii="Arial Narrow" w:eastAsiaTheme="majorEastAsia" w:hAnsi="Arial Narrow" w:cstheme="majorBidi"/>
      <w:b/>
      <w:smallCaps/>
      <w:sz w:val="44"/>
      <w:szCs w:val="26"/>
    </w:rPr>
  </w:style>
  <w:style w:type="character" w:customStyle="1" w:styleId="Heading3Char">
    <w:name w:val="Heading 3 Char"/>
    <w:aliases w:val="Block Char,Tags v 2 Char,Underline Char Char Char Char,Heading 3 Char Char Char Char Char Char Char Char Char Char,Heading 3 Char Char Char Char Char,3: Cite Char,Char1 Char1,Underlines Char, Char Char,Char1 Char Char,Char Char"/>
    <w:basedOn w:val="DefaultParagraphFont"/>
    <w:link w:val="Heading3"/>
    <w:uiPriority w:val="2"/>
    <w:rsid w:val="003E55DE"/>
    <w:rPr>
      <w:rFonts w:ascii="Arial Narrow" w:eastAsiaTheme="majorEastAsia" w:hAnsi="Arial Narrow" w:cstheme="majorBidi"/>
      <w:b/>
      <w:sz w:val="44"/>
      <w:szCs w:val="24"/>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3E55DE"/>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3E55DE"/>
    <w:rPr>
      <w:rFonts w:ascii="Arial Narrow" w:hAnsi="Arial Narrow"/>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E55DE"/>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3E55DE"/>
    <w:rPr>
      <w:rFonts w:ascii="Arial Narrow" w:hAnsi="Arial Narrow"/>
      <w:b w:val="0"/>
      <w:sz w:val="20"/>
      <w:u w:val="single"/>
    </w:rPr>
  </w:style>
  <w:style w:type="character" w:styleId="Hyperlink">
    <w:name w:val="Hyperlink"/>
    <w:aliases w:val="heading 1 (block title),Card Text,Important,Read,Internet Link,Analytic Text"/>
    <w:basedOn w:val="DefaultParagraphFont"/>
    <w:uiPriority w:val="99"/>
    <w:unhideWhenUsed/>
    <w:rsid w:val="003E55DE"/>
    <w:rPr>
      <w:color w:val="auto"/>
      <w:u w:val="none"/>
    </w:rPr>
  </w:style>
  <w:style w:type="character" w:styleId="FollowedHyperlink">
    <w:name w:val="FollowedHyperlink"/>
    <w:basedOn w:val="DefaultParagraphFont"/>
    <w:uiPriority w:val="99"/>
    <w:semiHidden/>
    <w:unhideWhenUsed/>
    <w:rsid w:val="003E55DE"/>
    <w:rPr>
      <w:color w:val="auto"/>
      <w:u w:val="none"/>
    </w:rPr>
  </w:style>
  <w:style w:type="paragraph" w:customStyle="1" w:styleId="CiteSpacing">
    <w:name w:val="Cite Spacing"/>
    <w:basedOn w:val="Normal"/>
    <w:uiPriority w:val="4"/>
    <w:qFormat/>
    <w:rsid w:val="003E55DE"/>
    <w:pPr>
      <w:spacing w:before="60" w:after="60"/>
    </w:pPr>
  </w:style>
  <w:style w:type="paragraph" w:styleId="ListParagraph">
    <w:name w:val="List Paragraph"/>
    <w:basedOn w:val="Normal"/>
    <w:uiPriority w:val="34"/>
    <w:unhideWhenUsed/>
    <w:qFormat/>
    <w:rsid w:val="009819AC"/>
    <w:pPr>
      <w:ind w:left="720"/>
    </w:pPr>
  </w:style>
  <w:style w:type="character" w:customStyle="1" w:styleId="citation">
    <w:name w:val="citation"/>
    <w:basedOn w:val="DefaultParagraphFont"/>
    <w:rsid w:val="009819AC"/>
  </w:style>
  <w:style w:type="paragraph" w:customStyle="1" w:styleId="Emphasis1">
    <w:name w:val="Emphasis1"/>
    <w:basedOn w:val="Normal"/>
    <w:link w:val="Emphasis"/>
    <w:autoRedefine/>
    <w:uiPriority w:val="7"/>
    <w:qFormat/>
    <w:rsid w:val="009819A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apple-converted-space">
    <w:name w:val="apple-converted-space"/>
    <w:basedOn w:val="DefaultParagraphFont"/>
    <w:rsid w:val="009819AC"/>
  </w:style>
  <w:style w:type="character" w:customStyle="1" w:styleId="searchword">
    <w:name w:val="searchword"/>
    <w:basedOn w:val="DefaultParagraphFont"/>
    <w:rsid w:val="009819AC"/>
  </w:style>
  <w:style w:type="paragraph" w:customStyle="1" w:styleId="textbold">
    <w:name w:val="text bold"/>
    <w:basedOn w:val="Normal"/>
    <w:uiPriority w:val="7"/>
    <w:qFormat/>
    <w:rsid w:val="009819AC"/>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bdr w:val="single" w:sz="12" w:space="0" w:color="auto"/>
    </w:rPr>
  </w:style>
  <w:style w:type="paragraph" w:styleId="NormalWeb">
    <w:name w:val="Normal (Web)"/>
    <w:basedOn w:val="Normal"/>
    <w:uiPriority w:val="99"/>
    <w:unhideWhenUsed/>
    <w:rsid w:val="009819AC"/>
    <w:pPr>
      <w:spacing w:before="100" w:beforeAutospacing="1" w:after="100" w:afterAutospacing="1"/>
    </w:pPr>
    <w:rPr>
      <w:rFonts w:ascii="Times New Roman" w:eastAsia="Times New Roman" w:hAnsi="Times New Roman" w:cs="Times New Roman"/>
      <w:szCs w:val="24"/>
    </w:rPr>
  </w:style>
  <w:style w:type="paragraph" w:styleId="NoSpacing">
    <w:name w:val="No Spacing"/>
    <w:uiPriority w:val="1"/>
    <w:qFormat/>
    <w:rsid w:val="009819AC"/>
    <w:pPr>
      <w:spacing w:after="0" w:line="240" w:lineRule="auto"/>
    </w:pPr>
    <w:rPr>
      <w:rFonts w:ascii="Calibri" w:hAnsi="Calibri"/>
    </w:rPr>
  </w:style>
  <w:style w:type="paragraph" w:customStyle="1" w:styleId="loose">
    <w:name w:val="loose"/>
    <w:basedOn w:val="Normal"/>
    <w:rsid w:val="009819AC"/>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basedOn w:val="DefaultParagraphFont"/>
    <w:rsid w:val="009819AC"/>
  </w:style>
  <w:style w:type="character" w:styleId="Strong">
    <w:name w:val="Strong"/>
    <w:basedOn w:val="DefaultParagraphFont"/>
    <w:uiPriority w:val="22"/>
    <w:qFormat/>
    <w:rsid w:val="009819AC"/>
    <w:rPr>
      <w:b/>
      <w:bCs/>
    </w:rPr>
  </w:style>
  <w:style w:type="character" w:customStyle="1" w:styleId="trbpullquotecredit">
    <w:name w:val="trb_pullquote_credit"/>
    <w:basedOn w:val="DefaultParagraphFont"/>
    <w:rsid w:val="009819AC"/>
  </w:style>
  <w:style w:type="character" w:customStyle="1" w:styleId="itxtrst">
    <w:name w:val="itxtrst"/>
    <w:basedOn w:val="DefaultParagraphFont"/>
    <w:rsid w:val="009819AC"/>
  </w:style>
  <w:style w:type="character" w:styleId="CommentReference">
    <w:name w:val="annotation reference"/>
    <w:basedOn w:val="DefaultParagraphFont"/>
    <w:uiPriority w:val="99"/>
    <w:semiHidden/>
    <w:unhideWhenUsed/>
    <w:rsid w:val="009819AC"/>
    <w:rPr>
      <w:sz w:val="16"/>
      <w:szCs w:val="16"/>
    </w:rPr>
  </w:style>
  <w:style w:type="paragraph" w:styleId="CommentText">
    <w:name w:val="annotation text"/>
    <w:basedOn w:val="Normal"/>
    <w:link w:val="CommentTextChar"/>
    <w:uiPriority w:val="99"/>
    <w:semiHidden/>
    <w:unhideWhenUsed/>
    <w:rsid w:val="009819AC"/>
    <w:rPr>
      <w:szCs w:val="20"/>
    </w:rPr>
  </w:style>
  <w:style w:type="character" w:customStyle="1" w:styleId="CommentTextChar">
    <w:name w:val="Comment Text Char"/>
    <w:basedOn w:val="DefaultParagraphFont"/>
    <w:link w:val="CommentText"/>
    <w:uiPriority w:val="99"/>
    <w:semiHidden/>
    <w:rsid w:val="009819AC"/>
    <w:rPr>
      <w:rFonts w:ascii="Arial Narrow" w:hAnsi="Arial Narrow"/>
      <w:sz w:val="20"/>
      <w:szCs w:val="20"/>
    </w:rPr>
  </w:style>
  <w:style w:type="paragraph" w:styleId="CommentSubject">
    <w:name w:val="annotation subject"/>
    <w:basedOn w:val="CommentText"/>
    <w:next w:val="CommentText"/>
    <w:link w:val="CommentSubjectChar"/>
    <w:uiPriority w:val="99"/>
    <w:semiHidden/>
    <w:unhideWhenUsed/>
    <w:rsid w:val="009819AC"/>
    <w:rPr>
      <w:b/>
      <w:bCs/>
    </w:rPr>
  </w:style>
  <w:style w:type="character" w:customStyle="1" w:styleId="CommentSubjectChar">
    <w:name w:val="Comment Subject Char"/>
    <w:basedOn w:val="CommentTextChar"/>
    <w:link w:val="CommentSubject"/>
    <w:uiPriority w:val="99"/>
    <w:semiHidden/>
    <w:rsid w:val="009819AC"/>
    <w:rPr>
      <w:rFonts w:ascii="Arial Narrow" w:hAnsi="Arial Narrow"/>
      <w:b/>
      <w:bCs/>
      <w:sz w:val="20"/>
      <w:szCs w:val="20"/>
    </w:rPr>
  </w:style>
  <w:style w:type="paragraph" w:styleId="BalloonText">
    <w:name w:val="Balloon Text"/>
    <w:basedOn w:val="Normal"/>
    <w:link w:val="BalloonTextChar"/>
    <w:uiPriority w:val="99"/>
    <w:semiHidden/>
    <w:unhideWhenUsed/>
    <w:rsid w:val="009819AC"/>
    <w:rPr>
      <w:rFonts w:ascii="Tahoma" w:hAnsi="Tahoma" w:cs="Tahoma"/>
      <w:sz w:val="16"/>
      <w:szCs w:val="16"/>
    </w:rPr>
  </w:style>
  <w:style w:type="character" w:customStyle="1" w:styleId="BalloonTextChar">
    <w:name w:val="Balloon Text Char"/>
    <w:basedOn w:val="DefaultParagraphFont"/>
    <w:link w:val="BalloonText"/>
    <w:uiPriority w:val="99"/>
    <w:semiHidden/>
    <w:rsid w:val="009819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conversation.com/www.stratcom.mil/factsheets/2/Cyber_Command/%0Ahttp:/en.wikipedia.org/wiki/United_States_Cyber_Command" TargetMode="External"/><Relationship Id="rId299" Type="http://schemas.openxmlformats.org/officeDocument/2006/relationships/hyperlink" Target="https://freedom.press/encryption-works" TargetMode="External"/><Relationship Id="rId303" Type="http://schemas.openxmlformats.org/officeDocument/2006/relationships/hyperlink" Target="http://www.internetsociety.org/blog/tech-matters/2015/05/encryption-backdoors-decrease-trust-internet" TargetMode="External"/><Relationship Id="rId21" Type="http://schemas.openxmlformats.org/officeDocument/2006/relationships/hyperlink" Target="http://www.theguardian.com/world/2013/jul/11/microsoft-nsa-collaboration-user-data" TargetMode="External"/><Relationship Id="rId42" Type="http://schemas.openxmlformats.org/officeDocument/2006/relationships/hyperlink" Target="http://www.law.yale.edu/intellectuallife/informationsocietyproject.htm" TargetMode="External"/><Relationship Id="rId63" Type="http://schemas.openxmlformats.org/officeDocument/2006/relationships/hyperlink" Target="http://www.thedailybeast.com/articles/2014/07/03/it-s-time-to-shut-the-nsa-s-backdoor-used-to-spy-on-americans.html" TargetMode="External"/><Relationship Id="rId84" Type="http://schemas.openxmlformats.org/officeDocument/2006/relationships/hyperlink" Target="http://www.dailydot.com/tags/police/" TargetMode="External"/><Relationship Id="rId138" Type="http://schemas.openxmlformats.org/officeDocument/2006/relationships/hyperlink" Target="http://www.reuters.com/places/russia" TargetMode="External"/><Relationship Id="rId159" Type="http://schemas.openxmlformats.org/officeDocument/2006/relationships/hyperlink" Target="http://spaceflightnow.com/atlas/av044/payload.html" TargetMode="External"/><Relationship Id="rId324" Type="http://schemas.openxmlformats.org/officeDocument/2006/relationships/hyperlink" Target="http://www.washingtonpost.com/opinions/compromise-needed-on-smartphone-encryption/2014/10/03/96680bf8-4a77-11e4-891d-713f052086a0_story.html" TargetMode="External"/><Relationship Id="rId345" Type="http://schemas.openxmlformats.org/officeDocument/2006/relationships/hyperlink" Target="https://source.android.com/devices/tech/encryption/android_crypto_implementation.html" TargetMode="External"/><Relationship Id="rId366" Type="http://schemas.openxmlformats.org/officeDocument/2006/relationships/hyperlink" Target="http://www.nextgov.com/defense/2015/01/obama-says-too-strong-encryption-could-be-problem/103224/" TargetMode="External"/><Relationship Id="rId170" Type="http://schemas.openxmlformats.org/officeDocument/2006/relationships/hyperlink" Target="http://fas.org/sgp/congress/2008/sasc-cyber.html" TargetMode="External"/><Relationship Id="rId191" Type="http://schemas.openxmlformats.org/officeDocument/2006/relationships/hyperlink" Target="https://pressfreedomfoundation.org/" TargetMode="External"/><Relationship Id="rId205" Type="http://schemas.openxmlformats.org/officeDocument/2006/relationships/hyperlink" Target="http://www.nytimes.com/2015/02/13/business/obama-heads-to-security-talks-amid-tensions.html?_r=2" TargetMode="External"/><Relationship Id="rId226" Type="http://schemas.openxmlformats.org/officeDocument/2006/relationships/hyperlink" Target="http://www.washingtonpost.com/opinions/senate-interrogation-report-distorts-the-cias-success-foiling-terrorist-plots/2014/12/09/de5b72ca-7e1f-11e4-9f38-95a187e4c1f7_story.html%20" TargetMode="External"/><Relationship Id="rId247" Type="http://schemas.openxmlformats.org/officeDocument/2006/relationships/hyperlink" Target="http://hrp.law.harvard.edu/wp-content/uploads/2015/06/Securing-Safe-Spaces-Online-2.pdf)//ET" TargetMode="External"/><Relationship Id="rId107" Type="http://schemas.openxmlformats.org/officeDocument/2006/relationships/hyperlink" Target="http://whnt.com/2015/07/10/opm-director-katherine-archuleta-to-step-down-day-after-revealing-recent-data-breach/" TargetMode="External"/><Relationship Id="rId268" Type="http://schemas.openxmlformats.org/officeDocument/2006/relationships/hyperlink" Target="http://www.usatoday.com/story/tech/2014/02/27/nsa-resistant-products-obama-tech-companies-encryption-overseas/5290553/" TargetMode="External"/><Relationship Id="rId289" Type="http://schemas.openxmlformats.org/officeDocument/2006/relationships/hyperlink" Target="https://www.eff.org/deeplinks/2014/12/2014-web-encryption-roundup" TargetMode="External"/><Relationship Id="rId11" Type="http://schemas.openxmlformats.org/officeDocument/2006/relationships/hyperlink" Target="http://www.theguardian.com/commentisfree/2015/jul/05/encryption-humans-weakest-link" TargetMode="External"/><Relationship Id="rId32" Type="http://schemas.openxmlformats.org/officeDocument/2006/relationships/hyperlink" Target="http://www.theguardian.com/world/2013/sep/05/nsa-gchq-encryption-codes-security" TargetMode="External"/><Relationship Id="rId53" Type="http://schemas.openxmlformats.org/officeDocument/2006/relationships/hyperlink" Target="https://en.wikipedia.org/wiki/Voice_over_IP" TargetMode="External"/><Relationship Id="rId74" Type="http://schemas.openxmlformats.org/officeDocument/2006/relationships/hyperlink" Target="http://www.infoworld.com/article/2619425/endpoint-protection/cryptography-pioneer--we-need-good-code.html" TargetMode="External"/><Relationship Id="rId128" Type="http://schemas.openxmlformats.org/officeDocument/2006/relationships/hyperlink" Target="https://www.thepresidency.org/sites/default/files/Grid%20Report%20July%2015%20First%20Edition.pdf" TargetMode="External"/><Relationship Id="rId149" Type="http://schemas.openxmlformats.org/officeDocument/2006/relationships/hyperlink" Target="http://money.cnn.com/2014/10/29/technology/security/white-house-hack/?iid=EL" TargetMode="External"/><Relationship Id="rId314" Type="http://schemas.openxmlformats.org/officeDocument/2006/relationships/hyperlink" Target="http://www.itworld.com/article/2945095/former-attorney-general-calls-snowden-deal-possible.html" TargetMode="External"/><Relationship Id="rId335" Type="http://schemas.openxmlformats.org/officeDocument/2006/relationships/hyperlink" Target="http://www.washingtonpost.com/posteverything/wp/2014/09/23/i-helped-save-a-kidnapped-man-from-murder-with-apples-new-encryption-rules-we-never-wouldve-found-him/" TargetMode="External"/><Relationship Id="rId356"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 Id="rId377" Type="http://schemas.openxmlformats.org/officeDocument/2006/relationships/hyperlink" Target="https://www.nsa.gov/" TargetMode="External"/><Relationship Id="rId5" Type="http://schemas.openxmlformats.org/officeDocument/2006/relationships/webSettings" Target="webSettings.xml"/><Relationship Id="rId95" Type="http://schemas.openxmlformats.org/officeDocument/2006/relationships/hyperlink" Target="http://www.dailydot.com/tags/avengers/" TargetMode="External"/><Relationship Id="rId160" Type="http://schemas.openxmlformats.org/officeDocument/2006/relationships/hyperlink" Target="http://www.spaceflightnow.com/news/n1102/07weathersat/" TargetMode="External"/><Relationship Id="rId181" Type="http://schemas.openxmlformats.org/officeDocument/2006/relationships/hyperlink" Target="http://www.linkedin.com/edu/school?id=17973&amp;trk=ppro_sprof" TargetMode="External"/><Relationship Id="rId216" Type="http://schemas.openxmlformats.org/officeDocument/2006/relationships/hyperlink" Target="http://www.extremetech.com/tag/security" TargetMode="External"/><Relationship Id="rId237" Type="http://schemas.openxmlformats.org/officeDocument/2006/relationships/hyperlink" Target="http://euobserver.com/justice/31257%3e%20November%2012" TargetMode="External"/><Relationship Id="rId258" Type="http://schemas.openxmlformats.org/officeDocument/2006/relationships/hyperlink" Target="http://www.theguardian.com/commentisfree/2015/jan/17/cameron-obama-ban-encryption-improve-cybersecurity" TargetMode="External"/><Relationship Id="rId279" Type="http://schemas.openxmlformats.org/officeDocument/2006/relationships/hyperlink" Target="https://www.eff.org/deeplinks/2014/12/sifting-fact-fiction-all-writs-and-encryption-no-backdoors" TargetMode="External"/><Relationship Id="rId22" Type="http://schemas.openxmlformats.org/officeDocument/2006/relationships/hyperlink" Target="http://outlook.com/" TargetMode="External"/><Relationship Id="rId43" Type="http://schemas.openxmlformats.org/officeDocument/2006/relationships/hyperlink" Target="http://www.aclu.org/" TargetMode="External"/><Relationship Id="rId64" Type="http://schemas.openxmlformats.org/officeDocument/2006/relationships/hyperlink" Target="http://www.aclu.org/" TargetMode="External"/><Relationship Id="rId118" Type="http://schemas.openxmlformats.org/officeDocument/2006/relationships/hyperlink" Target="http://www.defense.gov/home/features/2015/0415_cyber-strategy/Final_2015_DoD_CYBER_STRATEGY_for_web.pdf" TargetMode="External"/><Relationship Id="rId139" Type="http://schemas.openxmlformats.org/officeDocument/2006/relationships/hyperlink" Target="http://www.reuters.com/people/barack-obama" TargetMode="External"/><Relationship Id="rId290" Type="http://schemas.openxmlformats.org/officeDocument/2006/relationships/hyperlink" Target="http://thinkprogress.org/world/2014/07/15/3460244/typewriters-nsa/" TargetMode="External"/><Relationship Id="rId304" Type="http://schemas.openxmlformats.org/officeDocument/2006/relationships/hyperlink" Target="http://www.csmonitor.com/World/Passcode/Passcode-Influencers/2015/0311/Influencers-Stronger-encryption-on-consumer-devices-won-t-hurt-national-security-video)//MP" TargetMode="External"/><Relationship Id="rId325" Type="http://schemas.openxmlformats.org/officeDocument/2006/relationships/hyperlink" Target="http://www.wired.com/2014/02/gotofail/" TargetMode="External"/><Relationship Id="rId346" Type="http://schemas.openxmlformats.org/officeDocument/2006/relationships/hyperlink" Target="https://en.wikipedia.org/wiki/Communications_Assistance_for_Law_Enforcement_Act" TargetMode="External"/><Relationship Id="rId367" Type="http://schemas.openxmlformats.org/officeDocument/2006/relationships/hyperlink" Target="http://www.slate.com/blogs/future_tense/2015/01/19/obama_wants_backdoors_in_encrypted_messaging_to_allow_government_spying.html%20//" TargetMode="External"/><Relationship Id="rId85" Type="http://schemas.openxmlformats.org/officeDocument/2006/relationships/hyperlink" Target="http://www.dailydot.com/politics/opm-fbi-hack-files/" TargetMode="External"/><Relationship Id="rId150" Type="http://schemas.openxmlformats.org/officeDocument/2006/relationships/hyperlink" Target="http://www.cnn.com/2014/08/06/tech/hackers-security-contractor-usis/?iid=EL" TargetMode="External"/><Relationship Id="rId171" Type="http://schemas.openxmlformats.org/officeDocument/2006/relationships/hyperlink" Target="http://www.nap.edu/catalog.php?record_id=12651" TargetMode="External"/><Relationship Id="rId192" Type="http://schemas.openxmlformats.org/officeDocument/2006/relationships/hyperlink" Target="http://www.reuters.com/article/2015/03/02/us-usa-obama-china-idUSKBN0LY2H520150302" TargetMode="External"/><Relationship Id="rId206" Type="http://schemas.openxmlformats.org/officeDocument/2006/relationships/hyperlink" Target="http://en.wikipedia.org/wiki/Trusted_Platform_Module" TargetMode="External"/><Relationship Id="rId227" Type="http://schemas.openxmlformats.org/officeDocument/2006/relationships/hyperlink" Target="http://www.washingtonpost.com/wp-srv/special/national/cia-interrogation-report/document/" TargetMode="External"/><Relationship Id="rId248" Type="http://schemas.openxmlformats.org/officeDocument/2006/relationships/hyperlink" Target="https://www.resilientsystems.com/" TargetMode="External"/><Relationship Id="rId269" Type="http://schemas.openxmlformats.org/officeDocument/2006/relationships/hyperlink" Target="http://www.nytimes.com/2015/02/13/business/obama-heads-to-security-talks-amid-tensions.html?_r=2" TargetMode="External"/><Relationship Id="rId12" Type="http://schemas.openxmlformats.org/officeDocument/2006/relationships/hyperlink" Target="https://en.wikipedia.org/wiki/Clipper_chip" TargetMode="External"/><Relationship Id="rId33" Type="http://schemas.openxmlformats.org/officeDocument/2006/relationships/hyperlink" Target="https://www.eff.org/deeplinks/2014/01/after-nsa-backdoors-security-experts-leave-rsa-conference-they-can-trust" TargetMode="External"/><Relationship Id="rId108" Type="http://schemas.openxmlformats.org/officeDocument/2006/relationships/hyperlink" Target="https://www.opm.gov/cybersecurity/" TargetMode="External"/><Relationship Id="rId129" Type="http://schemas.openxmlformats.org/officeDocument/2006/relationships/hyperlink" Target="http://energy.gov/articles/hurricane-sandy-noreaster-situation-reports" TargetMode="External"/><Relationship Id="rId280" Type="http://schemas.openxmlformats.org/officeDocument/2006/relationships/hyperlink" Target="https://www.eff.org/deeplinks/2014/12/sifting-fact-fiction-all-writs-and-encryption-no-backdoors" TargetMode="External"/><Relationship Id="rId315" Type="http://schemas.openxmlformats.org/officeDocument/2006/relationships/hyperlink" Target="http://motherboard.vice.com/read/fbi-director-if-apple-and-google-wont-decrypt-phones-well-force-them-to" TargetMode="External"/><Relationship Id="rId336" Type="http://schemas.openxmlformats.org/officeDocument/2006/relationships/hyperlink" Target="https://twitter.com/xor/status/514582730126790656" TargetMode="External"/><Relationship Id="rId357" Type="http://schemas.openxmlformats.org/officeDocument/2006/relationships/hyperlink" Target="http://www.newsy.com/videos/eff-scorecard-spotlights-recent-evolutions-in-data-privacy/" TargetMode="External"/><Relationship Id="rId54" Type="http://schemas.openxmlformats.org/officeDocument/2006/relationships/hyperlink" Target="https://action.eff.org/o/9042/p/dia/action3/common/public/?action_KEY=9252" TargetMode="External"/><Relationship Id="rId75" Type="http://schemas.openxmlformats.org/officeDocument/2006/relationships/hyperlink" Target="https://en.wikipedia.org/wiki/Clipper_chip" TargetMode="External"/><Relationship Id="rId96" Type="http://schemas.openxmlformats.org/officeDocument/2006/relationships/hyperlink" Target="http://www.dailydot.com/tags/age-of-ultron/" TargetMode="External"/><Relationship Id="rId140" Type="http://schemas.openxmlformats.org/officeDocument/2006/relationships/hyperlink" Target="http://www.reuters.com/finance/stocks/overview?symbol=LMT" TargetMode="External"/><Relationship Id="rId161" Type="http://schemas.openxmlformats.org/officeDocument/2006/relationships/hyperlink" Target="http://www.space.com/24839-satellites.html" TargetMode="External"/><Relationship Id="rId182"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 Id="rId217" Type="http://schemas.openxmlformats.org/officeDocument/2006/relationships/hyperlink" Target="http://www.extremetech.com/extreme/162739-xkeyscore-the-nsa-program-that-collects-nearly-everything-that-you-do-on-the-internet" TargetMode="External"/><Relationship Id="rId378" Type="http://schemas.openxmlformats.org/officeDocument/2006/relationships/hyperlink" Target="https://www.cs.columbia.edu/~smb/papers/paper-key-escrow.pdf" TargetMode="External"/><Relationship Id="rId6" Type="http://schemas.openxmlformats.org/officeDocument/2006/relationships/hyperlink" Target="http://www.examiner.com/article/cyber-attackers-could-easily-shut-down-the-electric-grid-for-the-entire-east-coa" TargetMode="External"/><Relationship Id="rId238" Type="http://schemas.openxmlformats.org/officeDocument/2006/relationships/hyperlink" Target="file:///\\mwang" TargetMode="External"/><Relationship Id="rId259" Type="http://schemas.openxmlformats.org/officeDocument/2006/relationships/hyperlink" Target="http://www.reuters.com/article/2015/03/02/us-usa-obama-china-idUSKBN0LY2H520150302" TargetMode="External"/><Relationship Id="rId23" Type="http://schemas.openxmlformats.org/officeDocument/2006/relationships/hyperlink" Target="http://www.spiegel.de/international/world/how-the-nsa-spies-on-smartphones-including-the-blackberry-a-921161.html" TargetMode="External"/><Relationship Id="rId119" Type="http://schemas.openxmlformats.org/officeDocument/2006/relationships/hyperlink" Target="http://www.defense.gov/home/features/2015/0415_cyber-strategy/Department_of_Defense_Cyber_Strategy_Fact_Sheet.pdf" TargetMode="External"/><Relationship Id="rId270" Type="http://schemas.openxmlformats.org/officeDocument/2006/relationships/hyperlink" Target="http://www.cdt.org/" TargetMode="External"/><Relationship Id="rId291" Type="http://schemas.openxmlformats.org/officeDocument/2006/relationships/hyperlink" Target="http://thinkprogress.org/world/2014/09/25/3572142/australia-government-surveillance-laws/" TargetMode="External"/><Relationship Id="rId305" Type="http://schemas.openxmlformats.org/officeDocument/2006/relationships/hyperlink" Target="http://www.csmonitor.com/csmlists/topic/Federal+Bureau+of+Investigation" TargetMode="External"/><Relationship Id="rId326" Type="http://schemas.openxmlformats.org/officeDocument/2006/relationships/hyperlink" Target="http://dspace.mit.edu/bitstream/handle/1721.1/97690/MIT-CSAIL-TR-2015-026.pdf?sequence=8" TargetMode="External"/><Relationship Id="rId347" Type="http://schemas.openxmlformats.org/officeDocument/2006/relationships/hyperlink" Target="http://www.eff.org/deeplinks/2010/09/government-seeks" TargetMode="External"/><Relationship Id="rId44" Type="http://schemas.openxmlformats.org/officeDocument/2006/relationships/hyperlink" Target="http://www.law.yale.edu/intellectuallife/ISPpeople.htm" TargetMode="External"/><Relationship Id="rId65" Type="http://schemas.openxmlformats.org/officeDocument/2006/relationships/hyperlink" Target="http://www.law.yale.edu/intellectuallife/ISPpeople.htm" TargetMode="External"/><Relationship Id="rId86" Type="http://schemas.openxmlformats.org/officeDocument/2006/relationships/hyperlink" Target="http://www.dailydot.com/politics/ron-wyden-profile-senate-privacy-surveillance-reform/" TargetMode="External"/><Relationship Id="rId130" Type="http://schemas.openxmlformats.org/officeDocument/2006/relationships/hyperlink" Target="http://energy.gov/sites/prod/files/2015/04/f22/QER-ALL%20FINAL_0.pdf" TargetMode="External"/><Relationship Id="rId151" Type="http://schemas.openxmlformats.org/officeDocument/2006/relationships/hyperlink" Target="http://money.cnn.com/2014/10/31/technology/security/russia-hackers/?iid=EL" TargetMode="External"/><Relationship Id="rId368" Type="http://schemas.openxmlformats.org/officeDocument/2006/relationships/hyperlink" Target="http://mashable.com/2015/02/03/obama-new-nsa-reforms/" TargetMode="External"/><Relationship Id="rId172" Type="http://schemas.openxmlformats.org/officeDocument/2006/relationships/hyperlink" Target="http://fas.org/irp/congress/2008_rpt/hrpt110-665.html" TargetMode="External"/><Relationship Id="rId193" Type="http://schemas.openxmlformats.org/officeDocument/2006/relationships/hyperlink" Target="http://www.cato.org/blog/what-nsa-director-mike-rogers-doesnt-get-about-encryption" TargetMode="External"/><Relationship Id="rId207" Type="http://schemas.openxmlformats.org/officeDocument/2006/relationships/hyperlink" Target="http://newamerica.org/oti/" TargetMode="External"/><Relationship Id="rId228" Type="http://schemas.openxmlformats.org/officeDocument/2006/relationships/hyperlink" Target="http://www.washingtonpost.com/world/national-security/senate-report-on-cia-program-details-brutality-dishonesty/2014/12/09/1075c726-7f0e-11e4-9f38-95a187e4c1f7_story.html" TargetMode="External"/><Relationship Id="rId249" Type="http://schemas.openxmlformats.org/officeDocument/2006/relationships/hyperlink" Target="http://berkman.harvard.edu/" TargetMode="External"/><Relationship Id="rId13" Type="http://schemas.openxmlformats.org/officeDocument/2006/relationships/hyperlink" Target="http://www.theguardian.com/technology/2015/jul/08/fbi-chief-backdoor-access-encryption-isis" TargetMode="External"/><Relationship Id="rId109" Type="http://schemas.openxmlformats.org/officeDocument/2006/relationships/hyperlink" Target="http://www.scientificamerican.com/article/power-grid-cyber-attacks-keep-the-pentagon-up-at-night/" TargetMode="External"/><Relationship Id="rId260" Type="http://schemas.openxmlformats.org/officeDocument/2006/relationships/hyperlink" Target="http://www.reuters.com/article/2015/03/02/us-usa-obama-china-idUSKBN0LY2H520150302" TargetMode="External"/><Relationship Id="rId281" Type="http://schemas.openxmlformats.org/officeDocument/2006/relationships/hyperlink" Target="https://www.eff.org/deeplinks/2014/12/sifting-fact-fiction-all-writs-and-encryption-no-backdoors" TargetMode="External"/><Relationship Id="rId316" Type="http://schemas.openxmlformats.org/officeDocument/2006/relationships/hyperlink" Target="https://static.newamerica.org/attachments/3138--113/Encryption_Letter_to_Obama_final_051915.pdf" TargetMode="External"/><Relationship Id="rId337" Type="http://schemas.openxmlformats.org/officeDocument/2006/relationships/hyperlink" Target="http://archive.wired.com/wired/archive/1.02/crypto.rebels_pr.html" TargetMode="External"/><Relationship Id="rId34" Type="http://schemas.openxmlformats.org/officeDocument/2006/relationships/hyperlink" Target="http://www.aclu.org/" TargetMode="External"/><Relationship Id="rId55" Type="http://schemas.openxmlformats.org/officeDocument/2006/relationships/hyperlink" Target="https://pressfreedomfoundation.org/" TargetMode="External"/><Relationship Id="rId76" Type="http://schemas.openxmlformats.org/officeDocument/2006/relationships/hyperlink" Target="http://www.infoworld.com/article/2609307/encryption/report-on-nsa--secret--payments-to-rsa-fuels-encryption-controversy.html" TargetMode="External"/><Relationship Id="rId97" Type="http://schemas.openxmlformats.org/officeDocument/2006/relationships/hyperlink" Target="http://www.dailydot.com/politics/opm-hack-house-hearing/" TargetMode="External"/><Relationship Id="rId120" Type="http://schemas.openxmlformats.org/officeDocument/2006/relationships/hyperlink" Target="http://www.latimes.com/opinion/op-ed/la-oe-bolton-chinese-hack-response-20150610-story.html)//chiragjain" TargetMode="External"/><Relationship Id="rId141" Type="http://schemas.openxmlformats.org/officeDocument/2006/relationships/hyperlink" Target="http://www.reuters.com/places/china" TargetMode="External"/><Relationship Id="rId358" Type="http://schemas.openxmlformats.org/officeDocument/2006/relationships/hyperlink" Target="http://www.aclu.org/" TargetMode="External"/><Relationship Id="rId379" Type="http://schemas.openxmlformats.org/officeDocument/2006/relationships/fontTable" Target="fontTable.xml"/><Relationship Id="rId7" Type="http://schemas.openxmlformats.org/officeDocument/2006/relationships/hyperlink" Target="http://www.project-syndicate.org/commentary/repairing-the-roots-of-american-power-by-richard-n--haass" TargetMode="External"/><Relationship Id="rId162" Type="http://schemas.openxmlformats.org/officeDocument/2006/relationships/hyperlink" Target="http://www.space.com/25368-military-weather-satellite-rocket-launch.html" TargetMode="External"/><Relationship Id="rId183" Type="http://schemas.openxmlformats.org/officeDocument/2006/relationships/hyperlink" Target="https://creatavist.com/cms/story/30257/chapter/inlineContent/211350" TargetMode="External"/><Relationship Id="rId218" Type="http://schemas.openxmlformats.org/officeDocument/2006/relationships/hyperlink" Target="http://www.theguardian.com/world/2013/sep/05/nsa-gchq-encryption-codes-security" TargetMode="External"/><Relationship Id="rId239" Type="http://schemas.openxmlformats.org/officeDocument/2006/relationships/hyperlink" Target="http://www.henley-putnam.edu/articles/sigint-and-humint.aspx" TargetMode="External"/><Relationship Id="rId250" Type="http://schemas.openxmlformats.org/officeDocument/2006/relationships/hyperlink" Target="https://www.eff.org/" TargetMode="External"/><Relationship Id="rId271" Type="http://schemas.openxmlformats.org/officeDocument/2006/relationships/hyperlink" Target="http://www.linkedin.com/edu/school?id=17973&amp;trk=ppro_sprof" TargetMode="External"/><Relationship Id="rId292" Type="http://schemas.openxmlformats.org/officeDocument/2006/relationships/hyperlink" Target="http://thinkprogress.org/world/2014/07/22/3462593/google-faces-tougher-privacy-regulations-in-italy-has-18-months-to-comply/" TargetMode="External"/><Relationship Id="rId306" Type="http://schemas.openxmlformats.org/officeDocument/2006/relationships/hyperlink" Target="http://www.npr.org/sections/thetwo-way/2015/07/08/421251662/fbi-director-says-agents-need-access-to-encrypted-data-to-preserve-public-safety" TargetMode="External"/><Relationship Id="rId24" Type="http://schemas.openxmlformats.org/officeDocument/2006/relationships/hyperlink" Target="http://beta.congress.gov/bill/113th-congress/house-bill/2818?q=surveillance+state+repeal" TargetMode="External"/><Relationship Id="rId45" Type="http://schemas.openxmlformats.org/officeDocument/2006/relationships/hyperlink" Target="http://www.law.yale.edu/intellectuallife/informationsocietyproject.htm" TargetMode="External"/><Relationship Id="rId66" Type="http://schemas.openxmlformats.org/officeDocument/2006/relationships/hyperlink" Target="http://www.law.yale.edu/intellectuallife/informationsocietyproject.htm" TargetMode="External"/><Relationship Id="rId87" Type="http://schemas.openxmlformats.org/officeDocument/2006/relationships/hyperlink" Target="http://www.dailydot.com/tags/ron-wyden/" TargetMode="External"/><Relationship Id="rId110" Type="http://schemas.openxmlformats.org/officeDocument/2006/relationships/hyperlink" Target="http://www.wired.com/2014/11/countdown-to-zero-day-stuxnet/" TargetMode="External"/><Relationship Id="rId131" Type="http://schemas.openxmlformats.org/officeDocument/2006/relationships/hyperlink" Target="http://www.mercurynews.com/business/ci_26419083/pg-e-substation-san-jose-that-suffered-sniper" TargetMode="External"/><Relationship Id="rId327" Type="http://schemas.openxmlformats.org/officeDocument/2006/relationships/hyperlink" Target="http://recode.net/2015/02/15/white-house-red-chair-obama-meets-swisher/" TargetMode="External"/><Relationship Id="rId348" Type="http://schemas.openxmlformats.org/officeDocument/2006/relationships/hyperlink" Target="http://www.cdt.org/" TargetMode="External"/><Relationship Id="rId369" Type="http://schemas.openxmlformats.org/officeDocument/2006/relationships/hyperlink" Target="https://www.washingtonpost.com/blogs/the-switch/wp/2015/02/19/what-president-obama-is-getting-wrong-about-encryption/" TargetMode="External"/><Relationship Id="rId152" Type="http://schemas.openxmlformats.org/officeDocument/2006/relationships/hyperlink" Target="http://www.space.com/25368-military-weather-satellite-rocket-launch.html" TargetMode="External"/><Relationship Id="rId173" Type="http://schemas.openxmlformats.org/officeDocument/2006/relationships/hyperlink" Target="http://epic.org/foia/NSPD54_complaint.pdf" TargetMode="External"/><Relationship Id="rId194" Type="http://schemas.openxmlformats.org/officeDocument/2006/relationships/hyperlink" Target="http://www.theguardian.com/commentisfree/2015/jan/17/cameron-obama-ban-encryption-improve-cybersecurity" TargetMode="External"/><Relationship Id="rId208" Type="http://schemas.openxmlformats.org/officeDocument/2006/relationships/hyperlink" Target="http://www.liebsoft.com/" TargetMode="External"/><Relationship Id="rId229" Type="http://schemas.openxmlformats.org/officeDocument/2006/relationships/hyperlink" Target="http://www.washingtonpost.com/politics/cia-director-rebuts-report-says-interrogation-techniques-saved-lives/2014/12/09/27a5f520-7fc6-11e4-81fd-8c4814dfa9d7_story.html" TargetMode="External"/><Relationship Id="rId380" Type="http://schemas.openxmlformats.org/officeDocument/2006/relationships/theme" Target="theme/theme1.xml"/><Relationship Id="rId240" Type="http://schemas.openxmlformats.org/officeDocument/2006/relationships/hyperlink" Target="mailto:Gsm2768@uncw.edu" TargetMode="External"/><Relationship Id="rId261" Type="http://schemas.openxmlformats.org/officeDocument/2006/relationships/hyperlink" Target="http://www.reuters.com/article/2015/03/02/us-usa-obama-china-idUSKBN0LY2H520150302" TargetMode="External"/><Relationship Id="rId14" Type="http://schemas.openxmlformats.org/officeDocument/2006/relationships/hyperlink" Target="http://www.theguardian.com/commentisfree/2015/jan/13/cameron-ban-encryption-digital-britain-online-shopping-banking-messaging-terror" TargetMode="External"/><Relationship Id="rId35" Type="http://schemas.openxmlformats.org/officeDocument/2006/relationships/hyperlink" Target="http://www.law.yale.edu/intellectuallife/ISPpeople.htm" TargetMode="External"/><Relationship Id="rId56" Type="http://schemas.openxmlformats.org/officeDocument/2006/relationships/hyperlink" Target="http://www.theguardian.com/commentisfree/2014/oct/17/government-internet-backdoor-surveillance-fbi" TargetMode="External"/><Relationship Id="rId77" Type="http://schemas.openxmlformats.org/officeDocument/2006/relationships/hyperlink" Target="http://www.cio.com/article/2944913/fbi-chief-warns-that-terrorists-hide-behind-encrypted-communications.html" TargetMode="External"/><Relationship Id="rId100" Type="http://schemas.openxmlformats.org/officeDocument/2006/relationships/hyperlink" Target="http://www.nytimes.com/2011/06/04/technology/04security.html" TargetMode="External"/><Relationship Id="rId282" Type="http://schemas.openxmlformats.org/officeDocument/2006/relationships/hyperlink" Target="http://www.spiegel.de/international/germany/inside-the-nsa-s-war-on-internet-security-a-1010361.html" TargetMode="External"/><Relationship Id="rId317" Type="http://schemas.openxmlformats.org/officeDocument/2006/relationships/hyperlink" Target="https://www.apple.com/privacy/privacy-built-in/" TargetMode="External"/><Relationship Id="rId338" Type="http://schemas.openxmlformats.org/officeDocument/2006/relationships/hyperlink" Target="http://www.csmonitor.com/1997/1006/100697.opin.opin.2.html" TargetMode="External"/><Relationship Id="rId359" Type="http://schemas.openxmlformats.org/officeDocument/2006/relationships/hyperlink" Target="http://www.law.yale.edu/intellectuallife/ISPpeople.htm" TargetMode="External"/><Relationship Id="rId8" Type="http://schemas.openxmlformats.org/officeDocument/2006/relationships/hyperlink" Target="http://oversight.house.gov/wp-content/uploads/2015/04/4-29-2015-IT-Subcommittee-Hearing-on-Encryption-Bankston.pdf" TargetMode="External"/><Relationship Id="rId98" Type="http://schemas.openxmlformats.org/officeDocument/2006/relationships/hyperlink" Target="http://engineering.jhu.edu/magazine/2014/05/guru-cyber-cryptography/" TargetMode="External"/><Relationship Id="rId121" Type="http://schemas.openxmlformats.org/officeDocument/2006/relationships/hyperlink" Target="http://thehill.com/policy/cybersecurity/229473-investigators-tie-military-twitter-hack-to-individual" TargetMode="External"/><Relationship Id="rId142" Type="http://schemas.openxmlformats.org/officeDocument/2006/relationships/hyperlink" Target="http://www.mckinsey.com/" TargetMode="External"/><Relationship Id="rId163" Type="http://schemas.openxmlformats.org/officeDocument/2006/relationships/hyperlink" Target="http://www.space.com/25368-military-weather-satellite-rocket-launch.html" TargetMode="External"/><Relationship Id="rId184" Type="http://schemas.openxmlformats.org/officeDocument/2006/relationships/hyperlink" Target="https://creatavist.com/cms/story/30257/chapter/inlineContent/211332" TargetMode="External"/><Relationship Id="rId219" Type="http://schemas.openxmlformats.org/officeDocument/2006/relationships/hyperlink" Target="https://www.eff.org/deeplinks/2013/11/how-nsa-mass-surveillance-hurting-us-economy" TargetMode="External"/><Relationship Id="rId370" Type="http://schemas.openxmlformats.org/officeDocument/2006/relationships/hyperlink" Target="http://www.pbs.org/newshour/rundown/obama-seeks-public-conversation-data-encryption/" TargetMode="External"/><Relationship Id="rId230" Type="http://schemas.openxmlformats.org/officeDocument/2006/relationships/hyperlink" Target="http://www.washingtonpost.com/national/al-qaeda-couriers-provided-the-trail-that-led-to-bin-laden/2011/05/02/AFNSH5ZF_story.html" TargetMode="External"/><Relationship Id="rId251" Type="http://schemas.openxmlformats.org/officeDocument/2006/relationships/hyperlink" Target="https://www.privacyinternational.org/?q=node/599" TargetMode="External"/><Relationship Id="rId25" Type="http://schemas.openxmlformats.org/officeDocument/2006/relationships/hyperlink" Target="http://www.nytimes.com/2013/09/07/us/politics/legislation-seeks-to-bar-nsa-tactic-in-encryption.html?pagewanted=all" TargetMode="External"/><Relationship Id="rId46" Type="http://schemas.openxmlformats.org/officeDocument/2006/relationships/hyperlink" Target="http://www.reed.edu/" TargetMode="External"/><Relationship Id="rId67" Type="http://schemas.openxmlformats.org/officeDocument/2006/relationships/hyperlink" Target="http://www.cdt.org/" TargetMode="External"/><Relationship Id="rId272"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 Id="rId293" Type="http://schemas.openxmlformats.org/officeDocument/2006/relationships/hyperlink" Target="http://www.theverge.com" TargetMode="External"/><Relationship Id="rId307" Type="http://schemas.openxmlformats.org/officeDocument/2006/relationships/hyperlink" Target="http://www.cnn.com/2015/07/08/politics/fbi-comey-isis-encryption-recruitment/" TargetMode="External"/><Relationship Id="rId328" Type="http://schemas.openxmlformats.org/officeDocument/2006/relationships/hyperlink" Target="http://observable.net/solution/" TargetMode="External"/><Relationship Id="rId349" Type="http://schemas.openxmlformats.org/officeDocument/2006/relationships/hyperlink" Target="http://www.linkedin.com/edu/school?id=17973&amp;trk=ppro_sprof" TargetMode="External"/><Relationship Id="rId88" Type="http://schemas.openxmlformats.org/officeDocument/2006/relationships/hyperlink" Target="http://www.dailydot.com/tags/china/" TargetMode="External"/><Relationship Id="rId111" Type="http://schemas.openxmlformats.org/officeDocument/2006/relationships/hyperlink" Target="http://en.wikipedia.org/wiki/Aurora_Generator_Test" TargetMode="External"/><Relationship Id="rId132" Type="http://schemas.openxmlformats.org/officeDocument/2006/relationships/hyperlink" Target="http://www.nap.edu/catalog/12050/terrorism-and-the-electric-power-delivery-system" TargetMode="External"/><Relationship Id="rId153" Type="http://schemas.openxmlformats.org/officeDocument/2006/relationships/hyperlink" Target="http://spaceflightnow.com/atlas/av044/" TargetMode="External"/><Relationship Id="rId174" Type="http://schemas.openxmlformats.org/officeDocument/2006/relationships/hyperlink" Target="http://fas.org/irp/eprint/cnci.pdf" TargetMode="External"/><Relationship Id="rId195" Type="http://schemas.openxmlformats.org/officeDocument/2006/relationships/hyperlink" Target="http://www.reuters.com/article/2015/03/02/us-usa-obama-china-idUSKBN0LY2H520150302" TargetMode="External"/><Relationship Id="rId209" Type="http://schemas.openxmlformats.org/officeDocument/2006/relationships/hyperlink" Target="https://www.reformgovernmentsurveillance.com/" TargetMode="External"/><Relationship Id="rId360" Type="http://schemas.openxmlformats.org/officeDocument/2006/relationships/hyperlink" Target="http://www.law.yale.edu/intellectuallife/informationsocietyproject.htm" TargetMode="External"/><Relationship Id="rId220" Type="http://schemas.openxmlformats.org/officeDocument/2006/relationships/hyperlink" Target="mailto:emessmer@nww.com" TargetMode="External"/><Relationship Id="rId241" Type="http://schemas.openxmlformats.org/officeDocument/2006/relationships/hyperlink" Target="http://www.businessinsider.com/the-us-needs-better-humint-to-beat-isis-2014-9" TargetMode="External"/><Relationship Id="rId15" Type="http://schemas.openxmlformats.org/officeDocument/2006/relationships/hyperlink" Target="http://catless.ncl.ac.uk/Risks/28.75.html" TargetMode="External"/><Relationship Id="rId36" Type="http://schemas.openxmlformats.org/officeDocument/2006/relationships/hyperlink" Target="http://www.law.yale.edu/intellectuallife/informationsocietyproject.htm" TargetMode="External"/><Relationship Id="rId57" Type="http://schemas.openxmlformats.org/officeDocument/2006/relationships/hyperlink" Target="http://insidersurveillance.com/will-apple-ios8-encryption-spur-demand-lawful-intercept/" TargetMode="External"/><Relationship Id="rId262" Type="http://schemas.openxmlformats.org/officeDocument/2006/relationships/hyperlink" Target="http://www.washingtonpost.com/blogs/the-switch/wp/2015/02/23/heres-how-the-clash-between-the-nsa-director-and-a-senior-yahoo-executive-went-down/" TargetMode="External"/><Relationship Id="rId283" Type="http://schemas.openxmlformats.org/officeDocument/2006/relationships/hyperlink" Target="http://www.spiegel.de/international/germany/bild-1010361-793528.html" TargetMode="External"/><Relationship Id="rId318" Type="http://schemas.openxmlformats.org/officeDocument/2006/relationships/hyperlink" Target="http://motherboard.vice.com/read/the-fbi-keeps-demanding-impossible-solutions-to-its-encryption-problem" TargetMode="External"/><Relationship Id="rId339" Type="http://schemas.openxmlformats.org/officeDocument/2006/relationships/hyperlink" Target="https://en.wikipedia.org/wiki/Four_Horsemen_of_the_Infocalypse" TargetMode="External"/><Relationship Id="rId78" Type="http://schemas.openxmlformats.org/officeDocument/2006/relationships/hyperlink" Target="http://dspace.mit.edu/bitstream/handle/1721.1/97690/MIT-CSAIL-TR-2015-026.pdf?sequence=6" TargetMode="External"/><Relationship Id="rId99" Type="http://schemas.openxmlformats.org/officeDocument/2006/relationships/hyperlink" Target="http://wayback.archive.org/web/20110320172800/http:/www.rsa.com/node.aspx?id=3872" TargetMode="External"/><Relationship Id="rId101" Type="http://schemas.openxmlformats.org/officeDocument/2006/relationships/hyperlink" Target="http://www.juancole.com/2013/12/encryption-companies-install.html" TargetMode="External"/><Relationship Id="rId122" Type="http://schemas.openxmlformats.org/officeDocument/2006/relationships/hyperlink" Target="http://thehill.com/policy/cybersecurity/229274-military-twitter-hack-a-new-era-of-cyber-vandalism" TargetMode="External"/><Relationship Id="rId143" Type="http://schemas.openxmlformats.org/officeDocument/2006/relationships/hyperlink" Target="http://www.mckinsey.com/insights/business_technology/risk_and_responsibility_in_a_hyperconnected_world_implications_for_enterprises" TargetMode="External"/><Relationship Id="rId164" Type="http://schemas.openxmlformats.org/officeDocument/2006/relationships/hyperlink" Target="http://www.heritage.org/Research/MissileDefense/BG1394.cfm" TargetMode="External"/><Relationship Id="rId185" Type="http://schemas.openxmlformats.org/officeDocument/2006/relationships/hyperlink" Target="https://oversight.house.gov/hearing/encryption-technology-and-potential-u-s-policy-responses/)//chiragjain" TargetMode="External"/><Relationship Id="rId350"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 Id="rId371" Type="http://schemas.openxmlformats.org/officeDocument/2006/relationships/hyperlink" Target="http://dcinno.streetwise.co/author/cbousquet17/" TargetMode="External"/><Relationship Id="rId9" Type="http://schemas.openxmlformats.org/officeDocument/2006/relationships/hyperlink" Target="http://www.researchgate.net/publication/228365094_Privacy_And_Law_Enforcement_Caught_In_The_Cloud_Privacy_Encryption_And_Government_Back_Doors_In_The_Web_2.0_Era" TargetMode="External"/><Relationship Id="rId210" Type="http://schemas.openxmlformats.org/officeDocument/2006/relationships/image" Target="media/image2.gif"/><Relationship Id="rId26" Type="http://schemas.openxmlformats.org/officeDocument/2006/relationships/hyperlink" Target="http://articles.washingtonpost.com/2013-09-06/business/41831756_1_encryption-data-centers-intelligence-agencies" TargetMode="External"/><Relationship Id="rId231" Type="http://schemas.openxmlformats.org/officeDocument/2006/relationships/hyperlink" Target="http://www.washingtonpost.com/world/national-security/death-of-osama-bin-laden-phone-call-pointed-us-to-compound--and-to-the-pacer/2011/05/06/AFnSVaCG_story.html" TargetMode="External"/><Relationship Id="rId252" Type="http://schemas.openxmlformats.org/officeDocument/2006/relationships/hyperlink" Target="https://www.schneier.com/blog/archives/2015/05/un_report_on_th.html" TargetMode="External"/><Relationship Id="rId273" Type="http://schemas.openxmlformats.org/officeDocument/2006/relationships/hyperlink" Target="http://www.cdt.org/" TargetMode="External"/><Relationship Id="rId294" Type="http://schemas.openxmlformats.org/officeDocument/2006/relationships/hyperlink" Target="http://www.spiegel.de/international/germany/inside-the-nsa-s-war-on-internet-security-a-1010361.html" TargetMode="External"/><Relationship Id="rId308" Type="http://schemas.openxmlformats.org/officeDocument/2006/relationships/hyperlink" Target="http://www.govtech.com/dc/articles/Securing-the-Intellectual-Property-of-Cybersecurity-.html" TargetMode="External"/><Relationship Id="rId329" Type="http://schemas.openxmlformats.org/officeDocument/2006/relationships/hyperlink" Target="http://securelist.com/blog/research/68750/equation-the-death-star-of-malware-galaxy/" TargetMode="External"/><Relationship Id="rId47" Type="http://schemas.openxmlformats.org/officeDocument/2006/relationships/hyperlink" Target="http://www.ox.ac.uk/" TargetMode="External"/><Relationship Id="rId68" Type="http://schemas.openxmlformats.org/officeDocument/2006/relationships/hyperlink" Target="http://www.linkedin.com/edu/school?id=17973&amp;trk=ppro_sprof" TargetMode="External"/><Relationship Id="rId89" Type="http://schemas.openxmlformats.org/officeDocument/2006/relationships/hyperlink" Target="http://www.dailydot.com/tags/cyberattacks/" TargetMode="External"/><Relationship Id="rId112" Type="http://schemas.openxmlformats.org/officeDocument/2006/relationships/hyperlink" Target="http://www.scientificamerican.com/article/power-grid-cyber-attacks-keep-the-pentagon-up-at-night/" TargetMode="External"/><Relationship Id="rId133" Type="http://schemas.openxmlformats.org/officeDocument/2006/relationships/hyperlink" Target="http://www.defense.gov/home/features/2015/0415_cyber-strategy/Final_2015_DoD_CYBER_STRATEGY_for_web.pdf" TargetMode="External"/><Relationship Id="rId154" Type="http://schemas.openxmlformats.org/officeDocument/2006/relationships/hyperlink" Target="http://www.space.com/25344-atlas5-rocket-launch-photos-military-satellite-dmsp19.html" TargetMode="External"/><Relationship Id="rId175" Type="http://schemas.openxmlformats.org/officeDocument/2006/relationships/hyperlink" Target="http://fas.org/irp/news/2010/03/wh-cyber.html" TargetMode="External"/><Relationship Id="rId340" Type="http://schemas.openxmlformats.org/officeDocument/2006/relationships/hyperlink" Target="http://support.apple.com/kb/HT4790" TargetMode="External"/><Relationship Id="rId361" Type="http://schemas.openxmlformats.org/officeDocument/2006/relationships/hyperlink" Target="http://www.seattletimes.com/seattle-news/politics/fbi-justice-dept-taking-encryption-concerns-to-congress/" TargetMode="External"/><Relationship Id="rId196" Type="http://schemas.openxmlformats.org/officeDocument/2006/relationships/hyperlink" Target="http://www.reuters.com/article/2015/03/02/us-usa-obama-china-idUSKBN0LY2H520150302" TargetMode="External"/><Relationship Id="rId200" Type="http://schemas.openxmlformats.org/officeDocument/2006/relationships/hyperlink" Target="http://www.cnn.com/2014/10/03/opinion/schneier-apple-encryption-hysteria/" TargetMode="External"/><Relationship Id="rId16" Type="http://schemas.openxmlformats.org/officeDocument/2006/relationships/hyperlink" Target="http://www.nytimes.com/2015/07/10/us/office-of-personnel-management-hackers-got-data-of-millions.html?_r=0" TargetMode="External"/><Relationship Id="rId221" Type="http://schemas.openxmlformats.org/officeDocument/2006/relationships/hyperlink" Target="https://www.kpmg.com/US/en/industry/technology/Documents/technology-industry-outlook-publication.pdf" TargetMode="External"/><Relationship Id="rId242" Type="http://schemas.openxmlformats.org/officeDocument/2006/relationships/hyperlink" Target="file:///\\mwang" TargetMode="External"/><Relationship Id="rId263" Type="http://schemas.openxmlformats.org/officeDocument/2006/relationships/hyperlink" Target="http://www.theguardian.com/commentisfree/2015/feb/21/sim-card-hacking-gemalto-nsa" TargetMode="External"/><Relationship Id="rId284" Type="http://schemas.openxmlformats.org/officeDocument/2006/relationships/hyperlink" Target="http://www.theverge.com/2014/12/28/7458159/encryption-standards-the-nsa-cant-crack-pgp-tor-otr-snowden" TargetMode="External"/><Relationship Id="rId319" Type="http://schemas.openxmlformats.org/officeDocument/2006/relationships/hyperlink" Target="http://www.newamerica.org/oti/massive-coalition-of-security-experts-tech-companies-and-privacy-advocates-presses-obama-to-oppose-surveillance-backdoors/" TargetMode="External"/><Relationship Id="rId37" Type="http://schemas.openxmlformats.org/officeDocument/2006/relationships/hyperlink" Target="http://www.aclu.org/" TargetMode="External"/><Relationship Id="rId58" Type="http://schemas.openxmlformats.org/officeDocument/2006/relationships/hyperlink" Target="http://dailycaller.com/2014/10/20/fbi-asks-congress-for-backdoor-access-to-all-cellphones-for-surveillance/" TargetMode="External"/><Relationship Id="rId79" Type="http://schemas.openxmlformats.org/officeDocument/2006/relationships/hyperlink" Target="http://www.ibtimes.com/us-suffers-massive-data-breach-hackers-take-information-millions-federal-workers-1953526" TargetMode="External"/><Relationship Id="rId102" Type="http://schemas.openxmlformats.org/officeDocument/2006/relationships/hyperlink" Target="http://www.reuters.com/article/2013/12/20/us-usa-security-rsa-idUSBRE9BJ1C220131220" TargetMode="External"/><Relationship Id="rId123" Type="http://schemas.openxmlformats.org/officeDocument/2006/relationships/hyperlink" Target="http://www.washingtonexaminer.com/article/2558532" TargetMode="External"/><Relationship Id="rId144" Type="http://schemas.openxmlformats.org/officeDocument/2006/relationships/hyperlink" Target="http://www.weforum.org/reports/risk-and-responsibility-hyperconnected-world" TargetMode="External"/><Relationship Id="rId330" Type="http://schemas.openxmlformats.org/officeDocument/2006/relationships/hyperlink" Target="http://www.csmonitor.com/World/Passcode/Passcode-Influencers/2015/0311/Influencers-Stronger-encryption-on-consumer-devices-won-t-hurt-national-security-video" TargetMode="External"/><Relationship Id="rId90" Type="http://schemas.openxmlformats.org/officeDocument/2006/relationships/hyperlink" Target="http://www.cnn.com/2010/OPINION/01/23/schneier.google.hacking/" TargetMode="External"/><Relationship Id="rId165" Type="http://schemas.openxmlformats.org/officeDocument/2006/relationships/hyperlink" Target="http://www.washingtonpost.com/blogs/capital-weather-gang/wp/2014/11/12/weather-satellite-data-hack-and-outage-why-this-matters-for-forecasting/" TargetMode="External"/><Relationship Id="rId186" Type="http://schemas.openxmlformats.org/officeDocument/2006/relationships/hyperlink" Target="http://www.washingtonpost.com/blogs/wonkblog/wp/2015/05/29/analysts-expect-decline-in-u-s-gdp-in-first-quarter/" TargetMode="External"/><Relationship Id="rId351" Type="http://schemas.openxmlformats.org/officeDocument/2006/relationships/hyperlink" Target="http://www.csmonitor.com/World/Passcode/2015/0417/Senator-Wyden-Congress-may-block-government-access-to-encrypted-consumer-devices-video" TargetMode="External"/><Relationship Id="rId372" Type="http://schemas.openxmlformats.org/officeDocument/2006/relationships/hyperlink" Target="http://dcinno.streetwise.co/2015/06/30/washington-post-encryption-to-stop-government-surveillance/" TargetMode="External"/><Relationship Id="rId211" Type="http://schemas.openxmlformats.org/officeDocument/2006/relationships/hyperlink" Target="http://www.twq.com/09april/docs/09apr_burrows.pdf" TargetMode="External"/><Relationship Id="rId232" Type="http://schemas.openxmlformats.org/officeDocument/2006/relationships/hyperlink" Target="http://www.washingtonpost.com/opinions/obama-owes-thanks-and-an-apology-to-cia-interrogators/2011/05/03/AFka7tlF_story.html" TargetMode="External"/><Relationship Id="rId253" Type="http://schemas.openxmlformats.org/officeDocument/2006/relationships/hyperlink" Target="https://www.privacyinternational.org/?q=node/600" TargetMode="External"/><Relationship Id="rId274" Type="http://schemas.openxmlformats.org/officeDocument/2006/relationships/hyperlink" Target="http://www.linkedin.com/edu/school?id=17973&amp;trk=ppro_sprof" TargetMode="External"/><Relationship Id="rId295" Type="http://schemas.openxmlformats.org/officeDocument/2006/relationships/hyperlink" Target="http://www.cdt.org/" TargetMode="External"/><Relationship Id="rId309" Type="http://schemas.openxmlformats.org/officeDocument/2006/relationships/hyperlink" Target="http://webcasts.business2community.com/events/successful-customer-experiences-are-identity-centric?utm_source=B2C&amp;utm_medium=Article-Promo&amp;utm_campaign=Webcast07212015" TargetMode="External"/><Relationship Id="rId27" Type="http://schemas.openxmlformats.org/officeDocument/2006/relationships/hyperlink" Target="http://www.nytimes.com/2013/09/07/us/politics/legislation-seeks-to-bar-nsa-tactic-in-encryption.html?pagewanted=all&amp;_r=0" TargetMode="External"/><Relationship Id="rId48" Type="http://schemas.openxmlformats.org/officeDocument/2006/relationships/hyperlink" Target="http://www.wadham.ox.ac.uk/" TargetMode="External"/><Relationship Id="rId69"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 Id="rId113" Type="http://schemas.openxmlformats.org/officeDocument/2006/relationships/hyperlink" Target="http://www.pewinternet.org/2014/05/14/internet-of-things/" TargetMode="External"/><Relationship Id="rId134" Type="http://schemas.openxmlformats.org/officeDocument/2006/relationships/hyperlink" Target="http://www.chinausfocus.com/peace-security/costs-of-american-cyber-superiority/" TargetMode="External"/><Relationship Id="rId320" Type="http://schemas.openxmlformats.org/officeDocument/2006/relationships/hyperlink" Target="http://www.washingtonpost.com/business/technology/2014/09/25/68c4e08e-4344-11e4-9a15-137aa0153527_story.html" TargetMode="External"/><Relationship Id="rId80" Type="http://schemas.openxmlformats.org/officeDocument/2006/relationships/hyperlink" Target="https://oversight.house.gov/hearing/encryption-technology-and-potential-u-s-policy-responses/)//chiragjain" TargetMode="External"/><Relationship Id="rId155" Type="http://schemas.openxmlformats.org/officeDocument/2006/relationships/hyperlink" Target="http://www.space.com/25368-military-weather-satellite-rocket-launch.html" TargetMode="External"/><Relationship Id="rId176" Type="http://schemas.openxmlformats.org/officeDocument/2006/relationships/hyperlink" Target="http://fas.org/irp/congress/2008_rpt/hrpt110-665.html" TargetMode="External"/><Relationship Id="rId197" Type="http://schemas.openxmlformats.org/officeDocument/2006/relationships/hyperlink" Target="http://www.reuters.com/article/2015/03/02/us-usa-obama-china-idUSKBN0LY2H520150302" TargetMode="External"/><Relationship Id="rId341" Type="http://schemas.openxmlformats.org/officeDocument/2006/relationships/hyperlink" Target="https://en.wikipedia.org/wiki/BitLocker" TargetMode="External"/><Relationship Id="rId362" Type="http://schemas.openxmlformats.org/officeDocument/2006/relationships/hyperlink" Target="https://threatpost.com/congress-crypto-and-craziness/112508" TargetMode="External"/><Relationship Id="rId201" Type="http://schemas.openxmlformats.org/officeDocument/2006/relationships/hyperlink" Target="http://www.washingtonpost.com/blogs/the-switch/wp/2015/02/23/heres-how-the-clash-between-the-nsa-director-and-a-senior-yahoo-executive-went-down/" TargetMode="External"/><Relationship Id="rId222" Type="http://schemas.openxmlformats.org/officeDocument/2006/relationships/hyperlink" Target="https://agenda.weforum.org/2013/04/five-ways-technology-can-help-the-economy/" TargetMode="External"/><Relationship Id="rId243" Type="http://schemas.openxmlformats.org/officeDocument/2006/relationships/hyperlink" Target="http://www.ipcs.org/article/india/the-role-of-human-intelligence-in-counter-terrorism-3280.html" TargetMode="External"/><Relationship Id="rId264" Type="http://schemas.openxmlformats.org/officeDocument/2006/relationships/hyperlink" Target="http://www.cnn.com/2014/10/03/opinion/schneier-apple-encryption-hysteria/" TargetMode="External"/><Relationship Id="rId285" Type="http://schemas.openxmlformats.org/officeDocument/2006/relationships/hyperlink" Target="http://thinkprogress.org/justice/2014/12/26/3606958/nsa-violations-christmas-eve-dump/" TargetMode="External"/><Relationship Id="rId17" Type="http://schemas.openxmlformats.org/officeDocument/2006/relationships/hyperlink" Target="http://www.nytimes.com/2013/09/22/opinion/sunday/close-the-nsas-back-doors.html?_r=0" TargetMode="External"/><Relationship Id="rId38" Type="http://schemas.openxmlformats.org/officeDocument/2006/relationships/hyperlink" Target="http://www.law.yale.edu/intellectuallife/ISPpeople.htm" TargetMode="External"/><Relationship Id="rId59" Type="http://schemas.openxmlformats.org/officeDocument/2006/relationships/hyperlink" Target="http://www.theguardian.com/technology/2015/jul/08/fbi-chief-backdoor-access-encryption-isis" TargetMode="External"/><Relationship Id="rId103" Type="http://schemas.openxmlformats.org/officeDocument/2006/relationships/hyperlink" Target="http://www.juancole.com/2014/02/exploits-paying-hackers.html" TargetMode="External"/><Relationship Id="rId124" Type="http://schemas.openxmlformats.org/officeDocument/2006/relationships/hyperlink" Target="http://www.myidcare/" TargetMode="External"/><Relationship Id="rId310" Type="http://schemas.openxmlformats.org/officeDocument/2006/relationships/hyperlink" Target="http://www.theinquirer.net/inquirer/news/2102435/aes-encryption-cracked" TargetMode="External"/><Relationship Id="rId70" Type="http://schemas.openxmlformats.org/officeDocument/2006/relationships/hyperlink" Target="http://dspace.mit.edu/handle/1721.1/97690" TargetMode="External"/><Relationship Id="rId91" Type="http://schemas.openxmlformats.org/officeDocument/2006/relationships/hyperlink" Target="http://spectrum.ieee.org/telecom/security/the-athens-affair" TargetMode="External"/><Relationship Id="rId145" Type="http://schemas.openxmlformats.org/officeDocument/2006/relationships/hyperlink" Target="http://money.cnn.com/2014/11/12/technology/security/weather-system-hacked/" TargetMode="External"/><Relationship Id="rId166" Type="http://schemas.openxmlformats.org/officeDocument/2006/relationships/hyperlink" Target="http://www.nasa.gov/directorates/heo/home/CubeSats_initiative.html" TargetMode="External"/><Relationship Id="rId187" Type="http://schemas.openxmlformats.org/officeDocument/2006/relationships/hyperlink" Target="http://www.cdt.org/" TargetMode="External"/><Relationship Id="rId331" Type="http://schemas.openxmlformats.org/officeDocument/2006/relationships/hyperlink" Target="http://www.co3sys.com/" TargetMode="External"/><Relationship Id="rId352" Type="http://schemas.openxmlformats.org/officeDocument/2006/relationships/hyperlink" Target="https://www.newamerica.org/oti/at-crypto-hearing-best-arguments-against-backdoor-mandates-come-from-members-of-congress-themselves/" TargetMode="External"/><Relationship Id="rId373" Type="http://schemas.openxmlformats.org/officeDocument/2006/relationships/hyperlink" Target="http://www.computing.co.uk/author/profile/2485/danny-palmer" TargetMode="External"/><Relationship Id="rId1" Type="http://schemas.openxmlformats.org/officeDocument/2006/relationships/customXml" Target="../customXml/item1.xml"/><Relationship Id="rId212" Type="http://schemas.openxmlformats.org/officeDocument/2006/relationships/hyperlink" Target="http://ieet.org/index.php/IEET/more/pellissier20120220" TargetMode="External"/><Relationship Id="rId233" Type="http://schemas.openxmlformats.org/officeDocument/2006/relationships/hyperlink" Target="http://www.newsweek.com/what-former-cia-head-leon-panetta-says-now-about-torture-276456" TargetMode="External"/><Relationship Id="rId254" Type="http://schemas.openxmlformats.org/officeDocument/2006/relationships/hyperlink" Target="https://www.privacyinternational.org/sites/default/files/Securing%20Safe%20Spaces%20Online_0.pdf" TargetMode="External"/><Relationship Id="rId28" Type="http://schemas.openxmlformats.org/officeDocument/2006/relationships/hyperlink" Target="http://www.wired.com/2013/09/nsa-backdoored-and-stole-keys/" TargetMode="External"/><Relationship Id="rId49" Type="http://schemas.openxmlformats.org/officeDocument/2006/relationships/hyperlink" Target="http://www.arstechnica.com/" TargetMode="External"/><Relationship Id="rId114" Type="http://schemas.openxmlformats.org/officeDocument/2006/relationships/hyperlink" Target="http://energy.gov/articles/energy-department-releases-new-guidance-strengthening-cybersecurity-grid-s-supply-chain" TargetMode="External"/><Relationship Id="rId275"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 Id="rId296" Type="http://schemas.openxmlformats.org/officeDocument/2006/relationships/hyperlink" Target="http://www.linkedin.com/edu/school?id=17973&amp;trk=ppro_sprof" TargetMode="External"/><Relationship Id="rId300" Type="http://schemas.openxmlformats.org/officeDocument/2006/relationships/hyperlink" Target="http://thehill.com/blogs/congress-blog/246796-not-going-dark-the-fbis-misguided-war-on-encryption" TargetMode="External"/><Relationship Id="rId60" Type="http://schemas.openxmlformats.org/officeDocument/2006/relationships/hyperlink" Target="http://www.broadcastingcable.com/news/washington/bill-would-prevent-surveillance-back-doors/137722" TargetMode="External"/><Relationship Id="rId81" Type="http://schemas.openxmlformats.org/officeDocument/2006/relationships/hyperlink" Target="https://oversight.house.gov/hearing/encryption-technology-and-potential-u-s-policy-responses/)//chiragjain" TargetMode="External"/><Relationship Id="rId135" Type="http://schemas.openxmlformats.org/officeDocument/2006/relationships/hyperlink" Target="http://www.reuters.com/article/2015/04/23/us-usa-pentagon-cyber-idUSKBN0NE0AS20150423)//chiragjain" TargetMode="External"/><Relationship Id="rId156" Type="http://schemas.openxmlformats.org/officeDocument/2006/relationships/image" Target="media/image1.png"/><Relationship Id="rId177" Type="http://schemas.openxmlformats.org/officeDocument/2006/relationships/hyperlink" Target="http://www.defendingdissent.org/pdf/pclobletter.pdf" TargetMode="External"/><Relationship Id="rId198" Type="http://schemas.openxmlformats.org/officeDocument/2006/relationships/hyperlink" Target="http://www.washingtonpost.com/blogs/the-switch/wp/2015/02/23/heres-how-the-clash-between-the-nsa-director-and-a-senior-yahoo-executive-went-down/" TargetMode="External"/><Relationship Id="rId321" Type="http://schemas.openxmlformats.org/officeDocument/2006/relationships/hyperlink" Target="http://justsecurity.org/15903/smartphone-backdoors-open-computing/" TargetMode="External"/><Relationship Id="rId342" Type="http://schemas.openxmlformats.org/officeDocument/2006/relationships/hyperlink" Target="http://en.wikipedia.org/wiki/Pretty_Good_Privacy" TargetMode="External"/><Relationship Id="rId363" Type="http://schemas.openxmlformats.org/officeDocument/2006/relationships/hyperlink" Target="http://www.theguardian.com/us-news/2015/jun/02/congress-surveillance-reform-edward-snowden%20//" TargetMode="External"/><Relationship Id="rId202" Type="http://schemas.openxmlformats.org/officeDocument/2006/relationships/hyperlink" Target="http://blog.cryptographyengineering.com/2015/03/attack-of-week-freak-or-factoring-nsa.html" TargetMode="External"/><Relationship Id="rId223" Type="http://schemas.openxmlformats.org/officeDocument/2006/relationships/hyperlink" Target="http://mercatus.org/publication/subsidies-are-problem-not-solution-innovation-energyhttp://mercatus.org/publication/subsidies-are-problem-not-solution-innovation-energy" TargetMode="External"/><Relationship Id="rId244" Type="http://schemas.openxmlformats.org/officeDocument/2006/relationships/hyperlink" Target="http://globalsecuritystudies.com/Margolis%20Intelligence%20(ag%20edits).pdf" TargetMode="External"/><Relationship Id="rId18" Type="http://schemas.openxmlformats.org/officeDocument/2006/relationships/hyperlink" Target="http://csrc.nist.gov/groups/STM/cavp/documents/drbg/drbgval.html" TargetMode="External"/><Relationship Id="rId39" Type="http://schemas.openxmlformats.org/officeDocument/2006/relationships/hyperlink" Target="http://www.law.yale.edu/intellectuallife/informationsocietyproject.htm" TargetMode="External"/><Relationship Id="rId265" Type="http://schemas.openxmlformats.org/officeDocument/2006/relationships/hyperlink" Target="http://www.washingtonpost.com/blogs/the-switch/wp/2015/02/23/heres-how-the-clash-between-the-nsa-director-and-a-senior-yahoo-executive-went-down/" TargetMode="External"/><Relationship Id="rId286" Type="http://schemas.openxmlformats.org/officeDocument/2006/relationships/hyperlink" Target="http://thinkprogress.org/world/2014/07/06/3456733/snowden-emails-report/" TargetMode="External"/><Relationship Id="rId50" Type="http://schemas.openxmlformats.org/officeDocument/2006/relationships/hyperlink" Target="http://www.lexisnexis.com/" TargetMode="External"/><Relationship Id="rId104" Type="http://schemas.openxmlformats.org/officeDocument/2006/relationships/hyperlink" Target="http://www.propublica.org/article/the-nsas-secret-campaign-to-crack-undermine-internet-encryption" TargetMode="External"/><Relationship Id="rId125" Type="http://schemas.openxmlformats.org/officeDocument/2006/relationships/hyperlink" Target="http://www.nytimes.com/2012/10/24/business/global/cyberattack-on-saudi-oil-firm-disquiets-us.html?_r=1&amp;adxnnl=1&amp;pagewanted=all&amp;adxnnlx=1415980980-D6998HGcY+FTMLG/c0zcCg" TargetMode="External"/><Relationship Id="rId146" Type="http://schemas.openxmlformats.org/officeDocument/2006/relationships/hyperlink" Target="http://www.washingtonpost.com/local/chinese-hack-us-weather-systems-satellite-network/2014/11/12/bef1206a-68e9-11e4-b053-65cea7903f2e_story.html" TargetMode="External"/><Relationship Id="rId167" Type="http://schemas.openxmlformats.org/officeDocument/2006/relationships/hyperlink" Target="http://www.chathamhouse.org/" TargetMode="External"/><Relationship Id="rId188" Type="http://schemas.openxmlformats.org/officeDocument/2006/relationships/hyperlink" Target="http://www.linkedin.com/edu/school?id=17973&amp;trk=ppro_sprof" TargetMode="External"/><Relationship Id="rId311" Type="http://schemas.openxmlformats.org/officeDocument/2006/relationships/hyperlink" Target="http://searchsecurity.techtarget.com/definition/Data-Encryption-Standard" TargetMode="External"/><Relationship Id="rId332" Type="http://schemas.openxmlformats.org/officeDocument/2006/relationships/hyperlink" Target="http://www.cnn.com/2014/10/03/opinion/schneier-apple-encryption-hysteria/" TargetMode="External"/><Relationship Id="rId353" Type="http://schemas.openxmlformats.org/officeDocument/2006/relationships/hyperlink" Target="http://www.macnn.com/articles/14/10/22/comey.seeking.update.to.calea.to.give.law.enforcement.a.front.door.into.devices/" TargetMode="External"/><Relationship Id="rId374" Type="http://schemas.openxmlformats.org/officeDocument/2006/relationships/hyperlink" Target="http://www.salon.com/" TargetMode="External"/><Relationship Id="rId71" Type="http://schemas.openxmlformats.org/officeDocument/2006/relationships/hyperlink" Target="http://www.infoworld.com/article/2897302/security/security-guru-bruce-schneier-your-privacy-is-already-gone.html" TargetMode="External"/><Relationship Id="rId92" Type="http://schemas.openxmlformats.org/officeDocument/2006/relationships/hyperlink" Target="http://news.bbc.co.uk/2/hi/business/5367754.stm" TargetMode="External"/><Relationship Id="rId213" Type="http://schemas.openxmlformats.org/officeDocument/2006/relationships/hyperlink" Target="http://www.gfi.com/blog/a-cringe-worthy-analysis-of-the-us-computer-biz/" TargetMode="External"/><Relationship Id="rId234" Type="http://schemas.openxmlformats.org/officeDocument/2006/relationships/hyperlink" Target="http://www.washingtonpost.com/world/national-security/senate-report-on-cia-program-details-brutality-dishonesty/2014/12/09/1075c726-7f0e-11e4-9f38-95a187e4c1f7_story.html" TargetMode="External"/><Relationship Id="rId2" Type="http://schemas.openxmlformats.org/officeDocument/2006/relationships/numbering" Target="numbering.xml"/><Relationship Id="rId29" Type="http://schemas.openxmlformats.org/officeDocument/2006/relationships/hyperlink" Target="https://www.bestvpn.com/blog/7521/nsa-breaks-undermines-many-kinds-encryption-mean-vpn/" TargetMode="External"/><Relationship Id="rId255" Type="http://schemas.openxmlformats.org/officeDocument/2006/relationships/hyperlink" Target="http://hrp.law.harvard.edu/wp-content/uploads/2015/06/Securing-Safe-Spaces-Online-2.pdf)//ET" TargetMode="External"/><Relationship Id="rId276" Type="http://schemas.openxmlformats.org/officeDocument/2006/relationships/hyperlink" Target="http://www.cdt.org/" TargetMode="External"/><Relationship Id="rId297"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 Id="rId40" Type="http://schemas.openxmlformats.org/officeDocument/2006/relationships/hyperlink" Target="http://www.aclu.org/" TargetMode="External"/><Relationship Id="rId115" Type="http://schemas.openxmlformats.org/officeDocument/2006/relationships/hyperlink" Target="https://www.us-cert.gov/nccic" TargetMode="External"/><Relationship Id="rId136" Type="http://schemas.openxmlformats.org/officeDocument/2006/relationships/hyperlink" Target="http://www.reuters.com/article/2014/09/05/us-nato-cybersecurity-idUSKBN0H013P20140905)//chiragjain" TargetMode="External"/><Relationship Id="rId157" Type="http://schemas.openxmlformats.org/officeDocument/2006/relationships/hyperlink" Target="http://spaceflightnow.com/atlas/" TargetMode="External"/><Relationship Id="rId178" Type="http://schemas.openxmlformats.org/officeDocument/2006/relationships/hyperlink" Target="http://fas.org/sgp/crs/misc/RL34385.pdf" TargetMode="External"/><Relationship Id="rId301" Type="http://schemas.openxmlformats.org/officeDocument/2006/relationships/hyperlink" Target="http://www.judiciary.senate.gov/meetings/going-dark-encryption-technology-and-the-balance-between-public-safety-and-privacy" TargetMode="External"/><Relationship Id="rId322" Type="http://schemas.openxmlformats.org/officeDocument/2006/relationships/hyperlink" Target="https://www.schneier.com/paper-key-escrow.html" TargetMode="External"/><Relationship Id="rId343" Type="http://schemas.openxmlformats.org/officeDocument/2006/relationships/hyperlink" Target="https://otr.cypherpunks.ca/" TargetMode="External"/><Relationship Id="rId364" Type="http://schemas.openxmlformats.org/officeDocument/2006/relationships/hyperlink" Target="http://www.usatoday.com/story/news/politics/2015/04/02/encryption-bill-tech-companies-federal-law-enforcement/70734646/" TargetMode="External"/><Relationship Id="rId61" Type="http://schemas.openxmlformats.org/officeDocument/2006/relationships/hyperlink" Target="http://go.galegroup.com.proxy.lib.umich.edu/ps/i.do?p=ITOF&amp;u=lom_umichanna&amp;id=GALE|A402050594&amp;v=2.1&amp;it=r&amp;userGroup=lom_umichanna&amp;authCount=1" TargetMode="External"/><Relationship Id="rId82" Type="http://schemas.openxmlformats.org/officeDocument/2006/relationships/hyperlink" Target="http://www.latimes.com/opinion/opinion-la/la-ol-fbi-encryption-apple-google-smartphones-20141017-story.html" TargetMode="External"/><Relationship Id="rId199" Type="http://schemas.openxmlformats.org/officeDocument/2006/relationships/hyperlink" Target="http://www.theguardian.com/commentisfree/2015/feb/21/sim-card-hacking-gemalto-nsa" TargetMode="External"/><Relationship Id="rId203" Type="http://schemas.openxmlformats.org/officeDocument/2006/relationships/hyperlink" Target="http://www.cato.org/blog/what-nsa-director-mike-rogers-doesnt-get-about-encryption" TargetMode="External"/><Relationship Id="rId19" Type="http://schemas.openxmlformats.org/officeDocument/2006/relationships/hyperlink" Target="http://bits.blogs.nytimes.com/2013/09/10/government-announces-steps-to-restore-confidence-on-encryption-standards/" TargetMode="External"/><Relationship Id="rId224" Type="http://schemas.openxmlformats.org/officeDocument/2006/relationships/hyperlink" Target="http://mercatus.org/publication/subsidies-are-problem-not-solution-innovation-energyhttp://mercatus.org/publication/subsidies-are-problem-not-solution-innovation-energy" TargetMode="External"/><Relationship Id="rId245" Type="http://schemas.openxmlformats.org/officeDocument/2006/relationships/hyperlink" Target="http://www.brookings.edu/research/articles/2013/06/17-drones-obama-weapon-choice-us-counterterrorism-byman" TargetMode="External"/><Relationship Id="rId266" Type="http://schemas.openxmlformats.org/officeDocument/2006/relationships/hyperlink" Target="http://blog.cryptographyengineering.com/2015/03/attack-of-week-freak-or-factoring-nsa.html" TargetMode="External"/><Relationship Id="rId287" Type="http://schemas.openxmlformats.org/officeDocument/2006/relationships/hyperlink" Target="http://thinkprogress.org/media/2014/03/10/3384291/snowden-sxsw/" TargetMode="External"/><Relationship Id="rId30" Type="http://schemas.openxmlformats.org/officeDocument/2006/relationships/hyperlink" Target="http://www.ecommercetimes.com/story/81530.html" TargetMode="External"/><Relationship Id="rId105" Type="http://schemas.openxmlformats.org/officeDocument/2006/relationships/hyperlink" Target="http://online.wsj.com/news/articles/SB10000872396390444330904577535492693044650" TargetMode="External"/><Relationship Id="rId126" Type="http://schemas.openxmlformats.org/officeDocument/2006/relationships/hyperlink" Target="https://www.congress.gov/bill/113th-congress/house-bill/3696" TargetMode="External"/><Relationship Id="rId147" Type="http://schemas.openxmlformats.org/officeDocument/2006/relationships/hyperlink" Target="http://money.cnn.com/2014/09/04/technology/security/age-of-the-hack/?iid=EL" TargetMode="External"/><Relationship Id="rId168" Type="http://schemas.openxmlformats.org/officeDocument/2006/relationships/hyperlink" Target="http://www.oig.doc.gov/OIGPublications/OIG-14-025-A.pdf" TargetMode="External"/><Relationship Id="rId312" Type="http://schemas.openxmlformats.org/officeDocument/2006/relationships/hyperlink" Target="http://www.securityweek.com/nist-pulls-dualecdrbg-algorithm-random-number-generator-recommendations" TargetMode="External"/><Relationship Id="rId333" Type="http://schemas.openxmlformats.org/officeDocument/2006/relationships/hyperlink" Target="http://www.uscourts.gov/uscourts/Statistics/WiretapReports/2013/Table3.pdf" TargetMode="External"/><Relationship Id="rId354" Type="http://schemas.openxmlformats.org/officeDocument/2006/relationships/hyperlink" Target="http://www.cdt.org/" TargetMode="External"/><Relationship Id="rId51" Type="http://schemas.openxmlformats.org/officeDocument/2006/relationships/hyperlink" Target="https://www.nytimes.com/2013/05/08/us/politics/obama-may-back-fbi-plan-to-wiretap-web-users.html?ref=charliesavage&amp;gwh=1377579C1399D3E4F15415DAEA8AF52B" TargetMode="External"/><Relationship Id="rId72" Type="http://schemas.openxmlformats.org/officeDocument/2006/relationships/hyperlink" Target="http://www.infoworld.com/article/2609941/encryption/welcome-to-the-era-of-encryption-by-default.html" TargetMode="External"/><Relationship Id="rId93" Type="http://schemas.openxmlformats.org/officeDocument/2006/relationships/hyperlink" Target="https://en.wikipedia.org/wiki/Clipper_chip" TargetMode="External"/><Relationship Id="rId189"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 Id="rId375" Type="http://schemas.openxmlformats.org/officeDocument/2006/relationships/hyperlink" Target="http://www.salon.com/" TargetMode="External"/><Relationship Id="rId3" Type="http://schemas.openxmlformats.org/officeDocument/2006/relationships/styles" Target="styles.xml"/><Relationship Id="rId214" Type="http://schemas.openxmlformats.org/officeDocument/2006/relationships/hyperlink" Target="http://recode.net/2015/01/21/last-year-saw-the-worst-decline-in-tech-jobs-since-2009/)//pk" TargetMode="External"/><Relationship Id="rId235" Type="http://schemas.openxmlformats.org/officeDocument/2006/relationships/hyperlink" Target="http://edition.cnn.com/2002/WORLD/asiapcf/southeast/10/15/bali.bombings/index.html" TargetMode="External"/><Relationship Id="rId256" Type="http://schemas.openxmlformats.org/officeDocument/2006/relationships/hyperlink" Target="http://www.reuters.com/article/2015/03/02/us-usa-obama-china-idUSKBN0LY2H520150302" TargetMode="External"/><Relationship Id="rId277" Type="http://schemas.openxmlformats.org/officeDocument/2006/relationships/hyperlink" Target="http://www.linkedin.com/edu/school?id=17973&amp;trk=ppro_sprof" TargetMode="External"/><Relationship Id="rId298" Type="http://schemas.openxmlformats.org/officeDocument/2006/relationships/hyperlink" Target="https://freedom.press/encryption-works" TargetMode="External"/><Relationship Id="rId116" Type="http://schemas.openxmlformats.org/officeDocument/2006/relationships/hyperlink" Target="http://www.nist.gov/smartgrid/" TargetMode="External"/><Relationship Id="rId137" Type="http://schemas.openxmlformats.org/officeDocument/2006/relationships/hyperlink" Target="http://www.c4isrnet.com/story/military-tech/cyber/2015/03/25/nato-cyber-article-5/70455026/" TargetMode="External"/><Relationship Id="rId158" Type="http://schemas.openxmlformats.org/officeDocument/2006/relationships/hyperlink" Target="http://www.space.com/25316-military-weather-satellite-launch.html" TargetMode="External"/><Relationship Id="rId302" Type="http://schemas.openxmlformats.org/officeDocument/2006/relationships/hyperlink" Target="http://www.cnet.com/news/6-1-trillion-text-messages-to-be-sent-in-2010/" TargetMode="External"/><Relationship Id="rId323" Type="http://schemas.openxmlformats.org/officeDocument/2006/relationships/hyperlink" Target="http://www.wired.com/2014/01/how-the-us-almost-killed-the-internet/all/" TargetMode="External"/><Relationship Id="rId344" Type="http://schemas.openxmlformats.org/officeDocument/2006/relationships/hyperlink" Target="https://www.eff.org/https-everywhere" TargetMode="External"/><Relationship Id="rId20" Type="http://schemas.openxmlformats.org/officeDocument/2006/relationships/hyperlink" Target="http://www.nytimes.com/2013/09/06/us/nsa-foils-much-internet-encryption.html?hp&amp;pagewanted=all" TargetMode="External"/><Relationship Id="rId41" Type="http://schemas.openxmlformats.org/officeDocument/2006/relationships/hyperlink" Target="http://www.law.yale.edu/intellectuallife/ISPpeople.htm" TargetMode="External"/><Relationship Id="rId62" Type="http://schemas.openxmlformats.org/officeDocument/2006/relationships/hyperlink" Target="https://lofgren.house.gov/news/documentsingle.aspx?DocumentID=397873" TargetMode="External"/><Relationship Id="rId83" Type="http://schemas.openxmlformats.org/officeDocument/2006/relationships/hyperlink" Target="http://www.latimes.com/opinion/opinion-la/la-ol-apple-ipod-lawsuit-drm-competition-20141205-story.html" TargetMode="External"/><Relationship Id="rId179" Type="http://schemas.openxmlformats.org/officeDocument/2006/relationships/hyperlink" Target="http://www.defendingdissent.org/pdf/pclobletter.pdf" TargetMode="External"/><Relationship Id="rId365" Type="http://schemas.openxmlformats.org/officeDocument/2006/relationships/hyperlink" Target="https://www.washingtonpost.com/world/national-security/as-encryption-spreads-us-worries-about-access-to-data-for-investigations/2015/04/10/7c1c7518-d401-11e4-a62f-ee745911a4ff_story.html%20//" TargetMode="External"/><Relationship Id="rId190" Type="http://schemas.openxmlformats.org/officeDocument/2006/relationships/hyperlink" Target="http://dspace.mit.edu/bitstream/handle/1721.1/97690/MIT-CSAIL-TR-2015-026.pdf?sequence=8" TargetMode="External"/><Relationship Id="rId204" Type="http://schemas.openxmlformats.org/officeDocument/2006/relationships/hyperlink" Target="http://www.usatoday.com/story/tech/2014/02/27/nsa-resistant-products-obama-tech-companies-encryption-overseas/5290553/" TargetMode="External"/><Relationship Id="rId225" Type="http://schemas.openxmlformats.org/officeDocument/2006/relationships/hyperlink" Target="https://www.newamerica.org/oti/surveillance-costs-the-nsas-impact-on-the-economy-internet-freedom-cybersecurity/" TargetMode="External"/><Relationship Id="rId246" Type="http://schemas.openxmlformats.org/officeDocument/2006/relationships/hyperlink" Target="http://www.cbsnews.com/news/nsa-spying-ally-anger-justified/" TargetMode="External"/><Relationship Id="rId267" Type="http://schemas.openxmlformats.org/officeDocument/2006/relationships/hyperlink" Target="http://www.cato.org/blog/what-nsa-director-mike-rogers-doesnt-get-about-encryption" TargetMode="External"/><Relationship Id="rId288" Type="http://schemas.openxmlformats.org/officeDocument/2006/relationships/hyperlink" Target="http://thinkprogress.org/world/2014/05/17/3438919/more-people-turn-to-encryption-after-snowden-leaks/" TargetMode="External"/><Relationship Id="rId106" Type="http://schemas.openxmlformats.org/officeDocument/2006/relationships/hyperlink" Target="https://www.opm.gov/cybersecurity/" TargetMode="External"/><Relationship Id="rId127" Type="http://schemas.openxmlformats.org/officeDocument/2006/relationships/hyperlink" Target="http://www.scientificamerican.com/article/power-grid-cyber-attacks-keep-the-pentagon-up-at-night/" TargetMode="External"/><Relationship Id="rId313" Type="http://schemas.openxmlformats.org/officeDocument/2006/relationships/hyperlink" Target="http://www.theguardian.com/technology/2009/nov/26/dark-side-internet-freenet" TargetMode="External"/><Relationship Id="rId10" Type="http://schemas.openxmlformats.org/officeDocument/2006/relationships/hyperlink" Target="http://www.researchgate.net/publication/228365094_Privacy_And_Law_Enforcement_Caught_In_The_Cloud_Privacy_Encryption_And_Government_Back_Doors_In_The_Web_2.0_Era" TargetMode="External"/><Relationship Id="rId31" Type="http://schemas.openxmlformats.org/officeDocument/2006/relationships/hyperlink" Target="https://www.aclu.org/blog/washington-markup/should-companies-be-forced-enable-surveillance-and-compromise-security" TargetMode="External"/><Relationship Id="rId52" Type="http://schemas.openxmlformats.org/officeDocument/2006/relationships/hyperlink" Target="https://www.eff.org/issues/calea" TargetMode="External"/><Relationship Id="rId73" Type="http://schemas.openxmlformats.org/officeDocument/2006/relationships/hyperlink" Target="http://www.infoworld.com/article/2667414/security/crypto-stars-sound-off-on-e-voting--drm.html" TargetMode="External"/><Relationship Id="rId94" Type="http://schemas.openxmlformats.org/officeDocument/2006/relationships/hyperlink" Target="http://www.crypto.com/papers/eesproto.pdf" TargetMode="External"/><Relationship Id="rId148" Type="http://schemas.openxmlformats.org/officeDocument/2006/relationships/hyperlink" Target="http://climate.rutgers.edu/snowcover/" TargetMode="External"/><Relationship Id="rId169" Type="http://schemas.openxmlformats.org/officeDocument/2006/relationships/hyperlink" Target="http://fas.org/irp/eprint/cnci.pdf" TargetMode="External"/><Relationship Id="rId334" Type="http://schemas.openxmlformats.org/officeDocument/2006/relationships/hyperlink" Target="http://www.wired.com/2014/07/rising-use-of-encryption-foiled-the-cops-a-record-9-times-in-2013/" TargetMode="External"/><Relationship Id="rId355" Type="http://schemas.openxmlformats.org/officeDocument/2006/relationships/hyperlink" Target="http://www.linkedin.com/edu/school?id=17973&amp;trk=ppro_sprof" TargetMode="External"/><Relationship Id="rId376" Type="http://schemas.openxmlformats.org/officeDocument/2006/relationships/hyperlink" Target="http://www.techrepublic.com/search/?a=michael+kassner" TargetMode="External"/><Relationship Id="rId4" Type="http://schemas.openxmlformats.org/officeDocument/2006/relationships/settings" Target="settings.xml"/><Relationship Id="rId180" Type="http://schemas.openxmlformats.org/officeDocument/2006/relationships/hyperlink" Target="http://www.cdt.org/" TargetMode="External"/><Relationship Id="rId215" Type="http://schemas.openxmlformats.org/officeDocument/2006/relationships/hyperlink" Target="http://www.nytimes.com/2014/03/22/business/fallout-from-snowden-hurting-bottom-line-of-tech-companies.html?_r=0" TargetMode="External"/><Relationship Id="rId236" Type="http://schemas.openxmlformats.org/officeDocument/2006/relationships/hyperlink" Target="http://www.cbsnews.com/news/bush-gives-new-details-on-terror-plot/" TargetMode="External"/><Relationship Id="rId257" Type="http://schemas.openxmlformats.org/officeDocument/2006/relationships/hyperlink" Target="http://www.cato.org/blog/what-nsa-director-mike-rogers-doesnt-get-about-encryption" TargetMode="External"/><Relationship Id="rId278" Type="http://schemas.openxmlformats.org/officeDocument/2006/relationships/hyperlink" Target="https://static.newamerica.org/attachments/2982-at-crypto-hearing-best-arguments-against-backdoor-mandates-come-from-members-of-congress-themselves/Bankston_Oral_Testimony.ffdedda50c6149309d6d6da935795ed7.pdf)//chiragj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ff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63336-1242-439B-8817-22917CA78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219</Pages>
  <Words>168444</Words>
  <Characters>960137</Characters>
  <Application>Microsoft Office Word</Application>
  <DocSecurity>0</DocSecurity>
  <Lines>8001</Lines>
  <Paragraphs>2252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3</cp:revision>
  <dcterms:created xsi:type="dcterms:W3CDTF">2015-07-24T14:34:00Z</dcterms:created>
  <dcterms:modified xsi:type="dcterms:W3CDTF">2015-07-24T14:43:00Z</dcterms:modified>
</cp:coreProperties>
</file>