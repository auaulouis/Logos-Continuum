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C0FAF0" w14:textId="77777777" w:rsidR="00E42E4C" w:rsidRPr="00266B6D" w:rsidRDefault="0078428B" w:rsidP="0078428B">
      <w:pPr>
        <w:pStyle w:val="Heading1"/>
      </w:pPr>
      <w:proofErr w:type="spellStart"/>
      <w:proofErr w:type="gramStart"/>
      <w:r w:rsidRPr="00266B6D">
        <w:t>heg</w:t>
      </w:r>
      <w:proofErr w:type="spellEnd"/>
      <w:proofErr w:type="gramEnd"/>
      <w:r w:rsidRPr="00266B6D">
        <w:t xml:space="preserve"> core </w:t>
      </w:r>
    </w:p>
    <w:p w14:paraId="5A67B562" w14:textId="77777777" w:rsidR="008657E0" w:rsidRPr="00266B6D" w:rsidRDefault="008657E0" w:rsidP="008657E0">
      <w:r w:rsidRPr="00266B6D">
        <w:t xml:space="preserve">MAGS Lab </w:t>
      </w:r>
    </w:p>
    <w:p w14:paraId="57A65587" w14:textId="77777777" w:rsidR="008657E0" w:rsidRPr="00266B6D" w:rsidRDefault="008657E0" w:rsidP="008657E0">
      <w:r w:rsidRPr="00266B6D">
        <w:t>File by: Wendell, Alex, and Tony</w:t>
      </w:r>
    </w:p>
    <w:p w14:paraId="232C0F96" w14:textId="77777777" w:rsidR="005B68FA" w:rsidRPr="00266B6D" w:rsidRDefault="005B68FA" w:rsidP="005B68FA">
      <w:pPr>
        <w:pStyle w:val="Heading1"/>
      </w:pPr>
      <w:r w:rsidRPr="00266B6D">
        <w:t>--good</w:t>
      </w:r>
    </w:p>
    <w:p w14:paraId="437E7096" w14:textId="2E62E506" w:rsidR="00477942" w:rsidRPr="00266B6D" w:rsidRDefault="00477942" w:rsidP="001C5FD2">
      <w:pPr>
        <w:pStyle w:val="Heading3"/>
      </w:pPr>
      <w:r w:rsidRPr="00266B6D">
        <w:t>--pursuit inevitable</w:t>
      </w:r>
    </w:p>
    <w:p w14:paraId="22F8D67F" w14:textId="77777777" w:rsidR="00477942" w:rsidRPr="00266B6D" w:rsidRDefault="00477942" w:rsidP="00477942">
      <w:pPr>
        <w:pStyle w:val="Heading4"/>
      </w:pPr>
      <w:r w:rsidRPr="00266B6D">
        <w:t xml:space="preserve">The pursuit of hegemony is inevitable – Any alternative to US primacy results in Nuclear </w:t>
      </w:r>
      <w:proofErr w:type="spellStart"/>
      <w:r w:rsidRPr="00266B6D">
        <w:t>Prolif</w:t>
      </w:r>
      <w:proofErr w:type="spellEnd"/>
      <w:r w:rsidRPr="00266B6D">
        <w:t xml:space="preserve"> and Global Instability</w:t>
      </w:r>
    </w:p>
    <w:p w14:paraId="3F498C45" w14:textId="77777777" w:rsidR="00477942" w:rsidRPr="00266B6D" w:rsidRDefault="00477942" w:rsidP="00477942">
      <w:proofErr w:type="spellStart"/>
      <w:r w:rsidRPr="00266B6D">
        <w:rPr>
          <w:rStyle w:val="Style13ptBold"/>
        </w:rPr>
        <w:t>Tooley</w:t>
      </w:r>
      <w:proofErr w:type="spellEnd"/>
      <w:r w:rsidRPr="00266B6D">
        <w:rPr>
          <w:rStyle w:val="Style13ptBold"/>
        </w:rPr>
        <w:t>, 3-19</w:t>
      </w:r>
      <w:r w:rsidRPr="00266B6D">
        <w:t xml:space="preserve"> – [Mark </w:t>
      </w:r>
      <w:proofErr w:type="spellStart"/>
      <w:r w:rsidRPr="00266B6D">
        <w:t>Tooley</w:t>
      </w:r>
      <w:proofErr w:type="spellEnd"/>
      <w:r w:rsidRPr="00266B6D">
        <w:t xml:space="preserve">, Graduate from Georgetown University, Work at the CIA, 3-19-2015, Christianity and Nukes American nuclear disarmament will not leave the world safer or holier, The American Spectator, </w:t>
      </w:r>
      <w:hyperlink r:id="rId6" w:history="1">
        <w:r w:rsidRPr="00266B6D">
          <w:rPr>
            <w:rStyle w:val="Hyperlink"/>
          </w:rPr>
          <w:t>http://spectator.org/articles/62090/christianity-and-nukes</w:t>
        </w:r>
      </w:hyperlink>
      <w:r w:rsidRPr="00266B6D">
        <w:t xml:space="preserve">] </w:t>
      </w:r>
      <w:proofErr w:type="spellStart"/>
      <w:r w:rsidRPr="00266B6D">
        <w:t>Jeong</w:t>
      </w:r>
      <w:proofErr w:type="spellEnd"/>
    </w:p>
    <w:p w14:paraId="03970D82" w14:textId="77777777" w:rsidR="00477942" w:rsidRPr="00266B6D" w:rsidRDefault="00477942" w:rsidP="00477942">
      <w:r w:rsidRPr="00266B6D">
        <w:rPr>
          <w:rStyle w:val="Emphasis"/>
        </w:rPr>
        <w:t>Much of the security of the world relies on the U.S. nuclear umbrella</w:t>
      </w:r>
      <w:r w:rsidRPr="00266B6D">
        <w:t xml:space="preserve">, which continues to deter, protect, and intimidate. Doubtless China would vastly expand its own relatively minimal nuclear arsenal and seek parity at least with Russia absent overwhelming U.S. power. Russia’s nuclear arsenal is engorged far beyond its strategic needs, and that arsenal has in fact been blessed by the Russian Orthodox Church, which evidently also falls outside the “ecumenical consensus.” Some religious idealists imagine that disarming the West, mainly </w:t>
      </w:r>
      <w:r w:rsidRPr="00266B6D">
        <w:rPr>
          <w:rStyle w:val="StyleUnderline"/>
        </w:rPr>
        <w:t>the U.S., will inspire and motivate the world to follow suit</w:t>
      </w:r>
      <w:r w:rsidRPr="00266B6D">
        <w:t xml:space="preserve">. </w:t>
      </w:r>
      <w:r w:rsidRPr="00266B6D">
        <w:rPr>
          <w:rStyle w:val="StyleUnderline"/>
        </w:rPr>
        <w:t>Such expectation is based on a fundamentally and dangerously false view of global statecraft and human nature</w:t>
      </w:r>
      <w:r w:rsidRPr="00266B6D">
        <w:t xml:space="preserve">. </w:t>
      </w:r>
      <w:r w:rsidRPr="00266B6D">
        <w:rPr>
          <w:rStyle w:val="Emphasis"/>
        </w:rPr>
        <w:t>The power vacuum that American disarmament would create would inexorably lead to a far more dangerous and unstable world where nuclear weapons and other weapons of mass destruction would exponentially proliferate</w:t>
      </w:r>
      <w:r w:rsidRPr="00266B6D">
        <w:t xml:space="preserve">. </w:t>
      </w:r>
      <w:r w:rsidRPr="00266B6D">
        <w:rPr>
          <w:rStyle w:val="StyleUnderline"/>
        </w:rPr>
        <w:t xml:space="preserve">American military and nuclear hegemony for the last 70 years has sustained </w:t>
      </w:r>
      <w:proofErr w:type="gramStart"/>
      <w:r w:rsidRPr="00266B6D">
        <w:rPr>
          <w:rStyle w:val="StyleUnderline"/>
        </w:rPr>
        <w:t>an</w:t>
      </w:r>
      <w:proofErr w:type="gramEnd"/>
      <w:r w:rsidRPr="00266B6D">
        <w:rPr>
          <w:rStyle w:val="StyleUnderline"/>
        </w:rPr>
        <w:t xml:space="preserve"> historically unprecedented approximate global peace and facilitated an even more unprecedented global prosperity.</w:t>
      </w:r>
      <w:r w:rsidRPr="00266B6D">
        <w:t xml:space="preserve"> </w:t>
      </w:r>
      <w:r w:rsidRPr="00266B6D">
        <w:rPr>
          <w:rStyle w:val="Emphasis"/>
        </w:rPr>
        <w:t>There is indeed a moral and strategic imperative for America today, which is to deploy its power against further nuclear proliferation and to deter aggression by current nuclear actors</w:t>
      </w:r>
      <w:r w:rsidRPr="00266B6D">
        <w:t xml:space="preserve">, while also developing technologies and defensive weapons that neutralize nuclear armaments. If Iran’s </w:t>
      </w:r>
      <w:proofErr w:type="spellStart"/>
      <w:r w:rsidRPr="00266B6D">
        <w:t>genocidally</w:t>
      </w:r>
      <w:proofErr w:type="spellEnd"/>
      <w:r w:rsidRPr="00266B6D">
        <w:t xml:space="preserve"> ambitious regime is in the end prevented from nuclearizing, it will only be thanks to American power. And if it does nuclearize, </w:t>
      </w:r>
      <w:r w:rsidRPr="00266B6D">
        <w:rPr>
          <w:rStyle w:val="StyleUnderline"/>
        </w:rPr>
        <w:t>only American and Israeli nukes, perhaps joined by Saudi nukes, will deter its murderous designs</w:t>
      </w:r>
      <w:r w:rsidRPr="00266B6D">
        <w:t xml:space="preserve">. Christian teaching and humanity should demand no less. </w:t>
      </w:r>
    </w:p>
    <w:p w14:paraId="64B208AD" w14:textId="77777777" w:rsidR="00477942" w:rsidRPr="00266B6D" w:rsidRDefault="00477942" w:rsidP="00477942"/>
    <w:p w14:paraId="6C5EA46A" w14:textId="77777777" w:rsidR="005B68FA" w:rsidRPr="00266B6D" w:rsidRDefault="005B68FA" w:rsidP="001C5FD2">
      <w:pPr>
        <w:pStyle w:val="Heading3"/>
      </w:pPr>
      <w:r w:rsidRPr="00266B6D">
        <w:t>--sustainable</w:t>
      </w:r>
    </w:p>
    <w:p w14:paraId="05D655D2" w14:textId="77777777" w:rsidR="005B68FA" w:rsidRPr="00266B6D" w:rsidRDefault="005B68FA" w:rsidP="005B68FA">
      <w:pPr>
        <w:pStyle w:val="Heading4"/>
      </w:pPr>
      <w:r w:rsidRPr="00266B6D">
        <w:t>Hegemony is sustainable and resilient – Multiple warrants</w:t>
      </w:r>
    </w:p>
    <w:p w14:paraId="0AA70E91" w14:textId="77777777" w:rsidR="005B68FA" w:rsidRPr="00266B6D" w:rsidRDefault="005B68FA" w:rsidP="005B68FA">
      <w:proofErr w:type="spellStart"/>
      <w:r w:rsidRPr="00266B6D">
        <w:rPr>
          <w:rStyle w:val="Style13ptBold"/>
        </w:rPr>
        <w:t>Babones</w:t>
      </w:r>
      <w:proofErr w:type="spellEnd"/>
      <w:r w:rsidRPr="00266B6D">
        <w:rPr>
          <w:rStyle w:val="Style13ptBold"/>
        </w:rPr>
        <w:t>, 6-11</w:t>
      </w:r>
      <w:r w:rsidRPr="00266B6D">
        <w:t xml:space="preserve">- [Salvatore </w:t>
      </w:r>
      <w:proofErr w:type="spellStart"/>
      <w:r w:rsidRPr="00266B6D">
        <w:t>Babones</w:t>
      </w:r>
      <w:proofErr w:type="spellEnd"/>
      <w:r w:rsidRPr="00266B6D">
        <w:t xml:space="preserve">, Associate Professor at the University of Sydney, PhD in Sociology and Social Policy, Fellow at the Institute for Policy Studies, Washington, 6-11-2015, American Hegemony Is Here to Stay: U.S. hegemony is now as firm as or firmer than it has ever been, and will remain so for a long time to come, The National Interest, </w:t>
      </w:r>
      <w:hyperlink r:id="rId7" w:history="1">
        <w:r w:rsidR="008657E0" w:rsidRPr="00266B6D">
          <w:rPr>
            <w:rStyle w:val="Hyperlink"/>
          </w:rPr>
          <w:t>http://nationalinterest.org/feature/american-hegemony-here-stay-13089?page=2</w:t>
        </w:r>
      </w:hyperlink>
      <w:r w:rsidRPr="00266B6D">
        <w:t>]</w:t>
      </w:r>
      <w:r w:rsidR="008657E0" w:rsidRPr="00266B6D">
        <w:t xml:space="preserve"> </w:t>
      </w:r>
      <w:proofErr w:type="spellStart"/>
      <w:r w:rsidR="008657E0" w:rsidRPr="00266B6D">
        <w:t>Jeong</w:t>
      </w:r>
      <w:proofErr w:type="spellEnd"/>
    </w:p>
    <w:p w14:paraId="45E689C5" w14:textId="77777777" w:rsidR="005B68FA" w:rsidRPr="00266B6D" w:rsidRDefault="005B68FA" w:rsidP="005B68FA">
      <w:r w:rsidRPr="00266B6D">
        <w:t xml:space="preserve">IS RETREAT from global hegemony in America’s national interest? No idea has percolated more widely over the past decade—and none is more bogus. </w:t>
      </w:r>
      <w:r w:rsidRPr="00266B6D">
        <w:rPr>
          <w:rStyle w:val="Emphasis"/>
        </w:rPr>
        <w:t>The United States is not headed for the skids and there is no reason it should be.</w:t>
      </w:r>
      <w:r w:rsidRPr="00266B6D">
        <w:t xml:space="preserve"> </w:t>
      </w:r>
      <w:r w:rsidRPr="00266B6D">
        <w:rPr>
          <w:rStyle w:val="StyleUnderline"/>
        </w:rPr>
        <w:t>The truth is that America can and should seek to remain the world’s top dog. The idea of American hegemony</w:t>
      </w:r>
      <w:r w:rsidRPr="00266B6D">
        <w:t xml:space="preserve"> is as old as Benjamin Franklin, but </w:t>
      </w:r>
      <w:r w:rsidRPr="00266B6D">
        <w:rPr>
          <w:rStyle w:val="StyleUnderline"/>
        </w:rPr>
        <w:t xml:space="preserve">has its practical roots in World War II. </w:t>
      </w:r>
      <w:r w:rsidRPr="00266B6D">
        <w:t xml:space="preserve">The United States emerged from that war as the dominant economic, political and technological power. The only major combatant to avoid serious damage to its infrastructure, its housing stock or its demographic profile, </w:t>
      </w:r>
      <w:r w:rsidRPr="00266B6D">
        <w:rPr>
          <w:rStyle w:val="StyleUnderline"/>
        </w:rPr>
        <w:t>the United States ended the war with the greatest naval order of battle ever seen in the history of the world</w:t>
      </w:r>
      <w:r w:rsidRPr="00266B6D">
        <w:t xml:space="preserve">.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w:t>
      </w:r>
      <w:r w:rsidRPr="00266B6D">
        <w:rPr>
          <w:rStyle w:val="StyleUnderline"/>
        </w:rPr>
        <w:t xml:space="preserve">The Soviet Union never produced more than about half of America’s total national output. Its nominal allies in Eastern Europe were in fact restive occupied countries, as were many of its constituent republics. </w:t>
      </w:r>
      <w:r w:rsidRPr="00266B6D">
        <w:t xml:space="preserve">Its client states overseas were at best partners of convenience, and at worst expensive drains on its limited resources. </w:t>
      </w:r>
      <w:r w:rsidRPr="00266B6D">
        <w:rPr>
          <w:rStyle w:val="StyleUnderline"/>
        </w:rPr>
        <w:t xml:space="preserve">The Soviet Union had the power to resist American hegemony, </w:t>
      </w:r>
      <w:r w:rsidRPr="00266B6D">
        <w:rPr>
          <w:rStyle w:val="Emphasis"/>
        </w:rPr>
        <w:t>but not to displace it.</w:t>
      </w:r>
      <w:r w:rsidRPr="00266B6D">
        <w:t xml:space="preserve"> It had the bomb and an impressive space program, but little else. 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 Or so the story goes. In fact, </w:t>
      </w:r>
      <w:r w:rsidRPr="00266B6D">
        <w:rPr>
          <w:rStyle w:val="Emphasis"/>
        </w:rPr>
        <w:t>reports of the passing of U.S. hegemony are greatly exaggerated</w:t>
      </w:r>
      <w:r w:rsidRPr="00266B6D">
        <w:rPr>
          <w:rStyle w:val="StyleUnderline"/>
        </w:rPr>
        <w:t>. America’s costly wars in Iraq and Afghanistan were relatively minor affairs considered in long-term perspective.</w:t>
      </w:r>
      <w:r w:rsidRPr="00266B6D">
        <w:t xml:space="preserve"> The strategic challenge posed by China has also been exaggerated. Together with its inner circle of unshakable English-speaking allies</w:t>
      </w:r>
      <w:r w:rsidRPr="00266B6D">
        <w:rPr>
          <w:rStyle w:val="StyleUnderline"/>
        </w:rPr>
        <w:t>, the United States possesses near-total control of the world’s seas, skies, airwaves and cyberspace, while American universities, think tanks and journals dominate the world of ideas.</w:t>
      </w:r>
      <w:r w:rsidRPr="00266B6D">
        <w:t xml:space="preserve"> Put aside all the alarmist punditry. American hegemony is now as firm as or firmer than it has ever been, and will remain so for a long time to come. </w:t>
      </w:r>
      <w:r w:rsidRPr="00266B6D">
        <w:rPr>
          <w:rStyle w:val="StyleUnderline"/>
        </w:rPr>
        <w:t>THE MASSIVE federal deficit, negative credit-agency reports, repeated debt-ceiling crises and the 2013 government shutdown all created the impression that the U.S. government is bankrupt, or close to it.</w:t>
      </w:r>
      <w:r w:rsidRPr="00266B6D">
        <w:t xml:space="preserve">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If economic power forms the long-term foundation for political and military power, it would seem that America is in terminal decline. But </w:t>
      </w:r>
      <w:r w:rsidRPr="00266B6D">
        <w:rPr>
          <w:rStyle w:val="StyleUnderline"/>
        </w:rPr>
        <w:t xml:space="preserve">policy analysts tend to have short memories. Cycles of hegemony run in centuries, not decades </w:t>
      </w:r>
      <w:r w:rsidRPr="00266B6D">
        <w:t xml:space="preserve">(or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 The </w:t>
      </w:r>
      <w:proofErr w:type="spellStart"/>
      <w:r w:rsidRPr="00266B6D">
        <w:t>Pax</w:t>
      </w:r>
      <w:proofErr w:type="spellEnd"/>
      <w:r w:rsidRPr="00266B6D">
        <w:t xml:space="preserve"> Britannica and the elevation of Queen Victoria to become empress of India were just around the corner. This is not to argue that the U.S. government should ramp up taxes and spending, but it does illustrate the fact that it has enormous potential fiscal resources available to it, should it choose to use them. Deficits come and go. </w:t>
      </w:r>
      <w:r w:rsidRPr="00266B6D">
        <w:rPr>
          <w:rStyle w:val="StyleUnderline"/>
        </w:rPr>
        <w:t>America’s fiscal capacity in 2015 is stupendously greater than Great Britain’s was in 1815</w:t>
      </w:r>
      <w:r w:rsidRPr="00266B6D">
        <w:t xml:space="preserve">. </w:t>
      </w:r>
      <w:r w:rsidRPr="00266B6D">
        <w:rPr>
          <w:rStyle w:val="Emphasis"/>
        </w:rPr>
        <w:t>Financially, there is every reason to think that America’s century lies in the future, not in the past.</w:t>
      </w:r>
      <w:r w:rsidRPr="00266B6D">
        <w:t xml:space="preserve"> The same is true of the supposed exhaustion of the U.S. military. On the one hand, thirteen years of continuous warfare have reduced the readiness of many U.S. combat units, particularly in the army. On the other hand, </w:t>
      </w:r>
      <w:r w:rsidRPr="00266B6D">
        <w:rPr>
          <w:rStyle w:val="StyleUnderline"/>
        </w:rPr>
        <w:t>U.S. troops are now far more experienced in actual combat than the forces of any other major military in the world</w:t>
      </w:r>
      <w:r w:rsidRPr="00266B6D">
        <w:t xml:space="preserve">. In any future conflict, the </w:t>
      </w:r>
      <w:r w:rsidRPr="00266B6D">
        <w:rPr>
          <w:rStyle w:val="StyleUnderline"/>
        </w:rPr>
        <w:t>advantage given by this experience would likely outweigh any decline in effectiveness due to deferred maintenance and training</w:t>
      </w:r>
      <w:r w:rsidRPr="00266B6D">
        <w:t xml:space="preserve">. </w:t>
      </w:r>
      <w:r w:rsidRPr="00266B6D">
        <w:rPr>
          <w:rStyle w:val="StyleUnderline"/>
        </w:rPr>
        <w:t>Constant deployment</w:t>
      </w:r>
      <w:r w:rsidRPr="00266B6D">
        <w:t xml:space="preserve"> may place an unpleasant and unfair burden on U.S. service personnel and their families, but it </w:t>
      </w:r>
      <w:r w:rsidRPr="00266B6D">
        <w:rPr>
          <w:rStyle w:val="Emphasis"/>
        </w:rPr>
        <w:t>does not necessarily diminish the capability of the U.S. military.</w:t>
      </w:r>
      <w:r w:rsidRPr="00266B6D">
        <w:t xml:space="preserve"> On the contrary, </w:t>
      </w:r>
      <w:r w:rsidRPr="00266B6D">
        <w:rPr>
          <w:rStyle w:val="Emphasis"/>
        </w:rPr>
        <w:t xml:space="preserve">it may enhance it. </w:t>
      </w:r>
      <w:r w:rsidRPr="00266B6D">
        <w:rPr>
          <w:rStyle w:val="StyleUnderline"/>
        </w:rPr>
        <w:t>America’s limited wars in Afghanistan and Iraq were hardly the final throes of a passing hegemon.</w:t>
      </w:r>
      <w:r w:rsidRPr="00266B6D">
        <w:t xml:space="preserve"> They are more akin to Britain’s bloody but relatively inconsequential conflicts in Afghanistan and Crimea in the middle of the nineteenth century. Brutal wars like these repeatedly punctured, but never burst, British hegemony. In fact, Britain engaged in costly and sometimes disastrous conflicts throughout the century-long </w:t>
      </w:r>
      <w:proofErr w:type="spellStart"/>
      <w:r w:rsidRPr="00266B6D">
        <w:t>Pax</w:t>
      </w:r>
      <w:proofErr w:type="spellEnd"/>
      <w:r w:rsidRPr="00266B6D">
        <w:t xml:space="preserve"> Britannica. British hegemony did not come to an end until the country faced Germany head-on in World War I. Even then, Britain ultimately prevailed (with American help). Its empire reached its maximum extent not before World War I but immediately after, in 1922.</w:t>
      </w:r>
    </w:p>
    <w:p w14:paraId="38403424" w14:textId="77777777" w:rsidR="005B68FA" w:rsidRPr="00266B6D" w:rsidRDefault="005B68FA" w:rsidP="005B68FA">
      <w:pPr>
        <w:pStyle w:val="Heading4"/>
      </w:pPr>
      <w:r w:rsidRPr="00266B6D">
        <w:t>No risk of power transitions – Multiple reasons for why hegemony is sustainable</w:t>
      </w:r>
    </w:p>
    <w:p w14:paraId="121D204C" w14:textId="77777777" w:rsidR="005B68FA" w:rsidRPr="00266B6D" w:rsidRDefault="005B68FA" w:rsidP="005B68FA">
      <w:pPr>
        <w:rPr>
          <w:rStyle w:val="Emphasis"/>
          <w:b w:val="0"/>
          <w:iCs w:val="0"/>
          <w:u w:val="none"/>
        </w:rPr>
      </w:pPr>
      <w:proofErr w:type="spellStart"/>
      <w:r w:rsidRPr="00266B6D">
        <w:rPr>
          <w:rStyle w:val="Style13ptBold"/>
        </w:rPr>
        <w:t>Bremmer</w:t>
      </w:r>
      <w:proofErr w:type="spellEnd"/>
      <w:r w:rsidRPr="00266B6D">
        <w:rPr>
          <w:rStyle w:val="Style13ptBold"/>
        </w:rPr>
        <w:t>, 5-28</w:t>
      </w:r>
      <w:r w:rsidRPr="00266B6D">
        <w:t xml:space="preserve"> – [Ian </w:t>
      </w:r>
      <w:proofErr w:type="spellStart"/>
      <w:r w:rsidRPr="00266B6D">
        <w:t>Bremmer</w:t>
      </w:r>
      <w:proofErr w:type="spellEnd"/>
      <w:r w:rsidRPr="00266B6D">
        <w:t xml:space="preserve">, American political scientist specializing in U.S. foreign policy, states in transition, and global political risk. PhD and M.A. from Stanford University in Political Science, 5-28-2015, These Are the 5 Reasons Why the U.S. Remains the World’s Only Superpower, Time, </w:t>
      </w:r>
      <w:hyperlink r:id="rId8" w:history="1">
        <w:r w:rsidR="008657E0" w:rsidRPr="00266B6D">
          <w:rPr>
            <w:rStyle w:val="Hyperlink"/>
          </w:rPr>
          <w:t>http://time.com/3899972/us-superpower-status-military/</w:t>
        </w:r>
      </w:hyperlink>
      <w:r w:rsidRPr="00266B6D">
        <w:t>]</w:t>
      </w:r>
      <w:r w:rsidR="008657E0" w:rsidRPr="00266B6D">
        <w:t xml:space="preserve"> </w:t>
      </w:r>
      <w:proofErr w:type="spellStart"/>
      <w:r w:rsidR="008657E0" w:rsidRPr="00266B6D">
        <w:t>Jeong</w:t>
      </w:r>
      <w:proofErr w:type="spellEnd"/>
    </w:p>
    <w:p w14:paraId="026CC793" w14:textId="77777777" w:rsidR="005B68FA" w:rsidRPr="00266B6D" w:rsidRDefault="005B68FA" w:rsidP="005B68FA">
      <w:r w:rsidRPr="00266B6D">
        <w:rPr>
          <w:rStyle w:val="StyleUnderline"/>
        </w:rPr>
        <w:t>A ‘superpower’ is a country that wields enough military, political and economic might to convince nations in all parts of the world to do things they otherwise wouldn’t.</w:t>
      </w:r>
      <w:r w:rsidRPr="00266B6D">
        <w:t xml:space="preserve"> Pundits have rushed to label China the next superpower—and </w:t>
      </w:r>
      <w:hyperlink r:id="rId9" w:tgtFrame="_blank" w:tooltip="Power" w:history="1">
        <w:r w:rsidRPr="00266B6D">
          <w:t>so have</w:t>
        </w:r>
      </w:hyperlink>
      <w:r w:rsidRPr="00266B6D">
        <w:t xml:space="preserve"> many ordinary Americans—but </w:t>
      </w:r>
      <w:r w:rsidRPr="00266B6D">
        <w:rPr>
          <w:rStyle w:val="Emphasis"/>
        </w:rPr>
        <w:t xml:space="preserve">the rumors of America’s decline have been greatly exaggerated. </w:t>
      </w:r>
      <w:r w:rsidRPr="00266B6D">
        <w:rPr>
          <w:rStyle w:val="StyleUnderline"/>
        </w:rPr>
        <w:t>In the key categories of power, the U.S. will remain dominant for the foreseeable future. These facts show why America is still the world’s only superpower, and why that won’t change anytime soon.</w:t>
      </w:r>
      <w:r w:rsidRPr="00266B6D">
        <w:t xml:space="preserve"> 1. Economics China’s economy is growing at an impressive rate. But it’s not just the size of an economy that matters—it’s also the quality. According to the World Bank, GDP per capita in the US was $53,042 in 2013; in China it was just $6,807. In other words, little of China’s dramatic economic growth is finding its way into the pockets of Chinese consumers—the byproduct of an economy driven by massive state-owned enterprises rather than private industry. </w:t>
      </w:r>
      <w:r w:rsidRPr="00266B6D">
        <w:rPr>
          <w:rStyle w:val="StyleUnderline"/>
        </w:rPr>
        <w:t>China’s headline growth may be higher, but it’s the U.S. economy that’s allowing its citizens to grow along with it. And crucially, the American economy remains the bedrock of the global financial system. Over 80% of all financial transactions worldwide are conducted in dollars, as are 87% of foreign currency market transactions. As long as the world continues to place such faith in America’s currency and overall economic stability, the U.S. economy remains the one to beat.</w:t>
      </w:r>
      <w:r w:rsidRPr="00266B6D">
        <w:t xml:space="preserve"> </w:t>
      </w:r>
      <w:r w:rsidRPr="00266B6D">
        <w:rPr>
          <w:rStyle w:val="Emphasis"/>
        </w:rPr>
        <w:t>America’s military superiority remains unrivaled—full stop.</w:t>
      </w:r>
      <w:r w:rsidRPr="00266B6D">
        <w:t xml:space="preserve"> The US accounts for 37% of global military spending, and spends more than four times what China, the world’s No. 2 spender, does on its military. The U.S. dominates across land, sea, air and space. America’s Middle East misadventures gave </w:t>
      </w:r>
      <w:r w:rsidRPr="00266B6D">
        <w:rPr>
          <w:rStyle w:val="StyleUnderline"/>
        </w:rPr>
        <w:t>the U.S. military a black eye, but the wars in Iraq and Afghanistan speak more to the changing nature of warfare than declining U.S. military superiority</w:t>
      </w:r>
      <w:r w:rsidRPr="00266B6D">
        <w:t xml:space="preserve">. </w:t>
      </w:r>
      <w:r w:rsidRPr="00266B6D">
        <w:rPr>
          <w:rStyle w:val="StyleUnderline"/>
        </w:rPr>
        <w:t>Terrorists and guerilla fighters give conventional military powers fits by design.</w:t>
      </w:r>
      <w:r w:rsidRPr="00266B6D">
        <w:t xml:space="preserve"> The U.S. must ultimately learn to scale down to better meet those challenges. Nevertheless, while conventional military strength might not deter terrorists</w:t>
      </w:r>
      <w:r w:rsidRPr="00266B6D">
        <w:rPr>
          <w:rStyle w:val="Emphasis"/>
        </w:rPr>
        <w:t>, it still does a terrific job of deterring hostile nations</w:t>
      </w:r>
      <w:r w:rsidRPr="00266B6D">
        <w:t xml:space="preserve">. </w:t>
      </w:r>
      <w:r w:rsidRPr="00266B6D">
        <w:rPr>
          <w:rStyle w:val="StyleUnderline"/>
        </w:rPr>
        <w:t>Political power comes in many dimensions</w:t>
      </w:r>
      <w:r w:rsidRPr="00266B6D">
        <w:t xml:space="preserve">. For the U.S., foreign aid is an effective way to cement its political clout globally. In 2013, the U.S. doled out $32.7 billion in financial assistance; second was the UK at $19 billion. Turns out that money buys strong political cooperation from countries in need. But in order to have political power abroad, you must first have stability at home. </w:t>
      </w:r>
      <w:r w:rsidRPr="00266B6D">
        <w:rPr>
          <w:rStyle w:val="StyleUnderline"/>
        </w:rPr>
        <w:t>The U.S. has the oldest working national constitution in the world, as well as strong institutions and rule of law to accompany it.</w:t>
      </w:r>
      <w:r w:rsidRPr="00266B6D">
        <w:t xml:space="preserve"> While far from perfect, the governing document created by America’s founding fathers has evolved along with its people. The numbers show the enduring attraction of this system: 45 million people living in the U.S. today were born in a foreign country. That is more than four times higher than the next highest country. For many people around the world, </w:t>
      </w:r>
      <w:r w:rsidRPr="00266B6D">
        <w:rPr>
          <w:rStyle w:val="StyleUnderline"/>
        </w:rPr>
        <w:t>America remains the ideal place to start a new life. Of the 9 largest tech companies in the world, 8 are based in the U.S. Give the growing importance of the technology sector</w:t>
      </w:r>
      <w:r w:rsidRPr="00266B6D">
        <w:t xml:space="preserve">, that’s a big deal. For decades America worried about energy dependency, yet today America is the world’s No. 1 producer of oil and natural gas, in large part due to the development of hydraulic fracturing, a product of public research and private energy. </w:t>
      </w:r>
      <w:r w:rsidRPr="00266B6D">
        <w:rPr>
          <w:rStyle w:val="StyleUnderline"/>
        </w:rPr>
        <w:t>America’s research universities and scientific institutions are best in class, allowing the nation to focus its ingenuity where it’s needed most. And America is spending the money to keep its comparative advantage intact</w:t>
      </w:r>
      <w:r w:rsidRPr="00266B6D">
        <w:t xml:space="preserve">: 30% of all research and development dollars are spent in the U.S. </w:t>
      </w:r>
    </w:p>
    <w:p w14:paraId="2230FC37" w14:textId="77777777" w:rsidR="005B68FA" w:rsidRPr="00266B6D" w:rsidRDefault="005B68FA" w:rsidP="005B68FA"/>
    <w:p w14:paraId="5283B0B3" w14:textId="211EAFAD" w:rsidR="00E94071" w:rsidRPr="00266B6D" w:rsidRDefault="00E94071" w:rsidP="00E94071">
      <w:pPr>
        <w:pStyle w:val="Heading2"/>
      </w:pPr>
      <w:r w:rsidRPr="00266B6D">
        <w:t>--specific scenarios</w:t>
      </w:r>
    </w:p>
    <w:p w14:paraId="1C866999" w14:textId="685F89E9" w:rsidR="00E94071" w:rsidRPr="00266B6D" w:rsidRDefault="00E94071" w:rsidP="00E94071">
      <w:pPr>
        <w:pStyle w:val="Heading3"/>
      </w:pPr>
      <w:r w:rsidRPr="00266B6D">
        <w:t>--econ</w:t>
      </w:r>
    </w:p>
    <w:p w14:paraId="6B8DC289" w14:textId="77777777" w:rsidR="00E94071" w:rsidRPr="00266B6D" w:rsidRDefault="00E94071" w:rsidP="00E94071">
      <w:pPr>
        <w:pStyle w:val="Heading4"/>
      </w:pPr>
      <w:r w:rsidRPr="00266B6D">
        <w:t xml:space="preserve">Hegemony solidifies economic stability and trade </w:t>
      </w:r>
    </w:p>
    <w:p w14:paraId="386CE533" w14:textId="77777777" w:rsidR="00E94071" w:rsidRPr="00266B6D" w:rsidRDefault="00E94071" w:rsidP="00E94071">
      <w:r w:rsidRPr="00266B6D">
        <w:rPr>
          <w:rStyle w:val="Style13ptBold"/>
        </w:rPr>
        <w:t>Kim, 14</w:t>
      </w:r>
      <w:r w:rsidRPr="00266B6D">
        <w:t xml:space="preserve"> – [</w:t>
      </w:r>
      <w:proofErr w:type="spellStart"/>
      <w:r w:rsidRPr="00266B6D">
        <w:t>Aejung</w:t>
      </w:r>
      <w:proofErr w:type="spellEnd"/>
      <w:r w:rsidRPr="00266B6D">
        <w:t xml:space="preserve"> Kim, Correspondent with the Department of Political Science, Kent State University, Ohio, February 28, 2014, The Effects of the U.S. Hegemony on Economic Growth in East Asia, and the Middle East and North Africa, </w:t>
      </w:r>
      <w:hyperlink r:id="rId10" w:history="1">
        <w:r w:rsidRPr="00266B6D">
          <w:rPr>
            <w:rStyle w:val="Hyperlink"/>
          </w:rPr>
          <w:t>http://www.isca.in/IJSS/Archive/v3/i4/1.ISCA-IRJSS-2013-210.pdf</w:t>
        </w:r>
      </w:hyperlink>
      <w:r w:rsidRPr="00266B6D">
        <w:t xml:space="preserve">, pg. 2] </w:t>
      </w:r>
      <w:proofErr w:type="spellStart"/>
      <w:r w:rsidRPr="00266B6D">
        <w:t>Jeong</w:t>
      </w:r>
      <w:proofErr w:type="spellEnd"/>
    </w:p>
    <w:p w14:paraId="44A1B0DD" w14:textId="77777777" w:rsidR="00E94071" w:rsidRPr="00266B6D" w:rsidRDefault="00E94071" w:rsidP="00E94071">
      <w:pPr>
        <w:rPr>
          <w:rStyle w:val="Emphasis"/>
        </w:rPr>
      </w:pPr>
      <w:r w:rsidRPr="00266B6D">
        <w:t xml:space="preserve">Although there is a difficulty in defining hegemony, hegemony is categorized as four groups: structural, </w:t>
      </w:r>
      <w:proofErr w:type="spellStart"/>
      <w:r w:rsidRPr="00266B6D">
        <w:t>behavioural</w:t>
      </w:r>
      <w:proofErr w:type="spellEnd"/>
      <w:r w:rsidRPr="00266B6D">
        <w:t xml:space="preserve">, issue-specific, and </w:t>
      </w:r>
      <w:proofErr w:type="spellStart"/>
      <w:r w:rsidRPr="00266B6D">
        <w:t>multiissue</w:t>
      </w:r>
      <w:proofErr w:type="spellEnd"/>
      <w:r w:rsidRPr="00266B6D">
        <w:t xml:space="preserve"> </w:t>
      </w:r>
      <w:proofErr w:type="gramStart"/>
      <w:r w:rsidRPr="00266B6D">
        <w:t>hegemony8 .</w:t>
      </w:r>
      <w:proofErr w:type="gramEnd"/>
      <w:r w:rsidRPr="00266B6D">
        <w:t xml:space="preserve"> Among four hegemonies, the term of structural hegemony was frequently used to depict the U.S. hegemony9-10. Based on this structural hegemony, the asymmetrical distribution of resources in the interstate system produces structural power contributing to the development of hegemony. </w:t>
      </w:r>
      <w:r w:rsidRPr="00266B6D">
        <w:rPr>
          <w:rStyle w:val="StyleUnderline"/>
        </w:rPr>
        <w:t>Great Britain and the United States were historically described as the hegemonic leaderships playing a pivotal role in global economic interdependence.</w:t>
      </w:r>
      <w:r w:rsidRPr="00266B6D">
        <w:t xml:space="preserve"> While Great Britain was a hegemon from the Napoleonic Wars to World War I, the United States has been a hegemon since World War II10-11. After the Cold War, there have been some debates about how sustainable the U.S. hegemonic power is. Realists have argued that the global system is viewed as anarchic based on self-help strategies, and major powers will balance the US </w:t>
      </w:r>
      <w:proofErr w:type="gramStart"/>
      <w:r w:rsidRPr="00266B6D">
        <w:t>power12 .</w:t>
      </w:r>
      <w:proofErr w:type="gramEnd"/>
      <w:r w:rsidRPr="00266B6D">
        <w:t xml:space="preserve"> </w:t>
      </w:r>
      <w:r w:rsidRPr="00266B6D">
        <w:rPr>
          <w:rStyle w:val="StyleUnderline"/>
        </w:rPr>
        <w:t xml:space="preserve">Unlike realists’ argument, the United States still today plays a hegemonic role in different </w:t>
      </w:r>
      <w:proofErr w:type="gramStart"/>
      <w:r w:rsidRPr="00266B6D">
        <w:rPr>
          <w:rStyle w:val="StyleUnderline"/>
        </w:rPr>
        <w:t xml:space="preserve">ways13 </w:t>
      </w:r>
      <w:r w:rsidRPr="00266B6D">
        <w:t>.</w:t>
      </w:r>
      <w:proofErr w:type="gramEnd"/>
      <w:r w:rsidRPr="00266B6D">
        <w:t xml:space="preserve"> </w:t>
      </w:r>
      <w:r w:rsidRPr="00266B6D">
        <w:rPr>
          <w:rStyle w:val="StyleUnderline"/>
        </w:rPr>
        <w:t>Hegemonic stability theory argues that it is imperative for one state to be predominant enough to create and maintain stable international regimes.</w:t>
      </w:r>
      <w:r w:rsidRPr="00266B6D">
        <w:t xml:space="preserve"> The stability of hegemonic system elaborates the openness of international regimes based on the logic of collective goods. According to the theory, tremendously unbalanced distribution of resources in the postwar period provides one state with sufficient power that helps the state to be capable of supplying the international economic stability with its own motivation10. However, </w:t>
      </w:r>
      <w:r w:rsidRPr="00266B6D">
        <w:rPr>
          <w:rStyle w:val="StyleUnderline"/>
        </w:rPr>
        <w:t>what if a hegemon does not have sufficient motivations?</w:t>
      </w:r>
      <w:r w:rsidRPr="00266B6D">
        <w:t xml:space="preserve"> </w:t>
      </w:r>
      <w:r w:rsidRPr="00266B6D">
        <w:rPr>
          <w:rStyle w:val="StyleUnderline"/>
        </w:rPr>
        <w:t>What is the consequence of a hegemonic role when there is no motivation or different motivation</w:t>
      </w:r>
      <w:r w:rsidRPr="00266B6D">
        <w:t xml:space="preserve">? Can economic instability be a possible answer as an opposite result? If it is this case, what makes a hegemon possess a different motivation? </w:t>
      </w:r>
      <w:r w:rsidRPr="00266B6D">
        <w:rPr>
          <w:rStyle w:val="StyleUnderline"/>
        </w:rPr>
        <w:t>The literature on hegemonic stability theory fails to explain the variety of power dimensions by mainly focusing on the power with material resources, and the implications of the loss of the U.S. hegemonic power1</w:t>
      </w:r>
      <w:r w:rsidRPr="00266B6D">
        <w:t>4. Given the weakness of hegemonic stability theory, this paper attempts to look at a different dimension of the hegemonic power system beyond the typical hegemonic stability arguments. Different geostrategic circumstances of the U.S. hegemony in different regions generate a condition for a hegemon to have a diverse motivation critical to economic performance. The</w:t>
      </w:r>
      <w:r w:rsidRPr="00266B6D">
        <w:rPr>
          <w:rStyle w:val="Emphasis"/>
        </w:rPr>
        <w:t xml:space="preserve"> paper is designed to explain how the U.S. hegemon has an impact on economic performances in different regions</w:t>
      </w:r>
      <w:r w:rsidRPr="00266B6D">
        <w:t xml:space="preserve"> (i.e. East Asia and the MENA). East Asia: It was the end of the Pacific War, 1945, when the US model of laissez-faire was intruded on Northeast Asian countries giving strong pressures to change their industrial organization model into a liberal model of </w:t>
      </w:r>
      <w:proofErr w:type="gramStart"/>
      <w:r w:rsidRPr="00266B6D">
        <w:t>nonintervention15 .</w:t>
      </w:r>
      <w:proofErr w:type="gramEnd"/>
      <w:r w:rsidRPr="00266B6D">
        <w:t xml:space="preserve"> </w:t>
      </w:r>
      <w:r w:rsidRPr="00266B6D">
        <w:rPr>
          <w:rStyle w:val="Emphasis"/>
        </w:rPr>
        <w:t>The economy of East Asia was significantly influenced by the US aid and the presence of the US troops.</w:t>
      </w:r>
      <w:r w:rsidRPr="00266B6D">
        <w:t xml:space="preserve"> By the mid-1980s, </w:t>
      </w:r>
      <w:r w:rsidRPr="00266B6D">
        <w:rPr>
          <w:rStyle w:val="StyleUnderline"/>
        </w:rPr>
        <w:t>they became the major trading partners with the United States and their multinational corporations played a conspicuous role in international system16</w:t>
      </w:r>
      <w:r w:rsidRPr="00266B6D">
        <w:t xml:space="preserve">. In an effort of the United States to contain the Soviet Union and Chinese communism, East Asia has been used as a battlefield since the Cold War supplying a vital geo-strategic circumstance for sudden economic development17. The East Asian region was susceptible for Communist penetration without a strong and rapid recovery from its devastated </w:t>
      </w:r>
      <w:proofErr w:type="gramStart"/>
      <w:r w:rsidRPr="00266B6D">
        <w:t>economy8 .</w:t>
      </w:r>
      <w:proofErr w:type="gramEnd"/>
      <w:r w:rsidRPr="00266B6D">
        <w:t xml:space="preserve"> </w:t>
      </w:r>
      <w:proofErr w:type="spellStart"/>
      <w:r w:rsidRPr="00266B6D">
        <w:rPr>
          <w:rStyle w:val="StyleUnderline"/>
        </w:rPr>
        <w:t>Cumings</w:t>
      </w:r>
      <w:proofErr w:type="spellEnd"/>
      <w:r w:rsidRPr="00266B6D">
        <w:rPr>
          <w:rStyle w:val="StyleUnderline"/>
        </w:rPr>
        <w:t>’ works illustrate how a hegemonic system is crucial for the regional political economy in East Asian countries.</w:t>
      </w:r>
      <w:r w:rsidRPr="00266B6D">
        <w:t xml:space="preserve"> Japan’s monetary and trade policies were adjusted to restore trade after American occupation in Japan. In the postwar</w:t>
      </w:r>
      <w:r w:rsidRPr="00266B6D">
        <w:rPr>
          <w:rStyle w:val="Emphasis"/>
        </w:rPr>
        <w:t xml:space="preserve">, the United States did not only provide Taiwan and South Korea with military and economic aid, but also had a profound effect on economic policies in two countries even by sometimes tolerating import substitution in Taiwan and South </w:t>
      </w:r>
      <w:proofErr w:type="gramStart"/>
      <w:r w:rsidRPr="00266B6D">
        <w:rPr>
          <w:rStyle w:val="Emphasis"/>
        </w:rPr>
        <w:t xml:space="preserve">Korea18 </w:t>
      </w:r>
      <w:r w:rsidRPr="00266B6D">
        <w:t>.</w:t>
      </w:r>
      <w:proofErr w:type="gramEnd"/>
      <w:r w:rsidRPr="00266B6D">
        <w:t xml:space="preserve"> </w:t>
      </w:r>
      <w:r w:rsidRPr="00266B6D">
        <w:rPr>
          <w:rStyle w:val="StyleUnderline"/>
        </w:rPr>
        <w:t>The predominance of the U.S. hegemonic power</w:t>
      </w:r>
      <w:r w:rsidRPr="00266B6D">
        <w:t xml:space="preserve">, driven by geostrategic situation such as communist containment, </w:t>
      </w:r>
      <w:r w:rsidRPr="00266B6D">
        <w:rPr>
          <w:rStyle w:val="Emphasis"/>
        </w:rPr>
        <w:t>formed the appropriate environment where trade has been intensified in the region15</w:t>
      </w:r>
      <w:r w:rsidRPr="00266B6D">
        <w:t>. By linking to the multilateral international organizations such as the World Trade Organization (WTO), the International Monetary Fund (IMF), the World Bank, and alliances such as The North Atlantic Treaty Organization (NATO</w:t>
      </w:r>
      <w:r w:rsidRPr="00266B6D">
        <w:rPr>
          <w:rStyle w:val="StyleUnderline"/>
        </w:rPr>
        <w:t>), the U.S. hegemony has attempted to change other countries’ own interests. The hegemonic system strongly maintains when the policies of a hegemon create benefit recipients in the region.</w:t>
      </w:r>
      <w:r w:rsidRPr="00266B6D">
        <w:t xml:space="preserve"> The groups motivated by those benefits pressure their government to seek for policies fortifying the hegemonic </w:t>
      </w:r>
      <w:proofErr w:type="gramStart"/>
      <w:r w:rsidRPr="00266B6D">
        <w:t>strategies9 .</w:t>
      </w:r>
      <w:proofErr w:type="gramEnd"/>
      <w:r w:rsidRPr="00266B6D">
        <w:t xml:space="preserve"> In the East Asian region, the U.S. hegemony was willing to foster economic growth in the region rather than deter it since the region has been a politically strategic place since the Cold War. In this case, the </w:t>
      </w:r>
      <w:r w:rsidRPr="00266B6D">
        <w:rPr>
          <w:rStyle w:val="StyleUnderline"/>
        </w:rPr>
        <w:t>logic is that the stronger the country’s economy is, the more benefits the hegemon earns. Sustained economic growth in East Asian countries could keep American power against the Communist sides and make strong allies among the countries in this region. South Korea was weak enough to change their ideology to communism right after 1953</w:t>
      </w:r>
      <w:r w:rsidRPr="00266B6D">
        <w:t xml:space="preserve">, the end of the Korean War. When its economy becomes stronger with the help of the U.S., it does not find any reason to move toward the Communist country. In the post-1945 years, the U.S. commitment to supporting free trade shaped the trading system with multilateral agreements by letting Japan and its neighbors get involved in the U.S. market. This system also increased the regional trade </w:t>
      </w:r>
      <w:proofErr w:type="gramStart"/>
      <w:r w:rsidRPr="00266B6D">
        <w:t>relations15 .</w:t>
      </w:r>
      <w:proofErr w:type="gramEnd"/>
      <w:r w:rsidRPr="00266B6D">
        <w:t xml:space="preserve"> In conclusion, </w:t>
      </w:r>
      <w:r w:rsidRPr="00266B6D">
        <w:rPr>
          <w:rStyle w:val="Emphasis"/>
        </w:rPr>
        <w:t>the U.S. has had strong economic ties with East Asian countries with the geostrategic motivation of containing the communism.</w:t>
      </w:r>
    </w:p>
    <w:p w14:paraId="0A0AF83D" w14:textId="77777777" w:rsidR="00E94071" w:rsidRPr="00266B6D" w:rsidRDefault="00E94071" w:rsidP="00E94071">
      <w:pPr>
        <w:rPr>
          <w:rStyle w:val="Emphasis"/>
        </w:rPr>
      </w:pPr>
    </w:p>
    <w:p w14:paraId="5FE8F56A" w14:textId="71229DF2" w:rsidR="00E94071" w:rsidRPr="00266B6D" w:rsidRDefault="00E94071" w:rsidP="00E94071">
      <w:pPr>
        <w:pStyle w:val="Heading3"/>
      </w:pPr>
      <w:r w:rsidRPr="00266B6D">
        <w:t xml:space="preserve">--great power war </w:t>
      </w:r>
    </w:p>
    <w:p w14:paraId="071BDA93" w14:textId="77777777" w:rsidR="00E94071" w:rsidRPr="00266B6D" w:rsidRDefault="00E94071" w:rsidP="00E94071">
      <w:pPr>
        <w:pStyle w:val="Heading4"/>
      </w:pPr>
      <w:r w:rsidRPr="00266B6D">
        <w:t>US Leadership solidifies international peace – Current policies prove retrenchment incentivizes great power wars</w:t>
      </w:r>
    </w:p>
    <w:p w14:paraId="529CDE91" w14:textId="77777777" w:rsidR="00E94071" w:rsidRPr="00266B6D" w:rsidRDefault="00E94071" w:rsidP="00E94071">
      <w:proofErr w:type="spellStart"/>
      <w:r w:rsidRPr="00266B6D">
        <w:rPr>
          <w:rStyle w:val="Style13ptBold"/>
        </w:rPr>
        <w:t>Bresler</w:t>
      </w:r>
      <w:proofErr w:type="spellEnd"/>
      <w:r w:rsidRPr="00266B6D">
        <w:rPr>
          <w:rStyle w:val="Style13ptBold"/>
        </w:rPr>
        <w:t>, 6-24</w:t>
      </w:r>
      <w:r w:rsidRPr="00266B6D">
        <w:t xml:space="preserve"> </w:t>
      </w:r>
      <w:proofErr w:type="gramStart"/>
      <w:r w:rsidRPr="00266B6D">
        <w:t>–[</w:t>
      </w:r>
      <w:proofErr w:type="gramEnd"/>
      <w:r w:rsidRPr="00266B6D">
        <w:t xml:space="preserve"> Robert J. </w:t>
      </w:r>
      <w:proofErr w:type="spellStart"/>
      <w:r w:rsidRPr="00266B6D">
        <w:t>Bresler</w:t>
      </w:r>
      <w:proofErr w:type="spellEnd"/>
      <w:r w:rsidRPr="00266B6D">
        <w:t xml:space="preserve">, Penn State Harrisburg professor emeritus of public policy, 6-24-2015, Obama-led US withdrawal has destabilized the world, Lancaster Online, </w:t>
      </w:r>
      <w:hyperlink r:id="rId11" w:history="1">
        <w:r w:rsidRPr="00266B6D">
          <w:rPr>
            <w:rStyle w:val="Hyperlink"/>
          </w:rPr>
          <w:t>http://lancasteronline.com/opinion/columnists/obama-led-us-withdrawal-has-destabilized-the-world/article_1c73c828-19d4-11e5-ab00-d32898937e9a.html</w:t>
        </w:r>
      </w:hyperlink>
      <w:r w:rsidRPr="00266B6D">
        <w:t xml:space="preserve">] </w:t>
      </w:r>
      <w:proofErr w:type="spellStart"/>
      <w:r w:rsidRPr="00266B6D">
        <w:t>Jeong</w:t>
      </w:r>
      <w:proofErr w:type="spellEnd"/>
    </w:p>
    <w:p w14:paraId="67133E1C" w14:textId="77777777" w:rsidR="00E94071" w:rsidRPr="00266B6D" w:rsidRDefault="00E94071" w:rsidP="00E94071">
      <w:pPr>
        <w:rPr>
          <w:rStyle w:val="StyleUnderline"/>
        </w:rPr>
      </w:pPr>
      <w:r w:rsidRPr="00266B6D">
        <w:rPr>
          <w:rStyle w:val="StyleUnderline"/>
        </w:rPr>
        <w:t>American leadership need not mean involvement in endless wars.</w:t>
      </w:r>
      <w:r w:rsidRPr="00266B6D">
        <w:rPr>
          <w:sz w:val="14"/>
        </w:rPr>
        <w:t xml:space="preserve"> Past history gives us examples. </w:t>
      </w:r>
      <w:r w:rsidRPr="00266B6D">
        <w:rPr>
          <w:rStyle w:val="StyleUnderline"/>
        </w:rPr>
        <w:t>The Marshall Plan allowed worn-torn allied governments to provide their people with political stability and economic development.</w:t>
      </w:r>
      <w:r w:rsidRPr="00266B6D">
        <w:rPr>
          <w:sz w:val="14"/>
        </w:rPr>
        <w:t xml:space="preserve"> NATO was an effort to build Western European unity, end the quarrels that had produced two world wars, and deter Soviet aggression. The United Nations, disappointing in many ways, was a vehicle for broad international efforts against disease, illiteracy and regional wars. The International Monetary Fund, World Bank and the General Agreement on Trade and Tariffs were designed to facilitate international trade, prevent currency wars and assist in economic development. </w:t>
      </w:r>
      <w:r w:rsidRPr="00266B6D">
        <w:rPr>
          <w:rStyle w:val="Emphasis"/>
        </w:rPr>
        <w:t>These initiatives prevented another great power war</w:t>
      </w:r>
      <w:r w:rsidRPr="00266B6D">
        <w:rPr>
          <w:rStyle w:val="StyleUnderline"/>
        </w:rPr>
        <w:t>, achieved a large degree of European reconciliation, and eased the transition for post-colonial countries in Africa and Asia.</w:t>
      </w:r>
      <w:r w:rsidRPr="00266B6D">
        <w:rPr>
          <w:sz w:val="14"/>
        </w:rPr>
        <w:t xml:space="preserve"> </w:t>
      </w:r>
      <w:r w:rsidRPr="00266B6D">
        <w:rPr>
          <w:rStyle w:val="Emphasis"/>
        </w:rPr>
        <w:t>None would have happened without strong and persistent American leadership.</w:t>
      </w:r>
      <w:r w:rsidRPr="00266B6D">
        <w:rPr>
          <w:sz w:val="14"/>
        </w:rPr>
        <w:t xml:space="preserve"> </w:t>
      </w:r>
      <w:r w:rsidRPr="00266B6D">
        <w:rPr>
          <w:rStyle w:val="StyleUnderline"/>
        </w:rPr>
        <w:t xml:space="preserve">The U.S. negotiated a series of defense treaties with more than 35 nations, designed to deter </w:t>
      </w:r>
      <w:proofErr w:type="gramStart"/>
      <w:r w:rsidRPr="00266B6D">
        <w:rPr>
          <w:rStyle w:val="StyleUnderline"/>
        </w:rPr>
        <w:t>aggression, that</w:t>
      </w:r>
      <w:proofErr w:type="gramEnd"/>
      <w:r w:rsidRPr="00266B6D">
        <w:rPr>
          <w:rStyle w:val="StyleUnderline"/>
        </w:rPr>
        <w:t xml:space="preserve"> also eased their burden of self-defense and allowed them to place more resources into the reconstruction of their economies.</w:t>
      </w:r>
      <w:r w:rsidRPr="00266B6D">
        <w:rPr>
          <w:sz w:val="14"/>
        </w:rPr>
        <w:t xml:space="preserve"> </w:t>
      </w:r>
      <w:r w:rsidRPr="00266B6D">
        <w:rPr>
          <w:rStyle w:val="Emphasis"/>
        </w:rPr>
        <w:t>In the Middle East</w:t>
      </w:r>
      <w:r w:rsidRPr="00266B6D">
        <w:rPr>
          <w:sz w:val="14"/>
        </w:rPr>
        <w:t xml:space="preserve">, the Arab States and Israel saw the </w:t>
      </w:r>
      <w:r w:rsidRPr="00266B6D">
        <w:rPr>
          <w:rStyle w:val="Emphasis"/>
        </w:rPr>
        <w:t>U.S. as an honest broker</w:t>
      </w:r>
      <w:r w:rsidRPr="00266B6D">
        <w:rPr>
          <w:sz w:val="14"/>
        </w:rPr>
        <w:t xml:space="preserve">, </w:t>
      </w:r>
      <w:r w:rsidRPr="00266B6D">
        <w:rPr>
          <w:rStyle w:val="StyleUnderline"/>
        </w:rPr>
        <w:t>assisting in the negotiation of peace treaties between Israel and Egypt and Israel and Jordan.</w:t>
      </w:r>
      <w:r w:rsidRPr="00266B6D">
        <w:rPr>
          <w:sz w:val="14"/>
        </w:rPr>
        <w:t xml:space="preserve"> </w:t>
      </w:r>
      <w:r w:rsidRPr="00266B6D">
        <w:rPr>
          <w:rStyle w:val="StyleUnderline"/>
        </w:rPr>
        <w:t>During the Obama administration there has been a steady American retreat from world leadership</w:t>
      </w:r>
      <w:r w:rsidRPr="00266B6D">
        <w:rPr>
          <w:sz w:val="14"/>
        </w:rPr>
        <w:t xml:space="preserve">. NATO is far less effective. Allies such as Israel, Poland, Saudi Arabia, Pakistan, Egypt, the Baltic States and Iraq are no longer confident of American support. Hence, </w:t>
      </w:r>
      <w:r w:rsidRPr="00266B6D">
        <w:rPr>
          <w:rStyle w:val="StyleUnderline"/>
        </w:rPr>
        <w:t>China, Russia and Iran are asserting hegemonic claims</w:t>
      </w:r>
      <w:r w:rsidRPr="00266B6D">
        <w:rPr>
          <w:sz w:val="14"/>
        </w:rPr>
        <w:t xml:space="preserve">. The world is now torn by devolution and fractionalization. The forces of global and regional cooperation are in disrepair. </w:t>
      </w:r>
      <w:r w:rsidRPr="00266B6D">
        <w:rPr>
          <w:rStyle w:val="StyleUnderline"/>
        </w:rPr>
        <w:t>The United Nations stands helpless against Russian aggression, civil war in Syria and Libya and atrocities by the Islamic State across the Middle East and North Africa</w:t>
      </w:r>
      <w:r w:rsidRPr="00266B6D">
        <w:rPr>
          <w:sz w:val="14"/>
        </w:rPr>
        <w:t xml:space="preserve">; the European Union is facing possible revolts and threats of secession by the United Kingdom and Greece and waning allegiance in much of Europe; and NATO offers Ukraine no more than its good wishes as Russian President Vladimir Putin’s military swallows the country bit by bit. Our allies are far from steadfast. Their governments are weaker, and vivid world leaders are hard to find among them. Putin, the insane leaders of the Islamic State and the Iranian mullahs have put fear in the hearts of our allies. Why are these second- and third-rate powers able to intimidate their neighbors far more effectively than did the far more powerful Soviet Union? Our democratic allies in Europe, lacking a clear sense of direction, are ruled by unstable coalitions. Even Germany, perhaps the strongest of our European allies, refuses to confront Putin in his efforts to destabilize Ukraine. </w:t>
      </w:r>
      <w:r w:rsidRPr="00266B6D">
        <w:rPr>
          <w:rStyle w:val="StyleUnderline"/>
        </w:rPr>
        <w:t>When the Obama administration made concession after concession to the Iranians over its nuclear program, our negotiating partners in Europe lost any interest in taking serious steps to keep Iran out of the nuclear club.</w:t>
      </w:r>
      <w:r w:rsidRPr="00266B6D">
        <w:rPr>
          <w:sz w:val="14"/>
        </w:rPr>
        <w:t xml:space="preserve"> In the Middle East tribalism and religious fanaticism have left Iraq, Syria, Libya and Yemen virtually ungovernable. Iraq, left to its won devices by Obama’s withdrawal after American troops sacrificed so much to establish a nascent democracy, is now falling apart. In Egypt, a military regime is trying to forcibly contain the boiling pot that is the Muslim Brotherhood. </w:t>
      </w:r>
      <w:r w:rsidRPr="00266B6D">
        <w:rPr>
          <w:rStyle w:val="StyleUnderline"/>
        </w:rPr>
        <w:t xml:space="preserve">Saudi Arabia and the Persian Gulf States, feeling abandoned by Obama’s rush to a nuclear agreement with Iran, are sensing the quicksand beneath their feet. </w:t>
      </w:r>
      <w:proofErr w:type="spellStart"/>
      <w:r w:rsidRPr="00266B6D">
        <w:rPr>
          <w:rStyle w:val="StyleUnderline"/>
        </w:rPr>
        <w:t>Warlordism</w:t>
      </w:r>
      <w:proofErr w:type="spellEnd"/>
      <w:r w:rsidRPr="00266B6D">
        <w:rPr>
          <w:rStyle w:val="StyleUnderline"/>
        </w:rPr>
        <w:t xml:space="preserve"> and radical Islam plague the economically depressed countries of sub-Saharan Africa.</w:t>
      </w:r>
      <w:r w:rsidRPr="00266B6D">
        <w:rPr>
          <w:sz w:val="14"/>
        </w:rPr>
        <w:t xml:space="preserve"> A combination of devolution and chaos becomes normal state of affairs absent a strong centripetal leadership. In the last half of the 20th century, </w:t>
      </w:r>
      <w:r w:rsidRPr="00266B6D">
        <w:rPr>
          <w:rStyle w:val="Emphasis"/>
        </w:rPr>
        <w:t>America provided that force with persuasion, assistance, assurance and trust.</w:t>
      </w:r>
      <w:r w:rsidRPr="00266B6D">
        <w:rPr>
          <w:sz w:val="14"/>
        </w:rPr>
        <w:t xml:space="preserve"> </w:t>
      </w:r>
      <w:r w:rsidRPr="00266B6D">
        <w:rPr>
          <w:rStyle w:val="StyleUnderline"/>
        </w:rPr>
        <w:t>As the Obama administration allows the U.S. to slip into the shadows world politics, the danger of war increases.</w:t>
      </w:r>
    </w:p>
    <w:p w14:paraId="35058F0B" w14:textId="77777777" w:rsidR="00411256" w:rsidRPr="00266B6D" w:rsidRDefault="00411256" w:rsidP="00411256">
      <w:pPr>
        <w:pStyle w:val="Heading4"/>
      </w:pPr>
      <w:r w:rsidRPr="00266B6D">
        <w:t>US Primacy prevents Great Power Wars – Anything else escalates and goes nuclear</w:t>
      </w:r>
    </w:p>
    <w:p w14:paraId="314D6905" w14:textId="77777777" w:rsidR="00411256" w:rsidRPr="00266B6D" w:rsidRDefault="00411256" w:rsidP="00411256">
      <w:pPr>
        <w:rPr>
          <w:rStyle w:val="Emphasis"/>
          <w:b w:val="0"/>
          <w:iCs w:val="0"/>
          <w:u w:val="none"/>
        </w:rPr>
      </w:pPr>
      <w:proofErr w:type="spellStart"/>
      <w:r w:rsidRPr="00266B6D">
        <w:rPr>
          <w:rStyle w:val="Style13ptBold"/>
        </w:rPr>
        <w:t>Ikenberry</w:t>
      </w:r>
      <w:proofErr w:type="spellEnd"/>
      <w:r w:rsidRPr="00266B6D">
        <w:rPr>
          <w:rStyle w:val="Style13ptBold"/>
        </w:rPr>
        <w:t>, 14</w:t>
      </w:r>
      <w:r w:rsidRPr="00266B6D">
        <w:t xml:space="preserve"> – [Gilford John </w:t>
      </w:r>
      <w:proofErr w:type="spellStart"/>
      <w:r w:rsidRPr="00266B6D">
        <w:t>Ikenberry</w:t>
      </w:r>
      <w:proofErr w:type="spellEnd"/>
      <w:r w:rsidRPr="00266B6D">
        <w:t xml:space="preserve">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12" w:history="1">
        <w:r w:rsidRPr="00266B6D">
          <w:rPr>
            <w:rStyle w:val="Hyperlink"/>
          </w:rPr>
          <w:t>https://www.foreignaffairs.org/articles/china/2014-04-17/illusion-geopolitics</w:t>
        </w:r>
      </w:hyperlink>
      <w:r w:rsidRPr="00266B6D">
        <w:t xml:space="preserve">] </w:t>
      </w:r>
      <w:proofErr w:type="spellStart"/>
      <w:r w:rsidRPr="00266B6D">
        <w:t>Jeong</w:t>
      </w:r>
      <w:proofErr w:type="spellEnd"/>
    </w:p>
    <w:p w14:paraId="01C2BE5C" w14:textId="77777777" w:rsidR="00411256" w:rsidRPr="00266B6D" w:rsidRDefault="00411256" w:rsidP="00411256">
      <w:r w:rsidRPr="00266B6D">
        <w:t xml:space="preserve">Mead also mischaracterizes the thrust of U.S. foreign policy. </w:t>
      </w:r>
      <w:r w:rsidRPr="00266B6D">
        <w:rPr>
          <w:rStyle w:val="StyleUnderline"/>
        </w:rPr>
        <w:t>Since the end of the Cold War, he argues, the United States has ignored geopolitical issues involving territory and spheres of influence and instead adopted a Pollyannaish emphasis on building the global order.</w:t>
      </w:r>
      <w:r w:rsidRPr="00266B6D">
        <w:t xml:space="preserve"> </w:t>
      </w:r>
      <w:r w:rsidRPr="00266B6D">
        <w:rPr>
          <w:rStyle w:val="StyleUnderline"/>
        </w:rPr>
        <w:t>But this is a false dichotomy</w:t>
      </w:r>
      <w:r w:rsidRPr="00266B6D">
        <w:t xml:space="preserve">. </w:t>
      </w:r>
      <w:r w:rsidRPr="00266B6D">
        <w:rPr>
          <w:rStyle w:val="StyleUnderline"/>
        </w:rPr>
        <w:t>The United States</w:t>
      </w:r>
      <w:r w:rsidRPr="00266B6D">
        <w:t xml:space="preserve"> does not focus on issues of global order, such as arms control and trade, because it assumes that geopolitical conflict is gone forever; it </w:t>
      </w:r>
      <w:r w:rsidRPr="00266B6D">
        <w:rPr>
          <w:rStyle w:val="Emphasis"/>
        </w:rPr>
        <w:t>undertakes such efforts precisely because it wants to manage great-power competition</w:t>
      </w:r>
      <w:r w:rsidRPr="00266B6D">
        <w:t xml:space="preserve">. </w:t>
      </w:r>
      <w:r w:rsidRPr="00266B6D">
        <w:rPr>
          <w:rStyle w:val="StyleUnderline"/>
        </w:rPr>
        <w:t xml:space="preserve">Order building is not premised on the end of geopolitics; it is about how to answer the big questions of geopolitics. </w:t>
      </w:r>
      <w:r w:rsidRPr="00266B6D">
        <w:t xml:space="preserve">Indeed, the construction of a U.S.-led global order did not begin with the end of the Cold War; it won the Cold War. In the nearly 70 years since World War II, </w:t>
      </w:r>
      <w:r w:rsidRPr="00266B6D">
        <w:rPr>
          <w:rStyle w:val="StyleUnderline"/>
        </w:rPr>
        <w:t>Washington has undertaken sustained efforts to build a far-flung system of multilateral institutions, alliances, trade agreements, and political partnerships</w:t>
      </w:r>
      <w:r w:rsidRPr="00266B6D">
        <w:t xml:space="preserve">. This project has helped draw countries into the United States’ orbit. It has helped strengthen global norms and rules that undercut the legitimacy of nineteenth-century-style spheres of influence, bids for regional domination, and territorial grabs. And it has given the United States the capacities, partnerships, and principles to confront today’s great-power spoilers and revisionists, such as they are. Alliances, partnerships, multilateralism, democracy -- </w:t>
      </w:r>
      <w:r w:rsidRPr="00266B6D">
        <w:rPr>
          <w:rStyle w:val="StyleUnderline"/>
        </w:rPr>
        <w:t>these are the tools of U.S. leadership, and they are winning, not losing, the twenty-first-century struggles over geopolitics and the world order.</w:t>
      </w:r>
      <w:r w:rsidRPr="00266B6D">
        <w:t xml:space="preserve"> THE GENTLE GIANT In 1904, the English geographer </w:t>
      </w:r>
      <w:proofErr w:type="spellStart"/>
      <w:r w:rsidRPr="00266B6D">
        <w:t>Halford</w:t>
      </w:r>
      <w:proofErr w:type="spellEnd"/>
      <w:r w:rsidRPr="00266B6D">
        <w:t xml:space="preserve"> Mackinder wrote that the great power that controlled the heartland of Eurasia would command “the World-Island” and thus the world itself. For Mead, Eurasia has returned as the great prize of geopolitics. Across the far reaches of this supercontinent, he argues, </w:t>
      </w:r>
      <w:r w:rsidRPr="00266B6D">
        <w:rPr>
          <w:rStyle w:val="StyleUnderline"/>
        </w:rPr>
        <w:t xml:space="preserve">China, Iran, and Russia are seeking to establish their spheres of influence and challenge U.S. interests, slowly but relentlessly attempting to dominate Eurasia and thereby </w:t>
      </w:r>
      <w:r w:rsidRPr="00266B6D">
        <w:rPr>
          <w:rStyle w:val="Emphasis"/>
        </w:rPr>
        <w:t>threaten the United States and the rest of the world</w:t>
      </w:r>
      <w:r w:rsidRPr="00266B6D">
        <w:t xml:space="preserve">. This vision misses a deeper reality. In matters of geopolitics (not to mention demographics, politics, and ideas), the United States has a decisive advantage over China, Iran, and Russia. Although the United States will no doubt come down from the peak of hegemony that it occupied during the unipolar era, its power is still unrivaled. Its wealth and technological advantages remain far out of the reach of China and Russia, to say nothing of Iran. Its recovering economy, now bolstered by massive new natural gas resources, allows it to maintain a global military presence and credible security commitments. Indeed, Washington enjoys a unique ability to win friends and influence states. </w:t>
      </w:r>
      <w:r w:rsidRPr="00266B6D">
        <w:rPr>
          <w:rStyle w:val="StyleUnderline"/>
        </w:rPr>
        <w:t>According to a study led by the political scientist Brett Ashley Leeds, the United States boasts military partnerships with more than 60 countries, whereas Russia counts eight formal allies and China has just one</w:t>
      </w:r>
      <w:r w:rsidRPr="00266B6D">
        <w:t xml:space="preserve"> (North Korea). As one British diplomat told me several years ago, “</w:t>
      </w:r>
      <w:r w:rsidRPr="00266B6D">
        <w:rPr>
          <w:rStyle w:val="StyleUnderline"/>
        </w:rPr>
        <w:t>China doesn’t seem to do alliances</w:t>
      </w:r>
      <w:r w:rsidRPr="00266B6D">
        <w:t xml:space="preserve">.” But the United States does, and they pay a double dividend: not only do alliances provide a global platform for the projection of U.S. power, but they also distribute the burden of providing security. The military capabilities aggregated in this U.S.-led alliance system outweigh anything China or Russia might generate for decades to come. </w:t>
      </w:r>
      <w:r w:rsidRPr="00266B6D">
        <w:rPr>
          <w:rStyle w:val="Emphasis"/>
        </w:rPr>
        <w:t>Then there are the nuclear weapons</w:t>
      </w:r>
      <w:r w:rsidRPr="00266B6D">
        <w:t xml:space="preserve">. </w:t>
      </w:r>
      <w:r w:rsidRPr="00266B6D">
        <w:rPr>
          <w:rStyle w:val="StyleUnderline"/>
        </w:rPr>
        <w:t>These arms, which the United States, China, and Russia all possess (and Iran is seeking), help the United States in two ways</w:t>
      </w:r>
      <w:r w:rsidRPr="00266B6D">
        <w:t xml:space="preserve">. </w:t>
      </w:r>
      <w:r w:rsidRPr="00266B6D">
        <w:rPr>
          <w:rStyle w:val="Emphasis"/>
        </w:rPr>
        <w:t>First, thanks to the logic of mutual assured destruction, they radically reduce the likelihood of great-power war</w:t>
      </w:r>
      <w:r w:rsidRPr="00266B6D">
        <w:t xml:space="preserve">. Such upheavals have provided opportunities for past great powers, including the United States in World War II, to entrench their own international orders. </w:t>
      </w:r>
      <w:r w:rsidRPr="00266B6D">
        <w:rPr>
          <w:rStyle w:val="StyleUnderline"/>
        </w:rPr>
        <w:t>The atomic age has robbed China and Russia of this opportunity</w:t>
      </w:r>
      <w:r w:rsidRPr="00266B6D">
        <w:t xml:space="preserve">. Second, </w:t>
      </w:r>
      <w:r w:rsidRPr="00266B6D">
        <w:rPr>
          <w:rStyle w:val="StyleUnderline"/>
        </w:rPr>
        <w:t>nuclear weapons also make China and Russia more secure, giving them assurance that the United States will never invade.</w:t>
      </w:r>
      <w:r w:rsidRPr="00266B6D">
        <w:t xml:space="preserve"> That’s a good thing, because </w:t>
      </w:r>
      <w:r w:rsidRPr="00266B6D">
        <w:rPr>
          <w:rStyle w:val="Emphasis"/>
        </w:rPr>
        <w:t>it reduces the likelihood that they will resort to desperate moves, born of insecurity, that risk war and undermine the liberal order.</w:t>
      </w:r>
      <w:r w:rsidRPr="00266B6D">
        <w:t xml:space="preserve"> Geography reinforces the United States’ other advantages. As the only great power not surrounded by other great powers, the country has appeared less threatening to other states and was able to rise dramatically over the course of the last century without triggering a war. After the Cold War, when the United States was the world’s sole superpower, other global powers, oceans away, did not even attempt to balance against it. In fact, the United States’ geographic position has led other countries to worry more about abandonment than domination. Allies in Europe, Asia, and the Middle East have sought to draw the United States into playing a greater role in their regions. The result is what the historian </w:t>
      </w:r>
      <w:proofErr w:type="spellStart"/>
      <w:r w:rsidRPr="00266B6D">
        <w:t>Geir</w:t>
      </w:r>
      <w:proofErr w:type="spellEnd"/>
      <w:r w:rsidRPr="00266B6D">
        <w:t xml:space="preserve"> </w:t>
      </w:r>
      <w:proofErr w:type="spellStart"/>
      <w:r w:rsidRPr="00266B6D">
        <w:t>Lundestad</w:t>
      </w:r>
      <w:proofErr w:type="spellEnd"/>
      <w:r w:rsidRPr="00266B6D">
        <w:t xml:space="preserve"> has called an “empire by invitation.” The United States’ geographic advantage is on full display in Asia. Most countries there see China as a greater potential danger -- due to its proximity, if nothing else -- than the United States. </w:t>
      </w:r>
      <w:r w:rsidRPr="00266B6D">
        <w:rPr>
          <w:rStyle w:val="StyleUnderline"/>
        </w:rPr>
        <w:t xml:space="preserve">Except for the United States, every major power in the world lives in a crowded geopolitical neighborhood where shifts in power routinely provoke counterbalancing -- including by one another. China is discovering this dynamic today as surrounding states react to its rise by modernizing their militaries and reinforcing their alliances. Russia has known it for decades, and has faced it most recently in Ukraine, which in recent years has increased its military spending and sought closer ties to the EU. </w:t>
      </w:r>
      <w:r w:rsidRPr="00266B6D">
        <w:t xml:space="preserve">Geographic isolation has also given the United States reason to champion universal principles that allow it to access various regions of the world. The country has long promoted the open-door policy and the principle of self-determination and opposed colonialism -- less out of a sense of idealism than due to the practical realities of keeping Europe, Asia, and the Middle East open for trade and diplomacy. In the late 1930s, the main question facing the United States was how large a geopolitical space, or “grand area,” it </w:t>
      </w:r>
      <w:r w:rsidRPr="00266B6D">
        <w:rPr>
          <w:rStyle w:val="StyleUnderline"/>
        </w:rPr>
        <w:t>would need to exist as a great power in a world of empires, regional blocs, and spheres of influence.</w:t>
      </w:r>
      <w:r w:rsidRPr="00266B6D">
        <w:t xml:space="preserve"> World War II made the answer clear: the country’s prosperity and security depended on access to every region. And in the ensuing decades, with some important and damaging exceptions, such as Vietnam, the United States has embraced </w:t>
      </w:r>
      <w:proofErr w:type="spellStart"/>
      <w:r w:rsidRPr="00266B6D">
        <w:t>postimperial</w:t>
      </w:r>
      <w:proofErr w:type="spellEnd"/>
      <w:r w:rsidRPr="00266B6D">
        <w:t xml:space="preserve"> principles</w:t>
      </w:r>
      <w:r w:rsidRPr="00266B6D">
        <w:rPr>
          <w:rStyle w:val="StyleUnderline"/>
        </w:rPr>
        <w:t>. It was during these postwar years that geopolitics and order building converged. A liberal international framework was the answer that statesmen such as Dean Acheson, George Kennan, and George Marshall offered to the challenge of Soviet expansionism. The system they built strengthened and enriched the United States and its allies, to the detriment of its illiberal opponents. It also stabilized the world economy</w:t>
      </w:r>
      <w:r w:rsidRPr="00266B6D">
        <w:t xml:space="preserve"> and established mechanisms for tackling global problems. The end of the Cold War has not changed the logic behind this project. Fortunately, the liberal principles that Washington has pushed enjoy near-universal appeal, because they have tended to be a good fit with the modernizing forces of economic growth and social advancement. As the historian Charles Maier has put it, the United States surfed the wave of twentieth-century modernization. But 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 Yet even if that were true</w:t>
      </w:r>
      <w:r w:rsidRPr="00266B6D">
        <w:rPr>
          <w:rStyle w:val="StyleUnderline"/>
        </w:rPr>
        <w:t>, it hardly follows that China and Russia have replaced the United States as the standard-bearers of the global economy.</w:t>
      </w:r>
      <w:r w:rsidRPr="00266B6D">
        <w:t xml:space="preserve"> Even Mead does not argue that China, Iran, or Russia offers the world a new model of modernity. If these illiberal powers really do threaten Washington and the rest of the liberal capitalist world, then they will need to find and ride the next great wave of modernization. They are unlikely to do that. </w:t>
      </w:r>
    </w:p>
    <w:p w14:paraId="288C9A3B" w14:textId="77777777" w:rsidR="00411256" w:rsidRPr="00266B6D" w:rsidRDefault="00411256" w:rsidP="00E94071">
      <w:pPr>
        <w:rPr>
          <w:sz w:val="14"/>
        </w:rPr>
      </w:pPr>
    </w:p>
    <w:p w14:paraId="43CA087A" w14:textId="77777777" w:rsidR="00411256" w:rsidRPr="00266B6D" w:rsidRDefault="00411256" w:rsidP="00411256">
      <w:pPr>
        <w:pStyle w:val="Heading4"/>
      </w:pPr>
      <w:r w:rsidRPr="00266B6D">
        <w:t xml:space="preserve">A US led International Order is the only deterrent to Nuclear War – Allied institutions, geopolitical bargains, and democratic partnerships incentivize peace. </w:t>
      </w:r>
    </w:p>
    <w:p w14:paraId="38B4031E" w14:textId="77777777" w:rsidR="00411256" w:rsidRPr="00266B6D" w:rsidRDefault="00411256" w:rsidP="00411256">
      <w:proofErr w:type="spellStart"/>
      <w:r w:rsidRPr="00266B6D">
        <w:rPr>
          <w:rStyle w:val="Style13ptBold"/>
        </w:rPr>
        <w:t>Ikenberry</w:t>
      </w:r>
      <w:proofErr w:type="spellEnd"/>
      <w:r w:rsidRPr="00266B6D">
        <w:rPr>
          <w:rStyle w:val="Style13ptBold"/>
        </w:rPr>
        <w:t>, 14</w:t>
      </w:r>
      <w:r w:rsidRPr="00266B6D">
        <w:t xml:space="preserve"> – [Gilford John </w:t>
      </w:r>
      <w:proofErr w:type="spellStart"/>
      <w:r w:rsidRPr="00266B6D">
        <w:t>Ikenberry</w:t>
      </w:r>
      <w:proofErr w:type="spellEnd"/>
      <w:r w:rsidRPr="00266B6D">
        <w:t xml:space="preserve">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13" w:history="1">
        <w:r w:rsidRPr="00266B6D">
          <w:rPr>
            <w:rStyle w:val="Hyperlink"/>
          </w:rPr>
          <w:t>https://www.foreignaffairs.org/articles/china/2014-04-17/illusion-geopolitics</w:t>
        </w:r>
      </w:hyperlink>
      <w:r w:rsidRPr="00266B6D">
        <w:t xml:space="preserve">] </w:t>
      </w:r>
      <w:proofErr w:type="spellStart"/>
      <w:r w:rsidRPr="00266B6D">
        <w:t>Jeong</w:t>
      </w:r>
      <w:proofErr w:type="spellEnd"/>
    </w:p>
    <w:p w14:paraId="6CE864B8" w14:textId="77777777" w:rsidR="00411256" w:rsidRPr="00266B6D" w:rsidRDefault="00411256" w:rsidP="00411256">
      <w:r w:rsidRPr="00266B6D">
        <w:t xml:space="preserve">REVISIONISM REVISITED </w:t>
      </w:r>
      <w:r w:rsidRPr="00266B6D">
        <w:rPr>
          <w:rStyle w:val="StyleUnderline"/>
        </w:rPr>
        <w:t>Not only does Mead underestimate the strength of the United States and the order it built; he also overstates the degree to which China and Russia are seeking to resist both.</w:t>
      </w:r>
      <w:r w:rsidRPr="00266B6D">
        <w:t xml:space="preserve"> (Apart from its nuclear ambitions, Iran looks like a state engaged more in futile protest than actual resistance, so it shouldn’t be considered anything close to a revisionist power.) </w:t>
      </w:r>
      <w:r w:rsidRPr="00266B6D">
        <w:rPr>
          <w:rStyle w:val="Emphasis"/>
        </w:rPr>
        <w:t>Without a doubt, China and Russia desire greater regional influence.</w:t>
      </w:r>
      <w:r w:rsidRPr="00266B6D">
        <w:t xml:space="preserve"> </w:t>
      </w:r>
      <w:r w:rsidRPr="00266B6D">
        <w:rPr>
          <w:rStyle w:val="StyleUnderline"/>
        </w:rPr>
        <w:t>China has made aggressive claims over maritime rights and nearby contested islands, and it has embarked on an arms buildup. Putin has visions of reclaiming Russia’s dominance in its “near abroad.</w:t>
      </w:r>
      <w:r w:rsidRPr="00266B6D">
        <w:t xml:space="preserve">” </w:t>
      </w:r>
      <w:r w:rsidRPr="00266B6D">
        <w:rPr>
          <w:rStyle w:val="Emphasis"/>
        </w:rPr>
        <w:t>Both great powers bristle at U.S. leadership and resist it when they can</w:t>
      </w:r>
      <w:r w:rsidRPr="00266B6D">
        <w:t xml:space="preserve">. </w:t>
      </w:r>
      <w:r w:rsidRPr="00266B6D">
        <w:rPr>
          <w:rStyle w:val="Emphasis"/>
        </w:rPr>
        <w:t>But China and Russia are not true revisionists.</w:t>
      </w:r>
      <w:r w:rsidRPr="00266B6D">
        <w:t xml:space="preserve"> As former Israeli Foreign Minister </w:t>
      </w:r>
      <w:proofErr w:type="spellStart"/>
      <w:r w:rsidRPr="00266B6D">
        <w:t>Shlomo</w:t>
      </w:r>
      <w:proofErr w:type="spellEnd"/>
      <w:r w:rsidRPr="00266B6D">
        <w:t xml:space="preserve"> Ben-Ami has said, Putin’s foreign policy is “more a reflection of his resentment of Russia’s geopolitical marginalization than a battle cry from a rising empire.” China, of course, is an actual rising power, and this does invite dangerous competition with U.S. allies in Asia. But </w:t>
      </w:r>
      <w:r w:rsidRPr="00266B6D">
        <w:rPr>
          <w:rStyle w:val="StyleUnderline"/>
        </w:rPr>
        <w:t>China is not currently trying to break those alliances or overthrow the wider system of regional security governance embodied in the Association of Southeast Asian Nations and the East Asia Summit</w:t>
      </w:r>
      <w:r w:rsidRPr="00266B6D">
        <w:t xml:space="preserve">. And even if China harbors ambitions of eventually doing so, U.S. security partnerships in the region are, if anything, getting stronger, not weaker. At most, </w:t>
      </w:r>
      <w:r w:rsidRPr="00266B6D">
        <w:rPr>
          <w:rStyle w:val="StyleUnderline"/>
        </w:rPr>
        <w:t>China and Russia are spoilers. They do not have the interests -- let alone the ideas, capacities, or allies -- to lead them to upend existing global rules and institutions</w:t>
      </w:r>
      <w:r w:rsidRPr="00266B6D">
        <w:t xml:space="preserve">. In fact, although they resent that the United States stands at the top of the current geopolitical system, they embrace the underlying logic of that framework, and with good reason. Openness gives them access to trade, investment, and technology from other societies. Rules give them tools to protect their sovereignty and interests. Despite controversies over the new idea of “the responsibility to protect” (which has been applied only selectively), the current world order enshrines the age-old norms of state sovereignty and nonintervention. Those Westphalian principles remain the bedrock of world politics -- and China and Russia have tied their national interests to them (despite Putin’s disturbing irredentism). It should come as no surprise, then, that China and Russia have become deeply integrated into the existing international order. They are both permanent members of the UN Security Council, with veto rights, and they both participate actively in the World Trade Organization, the International Monetary Fund, the World Bank, and the G-20. They are geopolitical insiders, sitting at all the high tables of global governance. China, despite its rapid ascent, has no ambitious global agenda; it remains fixated inward, on preserving party rule. Some Chinese intellectuals and political figures, such as Yan </w:t>
      </w:r>
      <w:proofErr w:type="spellStart"/>
      <w:r w:rsidRPr="00266B6D">
        <w:t>Xuetong</w:t>
      </w:r>
      <w:proofErr w:type="spellEnd"/>
      <w:r w:rsidRPr="00266B6D">
        <w:t xml:space="preserve"> and Zhu </w:t>
      </w:r>
      <w:proofErr w:type="spellStart"/>
      <w:r w:rsidRPr="00266B6D">
        <w:t>Chenghu</w:t>
      </w:r>
      <w:proofErr w:type="spellEnd"/>
      <w:r w:rsidRPr="00266B6D">
        <w:t xml:space="preserve">, do have a wish list of revisionist goals. </w:t>
      </w:r>
      <w:r w:rsidRPr="00266B6D">
        <w:rPr>
          <w:rStyle w:val="StyleUnderline"/>
        </w:rPr>
        <w:t xml:space="preserve">They see the Western system as a threat and are waiting for the day when China can reorganize the international order. But these voices do not reach very far into the political elite. Indeed, Chinese leaders have moved away from their earlier calls for sweeping change. </w:t>
      </w:r>
      <w:r w:rsidRPr="00266B6D">
        <w:t xml:space="preserve">In 2007, at its Central Committee meeting, the Chinese Communist Party replaced previous proposals for a “new international economic order” with calls for more modest reforms centering on fairness and justice. The Chinese scholar Wang </w:t>
      </w:r>
      <w:proofErr w:type="spellStart"/>
      <w:r w:rsidRPr="00266B6D">
        <w:t>Jisi</w:t>
      </w:r>
      <w:proofErr w:type="spellEnd"/>
      <w:r w:rsidRPr="00266B6D">
        <w:t xml:space="preserve"> has argued that this move is “subtle but important,” shifting China’s orientation toward that of a global reformer. China now wants a larger role in the International Monetary Fund and the World Bank, greater voice in such forums as the G-20, and wider global use of its currency. </w:t>
      </w:r>
      <w:r w:rsidRPr="00266B6D">
        <w:rPr>
          <w:rStyle w:val="StyleUnderline"/>
        </w:rPr>
        <w:t>That is not the agenda of a country trying to revise the economic order. China and Russia are also members in good standing of the nuclear club</w:t>
      </w:r>
      <w:r w:rsidRPr="00266B6D">
        <w:t xml:space="preserve">. The centerpiece of the Cold War settlement between the United States and the Soviet Union (and then Russia) was a shared effort to limit atomic weapons. Although U.S.-Russian relations have since soured, the nuclear component of their arrangement has held. In 2010, Moscow and Washington signed the New START treaty, which requires mutual reductions in long-range nuclear weapons. Before the 1990s, China was a nuclear outsider. Although it had a modest arsenal, </w:t>
      </w:r>
      <w:r w:rsidRPr="00266B6D">
        <w:rPr>
          <w:rStyle w:val="StyleUnderline"/>
        </w:rPr>
        <w:t>it saw itself as a voice of the nonnuclear developing world and criticized arms control agreements and test bans. But in a remarkable shift, China has since come to support the array of nuclear accords, including the Nuclear Nonproliferation Treaty and the Comprehensive Nuclear Test Ban Treaty. It has affirmed a “no first use” doctrine, kept its arsenal small, and taken its entire nuclear force off alert</w:t>
      </w:r>
      <w:r w:rsidRPr="00266B6D">
        <w:t xml:space="preserve">. China has also played an active role in the Nuclear Security Summit, an initiative proposed by Obama in 2009, and it has joined the “P5 process,” a collaborate effort to safeguard nuclear weapons. Across a wide range of issues, China and Russia are acting more like established great powers than revisionist ones. They often choose to shun multilateralism, but so, too, on occasion do the United States and other powerful democracies. (Beijing has ratified the UN Convention on the Law of the Sea; Washington has not.) And China and Russia are using global rules and institutions to advance their own interests. </w:t>
      </w:r>
      <w:r w:rsidRPr="00266B6D">
        <w:rPr>
          <w:rStyle w:val="Emphasis"/>
        </w:rPr>
        <w:t>Their struggles with the United States revolve around gaining voice within the existing order and manipulating it to suit their needs.</w:t>
      </w:r>
      <w:r w:rsidRPr="00266B6D">
        <w:t xml:space="preserve"> </w:t>
      </w:r>
      <w:r w:rsidRPr="00266B6D">
        <w:rPr>
          <w:rStyle w:val="StyleUnderline"/>
        </w:rPr>
        <w:t>They wish to enhance their positions within the system, but they are not trying to replace it</w:t>
      </w:r>
      <w:r w:rsidRPr="00266B6D">
        <w:t xml:space="preserve">. HERE TO STAY Ultimately, even </w:t>
      </w:r>
      <w:r w:rsidRPr="00266B6D">
        <w:rPr>
          <w:rStyle w:val="StyleUnderline"/>
        </w:rPr>
        <w:t>if China and Russia do attempt to contest the basic terms of the current global order, the adventure will be daunting and self-defeating. These powers aren’t just up against the United States; they would also have to contend with the most globally organized and deeply entrenched order the world has ever seen, one that is dominated by states that are liberal, capitalist, and democratic</w:t>
      </w:r>
      <w:r w:rsidRPr="00266B6D">
        <w:t xml:space="preserve">. </w:t>
      </w:r>
      <w:r w:rsidRPr="00266B6D">
        <w:rPr>
          <w:rStyle w:val="Emphasis"/>
        </w:rPr>
        <w:t>This order is backed by a U.S.-led network of alliances, institutions, geopolitical bargains, client states, and democratic partnerships.</w:t>
      </w:r>
      <w:r w:rsidRPr="00266B6D">
        <w:t xml:space="preserve"> It has proved dynamic and expansive, easily integrating rising states, beginning with Japan and Germany after World War II. It has shown a capacity for shared leadership, as exemplified by such forums as the G-8 and the G-20. It has allowed rising non-Western countries to trade and grow, sharing the dividends of modernization. It has accommodated a surprisingly wide variety of political and economic models -- social democratic (western Europe), neoliberal (the United Kingdom and the United States), and state capitalist (East Asia). The prosperity of nearly every country -- and the stability of its government -- fundamentally depends on this order. In the age of liberal order, revisionist struggles are a fool’s errand. Indeed, China and Russia know this. </w:t>
      </w:r>
      <w:r w:rsidRPr="00266B6D">
        <w:rPr>
          <w:rStyle w:val="StyleUnderline"/>
        </w:rPr>
        <w:t>They do not have grand visions of an alternative order</w:t>
      </w:r>
      <w:r w:rsidRPr="00266B6D">
        <w:t xml:space="preserve">. </w:t>
      </w:r>
      <w:r w:rsidRPr="00266B6D">
        <w:rPr>
          <w:rStyle w:val="StyleUnderline"/>
        </w:rPr>
        <w:t>For them, international relations are mainly about the search for commerce and resources, the protection of their sovereignty, and, where possible, regional domination</w:t>
      </w:r>
      <w:r w:rsidRPr="00266B6D">
        <w:t xml:space="preserve">. They have shown no interest in building their own orders or even taking full responsibility for the current one and have offered no alternative visions of global economic or political progress. That’s a critical shortcoming, since international orders rise and fall not simply with the power of the leading state; their success also hinges on whether they are seen as legitimate and whether their actual operation solves problems that both weak and powerful states care about. In the struggle for world order, China and Russia (and certainly Iran) are simply not in the game. Under these circumstances, the </w:t>
      </w:r>
      <w:r w:rsidRPr="00266B6D">
        <w:rPr>
          <w:rStyle w:val="Emphasis"/>
        </w:rPr>
        <w:t>United States should not give up its efforts to strengthen the liberal order</w:t>
      </w:r>
      <w:r w:rsidRPr="00266B6D">
        <w:t xml:space="preserve">. The world that Washington inhabits today is one it should welcome. And the grand strategy it should pursue is the one it has followed for decades: deep global engagement. It </w:t>
      </w:r>
      <w:r w:rsidRPr="00266B6D">
        <w:rPr>
          <w:rStyle w:val="StyleUnderline"/>
        </w:rPr>
        <w:t>is a strategy in which the United States ties itself to the regions of the world through trade, alliances, multilateral institutions, and diplomacy.</w:t>
      </w:r>
      <w:r w:rsidRPr="00266B6D">
        <w:t xml:space="preserve"> It </w:t>
      </w:r>
      <w:r w:rsidRPr="00266B6D">
        <w:rPr>
          <w:rStyle w:val="Emphasis"/>
        </w:rPr>
        <w:t xml:space="preserve">is a strategy in which the United States establishes leadership not simply through the exercise of power but also through sustained efforts at global problem solving and rule making. </w:t>
      </w:r>
      <w:r w:rsidRPr="00266B6D">
        <w:t>It created a world that is friendly to American interests, and it is made friendly because, as President John F. Kennedy once said, it is a world “where the weak are safe and the strong are just.”</w:t>
      </w:r>
    </w:p>
    <w:p w14:paraId="2A6CEA58" w14:textId="77777777" w:rsidR="00411256" w:rsidRPr="00266B6D" w:rsidRDefault="00411256" w:rsidP="00411256">
      <w:pPr>
        <w:rPr>
          <w:rStyle w:val="Emphasis"/>
        </w:rPr>
      </w:pPr>
    </w:p>
    <w:p w14:paraId="1ECE980E" w14:textId="19D916C3" w:rsidR="00156556" w:rsidRPr="00266B6D" w:rsidRDefault="00156556" w:rsidP="00156556">
      <w:pPr>
        <w:pStyle w:val="Heading4"/>
      </w:pPr>
      <w:r w:rsidRPr="00266B6D">
        <w:t xml:space="preserve">Hegemony solves great power war – countries want relative power to their rivals  </w:t>
      </w:r>
    </w:p>
    <w:p w14:paraId="76AC0190" w14:textId="77777777" w:rsidR="00156556" w:rsidRPr="00266B6D" w:rsidRDefault="00156556" w:rsidP="00156556">
      <w:proofErr w:type="spellStart"/>
      <w:r w:rsidRPr="00266B6D">
        <w:rPr>
          <w:rStyle w:val="Style13ptBold"/>
        </w:rPr>
        <w:t>Mearsheimer</w:t>
      </w:r>
      <w:proofErr w:type="spellEnd"/>
      <w:r w:rsidRPr="00266B6D">
        <w:rPr>
          <w:rStyle w:val="Style13ptBold"/>
        </w:rPr>
        <w:t xml:space="preserve"> 14</w:t>
      </w:r>
      <w:r w:rsidRPr="00266B6D">
        <w:t xml:space="preserve"> -- Professor of political science at the University of Chicago, PhD in international relations (John J., “Realism Reader,” edited by Colin Elman and Michael A. Jensen, London ; New York : Routledge, Taylor &amp; Francis Group, p. 179-188, tony) </w:t>
      </w:r>
    </w:p>
    <w:p w14:paraId="3FC4DF28" w14:textId="77777777" w:rsidR="00156556" w:rsidRPr="00266B6D" w:rsidRDefault="00156556" w:rsidP="00156556">
      <w:r w:rsidRPr="00266B6D">
        <w:t xml:space="preserve">State behavior </w:t>
      </w:r>
      <w:r w:rsidRPr="00266B6D">
        <w:rPr>
          <w:rStyle w:val="StyleUnderline"/>
        </w:rPr>
        <w:t>Great powers fear each other</w:t>
      </w:r>
      <w:r w:rsidRPr="00266B6D">
        <w:t xml:space="preserve">. </w:t>
      </w:r>
      <w:r w:rsidRPr="00266B6D">
        <w:rPr>
          <w:rStyle w:val="StyleUnderline"/>
        </w:rPr>
        <w:t>They regard each other with suspicion, and they worry that war might be in the offing</w:t>
      </w:r>
      <w:r w:rsidRPr="00266B6D">
        <w:t xml:space="preserve">. </w:t>
      </w:r>
      <w:r w:rsidRPr="00266B6D">
        <w:rPr>
          <w:rStyle w:val="StyleUnderline"/>
        </w:rPr>
        <w:t>They anticipate danger. There is little room for trust among states</w:t>
      </w:r>
      <w:r w:rsidRPr="00266B6D">
        <w:t xml:space="preserve">. For sure, </w:t>
      </w:r>
      <w:r w:rsidRPr="00266B6D">
        <w:rPr>
          <w:rStyle w:val="StyleUnderline"/>
        </w:rPr>
        <w:t>the level of fear varies across time and space</w:t>
      </w:r>
      <w:r w:rsidRPr="00266B6D">
        <w:t xml:space="preserve">, but it cannot be reduced to a trivial level. </w:t>
      </w:r>
      <w:r w:rsidRPr="00266B6D">
        <w:rPr>
          <w:rStyle w:val="StyleUnderline"/>
        </w:rPr>
        <w:t>From the perspective of any one great power, all other great powers are potential enemies</w:t>
      </w:r>
      <w:r w:rsidRPr="00266B6D">
        <w:t xml:space="preserve">. This point is illustrated by the reaction of the United Kingdom and France to German reunification at the end of the Cold War. </w:t>
      </w:r>
      <w:r w:rsidRPr="00266B6D">
        <w:rPr>
          <w:rStyle w:val="StyleUnderline"/>
        </w:rPr>
        <w:t>Despite the fact that these three states had been close allies for almost forty-five years, both the United Kingdom and France immediately began worrying about the potential dangers of a united Germany</w:t>
      </w:r>
      <w:r w:rsidRPr="00266B6D">
        <w:t xml:space="preserve">. 8 </w:t>
      </w:r>
      <w:r w:rsidRPr="00266B6D">
        <w:rPr>
          <w:rStyle w:val="StyleUnderline"/>
        </w:rPr>
        <w:t>The basis of this fear is that in a world where great powers have the capability to attack each other and might have the motive to do so, any state bent on survival must be at least suspicious of other states and reluctant to trust them</w:t>
      </w:r>
      <w:r w:rsidRPr="00266B6D">
        <w:t xml:space="preserve">. Add to this the "911" problem- </w:t>
      </w:r>
      <w:r w:rsidRPr="00266B6D">
        <w:rPr>
          <w:rStyle w:val="Emphasis"/>
        </w:rPr>
        <w:t>the absence of a central authority to which a threatened state can turn for help- and states have even greater incentive to fear each other</w:t>
      </w:r>
      <w:r w:rsidRPr="00266B6D">
        <w:t xml:space="preserve">. Moreover, </w:t>
      </w:r>
      <w:r w:rsidRPr="00266B6D">
        <w:rPr>
          <w:rStyle w:val="StyleUnderline"/>
        </w:rPr>
        <w:t>there is no mechanism, other than the possible self-interest of third parties, for punishing an aggressor</w:t>
      </w:r>
      <w:r w:rsidRPr="00266B6D">
        <w:t xml:space="preserve">. Because </w:t>
      </w:r>
      <w:r w:rsidRPr="00266B6D">
        <w:rPr>
          <w:rStyle w:val="StyleUnderline"/>
        </w:rPr>
        <w:t>it is sometimes difficult to deter potential aggressors, states have ample reason not to trust other slates and to be prepared for war with them</w:t>
      </w:r>
      <w:r w:rsidRPr="00266B6D">
        <w:t xml:space="preserve">. </w:t>
      </w:r>
      <w:r w:rsidRPr="00266B6D">
        <w:rPr>
          <w:rStyle w:val="StyleUnderline"/>
        </w:rPr>
        <w:t>The possible consequences of falling victim to aggression further amplify the importance of fear as a motivating force in world politics.</w:t>
      </w:r>
      <w:r w:rsidRPr="00266B6D">
        <w:t xml:space="preserve"> Great powers do not compete with each other as if international politics were merely an economic marketplace. </w:t>
      </w:r>
      <w:r w:rsidRPr="00266B6D">
        <w:rPr>
          <w:rStyle w:val="StyleUnderline"/>
        </w:rPr>
        <w:t>Political competition among states is a much more dangerous business than mere economic intercourse</w:t>
      </w:r>
      <w:r w:rsidRPr="00266B6D">
        <w:t xml:space="preserve">; </w:t>
      </w:r>
      <w:r w:rsidRPr="00266B6D">
        <w:rPr>
          <w:rStyle w:val="StyleUnderline"/>
        </w:rPr>
        <w:t>the former can lead to war, and war often means mass killing on the battlefield as well as mass murder of civilians</w:t>
      </w:r>
      <w:r w:rsidRPr="00266B6D">
        <w:t xml:space="preserve">. In extreme cases, </w:t>
      </w:r>
      <w:r w:rsidRPr="00266B6D">
        <w:rPr>
          <w:rStyle w:val="StyleUnderline"/>
        </w:rPr>
        <w:t>war can even lead to the destruction of states</w:t>
      </w:r>
      <w:r w:rsidRPr="00266B6D">
        <w:t xml:space="preserve">. </w:t>
      </w:r>
      <w:r w:rsidRPr="00266B6D">
        <w:rPr>
          <w:rStyle w:val="StyleUnderline"/>
        </w:rPr>
        <w:t>The horrible consequences of war sometimes cause states to view each other not just as competitors, but as potentially deadly enemies.</w:t>
      </w:r>
      <w:r w:rsidRPr="00266B6D">
        <w:t xml:space="preserve"> </w:t>
      </w:r>
      <w:r w:rsidRPr="00266B6D">
        <w:rPr>
          <w:rStyle w:val="StyleUnderline"/>
        </w:rPr>
        <w:t>Political antagonism,</w:t>
      </w:r>
      <w:r w:rsidRPr="00266B6D">
        <w:t xml:space="preserve"> in short, lends to be intense, </w:t>
      </w:r>
      <w:r w:rsidRPr="00266B6D">
        <w:rPr>
          <w:rStyle w:val="StyleUnderline"/>
        </w:rPr>
        <w:t>because the stakes are great.</w:t>
      </w:r>
      <w:r w:rsidRPr="00266B6D">
        <w:t xml:space="preserve"> </w:t>
      </w:r>
      <w:r w:rsidRPr="00266B6D">
        <w:rPr>
          <w:rStyle w:val="Emphasis"/>
        </w:rPr>
        <w:t>States in the international system also aim to guarantee their own survival</w:t>
      </w:r>
      <w:r w:rsidRPr="00266B6D">
        <w:t xml:space="preserve">. </w:t>
      </w:r>
      <w:r w:rsidRPr="00266B6D">
        <w:rPr>
          <w:rStyle w:val="StyleUnderline"/>
        </w:rPr>
        <w:t>Because other states are potential threats, and because there is no higher authority to come to their rescue when they dial 911, states cannot depend on others for their own security</w:t>
      </w:r>
      <w:r w:rsidRPr="00266B6D">
        <w:rPr>
          <w:rStyle w:val="Emphasis"/>
        </w:rPr>
        <w:t>. Each state tends to see itself as vulnerable and alone, and therefore it aims to provide for its own survival.</w:t>
      </w:r>
      <w:r w:rsidRPr="00266B6D">
        <w:t xml:space="preserve"> In international politics, God helps those who help themselves. </w:t>
      </w:r>
      <w:r w:rsidRPr="00266B6D">
        <w:rPr>
          <w:rStyle w:val="StyleUnderline"/>
        </w:rPr>
        <w:t>This emphasis on self-help does not preclude states from fanning alliances.</w:t>
      </w:r>
      <w:r w:rsidRPr="00266B6D">
        <w:t xml:space="preserve">9 </w:t>
      </w:r>
      <w:r w:rsidRPr="00266B6D">
        <w:rPr>
          <w:rStyle w:val="StyleUnderline"/>
        </w:rPr>
        <w:t>But alliances are only temporary marriages of convenience: today's alliance partner might be tomorrow's enemy, and today's enemy might be tomorrow's alliance partner.</w:t>
      </w:r>
      <w:r w:rsidRPr="00266B6D">
        <w:t xml:space="preserve"> For example, </w:t>
      </w:r>
      <w:r w:rsidRPr="00266B6D">
        <w:rPr>
          <w:rStyle w:val="StyleUnderline"/>
        </w:rPr>
        <w:t>the United States fought with China and the Soviet Union against Germany and Japan in World War II, but soon thereafter flip-flopped enemies and partners and allied with West Germany and Japan against China and the Soviet Union during the Cold War.</w:t>
      </w:r>
      <w:r w:rsidRPr="00266B6D">
        <w:t xml:space="preserve"> </w:t>
      </w:r>
      <w:r w:rsidRPr="00266B6D">
        <w:rPr>
          <w:rStyle w:val="Emphasis"/>
        </w:rPr>
        <w:t>States operating in a self-help world almost always act according to their own self-interest and do not subordinate their interests to the interests of other states</w:t>
      </w:r>
      <w:r w:rsidRPr="00266B6D">
        <w:t xml:space="preserve">, or to the interests of the so-called international community. </w:t>
      </w:r>
      <w:r w:rsidRPr="00266B6D">
        <w:rPr>
          <w:rStyle w:val="StyleUnderline"/>
        </w:rPr>
        <w:t>The reason is simple: it pays to be selfish in a self-help world.</w:t>
      </w:r>
      <w:r w:rsidRPr="00266B6D">
        <w:t xml:space="preserve"> </w:t>
      </w:r>
      <w:r w:rsidRPr="00266B6D">
        <w:rPr>
          <w:rStyle w:val="StyleUnderline"/>
        </w:rPr>
        <w:t>This is true in the short term as well as in the long term, because if a state loses in the short run, it might not be around for the long haul.</w:t>
      </w:r>
      <w:r w:rsidRPr="00266B6D">
        <w:t xml:space="preserve"> A</w:t>
      </w:r>
      <w:r w:rsidRPr="00266B6D">
        <w:rPr>
          <w:rStyle w:val="StyleUnderline"/>
        </w:rPr>
        <w:t>pprehensive about the ultimate intentions of other states, and aware that they operate in a self-help system, states quickly understand that the best way to ensure their survival is to be the most powerful state in the system</w:t>
      </w:r>
      <w:r w:rsidRPr="00266B6D">
        <w:t xml:space="preserve">. </w:t>
      </w:r>
      <w:r w:rsidRPr="00266B6D">
        <w:rPr>
          <w:rStyle w:val="Emphasis"/>
        </w:rPr>
        <w:t>The stronger a state is relative to its potential rivals, the less likely it is that any of those rivals will attack it and threaten its survival</w:t>
      </w:r>
      <w:r w:rsidRPr="00266B6D">
        <w:t xml:space="preserve">. </w:t>
      </w:r>
      <w:r w:rsidRPr="00266B6D">
        <w:rPr>
          <w:rStyle w:val="StyleUnderline"/>
        </w:rPr>
        <w:t>Weaker states will be reluctant to pick fights with more powerful states because the weaker states are likely to suffer military defeat.</w:t>
      </w:r>
      <w:r w:rsidRPr="00266B6D">
        <w:t xml:space="preserve"> Indeed, </w:t>
      </w:r>
      <w:r w:rsidRPr="00266B6D">
        <w:rPr>
          <w:rStyle w:val="StyleUnderline"/>
        </w:rPr>
        <w:t>the bigger the gap in power between any two states, the less likely it is that the weaker will attack the stronger</w:t>
      </w:r>
      <w:r w:rsidRPr="00266B6D">
        <w:t xml:space="preserve">. Neither Canada nor Mexico, for example, would countenance attacking the United States, which is far more powerful than its neighbors. </w:t>
      </w:r>
      <w:r w:rsidRPr="00266B6D">
        <w:rPr>
          <w:rStyle w:val="StyleUnderline"/>
        </w:rPr>
        <w:t>The ideal situation is to be the hegemon in the system</w:t>
      </w:r>
      <w:r w:rsidRPr="00266B6D">
        <w:t xml:space="preserve">. As Immanuel Kant said, "It is the desire of every state, or of its ruler, to arrive at a condition of perpetual peace by conquering the whole world, if that were possible."10 </w:t>
      </w:r>
      <w:r w:rsidRPr="00266B6D">
        <w:rPr>
          <w:rStyle w:val="StyleUnderline"/>
        </w:rPr>
        <w:t>Survival would then be almost guaranteed.</w:t>
      </w:r>
      <w:r w:rsidRPr="00266B6D">
        <w:t xml:space="preserve"> 11 Consequently</w:t>
      </w:r>
      <w:r w:rsidRPr="00266B6D">
        <w:rPr>
          <w:rStyle w:val="StyleUnderline"/>
        </w:rPr>
        <w:t>, states pay close attention to how power is distributed among them, and they make a special effort to maximize their share of world power</w:t>
      </w:r>
      <w:r w:rsidRPr="00266B6D">
        <w:t xml:space="preserve">. Specifically, </w:t>
      </w:r>
      <w:r w:rsidRPr="00266B6D">
        <w:rPr>
          <w:rStyle w:val="StyleUnderline"/>
        </w:rPr>
        <w:t>they look for opportunities to alter the balance of power by acquiring additional increments of power at the expense of potential rivals.</w:t>
      </w:r>
      <w:r w:rsidRPr="00266B6D">
        <w:t xml:space="preserve"> </w:t>
      </w:r>
      <w:r w:rsidRPr="00266B6D">
        <w:rPr>
          <w:rStyle w:val="StyleUnderline"/>
        </w:rPr>
        <w:t>States employ a variety of means- economic, diplomatic, and military-to shift the balance of power in their favor, even if doing so makes other states suspicious or even hostile</w:t>
      </w:r>
      <w:r w:rsidRPr="00266B6D">
        <w:t xml:space="preserve">. Because </w:t>
      </w:r>
      <w:r w:rsidRPr="00266B6D">
        <w:rPr>
          <w:rStyle w:val="StyleUnderline"/>
        </w:rPr>
        <w:t xml:space="preserve">one state's gain in power is another state's loss, great powers tend to have a zero-sum mentality when dealing with each other. </w:t>
      </w:r>
      <w:r w:rsidRPr="00266B6D">
        <w:rPr>
          <w:rStyle w:val="Emphasis"/>
        </w:rPr>
        <w:t>The trick</w:t>
      </w:r>
      <w:r w:rsidRPr="00266B6D">
        <w:rPr>
          <w:rStyle w:val="StyleUnderline"/>
        </w:rPr>
        <w:t xml:space="preserve">, of course, </w:t>
      </w:r>
      <w:r w:rsidRPr="00266B6D">
        <w:rPr>
          <w:rStyle w:val="Emphasis"/>
        </w:rPr>
        <w:t>is to be the winner in this competition and to dominate the other states in the system</w:t>
      </w:r>
      <w:r w:rsidRPr="00266B6D">
        <w:t xml:space="preserve">. Thus, </w:t>
      </w:r>
      <w:r w:rsidRPr="00266B6D">
        <w:rPr>
          <w:rStyle w:val="StyleUnderline"/>
        </w:rPr>
        <w:t>the claim that states maximize relative power is tantamount to arguing that states are disposed to think offensively toward other states</w:t>
      </w:r>
      <w:r w:rsidRPr="00266B6D">
        <w:t xml:space="preserve">, </w:t>
      </w:r>
      <w:r w:rsidRPr="00266B6D">
        <w:rPr>
          <w:rStyle w:val="Emphasis"/>
        </w:rPr>
        <w:t>even though their ultimate motive is simply to surviv</w:t>
      </w:r>
      <w:r w:rsidRPr="00266B6D">
        <w:t xml:space="preserve">e. In short, </w:t>
      </w:r>
      <w:r w:rsidRPr="00266B6D">
        <w:rPr>
          <w:rStyle w:val="Emphasis"/>
        </w:rPr>
        <w:t>great powers have aggressive intentions</w:t>
      </w:r>
      <w:r w:rsidRPr="00266B6D">
        <w:t>. 12</w:t>
      </w:r>
    </w:p>
    <w:p w14:paraId="6842A56A" w14:textId="77777777" w:rsidR="00E94071" w:rsidRPr="00266B6D" w:rsidRDefault="00E94071" w:rsidP="00E94071"/>
    <w:p w14:paraId="4C488B18" w14:textId="504513BB" w:rsidR="005B68FA" w:rsidRPr="00266B6D" w:rsidRDefault="005B68FA" w:rsidP="00E94071">
      <w:pPr>
        <w:pStyle w:val="Heading3"/>
      </w:pPr>
      <w:r w:rsidRPr="00266B6D">
        <w:t xml:space="preserve">--laundry list </w:t>
      </w:r>
    </w:p>
    <w:p w14:paraId="160D02A5" w14:textId="77777777" w:rsidR="005B68FA" w:rsidRPr="00266B6D" w:rsidRDefault="005B68FA" w:rsidP="005B68FA">
      <w:pPr>
        <w:pStyle w:val="Heading4"/>
      </w:pPr>
      <w:r w:rsidRPr="00266B6D">
        <w:t>Hegemony is the only solution – Solves terrorism, global conflicts, and economic stability</w:t>
      </w:r>
    </w:p>
    <w:p w14:paraId="0C2B2F23" w14:textId="77777777" w:rsidR="005B68FA" w:rsidRPr="00266B6D" w:rsidRDefault="005B68FA" w:rsidP="005B68FA">
      <w:proofErr w:type="spellStart"/>
      <w:r w:rsidRPr="00266B6D">
        <w:rPr>
          <w:rStyle w:val="Style13ptBold"/>
        </w:rPr>
        <w:t>Babones</w:t>
      </w:r>
      <w:proofErr w:type="spellEnd"/>
      <w:r w:rsidRPr="00266B6D">
        <w:rPr>
          <w:rStyle w:val="Style13ptBold"/>
        </w:rPr>
        <w:t>, 6-11</w:t>
      </w:r>
      <w:r w:rsidRPr="00266B6D">
        <w:t xml:space="preserve">- [Salvatore </w:t>
      </w:r>
      <w:proofErr w:type="spellStart"/>
      <w:r w:rsidRPr="00266B6D">
        <w:t>Babones</w:t>
      </w:r>
      <w:proofErr w:type="spellEnd"/>
      <w:r w:rsidRPr="00266B6D">
        <w:t xml:space="preserve">, Associate Professor at the University of Sydney, PhD in Sociology and Social Policy, Fellow at the Institute for Policy Studies, Washington, 6-11-2015, American Hegemony Is Here to Stay: U.S. hegemony is now as firm as or firmer than it has ever been, and will remain so for a long time to come, The National Interest, </w:t>
      </w:r>
      <w:hyperlink r:id="rId14" w:history="1">
        <w:r w:rsidRPr="00266B6D">
          <w:rPr>
            <w:rStyle w:val="Hyperlink"/>
          </w:rPr>
          <w:t>http://nationalinterest.org/feature/american-hegemony-here-stay-13089?page=3</w:t>
        </w:r>
      </w:hyperlink>
      <w:r w:rsidRPr="00266B6D">
        <w:t xml:space="preserve"> and 4]</w:t>
      </w:r>
      <w:r w:rsidR="008657E0" w:rsidRPr="00266B6D">
        <w:t xml:space="preserve"> </w:t>
      </w:r>
      <w:proofErr w:type="spellStart"/>
      <w:r w:rsidR="008657E0" w:rsidRPr="00266B6D">
        <w:t>Jeong</w:t>
      </w:r>
      <w:proofErr w:type="spellEnd"/>
    </w:p>
    <w:p w14:paraId="6FBC1838" w14:textId="77777777" w:rsidR="005B68FA" w:rsidRPr="00266B6D" w:rsidRDefault="005B68FA" w:rsidP="005B68FA">
      <w:pPr>
        <w:rPr>
          <w:rStyle w:val="Emphasis"/>
        </w:rPr>
      </w:pPr>
      <w:r w:rsidRPr="00266B6D">
        <w:rPr>
          <w:rStyle w:val="StyleUnderline"/>
        </w:rPr>
        <w:t>In the twenty-first century</w:t>
      </w:r>
      <w:r w:rsidRPr="00266B6D">
        <w:t xml:space="preserve">, </w:t>
      </w:r>
      <w:r w:rsidRPr="00266B6D">
        <w:rPr>
          <w:rStyle w:val="StyleUnderline"/>
        </w:rPr>
        <w:t>the United States effectively claims a monopoly on the legitimate use of force worldwide</w:t>
      </w:r>
      <w:r w:rsidRPr="00266B6D">
        <w:t xml:space="preserve">. Whether or not it makes this claim in so many words, </w:t>
      </w:r>
      <w:r w:rsidRPr="00266B6D">
        <w:rPr>
          <w:rStyle w:val="StyleUnderline"/>
        </w:rPr>
        <w:t>it makes it through its policies and actions</w:t>
      </w:r>
      <w:r w:rsidRPr="00266B6D">
        <w:t xml:space="preserve">, and America’s monopoly on the legitimate use of force is generally accepted by most of the governments (if not the peoples) of the world. That is not to say that all American uses of force are accepted as legitimate, but that all uses of force that are accepted as legitimate are either American or actively supported by the United States. The world condemns Russian intervention in Ukraine but accepts Saudi intervention in Yemen, </w:t>
      </w:r>
      <w:r w:rsidRPr="00266B6D">
        <w:rPr>
          <w:rStyle w:val="StyleUnderline"/>
        </w:rPr>
        <w:t>and of course it looks to the United States to solve conflicts in places like Libya</w:t>
      </w:r>
      <w:r w:rsidRPr="00266B6D">
        <w:t xml:space="preserve">, </w:t>
      </w:r>
      <w:r w:rsidRPr="00266B6D">
        <w:rPr>
          <w:rStyle w:val="StyleUnderline"/>
        </w:rPr>
        <w:t>Syria and Iraq</w:t>
      </w:r>
      <w:r w:rsidRPr="00266B6D">
        <w:t xml:space="preserve">. </w:t>
      </w:r>
      <w:r w:rsidRPr="00266B6D">
        <w:rPr>
          <w:rStyle w:val="StyleUnderline"/>
        </w:rPr>
        <w:t>The United States has not conquered the world</w:t>
      </w:r>
      <w:r w:rsidRPr="00266B6D">
        <w:t xml:space="preserve">, </w:t>
      </w:r>
      <w:r w:rsidRPr="00266B6D">
        <w:rPr>
          <w:rStyle w:val="StyleUnderline"/>
        </w:rPr>
        <w:t xml:space="preserve">but most of the world’s governments </w:t>
      </w:r>
      <w:r w:rsidRPr="00266B6D">
        <w:t>(</w:t>
      </w:r>
      <w:r w:rsidRPr="00266B6D">
        <w:rPr>
          <w:rStyle w:val="StyleUnderline"/>
        </w:rPr>
        <w:t>with the exceptions of countries such as Russia</w:t>
      </w:r>
      <w:r w:rsidRPr="00266B6D">
        <w:t xml:space="preserve">, </w:t>
      </w:r>
      <w:r w:rsidRPr="00266B6D">
        <w:rPr>
          <w:rStyle w:val="StyleUnderline"/>
        </w:rPr>
        <w:t>Iran and China</w:t>
      </w:r>
      <w:r w:rsidRPr="00266B6D">
        <w:t xml:space="preserve">) </w:t>
      </w:r>
      <w:r w:rsidRPr="00266B6D">
        <w:rPr>
          <w:rStyle w:val="StyleUnderline"/>
        </w:rPr>
        <w:t>and major intergovernmental organizations</w:t>
      </w:r>
      <w:r w:rsidRPr="00266B6D">
        <w:rPr>
          <w:rStyle w:val="Emphasis"/>
        </w:rPr>
        <w:t xml:space="preserve"> accept America’s lead</w:t>
      </w:r>
      <w:r w:rsidRPr="00266B6D">
        <w:t xml:space="preserve">. Very often they ask for it. This American domination of global affairs extends well beyond hegemony. In the nineteenth century, the United Kingdom was a global hegemon. Britannia ruled the waves, and from its domination of the oceans it derived extraordinary influence over global affairs. But China, France, Germany, Russia and later Japan continually challenged the legitimacy of British domination and tested it at every turn. Major powers certainly believed that they could engage independently in global statecraft and acted on that belief. France did not seek British permission to conquer its colonies; Germany did not seek British permission to conquer France. Twenty-first-century America dominates the world to an extent completely unmatched by nineteenth-century Britain. </w:t>
      </w:r>
      <w:r w:rsidRPr="00266B6D">
        <w:rPr>
          <w:rStyle w:val="Emphasis"/>
        </w:rPr>
        <w:t>There is no conflict anywhere in the world in which the United States is not in some way involved.</w:t>
      </w:r>
      <w:r w:rsidRPr="00266B6D">
        <w:t xml:space="preserve"> </w:t>
      </w:r>
      <w:r w:rsidRPr="00266B6D">
        <w:rPr>
          <w:rStyle w:val="StyleUnderline"/>
        </w:rPr>
        <w:t>More to the point</w:t>
      </w:r>
      <w:r w:rsidRPr="00266B6D">
        <w:t xml:space="preserve">, </w:t>
      </w:r>
      <w:r w:rsidRPr="00266B6D">
        <w:rPr>
          <w:rStyle w:val="Emphasis"/>
        </w:rPr>
        <w:t>participants</w:t>
      </w:r>
      <w:r w:rsidRPr="00266B6D">
        <w:rPr>
          <w:rStyle w:val="StyleUnderline"/>
        </w:rPr>
        <w:t xml:space="preserve"> in conflicts everywhere in the world</w:t>
      </w:r>
      <w:r w:rsidRPr="00266B6D">
        <w:t xml:space="preserve">, no matter how remote, </w:t>
      </w:r>
      <w:r w:rsidRPr="00266B6D">
        <w:rPr>
          <w:rStyle w:val="Emphasis"/>
        </w:rPr>
        <w:t>expect the United States to be involved</w:t>
      </w:r>
      <w:r w:rsidRPr="00266B6D">
        <w:t xml:space="preserve">. Revisionists ranging from pro-Russian separatists in eastern Ukraine to Bolivian peasant farmers who want to chew coca leaves see the United States as the power against which they are rebelling. The United States is much more than the world’s policeman. It is the world’s lawgiver. The world state of so many fictional utopias and dystopias is here, and it is not a nameless postmodern entity called global governance. It is America. Another word for a world state that dominates all others is an “empire,” a word that Americans of all political persuasions abhor. For FDR liberals it challenges cherished principles of internationalism and fair play. For Jeffersonian conservatives it reeks of foreign adventurism. For today’s neoliberals it undermines faith in the primacy of market competition over political manipulation. </w:t>
      </w:r>
      <w:r w:rsidRPr="00266B6D">
        <w:rPr>
          <w:rStyle w:val="StyleUnderline"/>
        </w:rPr>
        <w:t>And for neoconservatives it implies an unwelcome responsibility for the welfare of the world beyond America’s shores</w:t>
      </w:r>
      <w:r w:rsidRPr="00266B6D">
        <w:t xml:space="preserve">. In fact, </w:t>
      </w:r>
      <w:r w:rsidRPr="00266B6D">
        <w:rPr>
          <w:rStyle w:val="StyleUnderline"/>
        </w:rPr>
        <w:t>it is difficult to avoid the conclusion that the United States has become an imperial world state—a world-empire—that sets the ground rules for smooth running of the global economy</w:t>
      </w:r>
      <w:r w:rsidRPr="00266B6D">
        <w:t xml:space="preserve">, </w:t>
      </w:r>
      <w:r w:rsidRPr="00266B6D">
        <w:rPr>
          <w:rStyle w:val="StyleUnderline"/>
        </w:rPr>
        <w:t>imposes its will largely without constraint and without consideration of the reasonable desires of other countries</w:t>
      </w:r>
      <w:r w:rsidRPr="00266B6D">
        <w:t xml:space="preserve">, </w:t>
      </w:r>
      <w:r w:rsidRPr="00266B6D">
        <w:rPr>
          <w:rStyle w:val="StyleUnderline"/>
        </w:rPr>
        <w:t xml:space="preserve">and severely punishes those few states and </w:t>
      </w:r>
      <w:proofErr w:type="spellStart"/>
      <w:r w:rsidRPr="00266B6D">
        <w:rPr>
          <w:rStyle w:val="StyleUnderline"/>
        </w:rPr>
        <w:t>nonstate</w:t>
      </w:r>
      <w:proofErr w:type="spellEnd"/>
      <w:r w:rsidRPr="00266B6D">
        <w:rPr>
          <w:rStyle w:val="StyleUnderline"/>
        </w:rPr>
        <w:t xml:space="preserve"> actors that resist its dictates</w:t>
      </w:r>
      <w:r w:rsidRPr="00266B6D">
        <w:t xml:space="preserve">. No one ever likes an empire, but despite Ronald Reagan’s memorable phrase, the word “empire” is not inseparably linked to the word “evil.” When it comes to understanding empire, history is probably a better guide than science fiction. Consider the Roman Empire. For several centuries after the ascension of Augustus, life under Rome was generally freer, safer and more prosperous than it had been under the previously independent states. Perhaps it was not better for the enslaved or for the Druids, and certainly not for the Jews, but for most people of the ancient Mediterranean, imperial Rome brought vast improvements most of the time. ANCIENT ANALOGIES notwithstanding, </w:t>
      </w:r>
      <w:r w:rsidRPr="00266B6D">
        <w:rPr>
          <w:rStyle w:val="StyleUnderline"/>
        </w:rPr>
        <w:t>no one would seriously suggest that the United States should attempt to directly rule the rest of the world</w:t>
      </w:r>
      <w:r w:rsidRPr="00266B6D">
        <w:t xml:space="preserve">, </w:t>
      </w:r>
      <w:r w:rsidRPr="00266B6D">
        <w:rPr>
          <w:rStyle w:val="StyleUnderline"/>
        </w:rPr>
        <w:t>and there is no indication that the rest of the world would let it</w:t>
      </w:r>
      <w:r w:rsidRPr="00266B6D">
        <w:t xml:space="preserve">. </w:t>
      </w:r>
      <w:r w:rsidRPr="00266B6D">
        <w:rPr>
          <w:rStyle w:val="StyleUnderline"/>
        </w:rPr>
        <w:t>But the United States could manage its empire more effectively</w:t>
      </w:r>
      <w:r w:rsidRPr="00266B6D">
        <w:t xml:space="preserve">, </w:t>
      </w:r>
      <w:r w:rsidRPr="00266B6D">
        <w:rPr>
          <w:rStyle w:val="StyleUnderline"/>
        </w:rPr>
        <w:t>which is something that the rest of the world would welcome</w:t>
      </w:r>
      <w:r w:rsidRPr="00266B6D">
        <w:t xml:space="preserve">. A winning strategy for low-cost, </w:t>
      </w:r>
      <w:r w:rsidRPr="00266B6D">
        <w:rPr>
          <w:rStyle w:val="StyleUnderline"/>
        </w:rPr>
        <w:t>effective management of empire would be for America to work with and through the system of global governance that America itself has set up</w:t>
      </w:r>
      <w:r w:rsidRPr="00266B6D">
        <w:t xml:space="preserve">, rather than systematically seeking to blunt its own instruments of power. For example, </w:t>
      </w:r>
      <w:r w:rsidRPr="00266B6D">
        <w:rPr>
          <w:rStyle w:val="StyleUnderline"/>
        </w:rPr>
        <w:t>the United States was instrumental in setting up the International Criminal Court</w:t>
      </w:r>
      <w:r w:rsidRPr="00266B6D">
        <w:t xml:space="preserve">, </w:t>
      </w:r>
      <w:r w:rsidRPr="00266B6D">
        <w:rPr>
          <w:rStyle w:val="StyleUnderline"/>
        </w:rPr>
        <w:t>yet Washington will not place itself under the jurisdiction of the ICC and will not allow its citizens to be subject to the jurisdiction of the ICC</w:t>
      </w:r>
      <w:r w:rsidRPr="00266B6D">
        <w:t xml:space="preserve">. Similarly, though the United States is willing to use UN Security Council resolutions to censure its enemies, it is not willing to accept negotiated limits on its own freedom of action. From a purely military-political standpoint, </w:t>
      </w:r>
      <w:r w:rsidRPr="00266B6D">
        <w:rPr>
          <w:rStyle w:val="StyleUnderline"/>
        </w:rPr>
        <w:t>the United States is sufficiently powerful to go it alone</w:t>
      </w:r>
      <w:r w:rsidRPr="00266B6D">
        <w:t xml:space="preserve">. </w:t>
      </w:r>
      <w:r w:rsidRPr="00266B6D">
        <w:rPr>
          <w:rStyle w:val="StyleUnderline"/>
        </w:rPr>
        <w:t>But from a broader realist standpoint that takes account of the full costs and unintended consequences of military action</w:t>
      </w:r>
      <w:r w:rsidRPr="00266B6D">
        <w:t xml:space="preserve">, </w:t>
      </w:r>
      <w:r w:rsidRPr="00266B6D">
        <w:rPr>
          <w:rStyle w:val="StyleUnderline"/>
        </w:rPr>
        <w:t>that is a suboptimal strategy</w:t>
      </w:r>
      <w:r w:rsidRPr="00266B6D">
        <w:t xml:space="preserve">. </w:t>
      </w:r>
      <w:r w:rsidRPr="00266B6D">
        <w:rPr>
          <w:rStyle w:val="StyleUnderline"/>
        </w:rPr>
        <w:t>Had the United States listened to dissenting opinions on the Security Council before the invasion of Iraq</w:t>
      </w:r>
      <w:r w:rsidRPr="00266B6D">
        <w:t xml:space="preserve">, </w:t>
      </w:r>
      <w:r w:rsidRPr="00266B6D">
        <w:rPr>
          <w:rStyle w:val="StyleUnderline"/>
        </w:rPr>
        <w:t>it would have saved hundreds of billions of dollars and hundreds of thousands of lives</w:t>
      </w:r>
      <w:r w:rsidRPr="00266B6D">
        <w:t>. The United States might similarly have done well to have heeded Russian reservations over Libya, as it ultimately did in responding to the use of chemical weapons in Syria. A more responsible (</w:t>
      </w:r>
      <w:r w:rsidRPr="00266B6D">
        <w:rPr>
          <w:rStyle w:val="StyleUnderline"/>
        </w:rPr>
        <w:t>and consequently more effective</w:t>
      </w:r>
      <w:r w:rsidRPr="00266B6D">
        <w:t xml:space="preserve">) </w:t>
      </w:r>
      <w:r w:rsidRPr="00266B6D">
        <w:rPr>
          <w:rStyle w:val="StyleUnderline"/>
        </w:rPr>
        <w:t>United States would subject itself to the international laws and agreements that it expects others to follow</w:t>
      </w:r>
      <w:r w:rsidRPr="00266B6D">
        <w:t xml:space="preserve">. It would genuinely seek to reduce its nuclear arsenal in line with its commitments under the Nuclear Non-Proliferation Treaty. It would use slow but sure police procedures to catch terrorists, instead of quick but messy drone strikes. It would disavow all forms of torture. All of these policies would save American treasure while increasing American power. They would also increase America’s ability to say “no” to its allies when they demand expensive U.S. commitments to protect their interests abroad. </w:t>
      </w:r>
      <w:r w:rsidRPr="00266B6D">
        <w:rPr>
          <w:rStyle w:val="StyleUnderline"/>
        </w:rPr>
        <w:t>Such measures would not ensure global peace</w:t>
      </w:r>
      <w:r w:rsidRPr="00266B6D">
        <w:t xml:space="preserve">, </w:t>
      </w:r>
      <w:r w:rsidRPr="00266B6D">
        <w:rPr>
          <w:rStyle w:val="StyleUnderline"/>
        </w:rPr>
        <w:t>nor would they necessarily endear the United States to everyone across the world</w:t>
      </w:r>
      <w:r w:rsidRPr="00266B6D">
        <w:t xml:space="preserve">. </w:t>
      </w:r>
      <w:r w:rsidRPr="00266B6D">
        <w:rPr>
          <w:rStyle w:val="StyleUnderline"/>
        </w:rPr>
        <w:t>But they would reduce global tensions and make it easier for America to act in its national interests where those interests are truly at stake</w:t>
      </w:r>
      <w:r w:rsidRPr="00266B6D">
        <w:t xml:space="preserve">. </w:t>
      </w:r>
      <w:r w:rsidRPr="00266B6D">
        <w:rPr>
          <w:rStyle w:val="StyleUnderline"/>
        </w:rPr>
        <w:t>Both the United States and the world as a whole would be better off if Washington did not waste time</w:t>
      </w:r>
      <w:r w:rsidRPr="00266B6D">
        <w:t xml:space="preserve">, </w:t>
      </w:r>
      <w:r w:rsidRPr="00266B6D">
        <w:rPr>
          <w:rStyle w:val="StyleUnderline"/>
        </w:rPr>
        <w:t>money and diplomatic capital on asserting every petty sovereign right it is capable of enforcing</w:t>
      </w:r>
      <w:r w:rsidRPr="00266B6D">
        <w:t xml:space="preserve">. </w:t>
      </w:r>
      <w:r w:rsidRPr="00266B6D">
        <w:rPr>
          <w:rStyle w:val="Emphasis"/>
        </w:rPr>
        <w:t>A more strategic United States would preside over a more peaceful and prosperous world.</w:t>
      </w:r>
    </w:p>
    <w:p w14:paraId="7A8B1493" w14:textId="3F882743" w:rsidR="00E94071" w:rsidRPr="00266B6D" w:rsidRDefault="00E94071" w:rsidP="00E94071">
      <w:pPr>
        <w:pStyle w:val="Heading3"/>
      </w:pPr>
      <w:r w:rsidRPr="00266B6D">
        <w:t>--Middle East Conflict</w:t>
      </w:r>
    </w:p>
    <w:p w14:paraId="44A15280" w14:textId="77777777" w:rsidR="00E94071" w:rsidRPr="00266B6D" w:rsidRDefault="00E94071" w:rsidP="00E94071">
      <w:pPr>
        <w:pStyle w:val="Heading4"/>
      </w:pPr>
      <w:r w:rsidRPr="00266B6D">
        <w:t>No risk of overstretch – Military expansion solves Middle Eastern Escalation</w:t>
      </w:r>
    </w:p>
    <w:p w14:paraId="7BE6BF27" w14:textId="77777777" w:rsidR="00E94071" w:rsidRPr="00266B6D" w:rsidRDefault="00E94071" w:rsidP="00E94071">
      <w:pPr>
        <w:rPr>
          <w:rFonts w:eastAsia="Times New Roman" w:cs="Times New Roman"/>
          <w:sz w:val="20"/>
          <w:szCs w:val="20"/>
        </w:rPr>
      </w:pPr>
      <w:r w:rsidRPr="00266B6D">
        <w:rPr>
          <w:rStyle w:val="Style13ptBold"/>
        </w:rPr>
        <w:t>Continetti, 14</w:t>
      </w:r>
      <w:r w:rsidRPr="00266B6D">
        <w:t xml:space="preserve"> – [Matthew Continetti, Editor-in-chief of The Washington Free Beacon, Graduate from Columbia University, 10-11-14, Accept No Substitutes, National Review, </w:t>
      </w:r>
      <w:hyperlink r:id="rId15" w:history="1">
        <w:r w:rsidRPr="00266B6D">
          <w:rPr>
            <w:rStyle w:val="Hyperlink"/>
          </w:rPr>
          <w:t>http://www.nationalreview.com/article/390095/accept-no-substitutes-matthew-continetti</w:t>
        </w:r>
      </w:hyperlink>
      <w:r w:rsidRPr="00266B6D">
        <w:t xml:space="preserve">] </w:t>
      </w:r>
      <w:proofErr w:type="spellStart"/>
      <w:r w:rsidRPr="00266B6D">
        <w:t>Jeong</w:t>
      </w:r>
      <w:proofErr w:type="spellEnd"/>
    </w:p>
    <w:p w14:paraId="5E404662" w14:textId="77777777" w:rsidR="00E94071" w:rsidRPr="00266B6D" w:rsidRDefault="00E94071" w:rsidP="00E94071">
      <w:r w:rsidRPr="00266B6D">
        <w:t xml:space="preserve">Two months ago, </w:t>
      </w:r>
      <w:r w:rsidRPr="00266B6D">
        <w:rPr>
          <w:rStyle w:val="StyleUnderline"/>
        </w:rPr>
        <w:t xml:space="preserve">President Obama authorized bombing Islamic State forces in Iraq. </w:t>
      </w:r>
      <w:r w:rsidRPr="00266B6D">
        <w:t xml:space="preserve">One month ago, </w:t>
      </w:r>
      <w:r w:rsidRPr="00266B6D">
        <w:rPr>
          <w:rStyle w:val="StyleUnderline"/>
        </w:rPr>
        <w:t>President Obama authorized bombing Islamic State forces in Syria</w:t>
      </w:r>
      <w:r w:rsidRPr="00266B6D">
        <w:t>. His plan: couple American air power with indigenous ground forces. “</w:t>
      </w:r>
      <w:r w:rsidRPr="00266B6D">
        <w:rPr>
          <w:rStyle w:val="StyleUnderline"/>
        </w:rPr>
        <w:t>This strategy of taking out terrorists who threaten us, while supporting partners on the front lines</w:t>
      </w:r>
      <w:r w:rsidRPr="00266B6D">
        <w:t>,” Obama said last month, “</w:t>
      </w:r>
      <w:r w:rsidRPr="00266B6D">
        <w:rPr>
          <w:rStyle w:val="StyleUnderline"/>
        </w:rPr>
        <w:t>is one that we have successfully pursued in Yemen and Somalia for years.</w:t>
      </w:r>
      <w:r w:rsidRPr="00266B6D">
        <w:t xml:space="preserve">” I disagree with his use of the adverb “successfully.” But Yemen and Somalia are exactly what we’re getting. Disordered and violent spaces, desultory and pinprick strikes, incompetent and wary allies, determined and implacable enemies — this is the Greater Middle East of Yemen and Somalia, this is the Greater Middle East of Iraq, Syria, and Lebanon. The Islamic State continues to hold territory and make gains. The Pentagon, Rowan Scarborough reports, fears that the terrorist army is planning to capture Baghdad International Airport, using it as a base for urban warfare in the Iraqi capital. In the east, </w:t>
      </w:r>
      <w:r w:rsidRPr="00266B6D">
        <w:rPr>
          <w:rStyle w:val="StyleUnderline"/>
        </w:rPr>
        <w:t xml:space="preserve">Islamic State forces have laid siege to the Kurdish town of </w:t>
      </w:r>
      <w:proofErr w:type="spellStart"/>
      <w:r w:rsidRPr="00266B6D">
        <w:rPr>
          <w:rStyle w:val="StyleUnderline"/>
        </w:rPr>
        <w:t>Kobani</w:t>
      </w:r>
      <w:proofErr w:type="spellEnd"/>
      <w:r w:rsidRPr="00266B6D">
        <w:rPr>
          <w:rStyle w:val="StyleUnderline"/>
        </w:rPr>
        <w:t xml:space="preserve">, held at bay only by a slapdash increase in U.S. airstrikes. “I am fearful that </w:t>
      </w:r>
      <w:proofErr w:type="spellStart"/>
      <w:r w:rsidRPr="00266B6D">
        <w:rPr>
          <w:rStyle w:val="StyleUnderline"/>
        </w:rPr>
        <w:t>Kobani</w:t>
      </w:r>
      <w:proofErr w:type="spellEnd"/>
      <w:r w:rsidRPr="00266B6D">
        <w:rPr>
          <w:rStyle w:val="StyleUnderline"/>
        </w:rPr>
        <w:t xml:space="preserve"> will fall,” General Martin Dempsey said this week. </w:t>
      </w:r>
      <w:r w:rsidRPr="00266B6D">
        <w:t xml:space="preserve">You’re not alone, General. Why don’t you do something about it? I must know better than to ask such questions. Dempsey’s boss, </w:t>
      </w:r>
      <w:r w:rsidRPr="00266B6D">
        <w:rPr>
          <w:rStyle w:val="StyleUnderline"/>
        </w:rPr>
        <w:t>President Obama, is more interested in avoiding the use of large numbers of ground forces than he is in actually seeing the Islamic State defeated.</w:t>
      </w:r>
      <w:r w:rsidRPr="00266B6D">
        <w:t xml:space="preserve"> So he leaves the heavy fighting to our “partners.” But the partners are confused, inept. They are silent. And the enemy is gaining. </w:t>
      </w:r>
      <w:r w:rsidRPr="00266B6D">
        <w:rPr>
          <w:rStyle w:val="Emphasis"/>
        </w:rPr>
        <w:t>Without large numbers of American troops on the ground in Iraq, we lack the ability to choose targets, to rebuild the capacity of the Iraqi army quickly and successfully, to constrain the Shiite government from pursuing a sectarian agenda</w:t>
      </w:r>
      <w:r w:rsidRPr="00266B6D">
        <w:t xml:space="preserve">. </w:t>
      </w:r>
      <w:r w:rsidRPr="00266B6D">
        <w:rPr>
          <w:rStyle w:val="StyleUnderline"/>
        </w:rPr>
        <w:t>Without large numbers of troops in Syria, we are unable to distinguish between friend and foe, to train and direct non-al-Qaeda opposition forces, to address the humanitarian crisis, and to prepare for — and hasten — a world without Bashar Assad.</w:t>
      </w:r>
      <w:r w:rsidRPr="00266B6D">
        <w:t xml:space="preserve"> </w:t>
      </w:r>
      <w:r w:rsidRPr="00266B6D">
        <w:rPr>
          <w:rStyle w:val="Emphasis"/>
        </w:rPr>
        <w:t xml:space="preserve">Without the demonstration of American power and commitment that ground troops represent, allies such as Iraq and Turkey and Jordan and Saudi Arabia will not take the mission seriously. </w:t>
      </w:r>
      <w:r w:rsidRPr="00266B6D">
        <w:rPr>
          <w:rStyle w:val="StyleUnderline"/>
        </w:rPr>
        <w:t xml:space="preserve">Instead they will interpret the president’s actions as addressing a political problem — the appearance of weakness at home — instead of a geopolitical one — a growing al-Qaeda state that serves as the launching pad for jihad near and far. </w:t>
      </w:r>
      <w:r w:rsidRPr="00266B6D">
        <w:t xml:space="preserve">“People are not convinced that the American strategy is comprehensive and long-term and decisive,” said analyst </w:t>
      </w:r>
      <w:proofErr w:type="spellStart"/>
      <w:r w:rsidRPr="00266B6D">
        <w:t>Fawaz</w:t>
      </w:r>
      <w:proofErr w:type="spellEnd"/>
      <w:r w:rsidRPr="00266B6D">
        <w:t xml:space="preserve"> </w:t>
      </w:r>
      <w:proofErr w:type="spellStart"/>
      <w:r w:rsidRPr="00266B6D">
        <w:t>Gerges</w:t>
      </w:r>
      <w:proofErr w:type="spellEnd"/>
      <w:r w:rsidRPr="00266B6D">
        <w:t xml:space="preserve"> — no neocon he — on MSNBC on Thursday. There is no reason to believe the people are wrong. </w:t>
      </w:r>
      <w:r w:rsidRPr="00266B6D">
        <w:rPr>
          <w:rStyle w:val="StyleUnderline"/>
        </w:rPr>
        <w:t>The president understands that America is the only country with the reach and power to end global crises</w:t>
      </w:r>
      <w:r w:rsidRPr="00266B6D">
        <w:t xml:space="preserve">. He says as much every day on the fundraising circuit. “On every single issue of importance,” he told George Soros and others in New York City on Tuesday, “when there are challenges and there are opportunities around the world, it’s not Moscow they call; it’s not Beijing. They call us.” True. But they seem to be calling less and less. What Obama fails to grasp: It’s not enough to simply take the call. It’s not enough to deploy the minimum amount of force — increased air strikes, detachments to secure government facilities or treat Ebola patients or find </w:t>
      </w:r>
      <w:proofErr w:type="spellStart"/>
      <w:r w:rsidRPr="00266B6D">
        <w:t>Kony</w:t>
      </w:r>
      <w:proofErr w:type="spellEnd"/>
      <w:r w:rsidRPr="00266B6D">
        <w:t xml:space="preserve"> — in order to prevent imminent massacres, and to salve guilty consciences. </w:t>
      </w:r>
      <w:r w:rsidRPr="00266B6D">
        <w:rPr>
          <w:rStyle w:val="StyleUnderline"/>
        </w:rPr>
        <w:t>You have to be ready to assume the responsibilities of hegemony, commit to the unpopular necessities in a 30-year-war against jihadism</w:t>
      </w:r>
      <w:r w:rsidRPr="00266B6D">
        <w:t xml:space="preserve">. </w:t>
      </w:r>
      <w:r w:rsidRPr="00266B6D">
        <w:rPr>
          <w:rStyle w:val="Emphasis"/>
        </w:rPr>
        <w:t>Necessities such as long-term bases, overseas deployments, prisons at Guantanamo Bay — necessities such as saying what you mean, so that when you pledge that the United States “will do our part to help</w:t>
      </w:r>
      <w:r w:rsidRPr="00266B6D">
        <w:t>” Libya recover from Qaddafi, the help arrives; when you say Assad must go, he goes; when you admit a red line has been crossed, the interlopers pay; when you address the nation twice in two months to announce a campaign against an enemy determined to strike the United States, you treat that campaign with all the seriousness and tenacity and sense of mission it requires. If only. A future president — and with the way Obama is handling the Middle East, we will be dealing with the Islamic State and other hazards for many years indeed — needs to take a look at the strategic plan devised by Frederick Kagan of the American Enterprise Institute and Kimberly Kagan and Jessica Lewis of the Institute for the Study of War. “</w:t>
      </w:r>
      <w:r w:rsidRPr="00266B6D">
        <w:rPr>
          <w:rStyle w:val="StyleUnderline"/>
        </w:rPr>
        <w:t>U.S. forces need to play the role of honest broker once again, as they did in 2007 and 2008,” the Kagans wrote recently in the Los Angeles Times. “But they can only play that role if they are present.”</w:t>
      </w:r>
      <w:r w:rsidRPr="00266B6D">
        <w:t xml:space="preserve"> The Kagans say 25,000 troops are necessary to reverse enemy gains. Unpopular? For sure. Risky? You bet. The job of a president, however, is not to do the popular or safe thing. It’s to do the right thing. </w:t>
      </w:r>
      <w:r w:rsidRPr="00266B6D">
        <w:rPr>
          <w:rStyle w:val="StyleUnderline"/>
        </w:rPr>
        <w:t>And if defeating the Islamic State before it has a chance to strike America is the right thing — and it surely is — then the president must choose the appropriate means to that end</w:t>
      </w:r>
      <w:r w:rsidRPr="00266B6D">
        <w:t xml:space="preserve">. In September 2003, The Weekly Standard published a cover story calling for more troops in Iraq. The headline was “Accept No Substitutes.” More than a decade later, the same rule applies. Until Americans are on the ground in large numbers in Iraq and Syria, until the U.S. government faces the fact that there is no way to defeat the Islamic State without also defeating Assad, our enemies will have the upper hand. And all of us — Christians, Jews, and Muslims, in the Middle East, in Europe, in Asia, in Africa, in America — will be at risk. </w:t>
      </w:r>
    </w:p>
    <w:p w14:paraId="6641A0AD" w14:textId="77777777" w:rsidR="00D51D82" w:rsidRPr="00266B6D" w:rsidRDefault="00D51D82" w:rsidP="00D51D82">
      <w:pPr>
        <w:pStyle w:val="Heading4"/>
      </w:pPr>
      <w:r w:rsidRPr="00266B6D">
        <w:t>Instability causes Nuclear War – Multiple Reasons</w:t>
      </w:r>
    </w:p>
    <w:p w14:paraId="7EBDF119" w14:textId="77777777" w:rsidR="00D51D82" w:rsidRPr="00266B6D" w:rsidRDefault="00D51D82" w:rsidP="00D51D82">
      <w:proofErr w:type="spellStart"/>
      <w:r w:rsidRPr="00266B6D">
        <w:rPr>
          <w:rStyle w:val="Style13ptBold"/>
        </w:rPr>
        <w:t>Krepinevich</w:t>
      </w:r>
      <w:proofErr w:type="spellEnd"/>
      <w:r w:rsidRPr="00266B6D">
        <w:rPr>
          <w:rStyle w:val="Style13ptBold"/>
        </w:rPr>
        <w:t>, 13</w:t>
      </w:r>
      <w:r w:rsidRPr="00266B6D">
        <w:t xml:space="preserve"> – [Andrew F. </w:t>
      </w:r>
      <w:proofErr w:type="spellStart"/>
      <w:r w:rsidRPr="00266B6D">
        <w:t>Krepinevich</w:t>
      </w:r>
      <w:proofErr w:type="spellEnd"/>
      <w:r w:rsidRPr="00266B6D">
        <w:t xml:space="preserve">, West Point graduate, he holds an M.P.A. and a Ph.D. from Harvard University, President of the Center for Strategic and Budgetary Assessments, which he joined following a 21- year career in the U.S. Army. He has served in the Department of Defense’s Office of Net Assessment, on the personal staff of three secretaries of defense, the National Defense Panel, the Defense Science Board Task Force on Joint Experimentation, and the Defense Policy Board, 2013, Critical MASS Nuclear Proliferation in the Middle East, file:///Users/user/Downloads/Nuclear-Proliferation-in-the-Middle-East.pdf , Conclusion] </w:t>
      </w:r>
      <w:proofErr w:type="spellStart"/>
      <w:r w:rsidRPr="00266B6D">
        <w:t>Jeong</w:t>
      </w:r>
      <w:proofErr w:type="spellEnd"/>
    </w:p>
    <w:p w14:paraId="57D74DA2" w14:textId="77777777" w:rsidR="00D51D82" w:rsidRPr="00266B6D" w:rsidRDefault="00D51D82" w:rsidP="00D51D82">
      <w:r w:rsidRPr="00266B6D">
        <w:rPr>
          <w:rStyle w:val="StyleUnderline"/>
        </w:rPr>
        <w:t>Contrary to the prevailing wisdom in some quarters that Cold War models of deterrence will apply, a Middle East in which two hostile competitor powers</w:t>
      </w:r>
      <w:r w:rsidRPr="00266B6D">
        <w:t>—in this case, Iran and Israel—</w:t>
      </w:r>
      <w:r w:rsidRPr="00266B6D">
        <w:rPr>
          <w:rStyle w:val="Emphasis"/>
        </w:rPr>
        <w:t xml:space="preserve">have nuclear weapons promises to be highly unstable. </w:t>
      </w:r>
      <w:r w:rsidRPr="00266B6D">
        <w:t xml:space="preserve">In part, </w:t>
      </w:r>
      <w:r w:rsidRPr="00266B6D">
        <w:rPr>
          <w:rStyle w:val="StyleUnderline"/>
        </w:rPr>
        <w:t>this may stem from each side’s lack of insight into how its competitor calculates cost, benefit, and risk, leaving the door open for miscalculation.</w:t>
      </w:r>
      <w:r w:rsidRPr="00266B6D">
        <w:t xml:space="preserve"> Regardless, </w:t>
      </w:r>
      <w:r w:rsidRPr="00266B6D">
        <w:rPr>
          <w:rStyle w:val="StyleUnderline"/>
        </w:rPr>
        <w:t>there exists a structural instability in the competition owing to the exceedingly short missile flight times between states in the region and the costs</w:t>
      </w:r>
      <w:r w:rsidRPr="00266B6D">
        <w:t xml:space="preserve"> (both financial and technical) </w:t>
      </w:r>
      <w:r w:rsidRPr="00266B6D">
        <w:rPr>
          <w:rStyle w:val="StyleUnderline"/>
        </w:rPr>
        <w:t>of fielding, maintaining, and operating effective early warning and command and control syste</w:t>
      </w:r>
      <w:r w:rsidRPr="00266B6D">
        <w:t xml:space="preserve">ms. </w:t>
      </w:r>
      <w:r w:rsidRPr="00266B6D">
        <w:rPr>
          <w:rStyle w:val="Emphasis"/>
        </w:rPr>
        <w:t>Instability is heightened further due to the prospect that a third party might seek to trigger a catalytic war between two other states</w:t>
      </w:r>
      <w:r w:rsidRPr="00266B6D">
        <w:t xml:space="preserve">. For example, firing ballistic or cruise missiles at one nuclear-armed state would be interpreted as an attack by its nuclear rival. </w:t>
      </w:r>
      <w:r w:rsidRPr="00266B6D">
        <w:rPr>
          <w:rStyle w:val="StyleUnderline"/>
        </w:rPr>
        <w:t>Using cyber weapons to introduce false information into an early warning system may also be a means of triggering a catalytic war</w:t>
      </w:r>
      <w:r w:rsidRPr="00266B6D">
        <w:t xml:space="preserve">. Should Iran acquire a nuclear capability, intense pressure among some other states in the region to pursue nuclear weapons will likely emerge. If the region is host to a Shi’a/Persian bomb and a Jewish/Israeli bomb, then pride and honor, to say nothing of security, may “require” a Turkish bomb and a Sunni Arab bomb. </w:t>
      </w:r>
      <w:r w:rsidRPr="00266B6D">
        <w:rPr>
          <w:rStyle w:val="StyleUnderline"/>
        </w:rPr>
        <w:t>The result would almost certainly be a ratcheting up of regional instability. Powers external to the region will likely seek to influence the competition and improve their standing with key regional powers by offering key technologies and capabilities that could greatly compromise regional stability in an already turbulent environment.</w:t>
      </w:r>
      <w:r w:rsidRPr="00266B6D">
        <w:t xml:space="preserve"> </w:t>
      </w:r>
      <w:r w:rsidRPr="00266B6D">
        <w:rPr>
          <w:rStyle w:val="Emphasis"/>
        </w:rPr>
        <w:t>Preventing a proliferated Middle East may be beyond the capabilities of the United States or the international community.</w:t>
      </w:r>
      <w:r w:rsidRPr="00266B6D">
        <w:t xml:space="preserve"> Given the consequences of such an environment, however, all options for preventing this possibility should be thoroughly explored. </w:t>
      </w:r>
      <w:r w:rsidRPr="00266B6D">
        <w:rPr>
          <w:rStyle w:val="StyleUnderline"/>
        </w:rPr>
        <w:t>At the same time, a hedging strategy must be developed that positions the United States and the international community to maximize the prospects of preserving both regional stability</w:t>
      </w:r>
      <w:r w:rsidRPr="00266B6D">
        <w:t xml:space="preserve"> and the sixty-eight-year-old tradition of non-use of nuclear weapons. </w:t>
      </w:r>
      <w:r w:rsidRPr="00266B6D">
        <w:rPr>
          <w:rStyle w:val="StyleUnderline"/>
        </w:rPr>
        <w:t>Toward this end, a rich menu of plausible scenarios should be examined to identify ways in which deterrence might fail and, correspondingly, possible options to strengthen the barriers to nuclear use.</w:t>
      </w:r>
    </w:p>
    <w:p w14:paraId="3DE07051" w14:textId="77777777" w:rsidR="00D51D82" w:rsidRPr="00266B6D" w:rsidRDefault="00D51D82" w:rsidP="00E94071"/>
    <w:p w14:paraId="1DFA19A0" w14:textId="6A8CB227" w:rsidR="005B68FA" w:rsidRPr="00266B6D" w:rsidRDefault="005B68FA" w:rsidP="00E94071">
      <w:pPr>
        <w:pStyle w:val="Heading3"/>
      </w:pPr>
      <w:r w:rsidRPr="00266B6D">
        <w:t>--</w:t>
      </w:r>
      <w:proofErr w:type="spellStart"/>
      <w:r w:rsidRPr="00266B6D">
        <w:t>prolif</w:t>
      </w:r>
      <w:proofErr w:type="spellEnd"/>
    </w:p>
    <w:p w14:paraId="1EB5DD94" w14:textId="77777777" w:rsidR="005B68FA" w:rsidRPr="00266B6D" w:rsidRDefault="005B68FA" w:rsidP="005B68FA">
      <w:pPr>
        <w:pStyle w:val="Heading4"/>
      </w:pPr>
      <w:r w:rsidRPr="00266B6D">
        <w:t>US Primacy guarantees successful deterrence measures – Checks global escalations</w:t>
      </w:r>
    </w:p>
    <w:p w14:paraId="4202310F" w14:textId="77777777" w:rsidR="005B68FA" w:rsidRPr="00266B6D" w:rsidRDefault="005B68FA" w:rsidP="005B68FA">
      <w:r w:rsidRPr="00266B6D">
        <w:rPr>
          <w:rStyle w:val="Style13ptBold"/>
        </w:rPr>
        <w:t>Mitchell, 14</w:t>
      </w:r>
      <w:r w:rsidRPr="00266B6D">
        <w:t xml:space="preserve"> – [ George J. Mitchell, B.L from Georgetown University, officer in the US Army Counter-Intelligence Corps, Trial Lawyer in the US Justice Department, former US special envoy to the Middle East and US Senate majority leader, chairman emeritus of the international law firm, 9-9-2014, US the only power that can push for peace America’s prosperity and world dominance will extend into the future, </w:t>
      </w:r>
      <w:hyperlink r:id="rId16" w:history="1">
        <w:r w:rsidR="008657E0" w:rsidRPr="00266B6D">
          <w:rPr>
            <w:rStyle w:val="Hyperlink"/>
          </w:rPr>
          <w:t>https://www.bostonglobe.com/opinion/2014/09/08/america-only-power-that-can-push-for-peace-between-israel-palestinians/H4v87uWSKdWMdkvJuR0fYM/story.html</w:t>
        </w:r>
      </w:hyperlink>
      <w:r w:rsidRPr="00266B6D">
        <w:t>]</w:t>
      </w:r>
      <w:r w:rsidR="008657E0" w:rsidRPr="00266B6D">
        <w:t xml:space="preserve"> </w:t>
      </w:r>
      <w:proofErr w:type="spellStart"/>
      <w:r w:rsidR="008657E0" w:rsidRPr="00266B6D">
        <w:t>Jeong</w:t>
      </w:r>
      <w:proofErr w:type="spellEnd"/>
    </w:p>
    <w:p w14:paraId="6920F26D" w14:textId="77777777" w:rsidR="005B68FA" w:rsidRPr="00266B6D" w:rsidRDefault="005B68FA" w:rsidP="005B68FA">
      <w:pPr>
        <w:rPr>
          <w:rStyle w:val="Emphasis"/>
        </w:rPr>
      </w:pPr>
      <w:r w:rsidRPr="00266B6D">
        <w:rPr>
          <w:rStyle w:val="StyleUnderline"/>
        </w:rPr>
        <w:t>As the world’s dominant power, the United States enjoys many benefits.</w:t>
      </w:r>
      <w:r w:rsidRPr="00266B6D">
        <w:t xml:space="preserve"> But it also incurs many burdens, not the least of which is the widespread impression of American omnipotence. When I speak in Asia, I like to tell a story: A businessman in Pakistan wakes up one morning and goes into the bathroom to take a shower. But, when he turns on the faucet, there’s no hot water. “Ah,” he says, “Obama and the CIA, again.” For some, </w:t>
      </w:r>
      <w:r w:rsidRPr="00266B6D">
        <w:rPr>
          <w:rStyle w:val="StyleUnderline"/>
        </w:rPr>
        <w:t>every problem in the world is an American problem. The reality, of course, is that the United States’ ability to control events in the world is limited.</w:t>
      </w:r>
      <w:r w:rsidRPr="00266B6D">
        <w:t xml:space="preserve"> Many pundits and analysts, citing that reality, see the country in decline. I disagree. Though it may not be able to control events, </w:t>
      </w:r>
      <w:r w:rsidRPr="00266B6D">
        <w:rPr>
          <w:rStyle w:val="StyleUnderline"/>
        </w:rPr>
        <w:t>the United States does have unequalled power to influence them. And, in the coming decades, that power will grow, not wane</w:t>
      </w:r>
      <w:r w:rsidRPr="00266B6D">
        <w:t xml:space="preserve">. Still, as the world’s population increases, as the size and influence of China and India grow, as political turmoil rises, the United States will face many new challenges in deciding how to deploy its political, economic, and military power. </w:t>
      </w:r>
      <w:r w:rsidRPr="00266B6D">
        <w:rPr>
          <w:rStyle w:val="StyleUnderline"/>
        </w:rPr>
        <w:t>But even in the face of these misperceptions and challenges, the United States can and must remain engaged in seeking peace in the Middle East.</w:t>
      </w:r>
      <w:r w:rsidRPr="00266B6D">
        <w:t xml:space="preserve"> It took 1,800 years after the birth of Christ for the earth’s population to reach 1 billion. The most recent billion — the 7th — was added in 13 years. The United Nations projects that by 2050, the world population will reach about 9.5 billion people. It will later peak around 10 billion, then level off and begin to decline. Most of the growth will be in Asia and Africa. Of the current population, one in five is Muslim, about 1.2 billion. Fifty years from now, one in three will be Muslim, or about 3.5 billion. To put that figure into perspective, that was the total population of the world as recently as 1970. </w:t>
      </w:r>
      <w:r w:rsidRPr="00266B6D">
        <w:rPr>
          <w:rStyle w:val="StyleUnderline"/>
        </w:rPr>
        <w:t xml:space="preserve">Although we should be skeptical of all human predictions (including population projections), the overwhelming military dominance achieved by the United States makes </w:t>
      </w:r>
      <w:r w:rsidRPr="00266B6D">
        <w:rPr>
          <w:rStyle w:val="Emphasis"/>
        </w:rPr>
        <w:t>it unlikely that there will be a major war</w:t>
      </w:r>
      <w:r w:rsidRPr="00266B6D">
        <w:rPr>
          <w:rStyle w:val="StyleUnderline"/>
        </w:rPr>
        <w:t xml:space="preserve"> among large nation-states in the foreseeable future</w:t>
      </w:r>
      <w:r w:rsidRPr="00266B6D">
        <w:rPr>
          <w:rStyle w:val="Emphasis"/>
        </w:rPr>
        <w:t>. In that sense, the world is a safer place today than it was in the 20th century when more than 75 million people died in two world wars in countries where the population was much smaller than it is today.</w:t>
      </w:r>
    </w:p>
    <w:p w14:paraId="3001219B" w14:textId="77777777" w:rsidR="008657E0" w:rsidRPr="00266B6D" w:rsidRDefault="008657E0" w:rsidP="008657E0">
      <w:pPr>
        <w:pStyle w:val="Heading4"/>
      </w:pPr>
      <w:r w:rsidRPr="00266B6D">
        <w:t xml:space="preserve">Hegemony acts as a global deterrent – Maintains stability </w:t>
      </w:r>
      <w:proofErr w:type="gramStart"/>
      <w:r w:rsidRPr="00266B6D">
        <w:t>vis</w:t>
      </w:r>
      <w:proofErr w:type="gramEnd"/>
      <w:r w:rsidRPr="00266B6D">
        <w:t xml:space="preserve"> a vis primacy and globalization</w:t>
      </w:r>
    </w:p>
    <w:p w14:paraId="36730144" w14:textId="77777777" w:rsidR="008657E0" w:rsidRPr="00266B6D" w:rsidRDefault="008657E0" w:rsidP="008657E0">
      <w:pPr>
        <w:rPr>
          <w:rStyle w:val="Emphasis"/>
          <w:b w:val="0"/>
          <w:iCs w:val="0"/>
          <w:u w:val="none"/>
        </w:rPr>
      </w:pPr>
      <w:r w:rsidRPr="00266B6D">
        <w:rPr>
          <w:rStyle w:val="Style13ptBold"/>
        </w:rPr>
        <w:t>Jacobs, 14</w:t>
      </w:r>
      <w:r w:rsidRPr="00266B6D">
        <w:t xml:space="preserve"> – [Ryan Timothy Jacobs, Graduate from University of North Carolina in International Studies, 6-27-2014, Why U.S. Hegemonic Power is Essential for Future Global Stabilization, </w:t>
      </w:r>
      <w:hyperlink r:id="rId17" w:history="1">
        <w:r w:rsidRPr="00266B6D">
          <w:rPr>
            <w:rStyle w:val="Hyperlink"/>
          </w:rPr>
          <w:t>https://www.academia.edu/7784026/Why_the_U.S._Hegemonic_Power_is_Essential_for_Future_Global_Stabilization</w:t>
        </w:r>
      </w:hyperlink>
      <w:r w:rsidRPr="00266B6D">
        <w:t xml:space="preserve">] </w:t>
      </w:r>
      <w:proofErr w:type="spellStart"/>
      <w:r w:rsidRPr="00266B6D">
        <w:t>Jeong</w:t>
      </w:r>
      <w:proofErr w:type="spellEnd"/>
    </w:p>
    <w:p w14:paraId="75044BE4" w14:textId="77777777" w:rsidR="008657E0" w:rsidRPr="00266B6D" w:rsidRDefault="008657E0" w:rsidP="008657E0">
      <w:pPr>
        <w:rPr>
          <w:u w:val="single"/>
        </w:rPr>
      </w:pPr>
      <w:r w:rsidRPr="00266B6D">
        <w:t xml:space="preserve">In contrast, </w:t>
      </w:r>
      <w:r w:rsidRPr="00266B6D">
        <w:rPr>
          <w:rStyle w:val="StyleUnderline"/>
        </w:rPr>
        <w:t>the political structure of a hegemony primarily differs from an empire on the notion of the political power having final authority.</w:t>
      </w:r>
      <w:r w:rsidRPr="00266B6D">
        <w:t xml:space="preserve"> Also, a </w:t>
      </w:r>
      <w:r w:rsidRPr="00266B6D">
        <w:rPr>
          <w:rStyle w:val="StyleUnderline"/>
        </w:rPr>
        <w:t>hegemony is not a political unit that rules over another unit that is "separate and alien to it."</w:t>
      </w:r>
      <w:r w:rsidRPr="00266B6D">
        <w:t xml:space="preserve"> The Online Etymology Dictionary defines the term "hegemony", "(1560s)from Greek </w:t>
      </w:r>
      <w:proofErr w:type="spellStart"/>
      <w:r w:rsidRPr="00266B6D">
        <w:t>hegemonia</w:t>
      </w:r>
      <w:proofErr w:type="spellEnd"/>
      <w:r w:rsidRPr="00266B6D">
        <w:t xml:space="preserve"> "leadership, a leading the way, a going first;" also "the authority or sovereignty of one city-state over a number of others," as Athens in Attica, Thebes in Boeotia; from hegemon "leader," from </w:t>
      </w:r>
      <w:proofErr w:type="spellStart"/>
      <w:r w:rsidRPr="00266B6D">
        <w:t>hegeisthai</w:t>
      </w:r>
      <w:proofErr w:type="spellEnd"/>
      <w:r w:rsidRPr="00266B6D">
        <w:t xml:space="preserve"> "to lead," perhaps originally "to track down," from PIE *sag-</w:t>
      </w:r>
      <w:proofErr w:type="spellStart"/>
      <w:r w:rsidRPr="00266B6D">
        <w:t>eyo</w:t>
      </w:r>
      <w:proofErr w:type="spellEnd"/>
      <w:r w:rsidRPr="00266B6D">
        <w:t xml:space="preserve">-, from root *sag- "to seek out, track down, trace". Originally of predominance of one city state or another in Greek history; in reference to modern situations from 1860, at first of Prussia in relation to other German states. 4 </w:t>
      </w:r>
      <w:r w:rsidRPr="00266B6D">
        <w:rPr>
          <w:rStyle w:val="StyleUnderline"/>
        </w:rPr>
        <w:t>This leadership, and authority is commonly utilized to influence others to develop similarly in order to create a stable, international relationship.</w:t>
      </w:r>
      <w:r w:rsidRPr="00266B6D">
        <w:t xml:space="preserve"> </w:t>
      </w:r>
      <w:r w:rsidRPr="00266B6D">
        <w:rPr>
          <w:rStyle w:val="Emphasis"/>
        </w:rPr>
        <w:t>Presently, as the hegemonic power, the United States seeks to produce democracy and capitalism; which focus on human rights and free trade</w:t>
      </w:r>
      <w:r w:rsidRPr="00266B6D">
        <w:t>. Another interesting explanation of a hegemonic power is illustrated by Italian Marxist Gramsci in 1971, as "the supremacy of a social group manifest(</w:t>
      </w:r>
      <w:proofErr w:type="spellStart"/>
      <w:r w:rsidRPr="00266B6D">
        <w:t>ing</w:t>
      </w:r>
      <w:proofErr w:type="spellEnd"/>
      <w:r w:rsidRPr="00266B6D">
        <w:t>) itself in two ways, as' domination' and as 'intellectual and moral leadership'" and "</w:t>
      </w:r>
      <w:r w:rsidRPr="00266B6D">
        <w:rPr>
          <w:rStyle w:val="StyleUnderline"/>
        </w:rPr>
        <w:t>the 'normal' exercise of hegemony on the now classical terrain of the parliamentary regime is characterized by the combination of force and consent, which balance each other reciprocall</w:t>
      </w:r>
      <w:r w:rsidRPr="00266B6D">
        <w:t xml:space="preserve">y, without force predominating excessively over consent." 5 In addition, addressing the Theory of Hegemonic Stability (HST) is imperative for this research. HST is based on the idea that the international system can only remain stable if there is a single dominant state that regulates the interactions of other states in the system. </w:t>
      </w:r>
      <w:r w:rsidRPr="00266B6D">
        <w:rPr>
          <w:rStyle w:val="StyleUnderline"/>
        </w:rPr>
        <w:t>The hegemonic power must have the power, will and commitment to enforce the rules. It must also be perceived as mutually beneficial to the major states.</w:t>
      </w:r>
      <w:r w:rsidRPr="00266B6D">
        <w:t xml:space="preserve"> </w:t>
      </w:r>
      <w:r w:rsidRPr="00266B6D">
        <w:rPr>
          <w:rStyle w:val="StyleUnderline"/>
        </w:rPr>
        <w:t>The capability rests upon three attributes: a large, growing economy; dominance in a leading technological or economic sector; and political power backed up by projective military</w:t>
      </w:r>
      <w:r w:rsidRPr="00266B6D">
        <w:t xml:space="preserve">. 6 The Ruth C. Lawson Professor of International Politics from Mount Holyoke College, Vincent Ferraro cites four nation-states that have been hegemonic powers: Portugal, Holland, Britain (at two points in history); and of course, the United States (to present day). After World War II, when </w:t>
      </w:r>
      <w:r w:rsidRPr="00266B6D">
        <w:rPr>
          <w:rStyle w:val="StyleUnderline"/>
        </w:rPr>
        <w:t xml:space="preserve">the United States was recognized as the hegemonic power by its Western allies, international stability has relied upon U.S. dominance. </w:t>
      </w:r>
      <w:r w:rsidRPr="00266B6D">
        <w:t xml:space="preserve">Therefore states that threaten the stability of the western hegemonic power also fulminate global stability. </w:t>
      </w:r>
      <w:r w:rsidRPr="00266B6D">
        <w:rPr>
          <w:rStyle w:val="Emphasis"/>
        </w:rPr>
        <w:t>It is essential that the United States continues to play the predominant international role that it does today for many years to come</w:t>
      </w:r>
      <w:r w:rsidRPr="00266B6D">
        <w:t>. As technology is rapidly expanding, one of the most important areas that U.S. involvement is necessary is communications. "</w:t>
      </w:r>
      <w:r w:rsidRPr="00266B6D">
        <w:rPr>
          <w:rStyle w:val="StyleUnderline"/>
        </w:rPr>
        <w:t xml:space="preserve">The United States technological assets-including its leadership in piloting social networking and rapid communications-give it an advantage, but the Internet also will continue to boost the power of </w:t>
      </w:r>
      <w:proofErr w:type="spellStart"/>
      <w:r w:rsidRPr="00266B6D">
        <w:rPr>
          <w:rStyle w:val="StyleUnderline"/>
        </w:rPr>
        <w:t>nonstate</w:t>
      </w:r>
      <w:proofErr w:type="spellEnd"/>
      <w:r w:rsidRPr="00266B6D">
        <w:rPr>
          <w:rStyle w:val="StyleUnderline"/>
        </w:rPr>
        <w:t xml:space="preserve"> actors. </w:t>
      </w:r>
      <w:r w:rsidRPr="00266B6D">
        <w:t xml:space="preserve">In most cases, </w:t>
      </w:r>
      <w:r w:rsidRPr="00266B6D">
        <w:rPr>
          <w:rStyle w:val="StyleUnderline"/>
        </w:rPr>
        <w:t xml:space="preserve">US power will need to be enhanced through relevant outside networks, friends, and affiliates that </w:t>
      </w:r>
      <w:proofErr w:type="spellStart"/>
      <w:r w:rsidRPr="00266B6D">
        <w:rPr>
          <w:rStyle w:val="StyleUnderline"/>
        </w:rPr>
        <w:t>cancoalesce</w:t>
      </w:r>
      <w:proofErr w:type="spellEnd"/>
      <w:r w:rsidRPr="00266B6D">
        <w:rPr>
          <w:rStyle w:val="StyleUnderline"/>
        </w:rPr>
        <w:t xml:space="preserve"> on any particular issue</w:t>
      </w:r>
      <w:r w:rsidRPr="00266B6D">
        <w:t xml:space="preserve">. Leadership will be a function of position, enmeshment, diplomatic skill, and constructive demeanor." 7 </w:t>
      </w:r>
      <w:r w:rsidRPr="00266B6D">
        <w:rPr>
          <w:rStyle w:val="Emphasis"/>
        </w:rPr>
        <w:t>Furthermore, future global stabilization requires the U.S. to advance developments in other facets of technology (weaponry, transportation, etc.), as it will be crucial for defense and peacekeeping operations,</w:t>
      </w:r>
      <w:r w:rsidRPr="00266B6D">
        <w:t xml:space="preserve"> as well. With the strengthening of international law, and success of the United Nations (U.N.), the U.S. would have the capability of assuring such stability. </w:t>
      </w:r>
      <w:r w:rsidRPr="00266B6D">
        <w:rPr>
          <w:rStyle w:val="StyleUnderline"/>
        </w:rPr>
        <w:t>This would constitute the U.S., enshrined in democracy; as not only one of the beneficiaries of global stability, but also a body politic that exemplifies durability over time.</w:t>
      </w:r>
    </w:p>
    <w:p w14:paraId="3CF6A8AD" w14:textId="77777777" w:rsidR="00411256" w:rsidRPr="00266B6D" w:rsidRDefault="00411256" w:rsidP="00411256">
      <w:pPr>
        <w:pStyle w:val="Heading4"/>
      </w:pPr>
      <w:r w:rsidRPr="00266B6D">
        <w:t xml:space="preserve">US Leaderships is crucial to maintain democratic peace and check nuclear </w:t>
      </w:r>
      <w:proofErr w:type="spellStart"/>
      <w:r w:rsidRPr="00266B6D">
        <w:t>prolif</w:t>
      </w:r>
      <w:proofErr w:type="spellEnd"/>
      <w:r w:rsidRPr="00266B6D">
        <w:t xml:space="preserve"> </w:t>
      </w:r>
    </w:p>
    <w:p w14:paraId="5DB1C77E" w14:textId="77777777" w:rsidR="00411256" w:rsidRPr="00266B6D" w:rsidRDefault="00411256" w:rsidP="00411256">
      <w:proofErr w:type="spellStart"/>
      <w:r w:rsidRPr="00266B6D">
        <w:rPr>
          <w:rStyle w:val="Style13ptBold"/>
        </w:rPr>
        <w:t>Ikenberry</w:t>
      </w:r>
      <w:proofErr w:type="spellEnd"/>
      <w:r w:rsidRPr="00266B6D">
        <w:rPr>
          <w:rStyle w:val="Style13ptBold"/>
        </w:rPr>
        <w:t>, 14</w:t>
      </w:r>
      <w:r w:rsidRPr="00266B6D">
        <w:t xml:space="preserve"> – [Gilford John </w:t>
      </w:r>
      <w:proofErr w:type="spellStart"/>
      <w:r w:rsidRPr="00266B6D">
        <w:t>Ikenberry</w:t>
      </w:r>
      <w:proofErr w:type="spellEnd"/>
      <w:r w:rsidRPr="00266B6D">
        <w:t xml:space="preserve">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18" w:history="1">
        <w:r w:rsidRPr="00266B6D">
          <w:rPr>
            <w:rStyle w:val="Hyperlink"/>
          </w:rPr>
          <w:t>https://www.foreignaffairs.org/articles/china/2014-04-17/illusion-geopolitics</w:t>
        </w:r>
      </w:hyperlink>
      <w:r w:rsidRPr="00266B6D">
        <w:t xml:space="preserve">] </w:t>
      </w:r>
      <w:proofErr w:type="spellStart"/>
      <w:r w:rsidRPr="00266B6D">
        <w:t>Jeong</w:t>
      </w:r>
      <w:proofErr w:type="spellEnd"/>
    </w:p>
    <w:p w14:paraId="083F1407" w14:textId="77777777" w:rsidR="00411256" w:rsidRPr="00266B6D" w:rsidRDefault="00411256" w:rsidP="00411256">
      <w:r w:rsidRPr="00266B6D">
        <w:t xml:space="preserve">RISE OF DEMOCRACY Mead’s vision of a contest over Eurasia between the United States and China, Iran, and Russia misses the more profound power transition under way: the increasing ascendancy of liberal capitalist democracy. </w:t>
      </w:r>
      <w:r w:rsidRPr="00266B6D">
        <w:rPr>
          <w:rStyle w:val="StyleUnderline"/>
        </w:rPr>
        <w:t xml:space="preserve">To be sure, many liberal democracies are struggling at the moment with slow economic growth, social inequality, and political instability. </w:t>
      </w:r>
      <w:r w:rsidRPr="00266B6D">
        <w:t xml:space="preserve">But the spread of liberal democracy throughout the world, beginning in the late 1970s and accelerating after the Cold War, has dramatically strengthened the United States’ position and tightened the geopolitical circle around China and Russia. It’s easy to forget how rare liberal democracy once was. Until the twentieth century, it was confined to the West and parts of Latin America. </w:t>
      </w:r>
      <w:r w:rsidRPr="00266B6D">
        <w:rPr>
          <w:rStyle w:val="StyleUnderline"/>
        </w:rPr>
        <w:t>After World War II, however, it began to reach beyond those realms, as newly independent states established self-rule</w:t>
      </w:r>
      <w:r w:rsidRPr="00266B6D">
        <w:t xml:space="preserve">. During the 1950s, 1960s, and early 1970s, military coups and new dictators put the brakes on democratic transitions. But in the late 1970s, what the political scientist Samuel Huntington termed “the third wave” of democratization washed over southern Europe, Latin America, and East Asia. Then the Cold War ended, and a cohort of former communist states in </w:t>
      </w:r>
      <w:proofErr w:type="gramStart"/>
      <w:r w:rsidRPr="00266B6D">
        <w:t>eastern</w:t>
      </w:r>
      <w:proofErr w:type="gramEnd"/>
      <w:r w:rsidRPr="00266B6D">
        <w:t xml:space="preserve"> Europe were brought into the democratic fold. By the late 1990s, 60 percent of all countries had become democracies. Although some backsliding has occurred, the more significant trend has been the emergence of a group of democratic middle powers, including Australia, Brazil, India, Indonesia, Mexico, South Korea, and Turkey. </w:t>
      </w:r>
      <w:r w:rsidRPr="00266B6D">
        <w:rPr>
          <w:rStyle w:val="StyleUnderline"/>
        </w:rPr>
        <w:t>These rising democracies are acting as stakeholders in the international system: pushing for multilateral cooperation, seeking greater rights and responsibilities, and exercising influence through peaceful means</w:t>
      </w:r>
      <w:r w:rsidRPr="00266B6D">
        <w:t xml:space="preserve">. Such countries lend the liberal world order new geopolitical heft. As the political scientist Larry Diamond has noted, if Argentina, Brazil, India, Indonesia, South Africa, and Turkey regain their economic footing and strengthen their democratic rule, the G-20, which also includes the United States and European countries, “will have become a strong ‘club of democracies,’ with only Russia, China, and Saudi Arabia holding out.” </w:t>
      </w:r>
      <w:r w:rsidRPr="00266B6D">
        <w:rPr>
          <w:rStyle w:val="StyleUnderline"/>
        </w:rPr>
        <w:t>The rise of a global middle class of democratic states has turned China and Russia into outliers</w:t>
      </w:r>
      <w:r w:rsidRPr="00266B6D">
        <w:t xml:space="preserve"> -- not, as Mead fears, legitimate contestants for global leadership. In fact, the democratic upsurge has been deeply problematic for both countries. In </w:t>
      </w:r>
      <w:proofErr w:type="gramStart"/>
      <w:r w:rsidRPr="00266B6D">
        <w:t>eastern</w:t>
      </w:r>
      <w:proofErr w:type="gramEnd"/>
      <w:r w:rsidRPr="00266B6D">
        <w:t xml:space="preserve"> Europe, former Soviet states and satellites have gone democratic and joined the West. As worrisome as Russian President Vladimir Putin’s moves in Crimea have been, they reflect Russia’s geopolitical vulnerability, not its strength. Over the last two decades, the West has crept closer to Russia’s borders. In 1999, the Czech Republic, Hungary, and Poland entered NATO. </w:t>
      </w:r>
      <w:r w:rsidRPr="00266B6D">
        <w:rPr>
          <w:rStyle w:val="StyleUnderline"/>
        </w:rPr>
        <w:t>They were joined in 2004 by seven more former members of the Soviet bloc, and in 2009, by Albania and Croatia. In the meantime, six former Soviet republics have headed down the path to membership by joining NATO’s Partnership for Peace program. Mead makes much of Putin’s achievements in Georgia, Armenia, and Crimea. Yet even though Putin is winning some small battles, he is losing the war.</w:t>
      </w:r>
      <w:r w:rsidRPr="00266B6D">
        <w:t xml:space="preserve"> </w:t>
      </w:r>
      <w:r w:rsidRPr="00266B6D">
        <w:rPr>
          <w:rStyle w:val="Emphasis"/>
        </w:rPr>
        <w:t>Russia is not on the rise; to the contrary, it is experiencing one of the greatest geopolitical contractions of any major power in the modern era.</w:t>
      </w:r>
      <w:r w:rsidRPr="00266B6D">
        <w:t xml:space="preserve"> Democracy is encircling China, too. In the mid-1980s, India and Japan were the only Asian democracies, but since then, Indonesia, Mongolia, the Philippines, South Korea, Taiwan, and Thailand have joined the club. Myanmar (also called Burma) has made cautious steps toward multiparty rule -- steps that have come, as </w:t>
      </w:r>
      <w:r w:rsidRPr="00266B6D">
        <w:rPr>
          <w:rStyle w:val="StyleUnderline"/>
        </w:rPr>
        <w:t>China has not failed to notice, in conjunction with warming relations with the United States. China now lives in a decidedly democratic neighborhood.</w:t>
      </w:r>
      <w:r w:rsidRPr="00266B6D">
        <w:t xml:space="preserve"> These political transformations have put China and Russia on the defensive. Consider the recent developments in Ukraine. The economic and political currents in most of the country are inexorably flowing westward, a trend that terrifies Putin. His only recourse has been to strong-arm Ukraine into resisting the EU and remaining in Russia’s orbit. Although he may be able to keep Crimea under Russian control, his grip on the rest of the country is slipping. As the EU diplomat Robert Cooper has noted, Putin can try to delay the moment when Ukraine “affiliates with the EU, but he can’t stop it.” Indeed, Putin </w:t>
      </w:r>
      <w:r w:rsidRPr="00266B6D">
        <w:rPr>
          <w:rStyle w:val="StyleUnderline"/>
        </w:rPr>
        <w:t>might not even be able to accomplish that, since his provocative moves may serve only to speed Ukraine’s move toward Europe. China faces a similar predicament in Taiwan.</w:t>
      </w:r>
      <w:r w:rsidRPr="00266B6D">
        <w:t xml:space="preserve"> </w:t>
      </w:r>
      <w:r w:rsidRPr="00266B6D">
        <w:rPr>
          <w:rStyle w:val="StyleUnderline"/>
        </w:rPr>
        <w:t>Chinese leaders sincerely believe that Taiwan is part of China, but the Taiwanese do not.</w:t>
      </w:r>
      <w:r w:rsidRPr="00266B6D">
        <w:t xml:space="preserve"> The democratic transition on the island has made its inhabitants’ claims to nationhood more deeply felt and legitimate. A 2011 survey found that if the Taiwanese could be assured that China would not attack Taiwan, 80 percent of them would support declaring independence. Like Russia, </w:t>
      </w:r>
      <w:r w:rsidRPr="00266B6D">
        <w:rPr>
          <w:rStyle w:val="StyleUnderline"/>
        </w:rPr>
        <w:t>China wants geopolitical control over its neighborhood. But the spread of democracy to all corners of Asia has made old-fashioned domination the only way to achieve that, and that option is costly and self-defeating. While the rise of democratic states makes life more difficult for China and Russia, it makes the world safer for the United States</w:t>
      </w:r>
      <w:r w:rsidRPr="00266B6D">
        <w:t xml:space="preserve">. </w:t>
      </w:r>
      <w:r w:rsidRPr="00266B6D">
        <w:rPr>
          <w:rStyle w:val="Emphasis"/>
        </w:rPr>
        <w:t>Those two powers may count as U.S. rivals, but the rivalry takes place on a very uneven playing field: the United States has the most friends, and the most capable ones, too. Washington and its allies account for 75 percent of global military spending</w:t>
      </w:r>
      <w:r w:rsidRPr="00266B6D">
        <w:t xml:space="preserve">. Democratization has put China and Russia in a geopolitical box. Iran is not surrounded by democracies, but it is threatened by a restive pro-democracy movement at home. More important, Iran is the weakest member of Mead’s axis, with a much smaller economy and military than the United States and the other great powers. It is also the target of the strongest international sanctions regime ever assembled, with help from China and Russia. </w:t>
      </w:r>
      <w:r w:rsidRPr="00266B6D">
        <w:rPr>
          <w:rStyle w:val="StyleUnderline"/>
        </w:rPr>
        <w:t xml:space="preserve">The Obama administration’s diplomacy with Iran may or may not succeed, but </w:t>
      </w:r>
      <w:r w:rsidRPr="00266B6D">
        <w:rPr>
          <w:rStyle w:val="Emphasis"/>
        </w:rPr>
        <w:t>it is not clear what Mead would do differently to prevent the country from acquiring nuclear weapon</w:t>
      </w:r>
      <w:r w:rsidRPr="00266B6D">
        <w:rPr>
          <w:rStyle w:val="StyleUnderline"/>
        </w:rPr>
        <w:t xml:space="preserve">s. </w:t>
      </w:r>
      <w:r w:rsidRPr="00266B6D">
        <w:t xml:space="preserve">U.S. President Barack Obama’s approach has the virtue of offering Tehran a path by which it can move from being a hostile regional power to becoming a more constructive, nonnuclear member of the international community -- a potential geopolitical game changer that Mead fails to appreciate. </w:t>
      </w:r>
    </w:p>
    <w:p w14:paraId="40E060E4" w14:textId="77777777" w:rsidR="008657E0" w:rsidRPr="00266B6D" w:rsidRDefault="008657E0" w:rsidP="005B68FA">
      <w:pPr>
        <w:rPr>
          <w:rStyle w:val="Emphasis"/>
        </w:rPr>
      </w:pPr>
    </w:p>
    <w:p w14:paraId="71CD24A5" w14:textId="328AD305" w:rsidR="000B1FAB" w:rsidRPr="00266B6D" w:rsidRDefault="000B1FAB" w:rsidP="00E94071">
      <w:pPr>
        <w:pStyle w:val="Heading3"/>
      </w:pPr>
      <w:r w:rsidRPr="00266B6D">
        <w:t>--SCS</w:t>
      </w:r>
    </w:p>
    <w:p w14:paraId="5C4A3570" w14:textId="77777777" w:rsidR="000B1FAB" w:rsidRPr="00266B6D" w:rsidRDefault="000B1FAB" w:rsidP="000B1FAB">
      <w:pPr>
        <w:pStyle w:val="Heading4"/>
      </w:pPr>
      <w:r w:rsidRPr="00266B6D">
        <w:t xml:space="preserve">American Primacy de-escalates South China Sea Tensions </w:t>
      </w:r>
    </w:p>
    <w:p w14:paraId="25F0F5A9" w14:textId="77777777" w:rsidR="000B1FAB" w:rsidRPr="00266B6D" w:rsidRDefault="000B1FAB" w:rsidP="000B1FAB">
      <w:r w:rsidRPr="00266B6D">
        <w:rPr>
          <w:rStyle w:val="Style13ptBold"/>
        </w:rPr>
        <w:t>NYT, 5-29</w:t>
      </w:r>
      <w:r w:rsidRPr="00266B6D">
        <w:t xml:space="preserve"> – </w:t>
      </w:r>
      <w:proofErr w:type="gramStart"/>
      <w:r w:rsidRPr="00266B6D">
        <w:t>[ New</w:t>
      </w:r>
      <w:proofErr w:type="gramEnd"/>
      <w:r w:rsidRPr="00266B6D">
        <w:t xml:space="preserve"> York Times: Editorial Board, 5-29-2015, The New York Times, </w:t>
      </w:r>
      <w:hyperlink r:id="rId19" w:history="1">
        <w:r w:rsidRPr="00266B6D">
          <w:rPr>
            <w:rStyle w:val="Hyperlink"/>
          </w:rPr>
          <w:t>http://www.nytimes.com/2015/05/30/opinion/pushback-in-the-south-china-sea.html</w:t>
        </w:r>
      </w:hyperlink>
      <w:r w:rsidRPr="00266B6D">
        <w:t xml:space="preserve">] </w:t>
      </w:r>
      <w:proofErr w:type="spellStart"/>
      <w:r w:rsidRPr="00266B6D">
        <w:t>Jeong</w:t>
      </w:r>
      <w:proofErr w:type="spellEnd"/>
    </w:p>
    <w:p w14:paraId="280D246B" w14:textId="77777777" w:rsidR="000B1FAB" w:rsidRPr="00266B6D" w:rsidRDefault="000B1FAB" w:rsidP="000B1FAB">
      <w:pPr>
        <w:rPr>
          <w:sz w:val="14"/>
        </w:rPr>
      </w:pPr>
      <w:r w:rsidRPr="00266B6D">
        <w:rPr>
          <w:rStyle w:val="StyleUnderline"/>
        </w:rPr>
        <w:t>The United States has good reason to push back more forcefully against China’s grab for power in the South China Sea</w:t>
      </w:r>
      <w:r w:rsidRPr="00266B6D">
        <w:rPr>
          <w:sz w:val="14"/>
        </w:rPr>
        <w:t xml:space="preserve">, as Defense Secretary Ashton Carter did on a trip to Asia this week. </w:t>
      </w:r>
      <w:r w:rsidRPr="00266B6D">
        <w:rPr>
          <w:rStyle w:val="StyleUnderline"/>
        </w:rPr>
        <w:t>Beijing has repeatedly ignored earlier warnings to moderate the aggressive behavior that is unsettling its regional neighbors and further undermining its relations with the United States</w:t>
      </w:r>
      <w:r w:rsidRPr="00266B6D">
        <w:rPr>
          <w:sz w:val="14"/>
        </w:rPr>
        <w:t xml:space="preserve">. On Friday, American officials disclosed that China had installed two </w:t>
      </w:r>
      <w:hyperlink r:id="rId20" w:history="1">
        <w:r w:rsidRPr="00266B6D">
          <w:rPr>
            <w:sz w:val="14"/>
          </w:rPr>
          <w:t>mobile artillery vehicles</w:t>
        </w:r>
      </w:hyperlink>
      <w:r w:rsidRPr="00266B6D">
        <w:rPr>
          <w:sz w:val="14"/>
        </w:rPr>
        <w:t xml:space="preserve"> on an artificial island it is building in the sea, which is rich in natural resources like oil and gas and where China clearly hopes to establish some form of hegemony. The weapons are not considered a threat to American naval forces. Still, they reinforce fears that China intends to militarize the Spratly Islands, a collection of reefs and rocks also claimed by the Philippines, Vietnam, Malaysia and Taiwan, and use them to control the waterway’s shipping lanes and dominate its smaller neighbors. </w:t>
      </w:r>
      <w:r w:rsidRPr="00266B6D">
        <w:rPr>
          <w:rStyle w:val="StyleUnderline"/>
        </w:rPr>
        <w:t xml:space="preserve">China’s ambitions have become increasingly clear since 2012 when it publicly asserted a claim to </w:t>
      </w:r>
      <w:hyperlink r:id="rId21" w:history="1">
        <w:r w:rsidRPr="00266B6D">
          <w:rPr>
            <w:rStyle w:val="StyleUnderline"/>
          </w:rPr>
          <w:t>80 percent</w:t>
        </w:r>
      </w:hyperlink>
      <w:r w:rsidRPr="00266B6D">
        <w:rPr>
          <w:rStyle w:val="StyleUnderline"/>
        </w:rPr>
        <w:t xml:space="preserve"> of the South China Sea. </w:t>
      </w:r>
      <w:r w:rsidRPr="00266B6D">
        <w:rPr>
          <w:sz w:val="14"/>
        </w:rPr>
        <w:t xml:space="preserve">In recent months, </w:t>
      </w:r>
      <w:hyperlink r:id="rId22" w:history="1">
        <w:r w:rsidRPr="00266B6D">
          <w:rPr>
            <w:sz w:val="14"/>
          </w:rPr>
          <w:t xml:space="preserve">photographic evidence from commercial satellites and American spy planes has left little doubt that </w:t>
        </w:r>
      </w:hyperlink>
      <w:r w:rsidRPr="00266B6D">
        <w:rPr>
          <w:sz w:val="14"/>
        </w:rPr>
        <w:t xml:space="preserve">China is moving with alarming speed to turn the </w:t>
      </w:r>
      <w:proofErr w:type="spellStart"/>
      <w:r w:rsidRPr="00266B6D">
        <w:rPr>
          <w:sz w:val="14"/>
        </w:rPr>
        <w:t>Spratlys</w:t>
      </w:r>
      <w:proofErr w:type="spellEnd"/>
      <w:r w:rsidRPr="00266B6D">
        <w:rPr>
          <w:sz w:val="14"/>
        </w:rPr>
        <w:t xml:space="preserve"> into more substantial land masses, complete with runways and harbors. </w:t>
      </w:r>
      <w:r w:rsidRPr="00266B6D">
        <w:rPr>
          <w:rStyle w:val="Emphasis"/>
        </w:rPr>
        <w:t>Some American officials now believe China regards its claims in the South China Sea as nonnegotiable.</w:t>
      </w:r>
      <w:r w:rsidRPr="00266B6D">
        <w:rPr>
          <w:sz w:val="14"/>
        </w:rPr>
        <w:t xml:space="preserve"> If so, that’s terrible news for the region but also ultimately for China, which claims it prizes stability but will find it impossible to realize its economic goals if Asia is in constant tension. </w:t>
      </w:r>
      <w:r w:rsidRPr="00266B6D">
        <w:rPr>
          <w:rStyle w:val="StyleUnderline"/>
        </w:rPr>
        <w:t>China’s bullying on the South China Sea has already caused many Asian countries to forge closer defense ties with the United States</w:t>
      </w:r>
      <w:r w:rsidRPr="00266B6D">
        <w:rPr>
          <w:sz w:val="14"/>
        </w:rPr>
        <w:t xml:space="preserve">. Now, the Obama administration has decided to more firmly underscore America’s intention to remain a Pacific power and to ensure that the region and its waters remain accessible to all nations. </w:t>
      </w:r>
      <w:r w:rsidRPr="00266B6D">
        <w:rPr>
          <w:rStyle w:val="StyleUnderline"/>
        </w:rPr>
        <w:t>That is a role the United States has played constructively for decades, promoting a stability that has allowed Japan, South Korea and other countries, including China, to develop.</w:t>
      </w:r>
      <w:r w:rsidRPr="00266B6D">
        <w:rPr>
          <w:sz w:val="14"/>
        </w:rPr>
        <w:t xml:space="preserve"> “</w:t>
      </w:r>
      <w:r w:rsidRPr="00266B6D">
        <w:rPr>
          <w:rStyle w:val="Emphasis"/>
        </w:rPr>
        <w:t>There should be no mistake: the United States will fly, sail and operate wherever international law allows, as forces do around the world,”</w:t>
      </w:r>
      <w:r w:rsidRPr="00266B6D">
        <w:rPr>
          <w:sz w:val="14"/>
        </w:rPr>
        <w:t xml:space="preserve"> Mr. Carter said in his speech. </w:t>
      </w:r>
      <w:r w:rsidRPr="00266B6D">
        <w:rPr>
          <w:rStyle w:val="StyleUnderline"/>
        </w:rPr>
        <w:t>He also called for “an immediate and lasting halt to land reclamation by all claimants.”</w:t>
      </w:r>
      <w:r w:rsidRPr="00266B6D">
        <w:rPr>
          <w:sz w:val="14"/>
        </w:rPr>
        <w:t xml:space="preserve"> </w:t>
      </w:r>
      <w:r w:rsidRPr="00266B6D">
        <w:rPr>
          <w:rStyle w:val="Emphasis"/>
        </w:rPr>
        <w:t>Although the administration would obviously prefer a peaceful resolution of all South China Sea disputes, it cannot allow China’s claims to go unchallenged</w:t>
      </w:r>
      <w:r w:rsidRPr="00266B6D">
        <w:rPr>
          <w:sz w:val="14"/>
        </w:rPr>
        <w:t>. It sent a surveillance plane close to one of China’s artificial islands, is considering air and sea patrols that could go closer to disputed reefs and shoals, and is expanding military exercises with regional partners. President Obama and President Xi Jinping of China plan to meet later this year. In the meantime, American officials and their Chinese counterparts must avoid any miscalculation that could lead to a direct confrontation.</w:t>
      </w:r>
    </w:p>
    <w:p w14:paraId="6603CC6B" w14:textId="77777777" w:rsidR="000B1FAB" w:rsidRPr="00266B6D" w:rsidRDefault="000B1FAB" w:rsidP="000B1FAB"/>
    <w:p w14:paraId="011DE7E1" w14:textId="77777777" w:rsidR="00D51D82" w:rsidRPr="00266B6D" w:rsidRDefault="00D51D82" w:rsidP="00D51D82">
      <w:pPr>
        <w:pStyle w:val="Heading4"/>
      </w:pPr>
      <w:r w:rsidRPr="00266B6D">
        <w:t xml:space="preserve">Tensions escalate and go nuclear – </w:t>
      </w:r>
      <w:proofErr w:type="spellStart"/>
      <w:r w:rsidRPr="00266B6D">
        <w:t>Noko</w:t>
      </w:r>
      <w:proofErr w:type="spellEnd"/>
      <w:r w:rsidRPr="00266B6D">
        <w:t xml:space="preserve"> and Chinese Aggression  </w:t>
      </w:r>
    </w:p>
    <w:p w14:paraId="735557A3" w14:textId="77777777" w:rsidR="00D51D82" w:rsidRPr="00266B6D" w:rsidRDefault="00D51D82" w:rsidP="00D51D82">
      <w:r w:rsidRPr="00266B6D">
        <w:rPr>
          <w:rStyle w:val="Style13ptBold"/>
        </w:rPr>
        <w:t>Hua, 6-2</w:t>
      </w:r>
      <w:r w:rsidRPr="00266B6D">
        <w:t xml:space="preserve"> – [Shen Hua, Correspondent with VOA News, 6-2-15, Will South China Sea Dispute Lead to World War?, </w:t>
      </w:r>
      <w:hyperlink r:id="rId23" w:history="1">
        <w:r w:rsidRPr="00266B6D">
          <w:rPr>
            <w:rStyle w:val="Hyperlink"/>
          </w:rPr>
          <w:t>http://www.voanews.com/content/will-south-china-sea-dispute-lead-to-world-war/2806950.html</w:t>
        </w:r>
      </w:hyperlink>
      <w:r w:rsidRPr="00266B6D">
        <w:t xml:space="preserve">] </w:t>
      </w:r>
      <w:proofErr w:type="spellStart"/>
      <w:r w:rsidRPr="00266B6D">
        <w:t>Jeong</w:t>
      </w:r>
      <w:proofErr w:type="spellEnd"/>
    </w:p>
    <w:p w14:paraId="2C0FEB33" w14:textId="77777777" w:rsidR="00D51D82" w:rsidRPr="00266B6D" w:rsidRDefault="00D51D82" w:rsidP="00D51D82">
      <w:pPr>
        <w:rPr>
          <w:rStyle w:val="StyleUnderline"/>
        </w:rPr>
      </w:pPr>
      <w:r w:rsidRPr="00266B6D">
        <w:t xml:space="preserve">WASHINGTON— </w:t>
      </w:r>
      <w:r w:rsidRPr="00266B6D">
        <w:rPr>
          <w:rStyle w:val="Emphasis"/>
        </w:rPr>
        <w:t>Will South China Sea issues trigger a third world war</w:t>
      </w:r>
      <w:r w:rsidRPr="00266B6D">
        <w:t xml:space="preserve">? While American scholars and New York investors are paying close attention to the political, military and economic aspects of the South China Sea conflict, others find the speculation unconvincing. </w:t>
      </w:r>
      <w:r w:rsidRPr="00266B6D">
        <w:rPr>
          <w:rStyle w:val="StyleUnderline"/>
        </w:rPr>
        <w:t>The U.S. and China have increasingly argued in recent days over Beijing's artificial island building, turning underwater land into airfields, in the South China Sea. U.S. Defense Secretary Ash Carter said on Saturday that the U.S. opposes “any further militarization” of the disputed lands</w:t>
      </w:r>
      <w:r w:rsidRPr="00266B6D">
        <w:t>, while one of China’s top ranking military officials has defended building artificial islands in contested waters, saying the land reclamation is “justified, legitimate and reasonable.”</w:t>
      </w:r>
      <w:r w:rsidRPr="00266B6D">
        <w:rPr>
          <w:rStyle w:val="StyleUnderline"/>
        </w:rPr>
        <w:t xml:space="preserve"> Gordon Chang, author of The Coming Collapse of China, recently claimed that the South China Sea could become the next “</w:t>
      </w:r>
      <w:r w:rsidRPr="00266B6D">
        <w:rPr>
          <w:rStyle w:val="Emphasis"/>
        </w:rPr>
        <w:t>Great War Zone</w:t>
      </w:r>
      <w:r w:rsidRPr="00266B6D">
        <w:t>.” Chang said last week at a panel discussion held by the U.S. Air Force Association that it will not be long before the U.S. takes initiatives to respond to China’s unyielding attitude and behavior in the South China Sea. He said the time frame is now. “The U.S. Navy is clearly going to test China’s claims of exclusion of the South China Sea,” Chang said. “We have to do that, because if there has been any consistent American foreign policy over the course of two centuries, it has been the defense of freedom of navigation.” “</w:t>
      </w:r>
      <w:r w:rsidRPr="00266B6D">
        <w:rPr>
          <w:rStyle w:val="StyleUnderline"/>
        </w:rPr>
        <w:t>Now China is infringing on that notion at this time</w:t>
      </w:r>
      <w:r w:rsidRPr="00266B6D">
        <w:t xml:space="preserve">,” Chang added. </w:t>
      </w:r>
      <w:r w:rsidRPr="00266B6D">
        <w:rPr>
          <w:rStyle w:val="StyleUnderline"/>
        </w:rPr>
        <w:t>“I think we probably will act in a very short time frame</w:t>
      </w:r>
      <w:r w:rsidRPr="00266B6D">
        <w:t xml:space="preserve">.” </w:t>
      </w:r>
      <w:r w:rsidRPr="00266B6D">
        <w:rPr>
          <w:rStyle w:val="Emphasis"/>
        </w:rPr>
        <w:t xml:space="preserve">Chang called it “a classic zero-sum game” for China to challenge the U.S. in the South China Sea. </w:t>
      </w:r>
      <w:r w:rsidRPr="00266B6D">
        <w:rPr>
          <w:rStyle w:val="StyleUnderline"/>
        </w:rPr>
        <w:t>He said China sees the South China Sea as one of its core interests with no room for negotiation, while the U.S. has been the influential maritime power for the past two centur</w:t>
      </w:r>
      <w:r w:rsidRPr="00266B6D">
        <w:t xml:space="preserve">ies. Both could concede on the South China Sea issues, Chang said, but they will not abandon their long-held positions. </w:t>
      </w:r>
      <w:r w:rsidRPr="00266B6D">
        <w:rPr>
          <w:rStyle w:val="StyleUnderline"/>
        </w:rPr>
        <w:t>Rick Fisher, senior research fellow at the International Assessment and Strategy Center, told VOA that attention should also be paid to the development of nuclear weapons in China and North Korea</w:t>
      </w:r>
      <w:r w:rsidRPr="00266B6D">
        <w:t xml:space="preserve">. He said that although North Korea stays quiet for now, it is likely to take advantage of the South China Sea disputes in the foreseeable future. </w:t>
      </w:r>
      <w:r w:rsidRPr="00266B6D">
        <w:rPr>
          <w:rStyle w:val="StyleUnderline"/>
        </w:rPr>
        <w:t>“As soon as North Korea can demonstrate that it can fire a nuclear missile, then North Korea becomes a factor because North Korea itself can decide to take a period of high confrontation in the South China Sea and put greater pressure on the United States in order to obtain concessions from South Korea or the U.S. itself.</w:t>
      </w:r>
      <w:r w:rsidRPr="00266B6D">
        <w:t xml:space="preserve">” So, Fisher said, “as soon as there is a crisis, North Korea could become a very dangerous element.” Fisher said although Kim Jong </w:t>
      </w:r>
      <w:proofErr w:type="gramStart"/>
      <w:r w:rsidRPr="00266B6D">
        <w:t>Un</w:t>
      </w:r>
      <w:proofErr w:type="gramEnd"/>
      <w:r w:rsidRPr="00266B6D">
        <w:t xml:space="preserve"> has rifts with the Chinese government, both share and act by the same communist ideology. Well-known American investor George Soros also expressed concerns about the </w:t>
      </w:r>
      <w:r w:rsidRPr="00266B6D">
        <w:rPr>
          <w:rStyle w:val="StyleUnderline"/>
        </w:rPr>
        <w:t>Chinese aggression in the South China Sea in recent months</w:t>
      </w:r>
      <w:r w:rsidRPr="00266B6D">
        <w:t xml:space="preserve">. He said at a recent World Bank forum that if China suffers economically, it is likely to initiate a third world war in order to achieve national solidarity and to get itself out of the economic difficulties. </w:t>
      </w:r>
      <w:r w:rsidRPr="00266B6D">
        <w:rPr>
          <w:rStyle w:val="StyleUnderline"/>
        </w:rPr>
        <w:t>Even if China and the U.S. do not engage in a war directly, Soros said, there is a high possibility of military conflicts between China and one of the U.S. security partners, Japan. World War III could follow as a result</w:t>
      </w:r>
      <w:r w:rsidRPr="00266B6D">
        <w:t xml:space="preserve">, Soros said. Tad Daley, director of the project on abolishing war at the Center for War/Peace Studies, disagrees with the notion that the South China Sea issues are having a strong impact on Chinese nuclear weapon strategies. He said China seems to only want to maintain nuclear deterrence, keeping its second-strike capability without taking the pre-emptive strike, or the first strike. Daley said China achieved its second-strike capability many decades ago. “Maybe in 1975, when China said you’d better not launch nuclear strikes on us, because probably a few nuclear warheads would remain, and we could take out Los Angeles and San Francisco,” Daley said. “That situation existed for many decades.” </w:t>
      </w:r>
      <w:r w:rsidRPr="00266B6D">
        <w:rPr>
          <w:rStyle w:val="StyleUnderline"/>
        </w:rPr>
        <w:t>All these Chinese nuclear developments, he said, have not changed that “in any kind of meaningful way.” President Barack Obama on Monday also sternly warned China that its land reclamation projects in the South China Sea are counterproductive and a threat to Southeast Asian prosperity.</w:t>
      </w:r>
    </w:p>
    <w:p w14:paraId="311DA39C" w14:textId="77777777" w:rsidR="00477942" w:rsidRPr="00266B6D" w:rsidRDefault="00477942" w:rsidP="00477942"/>
    <w:p w14:paraId="6E8E9316" w14:textId="77777777" w:rsidR="008657E0" w:rsidRPr="00266B6D" w:rsidRDefault="008657E0" w:rsidP="001C5FD2">
      <w:pPr>
        <w:pStyle w:val="Heading3"/>
      </w:pPr>
      <w:r w:rsidRPr="00266B6D">
        <w:t>--at: China Rise</w:t>
      </w:r>
    </w:p>
    <w:p w14:paraId="6EADAF98" w14:textId="77777777" w:rsidR="008657E0" w:rsidRPr="00266B6D" w:rsidRDefault="008657E0" w:rsidP="008657E0">
      <w:pPr>
        <w:pStyle w:val="Heading4"/>
      </w:pPr>
      <w:r w:rsidRPr="00266B6D">
        <w:t xml:space="preserve">No risk of China rise – Too many regional obstacles </w:t>
      </w:r>
    </w:p>
    <w:p w14:paraId="18365D1F" w14:textId="77777777" w:rsidR="008657E0" w:rsidRPr="00266B6D" w:rsidRDefault="008657E0" w:rsidP="008657E0">
      <w:proofErr w:type="spellStart"/>
      <w:r w:rsidRPr="00266B6D">
        <w:rPr>
          <w:rStyle w:val="Style13ptBold"/>
        </w:rPr>
        <w:t>Babones</w:t>
      </w:r>
      <w:proofErr w:type="spellEnd"/>
      <w:r w:rsidRPr="00266B6D">
        <w:rPr>
          <w:rStyle w:val="Style13ptBold"/>
        </w:rPr>
        <w:t>, 6-11</w:t>
      </w:r>
      <w:r w:rsidRPr="00266B6D">
        <w:t xml:space="preserve">- [Salvatore </w:t>
      </w:r>
      <w:proofErr w:type="spellStart"/>
      <w:r w:rsidRPr="00266B6D">
        <w:t>Babones</w:t>
      </w:r>
      <w:proofErr w:type="spellEnd"/>
      <w:r w:rsidRPr="00266B6D">
        <w:t xml:space="preserve">, Associate Professor at the University of Sydney, PhD in Sociology and Social Policy, Fellow at the Institute for Policy Studies, Washington, 6-11-2015, American Hegemony Is Here to Stay: U.S. hegemony is now as firm as or firmer than it has ever been, and will remain so for a long time to come, The National Interest, </w:t>
      </w:r>
      <w:hyperlink r:id="rId24" w:history="1">
        <w:r w:rsidRPr="00266B6D">
          <w:rPr>
            <w:rStyle w:val="Hyperlink"/>
          </w:rPr>
          <w:t>http://nationalinterest.org/feature/american-hegemony-here-stay-13089?page=2</w:t>
        </w:r>
      </w:hyperlink>
      <w:r w:rsidRPr="00266B6D">
        <w:t xml:space="preserve">] </w:t>
      </w:r>
      <w:proofErr w:type="spellStart"/>
      <w:r w:rsidRPr="00266B6D">
        <w:t>Jeong</w:t>
      </w:r>
      <w:proofErr w:type="spellEnd"/>
    </w:p>
    <w:p w14:paraId="789F2E53" w14:textId="77777777" w:rsidR="008657E0" w:rsidRPr="00266B6D" w:rsidRDefault="008657E0" w:rsidP="008657E0">
      <w:pPr>
        <w:rPr>
          <w:rStyle w:val="Emphasis"/>
        </w:rPr>
      </w:pPr>
      <w:r w:rsidRPr="00266B6D">
        <w:rPr>
          <w:rStyle w:val="StyleUnderline"/>
        </w:rPr>
        <w:t>WHEN PUNDITS scope out the imminent threats to U.S. hegemony</w:t>
      </w:r>
      <w:r w:rsidRPr="00266B6D">
        <w:t xml:space="preserve">, </w:t>
      </w:r>
      <w:r w:rsidRPr="00266B6D">
        <w:rPr>
          <w:rStyle w:val="StyleUnderline"/>
        </w:rPr>
        <w:t>the one country on their radar screens is China</w:t>
      </w:r>
      <w:r w:rsidRPr="00266B6D">
        <w:t xml:space="preserve">. While the former Soviet Union never reached above 45 percent of U.S. total national income, </w:t>
      </w:r>
      <w:r w:rsidRPr="00266B6D">
        <w:rPr>
          <w:rStyle w:val="StyleUnderline"/>
        </w:rPr>
        <w:t>the Chinese economy may already have overtaken the American economy, and if not it certainly will soon</w:t>
      </w:r>
      <w:r w:rsidRPr="00266B6D">
        <w:t xml:space="preserve">. If sheer economic size is the foundation of political and military power, China is positioned for future global hegemony. Will it build on this foundation? Can it? </w:t>
      </w:r>
      <w:r w:rsidRPr="00266B6D">
        <w:rPr>
          <w:rStyle w:val="StyleUnderline"/>
        </w:rPr>
        <w:t xml:space="preserve">Much depends on the future of China’s relationships with its neighbors. </w:t>
      </w:r>
      <w:r w:rsidRPr="00266B6D">
        <w:rPr>
          <w:rStyle w:val="Emphasis"/>
        </w:rPr>
        <w:t>China lives in a tough neighborhood.</w:t>
      </w:r>
      <w:r w:rsidRPr="00266B6D">
        <w:rPr>
          <w:rStyle w:val="StyleUnderline"/>
        </w:rPr>
        <w:t xml:space="preserve"> It faces major middle-tier powers on three sides: Russia to the north, South Korea and Japan to the east, and Vietnam and India to the south. </w:t>
      </w:r>
      <w:r w:rsidRPr="00266B6D">
        <w:rPr>
          <w:rStyle w:val="Emphasis"/>
        </w:rPr>
        <w:t>To the west it faces a series of weak and failing states</w:t>
      </w:r>
      <w:r w:rsidRPr="00266B6D">
        <w:t xml:space="preserve">, but that may be more of a burden than a blessing: </w:t>
      </w:r>
      <w:r w:rsidRPr="00266B6D">
        <w:rPr>
          <w:rStyle w:val="StyleUnderline"/>
        </w:rPr>
        <w:t>China’s own western regions are also sites of persistent instability</w:t>
      </w:r>
      <w:r w:rsidRPr="00266B6D">
        <w:t xml:space="preserve">. It is perhaps realistic to imagine China seeking to expand to the north at the expense of Russia and Mongolia. Ethnic Russians are abandoning Siberia and the Pacific coast in droves, and strategic areas along Russia’s border with China have been demographically and economically overwhelmed by Chinese immigration. Twenty-second-century Russia may find it difficult to hold the Far East against China. </w:t>
      </w:r>
      <w:r w:rsidRPr="00266B6D">
        <w:rPr>
          <w:rStyle w:val="StyleUnderline"/>
        </w:rPr>
        <w:t>But that is not a serious threat to U.S. hegemony</w:t>
      </w:r>
      <w:r w:rsidRPr="00266B6D">
        <w:t xml:space="preserve">. If </w:t>
      </w:r>
      <w:r w:rsidRPr="00266B6D">
        <w:rPr>
          <w:rStyle w:val="StyleUnderline"/>
        </w:rPr>
        <w:t>anything, increasing Sino-Russian tensions may reinforce U.S. global hegemony, much as Sino-Soviet tensions did in the 1970s.</w:t>
      </w:r>
      <w:r w:rsidRPr="00266B6D">
        <w:t xml:space="preserve"> To the southeast, China clearly seeks to dominate the South China Sea and beyond. The main barrier to its doing so is the autonomy of Taiwan. Were Taiwan ever to be reintegrated with China, it would be difficult for other regional powers to successfully challenge a united China for control of the basin. In the future, it is entirely possible that China will come to dominate these, its own coastal waters. This would be a minor setback to an America accustomed to dominating all of the world’s seas, but it would not constitute a serious strategic threat to the United States. </w:t>
      </w:r>
      <w:r w:rsidRPr="00266B6D">
        <w:rPr>
          <w:rStyle w:val="StyleUnderline"/>
        </w:rPr>
        <w:t>Across the East China Sea, China faces Japan and South Korea—two of the most prosperous, technologically advanced and militarily best-equipped countries in the world. Historical enmities ensure that China will never expand in that direction. Worse for China, it is quite likely that any increase in China’s ability to project power beyond its borders will be matched with similar steps by a wary, remilitarizing Japan</w:t>
      </w:r>
      <w:r w:rsidRPr="00266B6D">
        <w:t xml:space="preserve">. The countries on China’s southern border are so large, populous and poor that it is difficult to imagine China taking much interest in the region beyond simple resource exploitation. Chinese companies may seek profit opportunities in Cambodia, Myanmar and Pakistan, but there is little for China to gain from strategic domination of the region. There will be no Chinese-sponsored Asian equivalent of NATO or the Warsaw Pact. Farther abroad, much has been made of China’s strategic engagement in Africa and Latin America. Investment-starved countries in these regions have been eager to access Chinese capital and in many cases have welcomed Chinese investment, expertise and even immigration. But </w:t>
      </w:r>
      <w:r w:rsidRPr="00266B6D">
        <w:rPr>
          <w:rStyle w:val="StyleUnderline"/>
        </w:rPr>
        <w:t xml:space="preserve">it is hard to imagine them welcoming Chinese military bases, and equally hard to imagine China asking them for bases. The American presence in Africa is in large part the legacy of centuries of European colonialism. </w:t>
      </w:r>
      <w:r w:rsidRPr="00266B6D">
        <w:rPr>
          <w:rStyle w:val="Emphasis"/>
        </w:rPr>
        <w:t>China has no such legacy to build on.</w:t>
      </w:r>
    </w:p>
    <w:p w14:paraId="0EAA9CE3" w14:textId="77777777" w:rsidR="00411256" w:rsidRPr="00266B6D" w:rsidRDefault="00411256" w:rsidP="00411256">
      <w:pPr>
        <w:pStyle w:val="Heading4"/>
      </w:pPr>
      <w:r w:rsidRPr="00266B6D">
        <w:t>No risk of China Rise – They don’t want to be the global hegemon</w:t>
      </w:r>
    </w:p>
    <w:p w14:paraId="42515E3F" w14:textId="77777777" w:rsidR="00411256" w:rsidRPr="00266B6D" w:rsidRDefault="00411256" w:rsidP="00411256">
      <w:r w:rsidRPr="00266B6D">
        <w:rPr>
          <w:rStyle w:val="Style13ptBold"/>
        </w:rPr>
        <w:t>Chen, 1-14</w:t>
      </w:r>
      <w:r w:rsidRPr="00266B6D">
        <w:t xml:space="preserve"> – [</w:t>
      </w:r>
      <w:proofErr w:type="spellStart"/>
      <w:r w:rsidRPr="00266B6D">
        <w:t>Dingding</w:t>
      </w:r>
      <w:proofErr w:type="spellEnd"/>
      <w:r w:rsidRPr="00266B6D">
        <w:t xml:space="preserve"> Chen ,Assistant professor of Government and Public Administration at the University of Macau, Non-Resident Fellow at the Global Public Policy Institute, 1-14-15, Relax, China Won't Challenge US Hegemony The US should believe Chinese Vice Premier Wang Yang’s words: China will not seek hegemony, The Diplomat, </w:t>
      </w:r>
      <w:hyperlink r:id="rId25" w:history="1">
        <w:r w:rsidRPr="00266B6D">
          <w:rPr>
            <w:rStyle w:val="Hyperlink"/>
          </w:rPr>
          <w:t>http://thediplomat.com/2015/01/relax-china-wont-challenge-us-hegemony/</w:t>
        </w:r>
      </w:hyperlink>
      <w:r w:rsidRPr="00266B6D">
        <w:t xml:space="preserve">] </w:t>
      </w:r>
      <w:proofErr w:type="spellStart"/>
      <w:r w:rsidRPr="00266B6D">
        <w:t>Jeong</w:t>
      </w:r>
      <w:proofErr w:type="spellEnd"/>
    </w:p>
    <w:p w14:paraId="4699700D" w14:textId="77777777" w:rsidR="00411256" w:rsidRPr="00266B6D" w:rsidRDefault="00411256" w:rsidP="00411256">
      <w:pPr>
        <w:rPr>
          <w:rStyle w:val="Emphasis"/>
        </w:rPr>
      </w:pPr>
      <w:r w:rsidRPr="00266B6D">
        <w:rPr>
          <w:rStyle w:val="StyleUnderline"/>
        </w:rPr>
        <w:t>Needless to say</w:t>
      </w:r>
      <w:r w:rsidRPr="00266B6D">
        <w:t xml:space="preserve">, </w:t>
      </w:r>
      <w:r w:rsidRPr="00266B6D">
        <w:rPr>
          <w:rStyle w:val="StyleUnderline"/>
        </w:rPr>
        <w:t>the Sino-U</w:t>
      </w:r>
      <w:r w:rsidRPr="00266B6D">
        <w:t xml:space="preserve">.S. </w:t>
      </w:r>
      <w:r w:rsidRPr="00266B6D">
        <w:rPr>
          <w:rStyle w:val="StyleUnderline"/>
        </w:rPr>
        <w:t>relationship is one of the most important yet complicated bilateral relationships in the world today</w:t>
      </w:r>
      <w:r w:rsidRPr="00266B6D">
        <w:t xml:space="preserve">. This explains why Chinese </w:t>
      </w:r>
      <w:proofErr w:type="gramStart"/>
      <w:r w:rsidRPr="00266B6D">
        <w:t>Vice</w:t>
      </w:r>
      <w:proofErr w:type="gramEnd"/>
      <w:r w:rsidRPr="00266B6D">
        <w:t xml:space="preserve"> Premier Wang Yang’s recent comments on Sino-U.S. relations have stirred up a debate online (</w:t>
      </w:r>
      <w:hyperlink r:id="rId26" w:tgtFrame="_blank" w:history="1">
        <w:r w:rsidRPr="00266B6D">
          <w:rPr>
            <w:rStyle w:val="StyleUnderline"/>
          </w:rPr>
          <w:t>here</w:t>
        </w:r>
      </w:hyperlink>
      <w:r w:rsidRPr="00266B6D">
        <w:rPr>
          <w:rStyle w:val="StyleUnderline"/>
        </w:rPr>
        <w:t xml:space="preserve"> and </w:t>
      </w:r>
      <w:hyperlink r:id="rId27" w:tgtFrame="_blank" w:history="1">
        <w:r w:rsidRPr="00266B6D">
          <w:rPr>
            <w:rStyle w:val="StyleUnderline"/>
          </w:rPr>
          <w:t>here</w:t>
        </w:r>
      </w:hyperlink>
      <w:r w:rsidRPr="00266B6D">
        <w:rPr>
          <w:rStyle w:val="StyleUnderline"/>
        </w:rPr>
        <w:t xml:space="preserve">). </w:t>
      </w:r>
      <w:hyperlink r:id="rId28" w:tgtFrame="_blank" w:history="1">
        <w:r w:rsidRPr="00266B6D">
          <w:rPr>
            <w:rStyle w:val="StyleUnderline"/>
          </w:rPr>
          <w:t>Wang Yang</w:t>
        </w:r>
      </w:hyperlink>
      <w:r w:rsidRPr="00266B6D">
        <w:rPr>
          <w:rStyle w:val="StyleUnderline"/>
        </w:rPr>
        <w:t xml:space="preserve"> stated that China “[has] neither the ability nor the intent to challenge the United States.”</w:t>
      </w:r>
      <w:r w:rsidRPr="00266B6D">
        <w:t xml:space="preserve"> Partly because it is rare for a senior Chinese leader to make such soft remarks with regard to Sino-U.S. relations and partly because Wang’s remarks are seemingly inconsistent with </w:t>
      </w:r>
      <w:hyperlink r:id="rId29" w:tgtFrame="_blank" w:history="1">
        <w:r w:rsidRPr="00266B6D">
          <w:t>China’s recent assertive foreign policies</w:t>
        </w:r>
      </w:hyperlink>
      <w:r w:rsidRPr="00266B6D">
        <w:t xml:space="preserve">, there has been a fierce debate about the true meaning of Wang’s remarks in the United States. Most American analysts, however, are skeptical toward Wang’s conciliatory remarks and continue to believe that China’s ultimate aim is to establish a China-centric order in Asia at the expense of the U.S. influence in Asia. In other words, China seeks to replace the U.S. as the new global hegemon. The reactions from the U.S. side, again, reveal the deep mistrust with regard to China’s long term goals. But such skepticism is misguided and even dangerous to Asia’s peace and stability if left uncorrected. Why? Because Wang Yang was sincere when he said that China does not have the capabilities and desires to challenge the United States. </w:t>
      </w:r>
      <w:r w:rsidRPr="00266B6D">
        <w:rPr>
          <w:rStyle w:val="StyleUnderline"/>
        </w:rPr>
        <w:t>The evidence of his sincerity is apparent</w:t>
      </w:r>
      <w:r w:rsidRPr="00266B6D">
        <w:t xml:space="preserve">. First let us look at China’s capabilities, </w:t>
      </w:r>
      <w:r w:rsidRPr="00266B6D">
        <w:rPr>
          <w:rStyle w:val="StyleUnderline"/>
        </w:rPr>
        <w:t>which need to be especially formidable if China wants to challenge the United States</w:t>
      </w:r>
      <w:r w:rsidRPr="00266B6D">
        <w:t xml:space="preserve">. </w:t>
      </w:r>
      <w:r w:rsidRPr="00266B6D">
        <w:rPr>
          <w:rStyle w:val="StyleUnderline"/>
        </w:rPr>
        <w:t>Although China’s comprehensive capabilities have been growing rapidly for the past three decades</w:t>
      </w:r>
      <w:r w:rsidRPr="00266B6D">
        <w:t xml:space="preserve">, </w:t>
      </w:r>
      <w:r w:rsidRPr="00266B6D">
        <w:rPr>
          <w:rStyle w:val="StyleUnderline"/>
        </w:rPr>
        <w:t>almost all analysts inside and outside of China agree that there is still a huge gap between China and the U</w:t>
      </w:r>
      <w:r w:rsidRPr="00266B6D">
        <w:t xml:space="preserve">.S. </w:t>
      </w:r>
      <w:r w:rsidRPr="00266B6D">
        <w:rPr>
          <w:rStyle w:val="StyleUnderline"/>
        </w:rPr>
        <w:t>in terms of comprehensive capabilities</w:t>
      </w:r>
      <w:r w:rsidRPr="00266B6D">
        <w:t xml:space="preserve">, </w:t>
      </w:r>
      <w:r w:rsidRPr="00266B6D">
        <w:rPr>
          <w:rStyle w:val="StyleUnderline"/>
        </w:rPr>
        <w:t>particularly when the U</w:t>
      </w:r>
      <w:r w:rsidRPr="00266B6D">
        <w:t xml:space="preserve">.S. </w:t>
      </w:r>
      <w:r w:rsidRPr="00266B6D">
        <w:rPr>
          <w:rStyle w:val="StyleUnderline"/>
        </w:rPr>
        <w:t>is far ahead of China in military and technological realms</w:t>
      </w:r>
      <w:r w:rsidRPr="00266B6D">
        <w:t xml:space="preserve">. </w:t>
      </w:r>
      <w:r w:rsidRPr="00266B6D">
        <w:rPr>
          <w:rStyle w:val="StyleUnderline"/>
        </w:rPr>
        <w:t xml:space="preserve">China’s economy </w:t>
      </w:r>
      <w:hyperlink r:id="rId30" w:tgtFrame="_blank" w:history="1">
        <w:r w:rsidRPr="00266B6D">
          <w:rPr>
            <w:rStyle w:val="StyleUnderline"/>
          </w:rPr>
          <w:t>might have already passed</w:t>
        </w:r>
      </w:hyperlink>
      <w:r w:rsidRPr="00266B6D">
        <w:rPr>
          <w:rStyle w:val="StyleUnderline"/>
        </w:rPr>
        <w:t xml:space="preserve"> the U</w:t>
      </w:r>
      <w:r w:rsidRPr="00266B6D">
        <w:t xml:space="preserve">.S. </w:t>
      </w:r>
      <w:r w:rsidRPr="00266B6D">
        <w:rPr>
          <w:rStyle w:val="StyleUnderline"/>
        </w:rPr>
        <w:t>economy as the largest one in 2014</w:t>
      </w:r>
      <w:r w:rsidRPr="00266B6D">
        <w:t xml:space="preserve">, </w:t>
      </w:r>
      <w:r w:rsidRPr="00266B6D">
        <w:rPr>
          <w:rStyle w:val="StyleUnderline"/>
        </w:rPr>
        <w:t>but the quality of China’s economy still remains a major weakness for Beijing</w:t>
      </w:r>
      <w:r w:rsidRPr="00266B6D">
        <w:t xml:space="preserve">. Thus, </w:t>
      </w:r>
      <w:r w:rsidRPr="00266B6D">
        <w:rPr>
          <w:rStyle w:val="StyleUnderline"/>
        </w:rPr>
        <w:t xml:space="preserve">it </w:t>
      </w:r>
      <w:r w:rsidRPr="00266B6D">
        <w:t xml:space="preserve">would be a serious mistake for China to challenge the U.S. directly given the wide gap of capabilities between the two. Even if one day China’s comprehensive capabilities catch up with the United States, it would still be a huge mistake for China to challenge the U.S. because by then the two economies would be much more closely interconnected, creating a situation of mutual dependence benefiting both countries. Besides limited capabilities, China also has limited ambitions which have not been properly understood by many U.S. analysts. </w:t>
      </w:r>
      <w:r w:rsidRPr="00266B6D">
        <w:rPr>
          <w:rStyle w:val="StyleUnderline"/>
        </w:rPr>
        <w:t>It is true that China’s grand strategy is to realize the “China dream” — a dream that will bring wealth</w:t>
      </w:r>
      <w:r w:rsidRPr="00266B6D">
        <w:t xml:space="preserve">, glory, </w:t>
      </w:r>
      <w:r w:rsidRPr="00266B6D">
        <w:rPr>
          <w:rStyle w:val="StyleUnderline"/>
        </w:rPr>
        <w:t>and power to China again — but this</w:t>
      </w:r>
      <w:r w:rsidRPr="00266B6D">
        <w:t xml:space="preserve">, </w:t>
      </w:r>
      <w:r w:rsidRPr="00266B6D">
        <w:rPr>
          <w:rStyle w:val="StyleUnderline"/>
        </w:rPr>
        <w:t>by no means</w:t>
      </w:r>
      <w:r w:rsidRPr="00266B6D">
        <w:t xml:space="preserve">, </w:t>
      </w:r>
      <w:r w:rsidRPr="00266B6D">
        <w:rPr>
          <w:rStyle w:val="StyleUnderline"/>
        </w:rPr>
        <w:t>suggests that China wants to become a hegemon in Asia</w:t>
      </w:r>
      <w:r w:rsidRPr="00266B6D">
        <w:t xml:space="preserve">, or to create a </w:t>
      </w:r>
      <w:hyperlink r:id="rId31" w:tgtFrame="_blank" w:history="1">
        <w:r w:rsidRPr="00266B6D">
          <w:t>Sino-centric tributary system</w:t>
        </w:r>
      </w:hyperlink>
      <w:r w:rsidRPr="00266B6D">
        <w:t xml:space="preserve"> around which all smaller states must obey China’s orders. </w:t>
      </w:r>
      <w:r w:rsidRPr="00266B6D">
        <w:rPr>
          <w:rStyle w:val="StyleUnderline"/>
        </w:rPr>
        <w:t>Perhaps these perceptions exist in the United States because many U</w:t>
      </w:r>
      <w:r w:rsidRPr="00266B6D">
        <w:t xml:space="preserve">.S. analysts have unconsciously let ultra-realist thinking slip into their minds, </w:t>
      </w:r>
      <w:r w:rsidRPr="00266B6D">
        <w:rPr>
          <w:rStyle w:val="StyleUnderline"/>
        </w:rPr>
        <w:t>thereby believing that states are constantly engaged in the ruthless pursuit of power and influence</w:t>
      </w:r>
      <w:r w:rsidRPr="00266B6D">
        <w:t xml:space="preserve">. </w:t>
      </w:r>
      <w:r w:rsidRPr="00266B6D">
        <w:rPr>
          <w:rStyle w:val="StyleUnderline"/>
        </w:rPr>
        <w:t>But the structure of international politics has fundamentally changed since the end of the Cold War</w:t>
      </w:r>
      <w:r w:rsidRPr="00266B6D">
        <w:t xml:space="preserve">, </w:t>
      </w:r>
      <w:r w:rsidRPr="00266B6D">
        <w:rPr>
          <w:rStyle w:val="StyleUnderline"/>
        </w:rPr>
        <w:t>thus rendering any serious possibility of world hegemony ineffective or even impossible</w:t>
      </w:r>
      <w:r w:rsidRPr="00266B6D">
        <w:t xml:space="preserve">. In essence, </w:t>
      </w:r>
      <w:r w:rsidRPr="00266B6D">
        <w:rPr>
          <w:rStyle w:val="StyleUnderline"/>
        </w:rPr>
        <w:t>the costs of hegemony outweigh the benefits of hegemony in this new era of international politics</w:t>
      </w:r>
      <w:r w:rsidRPr="00266B6D">
        <w:t xml:space="preserve">, </w:t>
      </w:r>
      <w:r w:rsidRPr="00266B6D">
        <w:rPr>
          <w:rStyle w:val="StyleUnderline"/>
        </w:rPr>
        <w:t>thanks to rising nationalism</w:t>
      </w:r>
      <w:r w:rsidRPr="00266B6D">
        <w:t xml:space="preserve">, nuclear weapons, and increasing economic interdependence between major powers. </w:t>
      </w:r>
      <w:r w:rsidRPr="00266B6D">
        <w:rPr>
          <w:rStyle w:val="Emphasis"/>
        </w:rPr>
        <w:t>The Chinese leaders understand this new and changed structure of international politics and based on their assessments, they have decided not to seek hegemony, which is a losing business in this new era.</w:t>
      </w:r>
    </w:p>
    <w:p w14:paraId="5D6F3755" w14:textId="77777777" w:rsidR="00411256" w:rsidRPr="00266B6D" w:rsidRDefault="00411256" w:rsidP="008657E0">
      <w:pPr>
        <w:rPr>
          <w:rStyle w:val="Emphasis"/>
        </w:rPr>
      </w:pPr>
    </w:p>
    <w:p w14:paraId="16D57011" w14:textId="485C5CA7" w:rsidR="006B39CA" w:rsidRPr="00266B6D" w:rsidRDefault="006B39CA" w:rsidP="001C5FD2">
      <w:pPr>
        <w:pStyle w:val="Heading3"/>
      </w:pPr>
      <w:r w:rsidRPr="00266B6D">
        <w:t xml:space="preserve">--at: </w:t>
      </w:r>
      <w:proofErr w:type="spellStart"/>
      <w:r w:rsidRPr="00266B6D">
        <w:t>multipolarity</w:t>
      </w:r>
      <w:proofErr w:type="spellEnd"/>
    </w:p>
    <w:p w14:paraId="3CC67B10" w14:textId="31D44151" w:rsidR="006B39CA" w:rsidRPr="00266B6D" w:rsidRDefault="006B39CA" w:rsidP="006B39CA">
      <w:pPr>
        <w:pStyle w:val="Heading4"/>
      </w:pPr>
      <w:r w:rsidRPr="00266B6D">
        <w:t xml:space="preserve">No rising competitors – China and Russia know they would get decimated </w:t>
      </w:r>
    </w:p>
    <w:p w14:paraId="4197E451" w14:textId="09876B88" w:rsidR="006B39CA" w:rsidRPr="00266B6D" w:rsidRDefault="006B39CA" w:rsidP="006B39CA">
      <w:proofErr w:type="spellStart"/>
      <w:r w:rsidRPr="00266B6D">
        <w:rPr>
          <w:rStyle w:val="Style13ptBold"/>
        </w:rPr>
        <w:t>Ikenberry</w:t>
      </w:r>
      <w:proofErr w:type="spellEnd"/>
      <w:r w:rsidRPr="00266B6D">
        <w:rPr>
          <w:rStyle w:val="Style13ptBold"/>
        </w:rPr>
        <w:t xml:space="preserve"> 14</w:t>
      </w:r>
      <w:r w:rsidRPr="00266B6D">
        <w:t xml:space="preserve"> -- PhD, Albert G. Milbank Professor of Politics and International Affairs at Princeton University in the Department of Politics and the Woodrow Wilson School of Public and International Affairs (G. John, “The Illusion of Geopolitics: The Enduring Power of the Liberal Order,” Foreign Affairs Magazine, May/June 2014, </w:t>
      </w:r>
      <w:hyperlink r:id="rId32" w:history="1">
        <w:r w:rsidRPr="00266B6D">
          <w:rPr>
            <w:rStyle w:val="Hyperlink"/>
          </w:rPr>
          <w:t>https://www.foreignaffairs.org/articles/china/2014-04-17/illusion-geopolitics</w:t>
        </w:r>
      </w:hyperlink>
      <w:r w:rsidRPr="00266B6D">
        <w:t xml:space="preserve">, tony) </w:t>
      </w:r>
    </w:p>
    <w:p w14:paraId="1A5B5487" w14:textId="77777777" w:rsidR="006B39CA" w:rsidRPr="00266B6D" w:rsidRDefault="006B39CA" w:rsidP="006B39CA">
      <w:r w:rsidRPr="00266B6D">
        <w:t>Ultimately</w:t>
      </w:r>
      <w:r w:rsidRPr="00266B6D">
        <w:rPr>
          <w:rStyle w:val="Emphasis"/>
        </w:rPr>
        <w:t>, even if China and Russia do attempt to contest the basic terms of the current global order, the adventure will be daunting and self-defeating</w:t>
      </w:r>
      <w:r w:rsidRPr="00266B6D">
        <w:t xml:space="preserve">. </w:t>
      </w:r>
      <w:r w:rsidRPr="00266B6D">
        <w:rPr>
          <w:rStyle w:val="StyleUnderline"/>
        </w:rPr>
        <w:t>These powers aren’t just up against the United States; they would also have to contend with the most globally organized and deeply entrenched order the world has ever seen, one that is dominated by states that are liberal, capitalist, and democratic</w:t>
      </w:r>
      <w:r w:rsidRPr="00266B6D">
        <w:t xml:space="preserve">. </w:t>
      </w:r>
      <w:r w:rsidRPr="00266B6D">
        <w:rPr>
          <w:rStyle w:val="Emphasis"/>
        </w:rPr>
        <w:t>This order is backed by a U.S.-led network of alliances, institutions, geopolitical bargains, client states, and democratic partnerships.</w:t>
      </w:r>
      <w:r w:rsidRPr="00266B6D">
        <w:t xml:space="preserve"> It </w:t>
      </w:r>
      <w:r w:rsidRPr="00266B6D">
        <w:rPr>
          <w:rStyle w:val="StyleUnderline"/>
        </w:rPr>
        <w:t>has proved dynamic and expansive, easily integrating rising states, beginning with Japan and Germany after World War II</w:t>
      </w:r>
      <w:r w:rsidRPr="00266B6D">
        <w:t xml:space="preserve">. It has shown a capacity for shared leadership, as exemplified by such forums as the G-8 and the G-20. It </w:t>
      </w:r>
      <w:r w:rsidRPr="00266B6D">
        <w:rPr>
          <w:rStyle w:val="StyleUnderline"/>
        </w:rPr>
        <w:t>has allowed rising non-Western countries to trade and grow, sharing the dividends of modernization. It has accommodated a surprisingly wide variety of political and economic models -- social democratic (western Europe), neoliberal (the United Kingdom and the United States), and state capitalist (East Asia). The prosperity of nearly every country -- and the stability of its government -- fundamentally depends on this order. In the age of liberal order, revisionist struggles are a fool’s erran</w:t>
      </w:r>
      <w:r w:rsidRPr="00266B6D">
        <w:t xml:space="preserve">d. Indeed, </w:t>
      </w:r>
      <w:r w:rsidRPr="00266B6D">
        <w:rPr>
          <w:rStyle w:val="Emphasis"/>
        </w:rPr>
        <w:t>China and Russia know this.</w:t>
      </w:r>
      <w:r w:rsidRPr="00266B6D">
        <w:t xml:space="preserve"> </w:t>
      </w:r>
      <w:r w:rsidRPr="00266B6D">
        <w:rPr>
          <w:rStyle w:val="Emphasis"/>
        </w:rPr>
        <w:t>They do not have grand visions of an alternative order</w:t>
      </w:r>
      <w:r w:rsidRPr="00266B6D">
        <w:t xml:space="preserve">. </w:t>
      </w:r>
      <w:r w:rsidRPr="00266B6D">
        <w:rPr>
          <w:rStyle w:val="StyleUnderline"/>
        </w:rPr>
        <w:t>For them, international relations are mainly about the search for commerce and resources, the protection of their sovereignty, and, where possible, regional domination</w:t>
      </w:r>
      <w:r w:rsidRPr="00266B6D">
        <w:t xml:space="preserve">. </w:t>
      </w:r>
      <w:r w:rsidRPr="00266B6D">
        <w:rPr>
          <w:rStyle w:val="StyleUnderline"/>
        </w:rPr>
        <w:t>They have shown no interest in building their own orders or even taking full responsibility for the current one and have offered no alternative visions of global economic or political progress</w:t>
      </w:r>
      <w:r w:rsidRPr="00266B6D">
        <w:t xml:space="preserve">. That’s a critical shortcoming, since </w:t>
      </w:r>
      <w:r w:rsidRPr="00266B6D">
        <w:rPr>
          <w:rStyle w:val="StyleUnderline"/>
        </w:rPr>
        <w:t>international orders rise and fall not simply with the power of the leading state</w:t>
      </w:r>
      <w:r w:rsidRPr="00266B6D">
        <w:t xml:space="preserve">; </w:t>
      </w:r>
      <w:r w:rsidRPr="00266B6D">
        <w:rPr>
          <w:rStyle w:val="StyleUnderline"/>
        </w:rPr>
        <w:t>their success also hinges on whether they are seen as legitimate and whether their actual operation solves problems that both weak and powerful states care about. In the struggle for world order, China and Russia</w:t>
      </w:r>
      <w:r w:rsidRPr="00266B6D">
        <w:t xml:space="preserve"> (and certainly Iran) </w:t>
      </w:r>
      <w:r w:rsidRPr="00266B6D">
        <w:rPr>
          <w:rStyle w:val="StyleUnderline"/>
        </w:rPr>
        <w:t xml:space="preserve">are simply not in the game. </w:t>
      </w:r>
      <w:r w:rsidRPr="00266B6D">
        <w:t xml:space="preserve">Under these circumstances, </w:t>
      </w:r>
      <w:r w:rsidRPr="00266B6D">
        <w:rPr>
          <w:rStyle w:val="StyleUnderline"/>
        </w:rPr>
        <w:t>the United States should not give up its efforts to strengthen the liberal order</w:t>
      </w:r>
      <w:r w:rsidRPr="00266B6D">
        <w:t xml:space="preserve">. </w:t>
      </w:r>
      <w:r w:rsidRPr="00266B6D">
        <w:rPr>
          <w:rStyle w:val="StyleUnderline"/>
        </w:rPr>
        <w:t>The world that Washington inhabits today is one it should welcome. And the grand strategy it should pursue is the one it has followed for decades: deep global engagement. It is a strategy in which the United States ties itself to the regions of the world through trade, alliances, multilateral institutions, and diplomacy</w:t>
      </w:r>
      <w:r w:rsidRPr="00266B6D">
        <w:t xml:space="preserve">. </w:t>
      </w:r>
      <w:r w:rsidRPr="00266B6D">
        <w:rPr>
          <w:rStyle w:val="StyleUnderline"/>
        </w:rPr>
        <w:t>It is a strategy in which the United States establishes leadership not simply through the exercise of power but also through sustained efforts at global problem solving and rule making. It created a world that is friendly to American interests, and it is made friendly because, as President John F. Kennedy once said, it is a world “where the weak are safe and the strong are just.”</w:t>
      </w:r>
    </w:p>
    <w:p w14:paraId="15390AB4" w14:textId="77777777" w:rsidR="006B39CA" w:rsidRPr="00266B6D" w:rsidRDefault="006B39CA" w:rsidP="006B39CA"/>
    <w:p w14:paraId="0DC10B9C" w14:textId="16A7ED4B" w:rsidR="005B68FA" w:rsidRPr="00266B6D" w:rsidRDefault="00477942" w:rsidP="001C5FD2">
      <w:pPr>
        <w:pStyle w:val="Heading3"/>
      </w:pPr>
      <w:r w:rsidRPr="00266B6D">
        <w:t>--at: retrenchment</w:t>
      </w:r>
    </w:p>
    <w:p w14:paraId="43471BEE" w14:textId="77777777" w:rsidR="00477942" w:rsidRPr="00266B6D" w:rsidRDefault="00477942" w:rsidP="00477942">
      <w:pPr>
        <w:pStyle w:val="Heading4"/>
      </w:pPr>
      <w:r w:rsidRPr="00266B6D">
        <w:t xml:space="preserve">Retrenchment creates a power vacuum and offshore balancing – Only maintaining primacy checks global conflicts </w:t>
      </w:r>
    </w:p>
    <w:p w14:paraId="1A075075" w14:textId="77777777" w:rsidR="00477942" w:rsidRPr="00266B6D" w:rsidRDefault="00477942" w:rsidP="00477942">
      <w:proofErr w:type="spellStart"/>
      <w:r w:rsidRPr="00266B6D">
        <w:rPr>
          <w:rStyle w:val="Style13ptBold"/>
        </w:rPr>
        <w:t>Dueck</w:t>
      </w:r>
      <w:proofErr w:type="spellEnd"/>
      <w:r w:rsidRPr="00266B6D">
        <w:rPr>
          <w:rStyle w:val="Style13ptBold"/>
        </w:rPr>
        <w:t>, 4-30</w:t>
      </w:r>
      <w:r w:rsidRPr="00266B6D">
        <w:t xml:space="preserve"> – [Colin </w:t>
      </w:r>
      <w:proofErr w:type="spellStart"/>
      <w:r w:rsidRPr="00266B6D">
        <w:t>Dueck</w:t>
      </w:r>
      <w:proofErr w:type="spellEnd"/>
      <w:r w:rsidRPr="00266B6D">
        <w:t xml:space="preserve">, Senior Fellow of the FPRI and an associate professor in the School of Policy, Government, and International Affairs at George Mason University, Graduated from Princeton University in politics, and international relations at Oxford under a Rhodes scholarship, 4-30-2015, The Strategy of Retrenchment and Its Consequences, </w:t>
      </w:r>
      <w:hyperlink r:id="rId33" w:history="1">
        <w:r w:rsidRPr="00266B6D">
          <w:rPr>
            <w:rStyle w:val="Hyperlink"/>
          </w:rPr>
          <w:t>http://www.isn.ethz.ch/Digital-Library/Articles/Detail/?lng=en&amp;id=190230</w:t>
        </w:r>
      </w:hyperlink>
      <w:r w:rsidRPr="00266B6D">
        <w:t xml:space="preserve">] </w:t>
      </w:r>
      <w:proofErr w:type="spellStart"/>
      <w:r w:rsidRPr="00266B6D">
        <w:t>Jeong</w:t>
      </w:r>
      <w:proofErr w:type="spellEnd"/>
    </w:p>
    <w:p w14:paraId="25A64790" w14:textId="77777777" w:rsidR="00477942" w:rsidRPr="00266B6D" w:rsidRDefault="00477942" w:rsidP="00477942">
      <w:r w:rsidRPr="00266B6D">
        <w:t xml:space="preserve">Overall, </w:t>
      </w:r>
      <w:r w:rsidRPr="00266B6D">
        <w:rPr>
          <w:rStyle w:val="StyleUnderline"/>
        </w:rPr>
        <w:t>US foreign policy under Obama has been characterized by a clearly declared unwillingness to engage in further large-scale ground campaigns overseas; relatively deep cuts in defense spending; a deep aversion to putting boots on the ground; and a keen preference for US allies to take the lead in facing pressing security challenges</w:t>
      </w:r>
      <w:r w:rsidRPr="00266B6D">
        <w:t xml:space="preserve">. </w:t>
      </w:r>
      <w:r w:rsidRPr="00266B6D">
        <w:rPr>
          <w:rStyle w:val="StyleUnderline"/>
        </w:rPr>
        <w:t>The goal has been to retrench US military power overseas without undue risk to basic American interests, and to refocus on domestic policy priorities, or as the President puts it: "nation-building right here at home</w:t>
      </w:r>
      <w:r w:rsidRPr="00266B6D">
        <w:t>."</w:t>
      </w:r>
      <w:bookmarkStart w:id="0" w:name="_ftnref15"/>
      <w:bookmarkEnd w:id="0"/>
      <w:r w:rsidRPr="00266B6D">
        <w:t xml:space="preserve"> </w:t>
      </w:r>
      <w:hyperlink r:id="rId34" w:anchor="_ftn15" w:history="1">
        <w:r w:rsidRPr="00266B6D">
          <w:t>[15]</w:t>
        </w:r>
      </w:hyperlink>
      <w:r w:rsidRPr="00266B6D">
        <w:t xml:space="preserve"> </w:t>
      </w:r>
      <w:r w:rsidRPr="00266B6D">
        <w:rPr>
          <w:rStyle w:val="Emphasis"/>
        </w:rPr>
        <w:t xml:space="preserve">This approach has achieved some of its intended consequences, but it has held unintended ones as well. </w:t>
      </w:r>
      <w:r w:rsidRPr="00266B6D">
        <w:t xml:space="preserve">Specifically, </w:t>
      </w:r>
      <w:r w:rsidRPr="00266B6D">
        <w:rPr>
          <w:rStyle w:val="Emphasis"/>
        </w:rPr>
        <w:t>American retrenchment has left multiple international security threats to germinate in ways dangerous to US interests.</w:t>
      </w:r>
      <w:r w:rsidRPr="00266B6D">
        <w:t xml:space="preserve"> </w:t>
      </w:r>
      <w:r w:rsidRPr="00266B6D">
        <w:rPr>
          <w:rStyle w:val="StyleUnderline"/>
        </w:rPr>
        <w:t xml:space="preserve">Leading actors including the governments of Russia, China, and Iran, together with Islamist militants inside the Arab world and beyond, have naturally interpreted the long-term trend as one of American disengagement, </w:t>
      </w:r>
      <w:r w:rsidRPr="00266B6D">
        <w:rPr>
          <w:rStyle w:val="Emphasis"/>
        </w:rPr>
        <w:t>creating power vacuums they are happy to fill</w:t>
      </w:r>
      <w:r w:rsidRPr="00266B6D">
        <w:rPr>
          <w:rStyle w:val="StyleUnderline"/>
        </w:rPr>
        <w:t>.</w:t>
      </w:r>
      <w:r w:rsidRPr="00266B6D">
        <w:t xml:space="preserve"> President Obama for his part has never fully appreciated the possible costs, risks, and downsides of strategic retrenchment, and there is little indication he ever will. </w:t>
      </w:r>
      <w:r w:rsidRPr="00266B6D">
        <w:rPr>
          <w:rStyle w:val="StyleUnderline"/>
        </w:rPr>
        <w:t xml:space="preserve">The unintended negative consequences of US retrenchment under Obama ought to raise questions about the case for </w:t>
      </w:r>
      <w:r w:rsidRPr="00266B6D">
        <w:rPr>
          <w:rStyle w:val="Emphasis"/>
        </w:rPr>
        <w:t>offshore balancing</w:t>
      </w:r>
      <w:r w:rsidRPr="00266B6D">
        <w:rPr>
          <w:rStyle w:val="StyleUnderline"/>
        </w:rPr>
        <w:t>. Academic proponents of offshore balancing do not dispute that Obama's regional and functional foreign policy strategies have frequently been incoherent in their specifics.</w:t>
      </w:r>
      <w:r w:rsidRPr="00266B6D">
        <w:t xml:space="preserve"> Nor do advocates of offshore balancing dispute that current spasmodic attempts at retrenchment have often been half-hearted and poorly executed. But notice what the offshore balancers argue next: that the answer to any unexpected downsides of existing American strategic retrenchment, must be further and more profound retrenchment. </w:t>
      </w:r>
      <w:r w:rsidRPr="00266B6D">
        <w:rPr>
          <w:rStyle w:val="StyleUnderline"/>
        </w:rPr>
        <w:t xml:space="preserve">Traditionally, foreign policy realists have recognized that a strategy of retrenchment is not in itself a guarantee of success. </w:t>
      </w:r>
      <w:r w:rsidRPr="00266B6D">
        <w:t xml:space="preserve">Like any other strategy, </w:t>
      </w:r>
      <w:r w:rsidRPr="00266B6D">
        <w:rPr>
          <w:rStyle w:val="StyleUnderline"/>
        </w:rPr>
        <w:t>retrenchment must be implemented with considerable skill, prudence, and rigorous self-awareness, and in the arena of international power politics this is no small thing</w:t>
      </w:r>
      <w:r w:rsidRPr="00266B6D">
        <w:t>. Moreover there are certain inherent risks to retrenchment, even at the best of times. There are tradeoffs. Scholars of grand strategy have long understood that strategies with less immediate cost may also involve greater eventual risk, and vice-versa.</w:t>
      </w:r>
      <w:bookmarkStart w:id="1" w:name="_ftnref16"/>
      <w:bookmarkEnd w:id="1"/>
      <w:r w:rsidRPr="00266B6D">
        <w:t xml:space="preserve"> </w:t>
      </w:r>
      <w:hyperlink r:id="rId35" w:anchor="_ftn16" w:history="1">
        <w:r w:rsidRPr="00266B6D">
          <w:t>[16]</w:t>
        </w:r>
      </w:hyperlink>
      <w:r w:rsidRPr="00266B6D">
        <w:t xml:space="preserve"> </w:t>
      </w:r>
      <w:r w:rsidRPr="00266B6D">
        <w:rPr>
          <w:rStyle w:val="Emphasis"/>
        </w:rPr>
        <w:t>When a great power retrenches, this is easily taken as a sign of growing weakness. The desire to reduce short-term costs may trigger increased strategic and international risk, eventually imposing even greater costs</w:t>
      </w:r>
      <w:r w:rsidRPr="00266B6D">
        <w:t xml:space="preserve">. To put it bluntly, retrenchment doesn't always work out as planned. In one of the great realist scholarly works of the past half-century, War and Change in World Politics, Princeton University Emeritus Professor Robert Gilpin discussed the inevitable downsides of strategic retrenchment. Here is what he said: </w:t>
      </w:r>
      <w:r w:rsidRPr="00266B6D">
        <w:rPr>
          <w:rStyle w:val="StyleUnderline"/>
        </w:rPr>
        <w:t>Retrenchment by its very nature is an indication of relative weakness and declining power, and thus retrenchment can have a deteriorating effect on allies and rivals.</w:t>
      </w:r>
      <w:r w:rsidRPr="00266B6D">
        <w:t xml:space="preserve"> Sensing the decline of their protector, </w:t>
      </w:r>
      <w:r w:rsidRPr="00266B6D">
        <w:rPr>
          <w:rStyle w:val="StyleUnderline"/>
        </w:rPr>
        <w:t>allies try to obtain the best deal they can from the rising master of the system</w:t>
      </w:r>
      <w:r w:rsidRPr="00266B6D">
        <w:t xml:space="preserve">. </w:t>
      </w:r>
      <w:r w:rsidRPr="00266B6D">
        <w:rPr>
          <w:rStyle w:val="StyleUnderline"/>
        </w:rPr>
        <w:t>Rivals are stimulated to "close in," and frequently they precipitate a conflict in the process</w:t>
      </w:r>
      <w:r w:rsidRPr="00266B6D">
        <w:t>. Thus World War I began as a conflict between Russia and Austria over the disposition of the remnants of the retreating Ottoman Empire.</w:t>
      </w:r>
      <w:bookmarkStart w:id="2" w:name="_ftnref17"/>
      <w:bookmarkEnd w:id="2"/>
      <w:r w:rsidRPr="00266B6D">
        <w:t xml:space="preserve"> </w:t>
      </w:r>
      <w:hyperlink r:id="rId36" w:anchor="_ftn17" w:history="1">
        <w:r w:rsidRPr="00266B6D">
          <w:t>[17]</w:t>
        </w:r>
      </w:hyperlink>
      <w:r w:rsidRPr="00266B6D">
        <w:t xml:space="preserve"> This recognition of inevitable tradeoffs with any strategy remains a central insight of classical foreign policy realism. Yet today, </w:t>
      </w:r>
      <w:r w:rsidRPr="00266B6D">
        <w:rPr>
          <w:rStyle w:val="StyleUnderline"/>
        </w:rPr>
        <w:t>the word "realism" is often attached to a proposed course of endless American retrenchment, with little explicit recognition of any possible downside</w:t>
      </w:r>
      <w:r w:rsidRPr="00266B6D">
        <w:t xml:space="preserve">. At the very least, we ought to recognize that offshore balancing is only one possible strategy with a realist or geopolitical logic. Another option, less commonly articulated within the academy but not entirely absent, would be a kind of forward realism, based upon the understanding that in the end a forward strategic presence on the other side of the Atlantic and Pacific Oceans is very useful for American interests. Indeed one might say this has been a consistent theme in US grand strategy since the 1940s, and rightly so. Now if America's relative international capabilities were really in steep and inevitable decline, then a grand strategy of deep retrenchment or offshore balancing might be most appropriate. </w:t>
      </w:r>
      <w:r w:rsidRPr="00266B6D">
        <w:rPr>
          <w:rStyle w:val="StyleUnderline"/>
        </w:rPr>
        <w:t>But the US still holds unmatched capabilities, and their imminent demise is hardly inevitable</w:t>
      </w:r>
      <w:r w:rsidRPr="00266B6D">
        <w:t>.</w:t>
      </w:r>
      <w:bookmarkStart w:id="3" w:name="_ftnref18"/>
      <w:bookmarkEnd w:id="3"/>
      <w:r w:rsidRPr="00266B6D">
        <w:t xml:space="preserve"> </w:t>
      </w:r>
      <w:hyperlink r:id="rId37" w:anchor="_ftn18" w:history="1">
        <w:r w:rsidRPr="00266B6D">
          <w:t>[18]</w:t>
        </w:r>
      </w:hyperlink>
      <w:r w:rsidRPr="00266B6D">
        <w:t xml:space="preserve"> </w:t>
      </w:r>
      <w:r w:rsidRPr="00266B6D">
        <w:rPr>
          <w:rStyle w:val="Emphasis"/>
        </w:rPr>
        <w:t>If anything, the risk today is that excessive and ill-managed American retrenchment in recent years feeds into a perception of US decline unnecessarily</w:t>
      </w:r>
      <w:r w:rsidRPr="00266B6D">
        <w:t xml:space="preserve">. And this is exactly what has happened under President Obama. </w:t>
      </w:r>
    </w:p>
    <w:p w14:paraId="65F22CA7" w14:textId="77777777" w:rsidR="00477942" w:rsidRPr="00266B6D" w:rsidRDefault="00477942" w:rsidP="00477942"/>
    <w:p w14:paraId="566AA5DD" w14:textId="77777777" w:rsidR="00411256" w:rsidRPr="00266B6D" w:rsidRDefault="00411256" w:rsidP="00411256">
      <w:pPr>
        <w:pStyle w:val="Heading4"/>
      </w:pPr>
      <w:r w:rsidRPr="00266B6D">
        <w:t xml:space="preserve">US Hegemony is key to deter escalating aggressions – Retrenchment guarantees great power wars </w:t>
      </w:r>
    </w:p>
    <w:p w14:paraId="5469E946" w14:textId="77777777" w:rsidR="00411256" w:rsidRPr="00266B6D" w:rsidRDefault="00411256" w:rsidP="00411256">
      <w:r w:rsidRPr="00266B6D">
        <w:rPr>
          <w:rStyle w:val="Style13ptBold"/>
        </w:rPr>
        <w:t>Kagan, 14</w:t>
      </w:r>
      <w:r w:rsidRPr="00266B6D">
        <w:t xml:space="preserve"> – [Robert Kagan, PhD in American Diplomatic History from American University, Masters of Public Policy from Harvard’s Kennedy School of Government, Senior fellow at the Brookings Institution, 5-24-2014, New Republic, Superpowers Don't Get to Retire: What our tired country still owes the world, http://www.newrepublic.com/article/117859/allure-normalcy-what-america-still-owes-world]  </w:t>
      </w:r>
      <w:proofErr w:type="spellStart"/>
      <w:r w:rsidRPr="00266B6D">
        <w:t>Jeong</w:t>
      </w:r>
      <w:proofErr w:type="spellEnd"/>
    </w:p>
    <w:p w14:paraId="7E270209" w14:textId="77777777" w:rsidR="00411256" w:rsidRPr="00266B6D" w:rsidRDefault="00411256" w:rsidP="00411256">
      <w:pPr>
        <w:rPr>
          <w:rStyle w:val="Emphasis"/>
        </w:rPr>
      </w:pPr>
      <w:r w:rsidRPr="00266B6D">
        <w:rPr>
          <w:sz w:val="14"/>
        </w:rPr>
        <w:t xml:space="preserve">Today, however, Americans seem overwhelmed by the difficulty and complexity of it all. They yearn to return to what Niebuhr called “the </w:t>
      </w:r>
      <w:proofErr w:type="spellStart"/>
      <w:r w:rsidRPr="00266B6D">
        <w:rPr>
          <w:sz w:val="14"/>
        </w:rPr>
        <w:t>innocency</w:t>
      </w:r>
      <w:proofErr w:type="spellEnd"/>
      <w:r w:rsidRPr="00266B6D">
        <w:rPr>
          <w:sz w:val="14"/>
        </w:rPr>
        <w:t xml:space="preserve"> of irresponsibility,” or at least to a normalcy in which the United States can limit the scope of its commitments. In this way America has perhaps returned to the mood of the 1920s. There is a difference, however. In the 1920s, it was not America’s world order that needed shoring up. Americans felt, mistakenly as it turned out, that it was Britain’s and Europe’s job to preserve the world order they had created. Today, it is America’s world order that needs propping up. Will Americans decide that it matters this time, when only they have the capacity to sustain it? You never miss the water ’til the well runs dry, or so the saying goes. One wonders whether Americans, including their representatives and their president, quite understand what is at stake. When President Obama first took office five years ago, Peter Baker of The New York Times reported that he intended to deal “with the world as it is rather than as it might be.” It is a standard realist refrain and has been repeated time and again by senior Obama officials as a way of explaining why he decided against pursuing some desirable but unreachable “ideal” in this place or that. What fewer and fewer seem to realize, however, is that the last 70 years have offered Americans and many others something of a reprieve from the world “as it is.” </w:t>
      </w:r>
      <w:r w:rsidRPr="00266B6D">
        <w:rPr>
          <w:rStyle w:val="StyleUnderline"/>
        </w:rPr>
        <w:t>Periods of peace and prosperity can make people forget what the world “as it is” really looks like, and to conclude that the human race has simply ascended to some higher plateau of being</w:t>
      </w:r>
      <w:r w:rsidRPr="00266B6D">
        <w:rPr>
          <w:sz w:val="14"/>
        </w:rPr>
        <w:t xml:space="preserve">. This was the common view in Europe in the first decade of the twentieth </w:t>
      </w:r>
      <w:r w:rsidRPr="00266B6D">
        <w:rPr>
          <w:rStyle w:val="StyleUnderline"/>
        </w:rPr>
        <w:t>century. At a time when there had not been a war between great powers in 40 years, or a major Europe-wide war in a century, the air was filled with talk of a new millennium in which wars among civilized nations had become impossible</w:t>
      </w:r>
      <w:r w:rsidRPr="00266B6D">
        <w:rPr>
          <w:sz w:val="14"/>
        </w:rPr>
        <w:t xml:space="preserve">. Three-quarters of a century and two world wars and a cold war later, millennial thoughts return. Studies cited by Fareed </w:t>
      </w:r>
      <w:proofErr w:type="spellStart"/>
      <w:r w:rsidRPr="00266B6D">
        <w:rPr>
          <w:sz w:val="14"/>
        </w:rPr>
        <w:t>Zakaria</w:t>
      </w:r>
      <w:proofErr w:type="spellEnd"/>
      <w:r w:rsidRPr="00266B6D">
        <w:rPr>
          <w:sz w:val="14"/>
        </w:rPr>
        <w:t xml:space="preserve"> purport to show that some “transformation of international relations” has occurred. “</w:t>
      </w:r>
      <w:r w:rsidRPr="00266B6D">
        <w:rPr>
          <w:rStyle w:val="StyleUnderline"/>
        </w:rPr>
        <w:t>Changes of borders by force” have dropped dramatically “since 1946.” The nations of Western Europe, having been responsible for two new wars a year for 600 years, had not even started one “since 1945.”</w:t>
      </w:r>
      <w:r w:rsidRPr="00266B6D">
        <w:rPr>
          <w:sz w:val="14"/>
        </w:rPr>
        <w:t xml:space="preserve"> Steven Pinker observes that the number of deaths from war, ethnic conflict, and military coups has declined—since 1945—and concludes that the human race has become “socialized” to prefer peace and nonviolence. The dates when these changes supposedly began ought to be a tip-off. Is it a coincidence that these happy trends began when the American world order was established after World War II, or that they accelerated in the last two decades of the twentieth century, when America’s only serious competitor collapsed? Imagine strolling through Central Park and, after noting how much safer it had become, deciding that humanity must simply have become less violent—without thinking that perhaps the New York Police Department had something to do with it. In fact, </w:t>
      </w:r>
      <w:r w:rsidRPr="00266B6D">
        <w:rPr>
          <w:rStyle w:val="Emphasis"/>
        </w:rPr>
        <w:t>the world “as it is” is a dangerous and often brutal place</w:t>
      </w:r>
      <w:r w:rsidRPr="00266B6D">
        <w:rPr>
          <w:sz w:val="14"/>
        </w:rPr>
        <w:t xml:space="preserve">. </w:t>
      </w:r>
      <w:r w:rsidRPr="00266B6D">
        <w:rPr>
          <w:rStyle w:val="Emphasis"/>
        </w:rPr>
        <w:t>There has been no transformation in human behavior or in international relations</w:t>
      </w:r>
      <w:r w:rsidRPr="00266B6D">
        <w:rPr>
          <w:sz w:val="14"/>
        </w:rPr>
        <w:t xml:space="preserve">. </w:t>
      </w:r>
      <w:r w:rsidRPr="00266B6D">
        <w:rPr>
          <w:rStyle w:val="StyleUnderline"/>
        </w:rPr>
        <w:t>In the twenty-first century, no less than in the nineteenth and twentieth centuries, force remains the ultima ratio. The question, today as in the past, is not whether nations are willing to resort to force but whether they believe they can get away with it when they do.</w:t>
      </w:r>
      <w:r w:rsidRPr="00266B6D">
        <w:rPr>
          <w:sz w:val="14"/>
        </w:rPr>
        <w:t xml:space="preserve"> If there has been less aggression, less ethnic cleansing, less territorial conquest over the past 70 years, </w:t>
      </w:r>
      <w:r w:rsidRPr="00266B6D">
        <w:rPr>
          <w:rStyle w:val="Emphasis"/>
        </w:rPr>
        <w:t>it is because the United States and its allies have both punished and deterred aggression, have intervened, sometimes, to prevent ethnic cleansing, and have gone to war to reverse territorial conquest</w:t>
      </w:r>
      <w:r w:rsidRPr="00266B6D">
        <w:rPr>
          <w:sz w:val="14"/>
        </w:rPr>
        <w:t xml:space="preserve">. </w:t>
      </w:r>
      <w:r w:rsidRPr="00266B6D">
        <w:rPr>
          <w:rStyle w:val="StyleUnderline"/>
        </w:rPr>
        <w:t>The restraint showed by other nations has not been a sign of human progress, the strengthening of international institutions, or the triumph of the rule of law. It has been a response to a global configuration of power that, until recently, has made restraint seem the safer course. When Vladimir Putin failed to achieve his goals in Ukraine through political and economic means, he turned to force, because he believed that he could. He will continue to use force so long as he believes that the payoff exceeds the cost. Nor is he unique in this respect. What might China do were it not hemmed in by a ring of powerful nations backed by the United States? For that matter, what would Japan do if it were much more powerful and much less dependent on the United States for its security?</w:t>
      </w:r>
      <w:r w:rsidRPr="00266B6D">
        <w:rPr>
          <w:sz w:val="14"/>
        </w:rPr>
        <w:t xml:space="preserve"> </w:t>
      </w:r>
      <w:r w:rsidRPr="00266B6D">
        <w:rPr>
          <w:rStyle w:val="StyleUnderline"/>
        </w:rPr>
        <w:t xml:space="preserve">We have not had to find out the answers to these questions, not yet, because American predominance, the American alliance system, and the economic, political, and institutional aspects of the present order, all ultimately dependent on power, have mostly kept the lid closed on this Pandora’s box. </w:t>
      </w:r>
      <w:r w:rsidRPr="00266B6D">
        <w:rPr>
          <w:sz w:val="14"/>
        </w:rPr>
        <w:t xml:space="preserve">Nor have we had to find out yet what the world “as it is” would do to the remarkable spread of democracy. Skeptics of “democracy promotion” argue that the United States has often tried to plant democracy in infertile soil. They may be right. The widespread flowering of democracy around the world in recent decades may prove to have been artificial and therefore tenuous. As Michael </w:t>
      </w:r>
      <w:proofErr w:type="spellStart"/>
      <w:r w:rsidRPr="00266B6D">
        <w:rPr>
          <w:sz w:val="14"/>
        </w:rPr>
        <w:t>Ignatieff</w:t>
      </w:r>
      <w:proofErr w:type="spellEnd"/>
      <w:r w:rsidRPr="00266B6D">
        <w:rPr>
          <w:sz w:val="14"/>
        </w:rPr>
        <w:t xml:space="preserve"> once observed, it may be that “liberal civilization” itself “runs deeply against the human grain and is achieved and sustained only by the most unremitting struggle against human nature.” Perhaps this fragile democratic garden requires the protection of a liberal world order, with constant feeding, watering, weeding, and the fencing off of an ever-encroaching jungle. In the absence of such efforts, the weeds and the jungle may sooner or later come back to reclaim the land. One wonders if even the current economic order reflects the world “as it is.” A world in which autocracies make ever more ambitious attempts to control the flow of information, and in which autocratic </w:t>
      </w:r>
      <w:proofErr w:type="spellStart"/>
      <w:r w:rsidRPr="00266B6D">
        <w:rPr>
          <w:sz w:val="14"/>
        </w:rPr>
        <w:t>kleptocracies</w:t>
      </w:r>
      <w:proofErr w:type="spellEnd"/>
      <w:r w:rsidRPr="00266B6D">
        <w:rPr>
          <w:sz w:val="14"/>
        </w:rPr>
        <w:t xml:space="preserve"> use national wealth and resources to further their private interests, may prove less hospitable to the kind of free flow of commerce the world has come to appreciate in recent decades. In fact, from the time that Roosevelt and Truman first launched it, the whole project of promoting and defending a liberal world order has been a concerted effort not to accept the world “as it is.” </w:t>
      </w:r>
      <w:r w:rsidRPr="00266B6D">
        <w:rPr>
          <w:rStyle w:val="StyleUnderline"/>
        </w:rPr>
        <w:t>The American project has aimed at shaping a world different from what had always been, taking advantage of America’s unique situation to do what no nation had ever been able to do. Today, however, because many Americans no longer recall what the world “as it is” really looks like, they cannot imagine it.</w:t>
      </w:r>
      <w:r w:rsidRPr="00266B6D">
        <w:rPr>
          <w:sz w:val="14"/>
        </w:rPr>
        <w:t xml:space="preserve"> They bemoan the burdens and failures inherent in the grand strategy but take for granted all the remarkable benefits. Nor do they realize, perhaps, how quickly it can all unravel. The international system is an elaborate web of power relationships, in which every nation, from the biggest to the smallest, is constantly feeling for shifts or disturbances. Since 1945, and especially since 1989, the web has been geared to respond primarily to the United States. Allies observe American behavior and calculate America’s reliability. Nations hemmed in or threatened by American power watch for signs of growing or diminishing power and will. </w:t>
      </w:r>
      <w:r w:rsidRPr="00266B6D">
        <w:rPr>
          <w:rStyle w:val="Emphasis"/>
        </w:rPr>
        <w:t>When the United States appears to retrench, allies necessarily become anxious, while others look for opportunities.</w:t>
      </w:r>
      <w:r w:rsidRPr="00266B6D">
        <w:rPr>
          <w:sz w:val="14"/>
        </w:rPr>
        <w:t xml:space="preserve"> In recent years, </w:t>
      </w:r>
      <w:r w:rsidRPr="00266B6D">
        <w:rPr>
          <w:rStyle w:val="StyleUnderline"/>
        </w:rPr>
        <w:t>the world has picked up unmistakable signals that Americans may no longer want to carry the burden of global responsibility</w:t>
      </w:r>
      <w:r w:rsidRPr="00266B6D">
        <w:rPr>
          <w:sz w:val="14"/>
        </w:rPr>
        <w:t xml:space="preserve">. Others read the polls, read the president’s speeches calling for “nation-building at home,” see the declining defense budgets and defense capabilities, and note the extreme reticence, on the part of both American political parties, about using force. The world judges that, were it not for American war-weariness, the United States probably would by now have used force in Syria—just as it did in Kosovo, in Bosnia, and in Panama. President Obama himself recently acknowledged as much when he said, “It’s not that it’s not worth it. It’s that after a decade of war, you know, the United States has limits.” Such statements set the web vibrating. In East Asia, nations living in close proximity to an increasingly powerful China want to know whether Americans will make a similar kind of calculation when it comes to defending them; in the Middle East, nations worried about Iran wonder if they will be left to confront it alone; in Eastern Europe and the Baltic states, American security guarantees are meaningless unless Americans are able and willing to meet them. Are they? No one has taken a poll lately on whether the United States should come to the defense of its treaty allies in the event of a war between, say, China and Japan; or whether it should come to the defense of Estonia in a Ukraine-like conflict with Russia. The answers might prove interesting. Meanwhile, the signs of the global order breaking down are all around us. Russia’s invasion of Ukraine and seizure of Crimea was the first time since World War II that a nation in Europe had </w:t>
      </w:r>
      <w:r w:rsidRPr="00266B6D">
        <w:rPr>
          <w:rStyle w:val="StyleUnderline"/>
        </w:rPr>
        <w:t xml:space="preserve">engaged in territorial conquest. If Iran manages to acquire a nuclear weapon, it will likely lead other powers in the region to do the same, effectively undoing the nonproliferation regime, which, along with American power, has managed to keep the number of nuclear-armed powers limited over the past half century. </w:t>
      </w:r>
      <w:r w:rsidRPr="00266B6D">
        <w:rPr>
          <w:sz w:val="14"/>
        </w:rPr>
        <w:t xml:space="preserve">Iran, Saudi Arabia, and Russia are engaged in a proxy war in Syria that, in addition to the 150,000 dead and the millions displaced, has further destabilized a region that had already been in upheaval. In East Asia, nervousness about China’s rise, combined with uncertainty about America’s commitment, is exacerbating tensions. In recent years the number of democracies around the world has been steadily declining, while the number of autocracies grows. </w:t>
      </w:r>
      <w:r w:rsidRPr="00266B6D">
        <w:rPr>
          <w:rStyle w:val="StyleUnderline"/>
        </w:rPr>
        <w:t>If these trends continue, in the near future we are likely to see increasing conflict, increasing wars over territory, greater ethnic and sectarian violence, and a shrinking world of democracies.</w:t>
      </w:r>
      <w:r w:rsidRPr="00266B6D">
        <w:rPr>
          <w:sz w:val="14"/>
        </w:rPr>
        <w:t xml:space="preserve"> How will Americans respond? </w:t>
      </w:r>
      <w:r w:rsidRPr="00266B6D">
        <w:rPr>
          <w:rStyle w:val="StyleUnderline"/>
        </w:rPr>
        <w:t>If the test is once again to be “national interests” narrowly construed, then Americans may find all of this tolerable, or at least preferable to doing something to stop it</w:t>
      </w:r>
      <w:r w:rsidRPr="00266B6D">
        <w:rPr>
          <w:sz w:val="14"/>
        </w:rPr>
        <w:t xml:space="preserve">. Could the United States survive if Syria remains under the control of Assad or, more likely, disintegrates into a chaos of territories, some of which will be controlled by jihadi terrorists? Could it survive if Iran acquires a nuclear weapon, and if in turn Saudi Arabia, Turkey, and Egypt acquire nuclear weapons? Or if North Korea launches a war on the South? Could it survive in a world where China dominates much of East Asia, or where China and Japan resume their old conflict? Could it survive in a world where Russia dominates Eastern Europe, including not only Ukraine but the Baltic </w:t>
      </w:r>
      <w:proofErr w:type="gramStart"/>
      <w:r w:rsidRPr="00266B6D">
        <w:rPr>
          <w:sz w:val="14"/>
        </w:rPr>
        <w:t>states</w:t>
      </w:r>
      <w:proofErr w:type="gramEnd"/>
      <w:r w:rsidRPr="00266B6D">
        <w:rPr>
          <w:sz w:val="14"/>
        </w:rPr>
        <w:t xml:space="preserve"> and perhaps even Poland? Of course it could. From the point of view of strict “necessity” and narrow national interest, </w:t>
      </w:r>
      <w:r w:rsidRPr="00266B6D">
        <w:rPr>
          <w:rStyle w:val="Emphasis"/>
        </w:rPr>
        <w:t>the United States could survive all of this</w:t>
      </w:r>
      <w:r w:rsidRPr="00266B6D">
        <w:rPr>
          <w:rStyle w:val="StyleUnderline"/>
        </w:rPr>
        <w:t>. It could trade with a dominant China and work out a modus vivendi with a restored Russian empire. Those alarmed by such developments will be hard-pressed, as Roosevelt was, to explain how each marginal setback would affect the parochial interests of the average American. As in the past, Americans will be among the last to suffer grievously from a breakdown of world order. And by the time they do feel the effects</w:t>
      </w:r>
      <w:r w:rsidRPr="00266B6D">
        <w:rPr>
          <w:sz w:val="14"/>
        </w:rPr>
        <w:t xml:space="preserve">, </w:t>
      </w:r>
      <w:r w:rsidRPr="00266B6D">
        <w:rPr>
          <w:rStyle w:val="StyleUnderline"/>
        </w:rPr>
        <w:t>it may be very late in the day</w:t>
      </w:r>
      <w:r w:rsidRPr="00266B6D">
        <w:rPr>
          <w:sz w:val="14"/>
        </w:rPr>
        <w:t xml:space="preserve">. Looking back on the period before World War II, Robert Osgood, the most thoughtful of realist thinkers of the past century, discerned a critical element missing from the strategic analyses of the day. Mere rational calculations of the “national interest,” he argued, proved inadequate. Paradoxically, it was the “idealists,” those who were “most sensitive to the Fascist menace to Western culture and civilization,” who were “among the first to understand the necessity of undertaking revolutionary measures to sustain America’s first line of defense in Europe.” Idealism, he concluded, was “an indispensable spur to reason in leading men to perceive and act upon the real imperatives of power politics.” This was Roosevelt’s message, too, when he asked Americans to defend “not their homes alone, but the tenets of faith and humanity on which their churches, their governments, and their very civilization are founded.” </w:t>
      </w:r>
      <w:r w:rsidRPr="00266B6D">
        <w:rPr>
          <w:rStyle w:val="Emphasis"/>
        </w:rPr>
        <w:t>Perhaps Americans can be inspired in this way again, without the threat of a Hitler or an attack on their homeland. But this time they will not have 20 years to decide. The world will change much more quickly than they imagine. And there is no democratic superpower waiting in the wings to save the world if this democratic superpower falters.</w:t>
      </w:r>
    </w:p>
    <w:p w14:paraId="4C5AE75D" w14:textId="77777777" w:rsidR="00411256" w:rsidRPr="00266B6D" w:rsidRDefault="00411256" w:rsidP="00477942"/>
    <w:p w14:paraId="495F1423" w14:textId="77777777" w:rsidR="00CE0D06" w:rsidRPr="00266B6D" w:rsidRDefault="00CE0D06" w:rsidP="00477942"/>
    <w:p w14:paraId="320A00F8" w14:textId="67C69177" w:rsidR="00E94071" w:rsidRPr="00266B6D" w:rsidRDefault="00B72C92" w:rsidP="001F2093">
      <w:pPr>
        <w:pStyle w:val="Heading1"/>
      </w:pPr>
      <w:r w:rsidRPr="00266B6D">
        <w:t>--ba</w:t>
      </w:r>
      <w:r w:rsidR="001F2093" w:rsidRPr="00266B6D">
        <w:t>d</w:t>
      </w:r>
    </w:p>
    <w:p w14:paraId="495FCAF7" w14:textId="6DB05259" w:rsidR="001F2093" w:rsidRPr="00266B6D" w:rsidRDefault="001F2093" w:rsidP="001C5FD2">
      <w:pPr>
        <w:pStyle w:val="Heading3"/>
      </w:pPr>
      <w:r w:rsidRPr="00266B6D">
        <w:t>--decline now</w:t>
      </w:r>
    </w:p>
    <w:p w14:paraId="73128C34" w14:textId="77777777" w:rsidR="00D6006E" w:rsidRPr="00266B6D" w:rsidRDefault="00D6006E" w:rsidP="00D6006E">
      <w:pPr>
        <w:pStyle w:val="Heading4"/>
      </w:pPr>
      <w:r w:rsidRPr="00266B6D">
        <w:t>Hegemony fails and destabilizes regional powers – no impact to the transition – turns case – disregard their fearmongering</w:t>
      </w:r>
    </w:p>
    <w:p w14:paraId="7F155A40" w14:textId="7C07CE3E" w:rsidR="00D6006E" w:rsidRPr="00266B6D" w:rsidRDefault="00D6006E" w:rsidP="00D6006E">
      <w:pPr>
        <w:rPr>
          <w:sz w:val="16"/>
        </w:rPr>
      </w:pPr>
      <w:r w:rsidRPr="00266B6D">
        <w:rPr>
          <w:rStyle w:val="Style13ptBold"/>
        </w:rPr>
        <w:t>Posen</w:t>
      </w:r>
      <w:r w:rsidRPr="00266B6D">
        <w:rPr>
          <w:sz w:val="16"/>
        </w:rPr>
        <w:t xml:space="preserve"> </w:t>
      </w:r>
      <w:r w:rsidRPr="00266B6D">
        <w:rPr>
          <w:rStyle w:val="Style13ptBold"/>
        </w:rPr>
        <w:t xml:space="preserve">14 – </w:t>
      </w:r>
      <w:r w:rsidRPr="00266B6D">
        <w:t>Ford International Professor of Political Science at MIT and the director of MIT's Security Studies Program (Barry, “Restraint: A New Foundation for U.S. Grand Strategy,” Cornell University Press, p. 60-62, June 24, 2014, tony)</w:t>
      </w:r>
    </w:p>
    <w:p w14:paraId="7C540EE6" w14:textId="0E96A36B" w:rsidR="00D6006E" w:rsidRPr="00266B6D" w:rsidRDefault="00D6006E" w:rsidP="00D6006E">
      <w:r w:rsidRPr="00266B6D">
        <w:rPr>
          <w:rStyle w:val="StyleUnderline"/>
        </w:rPr>
        <w:t>Partisans of Liberal Hegemony</w:t>
      </w:r>
      <w:r w:rsidRPr="00266B6D">
        <w:rPr>
          <w:sz w:val="16"/>
        </w:rPr>
        <w:t xml:space="preserve"> might accept some of the factual statements above but </w:t>
      </w:r>
      <w:r w:rsidRPr="00266B6D">
        <w:rPr>
          <w:rStyle w:val="StyleUnderline"/>
        </w:rPr>
        <w:t>would argue that the good the strategy has achieved far outweighs the bad.</w:t>
      </w:r>
      <w:r w:rsidRPr="00266B6D">
        <w:rPr>
          <w:sz w:val="16"/>
        </w:rPr>
        <w:t xml:space="preserve"> As noted in the introduction, </w:t>
      </w:r>
      <w:r w:rsidRPr="00266B6D">
        <w:rPr>
          <w:rStyle w:val="StyleUnderline"/>
        </w:rPr>
        <w:t>partisans assume that</w:t>
      </w:r>
      <w:r w:rsidRPr="00266B6D">
        <w:rPr>
          <w:sz w:val="16"/>
        </w:rPr>
        <w:t xml:space="preserve"> liberal democracy, human rights, market economies, free trade, nuclear nonproliferation, middle and great powers that do not take responsibility for their own security, and </w:t>
      </w:r>
      <w:r w:rsidRPr="00266B6D">
        <w:rPr>
          <w:rStyle w:val="StyleUnderline"/>
        </w:rPr>
        <w:t>U.S. political and military hegemony are all mutually causative, and all lead ineluctably to a vast improvement in the security and welfare of others, and hence to the U.S. security position.</w:t>
      </w:r>
      <w:r w:rsidRPr="00266B6D">
        <w:rPr>
          <w:sz w:val="16"/>
        </w:rPr>
        <w:t xml:space="preserve"> 124 </w:t>
      </w:r>
      <w:r w:rsidRPr="00266B6D">
        <w:rPr>
          <w:rStyle w:val="StyleUnderline"/>
        </w:rPr>
        <w:t>They also posit that the world is fragile</w:t>
      </w:r>
      <w:r w:rsidRPr="00266B6D">
        <w:rPr>
          <w:sz w:val="16"/>
        </w:rPr>
        <w:t xml:space="preserve">; damage to one of these good things will lead to damage to other good things, </w:t>
      </w:r>
      <w:r w:rsidRPr="00266B6D">
        <w:rPr>
          <w:rStyle w:val="StyleUnderline"/>
        </w:rPr>
        <w:t>so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must defend all. The</w:t>
      </w:r>
      <w:r w:rsidRPr="00266B6D">
        <w:rPr>
          <w:sz w:val="16"/>
        </w:rPr>
        <w:t xml:space="preserve"> “fragile and interconnected” </w:t>
      </w:r>
      <w:r w:rsidRPr="00266B6D">
        <w:rPr>
          <w:rStyle w:val="StyleUnderline"/>
        </w:rPr>
        <w:t>argument is politically effective</w:t>
      </w:r>
      <w:r w:rsidRPr="00266B6D">
        <w:rPr>
          <w:sz w:val="16"/>
        </w:rPr>
        <w:t xml:space="preserve">. By accident or design, the argument derives an inherent plausibility </w:t>
      </w:r>
      <w:r w:rsidRPr="00266B6D">
        <w:rPr>
          <w:rStyle w:val="StyleUnderline"/>
        </w:rPr>
        <w:t>due to the inevitable limits of our substantive knowledge, fear, uncertainty, liberal ideology, and U.S. national pride.</w:t>
      </w:r>
      <w:r w:rsidRPr="00266B6D">
        <w:rPr>
          <w:sz w:val="16"/>
        </w:rPr>
        <w:t xml:space="preserve"> Most </w:t>
      </w:r>
      <w:r w:rsidRPr="00266B6D">
        <w:rPr>
          <w:rStyle w:val="Emphasis"/>
        </w:rPr>
        <w:t>targets of the argument do not know enough about the world</w:t>
      </w:r>
      <w:r w:rsidRPr="00266B6D">
        <w:rPr>
          <w:rStyle w:val="StyleUnderline"/>
        </w:rPr>
        <w:t xml:space="preserve"> to argue with experts who claim these connections</w:t>
      </w:r>
      <w:r w:rsidRPr="00266B6D">
        <w:rPr>
          <w:sz w:val="16"/>
        </w:rPr>
        <w:t xml:space="preserve">; the chain of posited connections always leads to danger for the United States, </w:t>
      </w:r>
      <w:r w:rsidRPr="00266B6D">
        <w:rPr>
          <w:rStyle w:val="StyleUnderline"/>
        </w:rPr>
        <w:t xml:space="preserve">and </w:t>
      </w:r>
      <w:r w:rsidRPr="00266B6D">
        <w:rPr>
          <w:rStyle w:val="Emphasis"/>
        </w:rPr>
        <w:t>fear is a powerful selling tool.</w:t>
      </w:r>
      <w:r w:rsidRPr="00266B6D">
        <w:rPr>
          <w:sz w:val="16"/>
        </w:rPr>
        <w:t xml:space="preserve"> Once fear is involved, even low-probability chains of causation can be made to seem frightening enough to do something about, especially if you believe your country has overwhelming power. </w:t>
      </w:r>
      <w:r w:rsidRPr="00266B6D">
        <w:rPr>
          <w:rStyle w:val="StyleUnderline"/>
        </w:rPr>
        <w:t xml:space="preserve">It is pleasant to believe that the spread of U.S. values such as liberty and democracy depend on U.S. power and leadership. </w:t>
      </w:r>
      <w:r w:rsidRPr="00266B6D">
        <w:rPr>
          <w:rStyle w:val="Emphasis"/>
        </w:rPr>
        <w:t xml:space="preserve">The argument does not stand close scrutiny. </w:t>
      </w:r>
      <w:r w:rsidRPr="00266B6D">
        <w:rPr>
          <w:rStyle w:val="StyleUnderline"/>
        </w:rPr>
        <w:t xml:space="preserve">First, it obscures the </w:t>
      </w:r>
      <w:r w:rsidRPr="00266B6D">
        <w:rPr>
          <w:rStyle w:val="Emphasis"/>
        </w:rPr>
        <w:t>inherently strong security position</w:t>
      </w:r>
      <w:r w:rsidRPr="00266B6D">
        <w:rPr>
          <w:rStyle w:val="StyleUnderline"/>
        </w:rPr>
        <w:t xml:space="preserve"> of the U</w:t>
      </w:r>
      <w:r w:rsidRPr="00266B6D">
        <w:rPr>
          <w:sz w:val="16"/>
        </w:rPr>
        <w:t xml:space="preserve">nited </w:t>
      </w:r>
      <w:r w:rsidRPr="00266B6D">
        <w:rPr>
          <w:rStyle w:val="StyleUnderline"/>
        </w:rPr>
        <w:t>S</w:t>
      </w:r>
      <w:r w:rsidRPr="00266B6D">
        <w:rPr>
          <w:sz w:val="16"/>
        </w:rPr>
        <w:t xml:space="preserve">tates, which I have already reviewed. </w:t>
      </w:r>
      <w:r w:rsidRPr="00266B6D">
        <w:rPr>
          <w:rStyle w:val="StyleUnderline"/>
        </w:rPr>
        <w:t>The economic, geographic, demographic, and technological facts supporting this point are seldom discussed</w:t>
      </w:r>
      <w:r w:rsidRPr="00266B6D">
        <w:rPr>
          <w:sz w:val="16"/>
        </w:rPr>
        <w:t xml:space="preserve">, precisely </w:t>
      </w:r>
      <w:r w:rsidRPr="00266B6D">
        <w:rPr>
          <w:rStyle w:val="StyleUnderline"/>
        </w:rPr>
        <w:t xml:space="preserve">because they are facts. </w:t>
      </w:r>
      <w:r w:rsidRPr="00266B6D">
        <w:rPr>
          <w:rStyle w:val="Emphasis"/>
        </w:rPr>
        <w:t>It takes very large events abroad to significantly threaten the U</w:t>
      </w:r>
      <w:r w:rsidRPr="00266B6D">
        <w:rPr>
          <w:sz w:val="16"/>
        </w:rPr>
        <w:t xml:space="preserve">nited </w:t>
      </w:r>
      <w:r w:rsidRPr="00266B6D">
        <w:rPr>
          <w:rStyle w:val="Emphasis"/>
        </w:rPr>
        <w:t>S</w:t>
      </w:r>
      <w:r w:rsidRPr="00266B6D">
        <w:rPr>
          <w:sz w:val="16"/>
        </w:rPr>
        <w:t xml:space="preserve">tates, </w:t>
      </w:r>
      <w:r w:rsidRPr="00266B6D">
        <w:rPr>
          <w:rStyle w:val="StyleUnderline"/>
        </w:rPr>
        <w:t xml:space="preserve">and more </w:t>
      </w:r>
      <w:r w:rsidRPr="00266B6D">
        <w:rPr>
          <w:rStyle w:val="Emphasis"/>
        </w:rPr>
        <w:t>moderate strategies can address these possibilities at lower costs.</w:t>
      </w:r>
      <w:r w:rsidRPr="00266B6D">
        <w:rPr>
          <w:sz w:val="16"/>
        </w:rPr>
        <w:t xml:space="preserve"> Typical </w:t>
      </w:r>
      <w:r w:rsidRPr="00266B6D">
        <w:rPr>
          <w:rStyle w:val="StyleUnderline"/>
        </w:rPr>
        <w:t>Liberal Hegemony arguments</w:t>
      </w:r>
      <w:r w:rsidRPr="00266B6D">
        <w:rPr>
          <w:sz w:val="16"/>
        </w:rPr>
        <w:t xml:space="preserve"> for any new project t</w:t>
      </w:r>
      <w:r w:rsidRPr="00266B6D">
        <w:rPr>
          <w:rStyle w:val="StyleUnderline"/>
        </w:rPr>
        <w:t>ake the form of domino theory. One small untended problem is expected</w:t>
      </w:r>
      <w:r w:rsidRPr="00266B6D">
        <w:rPr>
          <w:sz w:val="16"/>
        </w:rPr>
        <w:t xml:space="preserve"> easily and quickly </w:t>
      </w:r>
      <w:r w:rsidRPr="00266B6D">
        <w:rPr>
          <w:rStyle w:val="StyleUnderline"/>
        </w:rPr>
        <w:t>to produce another and another until the small problems become big ones, or the collection of problems becomes overwhelming. Whether these connections are valid</w:t>
      </w:r>
      <w:r w:rsidRPr="00266B6D">
        <w:rPr>
          <w:sz w:val="16"/>
        </w:rPr>
        <w:t xml:space="preserve"> in any particular case </w:t>
      </w:r>
      <w:r w:rsidRPr="00266B6D">
        <w:rPr>
          <w:rStyle w:val="StyleUnderline"/>
        </w:rPr>
        <w:t>will</w:t>
      </w:r>
      <w:r w:rsidRPr="00266B6D">
        <w:rPr>
          <w:sz w:val="16"/>
        </w:rPr>
        <w:t xml:space="preserve"> always </w:t>
      </w:r>
      <w:r w:rsidRPr="00266B6D">
        <w:rPr>
          <w:rStyle w:val="StyleUnderline"/>
        </w:rPr>
        <w:t>be open to debate. Even if the connections are plausible</w:t>
      </w:r>
      <w:r w:rsidRPr="00266B6D">
        <w:rPr>
          <w:sz w:val="16"/>
        </w:rPr>
        <w:t xml:space="preserve">, however, </w:t>
      </w:r>
      <w:r w:rsidRPr="00266B6D">
        <w:rPr>
          <w:rStyle w:val="Emphasis"/>
        </w:rPr>
        <w:t>it is unlikely given the inherent U.S. security position</w:t>
      </w:r>
      <w:r w:rsidRPr="00266B6D">
        <w:rPr>
          <w:rStyle w:val="StyleUnderline"/>
        </w:rPr>
        <w:t xml:space="preserve"> that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need prop up the first domino. It has the luxury of </w:t>
      </w:r>
      <w:r w:rsidRPr="00266B6D">
        <w:rPr>
          <w:rStyle w:val="Emphasis"/>
        </w:rPr>
        <w:t>waiting for information and choosing the dominos it wishes to shore up</w:t>
      </w:r>
      <w:r w:rsidRPr="00266B6D">
        <w:rPr>
          <w:sz w:val="16"/>
        </w:rPr>
        <w:t xml:space="preserve">, if any. </w:t>
      </w:r>
      <w:r w:rsidRPr="00266B6D">
        <w:rPr>
          <w:rStyle w:val="StyleUnderline"/>
        </w:rPr>
        <w:t>Second, proponents</w:t>
      </w:r>
      <w:r w:rsidRPr="00266B6D">
        <w:rPr>
          <w:sz w:val="16"/>
        </w:rPr>
        <w:t xml:space="preserve"> of Liberal Hegemony often </w:t>
      </w:r>
      <w:r w:rsidRPr="00266B6D">
        <w:rPr>
          <w:rStyle w:val="StyleUnderline"/>
        </w:rPr>
        <w:t>elide the difference between those benefits of the strategy that flow to others, and those that flow to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Individually</w:t>
      </w:r>
      <w:r w:rsidRPr="00266B6D">
        <w:rPr>
          <w:sz w:val="16"/>
        </w:rPr>
        <w:t xml:space="preserve">, it is surely true that </w:t>
      </w:r>
      <w:r w:rsidRPr="00266B6D">
        <w:rPr>
          <w:rStyle w:val="StyleUnderline"/>
        </w:rPr>
        <w:t>cheap-riders and reckless-drivers like the current situation because of the welfare, security, or power gains that accrue to them.</w:t>
      </w:r>
      <w:r w:rsidRPr="00266B6D">
        <w:rPr>
          <w:sz w:val="16"/>
        </w:rPr>
        <w:t xml:space="preserve"> United States commitments may make the international politics of some regions less exciting than would otherwise be the case. </w:t>
      </w:r>
      <w:r w:rsidRPr="00266B6D">
        <w:rPr>
          <w:rStyle w:val="Emphasis"/>
        </w:rPr>
        <w:t>The U</w:t>
      </w:r>
      <w:r w:rsidRPr="00266B6D">
        <w:rPr>
          <w:sz w:val="16"/>
        </w:rPr>
        <w:t xml:space="preserve">nited </w:t>
      </w:r>
      <w:r w:rsidRPr="00266B6D">
        <w:rPr>
          <w:rStyle w:val="Emphasis"/>
        </w:rPr>
        <w:t>S</w:t>
      </w:r>
      <w:r w:rsidRPr="00266B6D">
        <w:rPr>
          <w:sz w:val="16"/>
        </w:rPr>
        <w:t xml:space="preserve">tates, however, </w:t>
      </w:r>
      <w:r w:rsidRPr="00266B6D">
        <w:rPr>
          <w:rStyle w:val="Emphasis"/>
        </w:rPr>
        <w:t>pays a significant price and assumes significant risks</w:t>
      </w:r>
      <w:r w:rsidRPr="00266B6D">
        <w:rPr>
          <w:rStyle w:val="StyleUnderline"/>
        </w:rPr>
        <w:t xml:space="preserve"> to provide these benefits to others, while the </w:t>
      </w:r>
      <w:r w:rsidRPr="00266B6D">
        <w:rPr>
          <w:rStyle w:val="Emphasis"/>
        </w:rPr>
        <w:t>gains to the U</w:t>
      </w:r>
      <w:r w:rsidRPr="00266B6D">
        <w:rPr>
          <w:sz w:val="16"/>
        </w:rPr>
        <w:t xml:space="preserve">nited </w:t>
      </w:r>
      <w:r w:rsidRPr="00266B6D">
        <w:rPr>
          <w:rStyle w:val="Emphasis"/>
        </w:rPr>
        <w:t>S</w:t>
      </w:r>
      <w:r w:rsidRPr="00266B6D">
        <w:rPr>
          <w:sz w:val="16"/>
        </w:rPr>
        <w:t xml:space="preserve">tates </w:t>
      </w:r>
      <w:r w:rsidRPr="00266B6D">
        <w:rPr>
          <w:rStyle w:val="Emphasis"/>
        </w:rPr>
        <w:t>are exaggerated</w:t>
      </w:r>
      <w:r w:rsidRPr="00266B6D">
        <w:rPr>
          <w:rStyle w:val="StyleUnderline"/>
        </w:rPr>
        <w:t xml:space="preserve"> because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is inherently quite secure. Third, Liberal </w:t>
      </w:r>
      <w:proofErr w:type="spellStart"/>
      <w:r w:rsidRPr="00266B6D">
        <w:rPr>
          <w:rStyle w:val="StyleUnderline"/>
        </w:rPr>
        <w:t>Hegemonists</w:t>
      </w:r>
      <w:proofErr w:type="spellEnd"/>
      <w:r w:rsidRPr="00266B6D">
        <w:rPr>
          <w:rStyle w:val="StyleUnderline"/>
        </w:rPr>
        <w:t xml:space="preserve"> argue that U.S. commitments reduce the intensity of regional security competitions, limit the spread of nuclear weaponry, and lower the</w:t>
      </w:r>
      <w:r w:rsidRPr="00266B6D">
        <w:rPr>
          <w:sz w:val="16"/>
        </w:rPr>
        <w:t xml:space="preserve"> general </w:t>
      </w:r>
      <w:r w:rsidRPr="00266B6D">
        <w:rPr>
          <w:rStyle w:val="StyleUnderline"/>
        </w:rPr>
        <w:t>odds of conflict, and that this</w:t>
      </w:r>
      <w:r w:rsidRPr="00266B6D">
        <w:rPr>
          <w:sz w:val="16"/>
        </w:rPr>
        <w:t xml:space="preserve"> helps </w:t>
      </w:r>
      <w:r w:rsidRPr="00266B6D">
        <w:rPr>
          <w:rStyle w:val="StyleUnderline"/>
        </w:rPr>
        <w:t>keep the U</w:t>
      </w:r>
      <w:r w:rsidRPr="00266B6D">
        <w:rPr>
          <w:sz w:val="16"/>
        </w:rPr>
        <w:t xml:space="preserve">nited </w:t>
      </w:r>
      <w:r w:rsidRPr="00266B6D">
        <w:rPr>
          <w:rStyle w:val="StyleUnderline"/>
        </w:rPr>
        <w:t>S</w:t>
      </w:r>
      <w:r w:rsidRPr="00266B6D">
        <w:rPr>
          <w:sz w:val="16"/>
        </w:rPr>
        <w:t>tates o</w:t>
      </w:r>
      <w:r w:rsidRPr="00266B6D">
        <w:rPr>
          <w:rStyle w:val="StyleUnderline"/>
        </w:rPr>
        <w:t xml:space="preserve">ut of wars that would emerge in these unstable regions. This chain of interconnected benefits is </w:t>
      </w:r>
      <w:r w:rsidRPr="00266B6D">
        <w:rPr>
          <w:rStyle w:val="Emphasis"/>
        </w:rPr>
        <w:t>not self-evident.</w:t>
      </w:r>
      <w:r w:rsidRPr="00266B6D">
        <w:rPr>
          <w:rStyle w:val="StyleUnderline"/>
        </w:rPr>
        <w:t xml:space="preserv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activism does change the nature of regional competitions; </w:t>
      </w:r>
      <w:r w:rsidRPr="00266B6D">
        <w:rPr>
          <w:rStyle w:val="Emphasis"/>
        </w:rPr>
        <w:t>it does not necessarily suppress them.</w:t>
      </w:r>
      <w:r w:rsidRPr="00266B6D">
        <w:rPr>
          <w:rStyle w:val="StyleUnderline"/>
        </w:rPr>
        <w:t xml:space="preserve"> For example, where U.S. </w:t>
      </w:r>
      <w:r w:rsidRPr="00266B6D">
        <w:rPr>
          <w:rStyle w:val="Emphasis"/>
        </w:rPr>
        <w:t>commitments encourage</w:t>
      </w:r>
      <w:r w:rsidRPr="00266B6D">
        <w:rPr>
          <w:sz w:val="16"/>
        </w:rPr>
        <w:t xml:space="preserve"> “</w:t>
      </w:r>
      <w:r w:rsidRPr="00266B6D">
        <w:rPr>
          <w:rStyle w:val="Emphasis"/>
        </w:rPr>
        <w:t>free-riding</w:t>
      </w:r>
      <w:r w:rsidRPr="00266B6D">
        <w:rPr>
          <w:sz w:val="16"/>
        </w:rPr>
        <w:t xml:space="preserve">,” </w:t>
      </w:r>
      <w:r w:rsidRPr="00266B6D">
        <w:rPr>
          <w:rStyle w:val="Emphasis"/>
        </w:rPr>
        <w:t>this attracts coercion, which the U</w:t>
      </w:r>
      <w:r w:rsidRPr="00266B6D">
        <w:rPr>
          <w:sz w:val="16"/>
        </w:rPr>
        <w:t xml:space="preserve">nited </w:t>
      </w:r>
      <w:r w:rsidRPr="00266B6D">
        <w:rPr>
          <w:rStyle w:val="Emphasis"/>
        </w:rPr>
        <w:t>S</w:t>
      </w:r>
      <w:r w:rsidRPr="00266B6D">
        <w:rPr>
          <w:sz w:val="16"/>
        </w:rPr>
        <w:t xml:space="preserve">tates </w:t>
      </w:r>
      <w:r w:rsidRPr="00266B6D">
        <w:rPr>
          <w:rStyle w:val="Emphasis"/>
        </w:rPr>
        <w:t>must</w:t>
      </w:r>
      <w:r w:rsidRPr="00266B6D">
        <w:rPr>
          <w:sz w:val="16"/>
        </w:rPr>
        <w:t xml:space="preserve"> then </w:t>
      </w:r>
      <w:r w:rsidRPr="00266B6D">
        <w:rPr>
          <w:rStyle w:val="Emphasis"/>
        </w:rPr>
        <w:t>do more to deter.</w:t>
      </w:r>
      <w:r w:rsidRPr="00266B6D">
        <w:rPr>
          <w:rStyle w:val="StyleUnderline"/>
        </w:rPr>
        <w:t xml:space="preserve"> Where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encourages</w:t>
      </w:r>
      <w:r w:rsidRPr="00266B6D">
        <w:rPr>
          <w:sz w:val="16"/>
        </w:rPr>
        <w:t xml:space="preserve"> “</w:t>
      </w:r>
      <w:r w:rsidRPr="00266B6D">
        <w:rPr>
          <w:rStyle w:val="StyleUnderline"/>
        </w:rPr>
        <w:t>reckless driving</w:t>
      </w:r>
      <w:r w:rsidRPr="00266B6D">
        <w:rPr>
          <w:sz w:val="16"/>
        </w:rPr>
        <w:t xml:space="preserve">,” </w:t>
      </w:r>
      <w:r w:rsidRPr="00266B6D">
        <w:rPr>
          <w:rStyle w:val="StyleUnderline"/>
        </w:rPr>
        <w:t xml:space="preserve">it </w:t>
      </w:r>
      <w:r w:rsidRPr="00266B6D">
        <w:rPr>
          <w:rStyle w:val="Emphasis"/>
        </w:rPr>
        <w:t>produces regional instability.</w:t>
      </w:r>
      <w:r w:rsidRPr="00266B6D">
        <w:rPr>
          <w:rStyle w:val="StyleUnderline"/>
        </w:rPr>
        <w:t xml:space="preserve"> U</w:t>
      </w:r>
      <w:r w:rsidRPr="00266B6D">
        <w:rPr>
          <w:sz w:val="16"/>
        </w:rPr>
        <w:t xml:space="preserve">nited </w:t>
      </w:r>
      <w:r w:rsidRPr="00266B6D">
        <w:rPr>
          <w:rStyle w:val="StyleUnderline"/>
        </w:rPr>
        <w:t>S</w:t>
      </w:r>
      <w:r w:rsidRPr="00266B6D">
        <w:rPr>
          <w:sz w:val="16"/>
        </w:rPr>
        <w:t xml:space="preserve">tates </w:t>
      </w:r>
      <w:r w:rsidRPr="00266B6D">
        <w:rPr>
          <w:rStyle w:val="StyleUnderline"/>
        </w:rPr>
        <w:t>activism</w:t>
      </w:r>
      <w:r w:rsidRPr="00266B6D">
        <w:rPr>
          <w:sz w:val="16"/>
        </w:rPr>
        <w:t xml:space="preserve"> probably </w:t>
      </w:r>
      <w:r w:rsidRPr="00266B6D">
        <w:rPr>
          <w:rStyle w:val="Emphasis"/>
        </w:rPr>
        <w:t>helps cause</w:t>
      </w:r>
      <w:r w:rsidRPr="00266B6D">
        <w:rPr>
          <w:sz w:val="16"/>
        </w:rPr>
        <w:t xml:space="preserve"> some </w:t>
      </w:r>
      <w:r w:rsidRPr="00266B6D">
        <w:rPr>
          <w:rStyle w:val="Emphasis"/>
        </w:rPr>
        <w:t>nuclear prolif</w:t>
      </w:r>
      <w:r w:rsidRPr="00266B6D">
        <w:rPr>
          <w:sz w:val="16"/>
        </w:rPr>
        <w:t xml:space="preserve">eration, </w:t>
      </w:r>
      <w:r w:rsidRPr="00266B6D">
        <w:rPr>
          <w:rStyle w:val="StyleUnderline"/>
        </w:rPr>
        <w:t>because</w:t>
      </w:r>
      <w:r w:rsidRPr="00266B6D">
        <w:rPr>
          <w:sz w:val="16"/>
        </w:rPr>
        <w:t xml:space="preserve"> some </w:t>
      </w:r>
      <w:r w:rsidRPr="00266B6D">
        <w:rPr>
          <w:rStyle w:val="StyleUnderline"/>
        </w:rPr>
        <w:t>states</w:t>
      </w:r>
      <w:r w:rsidRPr="00266B6D">
        <w:rPr>
          <w:sz w:val="16"/>
        </w:rPr>
        <w:t xml:space="preserve"> will </w:t>
      </w:r>
      <w:r w:rsidRPr="00266B6D">
        <w:rPr>
          <w:rStyle w:val="StyleUnderline"/>
        </w:rPr>
        <w:t>want</w:t>
      </w:r>
      <w:r w:rsidRPr="00266B6D">
        <w:rPr>
          <w:sz w:val="16"/>
        </w:rPr>
        <w:t xml:space="preserve"> nuclear weapons </w:t>
      </w:r>
      <w:r w:rsidRPr="00266B6D">
        <w:rPr>
          <w:rStyle w:val="StyleUnderline"/>
        </w:rPr>
        <w:t>to deter an activist U</w:t>
      </w:r>
      <w:r w:rsidRPr="00266B6D">
        <w:rPr>
          <w:sz w:val="16"/>
        </w:rPr>
        <w:t xml:space="preserve">nited </w:t>
      </w:r>
      <w:r w:rsidRPr="00266B6D">
        <w:rPr>
          <w:rStyle w:val="StyleUnderline"/>
        </w:rPr>
        <w:t>S</w:t>
      </w:r>
      <w:r w:rsidRPr="00266B6D">
        <w:rPr>
          <w:sz w:val="16"/>
        </w:rPr>
        <w:t xml:space="preserve">tates. </w:t>
      </w:r>
      <w:r w:rsidRPr="00266B6D">
        <w:rPr>
          <w:rStyle w:val="StyleUnderline"/>
        </w:rPr>
        <w:t>When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makes extended deterrence commitments to discourage prolif</w:t>
      </w:r>
      <w:r w:rsidRPr="00266B6D">
        <w:rPr>
          <w:sz w:val="16"/>
        </w:rPr>
        <w:t xml:space="preserve">eration, </w:t>
      </w:r>
      <w:r w:rsidRPr="00266B6D">
        <w:rPr>
          <w:rStyle w:val="Emphasis"/>
        </w:rPr>
        <w:t>the</w:t>
      </w:r>
      <w:r w:rsidRPr="00266B6D">
        <w:rPr>
          <w:sz w:val="16"/>
        </w:rPr>
        <w:t xml:space="preserve"> U.S. </w:t>
      </w:r>
      <w:r w:rsidRPr="00266B6D">
        <w:rPr>
          <w:rStyle w:val="Emphasis"/>
        </w:rPr>
        <w:t>military is encouraged to adopt</w:t>
      </w:r>
      <w:r w:rsidRPr="00266B6D">
        <w:rPr>
          <w:sz w:val="16"/>
        </w:rPr>
        <w:t xml:space="preserve"> conventional and nuclear military </w:t>
      </w:r>
      <w:r w:rsidRPr="00266B6D">
        <w:rPr>
          <w:rStyle w:val="Emphasis"/>
        </w:rPr>
        <w:t>strategies that are</w:t>
      </w:r>
      <w:r w:rsidRPr="00266B6D">
        <w:rPr>
          <w:sz w:val="16"/>
        </w:rPr>
        <w:t xml:space="preserve"> themselves </w:t>
      </w:r>
      <w:r w:rsidRPr="00266B6D">
        <w:rPr>
          <w:rStyle w:val="Emphasis"/>
        </w:rPr>
        <w:t>destabilizing.</w:t>
      </w:r>
      <w:r w:rsidRPr="00266B6D">
        <w:rPr>
          <w:sz w:val="16"/>
        </w:rPr>
        <w:t xml:space="preserve"> Finally, </w:t>
      </w:r>
      <w:r w:rsidRPr="00266B6D">
        <w:rPr>
          <w:rStyle w:val="StyleUnderline"/>
        </w:rPr>
        <w:t xml:space="preserve">as is clear from the evidence of the last twenty years, </w:t>
      </w:r>
      <w:r w:rsidRPr="00266B6D">
        <w:rPr>
          <w:rStyle w:val="Emphasis"/>
        </w:rPr>
        <w:t>the U</w:t>
      </w:r>
      <w:r w:rsidRPr="00266B6D">
        <w:rPr>
          <w:sz w:val="16"/>
        </w:rPr>
        <w:t xml:space="preserve">nited </w:t>
      </w:r>
      <w:r w:rsidRPr="00266B6D">
        <w:rPr>
          <w:rStyle w:val="Emphasis"/>
        </w:rPr>
        <w:t>S</w:t>
      </w:r>
      <w:r w:rsidRPr="00266B6D">
        <w:rPr>
          <w:sz w:val="16"/>
        </w:rPr>
        <w:t xml:space="preserve">tates </w:t>
      </w:r>
      <w:r w:rsidRPr="00266B6D">
        <w:rPr>
          <w:rStyle w:val="Emphasis"/>
        </w:rPr>
        <w:t>ends up in regional wars in any case.</w:t>
      </w:r>
      <w:r w:rsidRPr="00266B6D">
        <w:rPr>
          <w:sz w:val="16"/>
        </w:rPr>
        <w:t xml:space="preserve"> </w:t>
      </w:r>
      <w:r w:rsidRPr="00266B6D">
        <w:t xml:space="preserve">Fourth, one key set of interconnections posited by Liberal </w:t>
      </w:r>
      <w:proofErr w:type="spellStart"/>
      <w:r w:rsidRPr="00266B6D">
        <w:t>Hegemonists</w:t>
      </w:r>
      <w:proofErr w:type="spellEnd"/>
      <w:r w:rsidRPr="00266B6D">
        <w:t xml:space="preserve"> is that between U.S. security provision, free trade, and U.S. prosperity. This is a prescriptive extension of hegemonic stability theory, developed by economist Charles </w:t>
      </w:r>
      <w:proofErr w:type="spellStart"/>
      <w:r w:rsidRPr="00266B6D">
        <w:t>Kindleberger</w:t>
      </w:r>
      <w:proofErr w:type="spellEnd"/>
      <w:r w:rsidRPr="00266B6D">
        <w:t xml:space="preserve"> from a close study of</w:t>
      </w:r>
      <w:r w:rsidRPr="00266B6D">
        <w:rPr>
          <w:sz w:val="16"/>
        </w:rPr>
        <w:t xml:space="preserve"> the collapse of global liquidity in 1931 and the ensuing great depression. 125 Professor </w:t>
      </w:r>
      <w:proofErr w:type="spellStart"/>
      <w:r w:rsidRPr="00266B6D">
        <w:rPr>
          <w:sz w:val="16"/>
        </w:rPr>
        <w:t>Kindleberger</w:t>
      </w:r>
      <w:proofErr w:type="spellEnd"/>
      <w:r w:rsidRPr="00266B6D">
        <w:rPr>
          <w:sz w:val="16"/>
        </w:rPr>
        <w:t xml:space="preserve"> concluded from this one case that a global system of free trade and finance would more easily survive crises if there was a “leader,” a hegemon with sufficient economic power such that its policies could “save” a system in crisis, which would also have the interest and the will to do so, precisely because it was so strong. 126 Subsequent theorists, such as Robert Gilpin, extended this to the idea that a global economic and security hegemon would be even better. 127 Robert </w:t>
      </w:r>
      <w:proofErr w:type="spellStart"/>
      <w:r w:rsidRPr="00266B6D">
        <w:rPr>
          <w:sz w:val="16"/>
        </w:rPr>
        <w:t>Keohane</w:t>
      </w:r>
      <w:proofErr w:type="spellEnd"/>
      <w:r w:rsidRPr="00266B6D">
        <w:rPr>
          <w:sz w:val="16"/>
        </w:rPr>
        <w:t xml:space="preserve">, and later John </w:t>
      </w:r>
      <w:proofErr w:type="spellStart"/>
      <w:r w:rsidRPr="00266B6D">
        <w:rPr>
          <w:sz w:val="16"/>
        </w:rPr>
        <w:t>Ikenberry</w:t>
      </w:r>
      <w:proofErr w:type="spellEnd"/>
      <w:r w:rsidRPr="00266B6D">
        <w:rPr>
          <w:sz w:val="16"/>
        </w:rPr>
        <w:t xml:space="preserve">, added to this theory the notion that a “liberal” hegemon would be still better, because it would graft transparent and legitimate rules onto the hegemonic system, which would make it more acceptable to the “subjects” and hence less costly to run. 128 A comprehensive rebuttal of hegemonic stability theory is beyond the scope of this book. But </w:t>
      </w:r>
      <w:r w:rsidRPr="00266B6D">
        <w:rPr>
          <w:rStyle w:val="Emphasis"/>
        </w:rPr>
        <w:t>this theory has fallen into desuetude</w:t>
      </w:r>
      <w:r w:rsidRPr="00266B6D">
        <w:rPr>
          <w:sz w:val="16"/>
        </w:rPr>
        <w:t xml:space="preserve"> in the study of international politics in the last twenty years. </w:t>
      </w:r>
      <w:r w:rsidRPr="00266B6D">
        <w:rPr>
          <w:rStyle w:val="StyleUnderline"/>
        </w:rPr>
        <w:t>Proponents did not produce a clear</w:t>
      </w:r>
      <w:r w:rsidRPr="00266B6D">
        <w:rPr>
          <w:sz w:val="16"/>
        </w:rPr>
        <w:t xml:space="preserve">, consolidated </w:t>
      </w:r>
      <w:r w:rsidRPr="00266B6D">
        <w:rPr>
          <w:rStyle w:val="StyleUnderline"/>
        </w:rPr>
        <w:t>version of the theory that integrated economics, security, and institutional variables in a systematic way that gives us a sense of their</w:t>
      </w:r>
      <w:r w:rsidRPr="00266B6D">
        <w:rPr>
          <w:sz w:val="16"/>
        </w:rPr>
        <w:t xml:space="preserve"> relative </w:t>
      </w:r>
      <w:r w:rsidRPr="00266B6D">
        <w:rPr>
          <w:rStyle w:val="StyleUnderline"/>
        </w:rPr>
        <w:t>importance and interdependence</w:t>
      </w:r>
      <w:r w:rsidRPr="00266B6D">
        <w:rPr>
          <w:sz w:val="16"/>
        </w:rPr>
        <w:t xml:space="preserve">, </w:t>
      </w:r>
      <w:r w:rsidRPr="00266B6D">
        <w:rPr>
          <w:rStyle w:val="StyleUnderline"/>
        </w:rPr>
        <w:t xml:space="preserve">and how they work in practice. </w:t>
      </w:r>
      <w:r w:rsidRPr="00266B6D">
        <w:rPr>
          <w:rStyle w:val="Emphasis"/>
        </w:rPr>
        <w:t>The theory is difficult to test</w:t>
      </w:r>
      <w:r w:rsidRPr="00266B6D">
        <w:rPr>
          <w:rStyle w:val="StyleUnderline"/>
        </w:rPr>
        <w:t xml:space="preserve"> because there are only two cases</w:t>
      </w:r>
      <w:r w:rsidRPr="00266B6D">
        <w:rPr>
          <w:sz w:val="16"/>
        </w:rPr>
        <w:t xml:space="preserve">: nineteenth- and early twentieth-century Britain, and post–World War II United States, </w:t>
      </w:r>
      <w:r w:rsidRPr="00266B6D">
        <w:rPr>
          <w:rStyle w:val="StyleUnderline"/>
        </w:rPr>
        <w:t>and they operated in very different ways under very different conditions.</w:t>
      </w:r>
      <w:r w:rsidRPr="00266B6D">
        <w:rPr>
          <w:sz w:val="16"/>
        </w:rPr>
        <w:t xml:space="preserve"> Finally, </w:t>
      </w:r>
      <w:r w:rsidRPr="00266B6D">
        <w:rPr>
          <w:rStyle w:val="Emphasis"/>
        </w:rPr>
        <w:t>testing</w:t>
      </w:r>
      <w:r w:rsidRPr="00266B6D">
        <w:rPr>
          <w:sz w:val="16"/>
          <w:szCs w:val="16"/>
        </w:rPr>
        <w:t xml:space="preserve"> of narrow versions </w:t>
      </w:r>
      <w:r w:rsidRPr="00266B6D">
        <w:rPr>
          <w:rStyle w:val="Emphasis"/>
        </w:rPr>
        <w:t>of the theory did not show compelling results.</w:t>
      </w:r>
      <w:r w:rsidRPr="00266B6D">
        <w:rPr>
          <w:sz w:val="16"/>
        </w:rPr>
        <w:t xml:space="preserve"> 129 </w:t>
      </w:r>
      <w:r w:rsidRPr="00266B6D">
        <w:rPr>
          <w:rStyle w:val="StyleUnderline"/>
        </w:rPr>
        <w:t xml:space="preserve">These problems </w:t>
      </w:r>
      <w:r w:rsidRPr="00266B6D">
        <w:rPr>
          <w:rStyle w:val="Emphasis"/>
        </w:rPr>
        <w:t>should make us</w:t>
      </w:r>
      <w:r w:rsidRPr="00266B6D">
        <w:rPr>
          <w:sz w:val="16"/>
        </w:rPr>
        <w:t xml:space="preserve"> somewhat </w:t>
      </w:r>
      <w:r w:rsidRPr="00266B6D">
        <w:rPr>
          <w:rStyle w:val="Emphasis"/>
        </w:rPr>
        <w:t>skeptical</w:t>
      </w:r>
      <w:r w:rsidRPr="00266B6D">
        <w:rPr>
          <w:rStyle w:val="StyleUnderline"/>
        </w:rPr>
        <w:t xml:space="preserve"> about making the theory the basis for U.S. grand strategy.</w:t>
      </w:r>
      <w:r w:rsidRPr="00266B6D">
        <w:rPr>
          <w:sz w:val="16"/>
        </w:rPr>
        <w:t xml:space="preserve"> </w:t>
      </w:r>
    </w:p>
    <w:p w14:paraId="497D9D90" w14:textId="77777777" w:rsidR="00D6006E" w:rsidRPr="00266B6D" w:rsidRDefault="00D6006E" w:rsidP="00D6006E"/>
    <w:p w14:paraId="205401AB" w14:textId="77777777" w:rsidR="001F2093" w:rsidRPr="00266B6D" w:rsidRDefault="001F2093" w:rsidP="001F2093">
      <w:pPr>
        <w:pStyle w:val="Heading4"/>
      </w:pPr>
      <w:r w:rsidRPr="00266B6D">
        <w:t>US hegemonic decline is inevitable – Overstretching is happening now</w:t>
      </w:r>
    </w:p>
    <w:p w14:paraId="51D0AECC" w14:textId="77777777" w:rsidR="001F2093" w:rsidRPr="00266B6D" w:rsidRDefault="001F2093" w:rsidP="001F2093">
      <w:pPr>
        <w:rPr>
          <w:rStyle w:val="StyleUnderline"/>
          <w:u w:val="none"/>
        </w:rPr>
      </w:pPr>
      <w:proofErr w:type="spellStart"/>
      <w:r w:rsidRPr="00266B6D">
        <w:rPr>
          <w:rStyle w:val="Style13ptBold"/>
        </w:rPr>
        <w:t>Astore</w:t>
      </w:r>
      <w:proofErr w:type="spellEnd"/>
      <w:r w:rsidRPr="00266B6D">
        <w:rPr>
          <w:rStyle w:val="Style13ptBold"/>
        </w:rPr>
        <w:t>, 6-13</w:t>
      </w:r>
      <w:r w:rsidRPr="00266B6D">
        <w:t xml:space="preserve"> – [William </w:t>
      </w:r>
      <w:proofErr w:type="spellStart"/>
      <w:r w:rsidRPr="00266B6D">
        <w:t>Astore</w:t>
      </w:r>
      <w:proofErr w:type="spellEnd"/>
      <w:r w:rsidRPr="00266B6D">
        <w:t xml:space="preserve">, Retired lieutenant colonel (USAF), is a </w:t>
      </w:r>
      <w:proofErr w:type="spellStart"/>
      <w:r w:rsidRPr="00266B6D">
        <w:t>TomDispatch</w:t>
      </w:r>
      <w:proofErr w:type="spellEnd"/>
      <w:r w:rsidRPr="00266B6D">
        <w:t xml:space="preserve"> regular. He has taught at the Air Force Academy and the Naval Postgraduate School, and now teaches History at the Pennsylvania College of Technology, 6-13-2015, America's Military Strategy? Persistent Overreach, The World Post, Huffington Post, </w:t>
      </w:r>
      <w:hyperlink r:id="rId38" w:history="1">
        <w:r w:rsidRPr="00266B6D">
          <w:rPr>
            <w:rStyle w:val="Hyperlink"/>
          </w:rPr>
          <w:t>http://www.huffingtonpost.com/william-astore/americas-military-strateg_b_7575900.html</w:t>
        </w:r>
      </w:hyperlink>
      <w:r w:rsidRPr="00266B6D">
        <w:t xml:space="preserve">] </w:t>
      </w:r>
      <w:proofErr w:type="spellStart"/>
      <w:r w:rsidRPr="00266B6D">
        <w:t>Jeong</w:t>
      </w:r>
      <w:proofErr w:type="spellEnd"/>
    </w:p>
    <w:p w14:paraId="4DCEB25B" w14:textId="77777777" w:rsidR="001F2093" w:rsidRPr="00266B6D" w:rsidRDefault="001F2093" w:rsidP="001F2093">
      <w:pPr>
        <w:rPr>
          <w:sz w:val="12"/>
        </w:rPr>
      </w:pPr>
      <w:r w:rsidRPr="00266B6D">
        <w:rPr>
          <w:rStyle w:val="StyleUnderline"/>
        </w:rPr>
        <w:t xml:space="preserve">Reports that President Obama is considering even </w:t>
      </w:r>
      <w:hyperlink r:id="rId39" w:tgtFrame="_hplink" w:history="1">
        <w:r w:rsidRPr="00266B6D">
          <w:rPr>
            <w:rStyle w:val="StyleUnderline"/>
          </w:rPr>
          <w:t>more troops and bases</w:t>
        </w:r>
      </w:hyperlink>
      <w:r w:rsidRPr="00266B6D">
        <w:rPr>
          <w:rStyle w:val="StyleUnderline"/>
        </w:rPr>
        <w:t xml:space="preserve"> to fight ISIS in Iraq put me to mind of Roman general </w:t>
      </w:r>
      <w:hyperlink r:id="rId40" w:tgtFrame="_hplink" w:history="1">
        <w:proofErr w:type="spellStart"/>
        <w:r w:rsidRPr="00266B6D">
          <w:rPr>
            <w:rStyle w:val="StyleUnderline"/>
          </w:rPr>
          <w:t>Publius</w:t>
        </w:r>
        <w:proofErr w:type="spellEnd"/>
        <w:r w:rsidRPr="00266B6D">
          <w:rPr>
            <w:rStyle w:val="StyleUnderline"/>
          </w:rPr>
          <w:t xml:space="preserve"> </w:t>
        </w:r>
        <w:proofErr w:type="spellStart"/>
        <w:r w:rsidRPr="00266B6D">
          <w:rPr>
            <w:rStyle w:val="StyleUnderline"/>
          </w:rPr>
          <w:t>Quinctilius</w:t>
        </w:r>
        <w:proofErr w:type="spellEnd"/>
        <w:r w:rsidRPr="00266B6D">
          <w:rPr>
            <w:rStyle w:val="StyleUnderline"/>
          </w:rPr>
          <w:t xml:space="preserve"> </w:t>
        </w:r>
        <w:proofErr w:type="spellStart"/>
        <w:r w:rsidRPr="00266B6D">
          <w:rPr>
            <w:rStyle w:val="StyleUnderline"/>
          </w:rPr>
          <w:t>Varus</w:t>
        </w:r>
        <w:proofErr w:type="spellEnd"/>
      </w:hyperlink>
      <w:r w:rsidRPr="00266B6D">
        <w:rPr>
          <w:rStyle w:val="StyleUnderline"/>
        </w:rPr>
        <w:t>.</w:t>
      </w:r>
      <w:r w:rsidRPr="00266B6D">
        <w:rPr>
          <w:sz w:val="12"/>
        </w:rPr>
        <w:t xml:space="preserve"> Two millennia ago, </w:t>
      </w:r>
      <w:proofErr w:type="spellStart"/>
      <w:r w:rsidRPr="00266B6D">
        <w:rPr>
          <w:sz w:val="12"/>
        </w:rPr>
        <w:t>Varus</w:t>
      </w:r>
      <w:proofErr w:type="spellEnd"/>
      <w:r w:rsidRPr="00266B6D">
        <w:rPr>
          <w:sz w:val="12"/>
        </w:rPr>
        <w:t xml:space="preserve"> committed three Roman legions to the </w:t>
      </w:r>
      <w:hyperlink r:id="rId41" w:tgtFrame="_hplink" w:history="1">
        <w:proofErr w:type="spellStart"/>
        <w:r w:rsidRPr="00266B6D">
          <w:rPr>
            <w:sz w:val="12"/>
          </w:rPr>
          <w:t>Teutoburg</w:t>
        </w:r>
        <w:proofErr w:type="spellEnd"/>
        <w:r w:rsidRPr="00266B6D">
          <w:rPr>
            <w:sz w:val="12"/>
          </w:rPr>
          <w:t xml:space="preserve"> Forest</w:t>
        </w:r>
      </w:hyperlink>
      <w:r w:rsidRPr="00266B6D">
        <w:rPr>
          <w:sz w:val="12"/>
        </w:rPr>
        <w:t xml:space="preserve"> in Germania </w:t>
      </w:r>
      <w:hyperlink r:id="rId42" w:tgtFrame="_hplink" w:history="1">
        <w:r w:rsidRPr="00266B6D">
          <w:rPr>
            <w:sz w:val="12"/>
          </w:rPr>
          <w:t>in terrain</w:t>
        </w:r>
      </w:hyperlink>
      <w:r w:rsidRPr="00266B6D">
        <w:rPr>
          <w:sz w:val="12"/>
        </w:rPr>
        <w:t xml:space="preserve"> that neutralized Roman advantages in firepower and maneuverability. Ambushed and caught in a vise, his legions were destroyed in detail as </w:t>
      </w:r>
      <w:proofErr w:type="spellStart"/>
      <w:r w:rsidRPr="00266B6D">
        <w:rPr>
          <w:sz w:val="12"/>
        </w:rPr>
        <w:t>Varus</w:t>
      </w:r>
      <w:proofErr w:type="spellEnd"/>
      <w:r w:rsidRPr="00266B6D">
        <w:rPr>
          <w:sz w:val="12"/>
        </w:rPr>
        <w:t xml:space="preserve"> took his own life. To Rome the shock and disgrace of defeat were so great that Emperor Augustus cried, "</w:t>
      </w:r>
      <w:proofErr w:type="spellStart"/>
      <w:r w:rsidRPr="00266B6D">
        <w:rPr>
          <w:sz w:val="12"/>
        </w:rPr>
        <w:t>Quinctilius</w:t>
      </w:r>
      <w:proofErr w:type="spellEnd"/>
      <w:r w:rsidRPr="00266B6D">
        <w:rPr>
          <w:sz w:val="12"/>
        </w:rPr>
        <w:t xml:space="preserve"> </w:t>
      </w:r>
      <w:proofErr w:type="spellStart"/>
      <w:r w:rsidRPr="00266B6D">
        <w:rPr>
          <w:sz w:val="12"/>
        </w:rPr>
        <w:t>Varus</w:t>
      </w:r>
      <w:proofErr w:type="spellEnd"/>
      <w:r w:rsidRPr="00266B6D">
        <w:rPr>
          <w:sz w:val="12"/>
        </w:rPr>
        <w:t xml:space="preserve">, give me back my Legions!" </w:t>
      </w:r>
      <w:r w:rsidRPr="00266B6D">
        <w:rPr>
          <w:rStyle w:val="Emphasis"/>
        </w:rPr>
        <w:t>Ever since 9/11, American presidents and their military advisors have repeatedly committed U.S. troops and prestige to inhospitable regions in terrain that largely neutralizes U.S. advantages in firepower and maneuverability.</w:t>
      </w:r>
      <w:r w:rsidRPr="00266B6D">
        <w:rPr>
          <w:sz w:val="12"/>
        </w:rPr>
        <w:t xml:space="preserve"> Whether it's the urban jungles of Baghdad or Fallujah or Mosul, or the harshly primitive and mountainous terrain of Afghanistan, </w:t>
      </w:r>
      <w:r w:rsidRPr="00266B6D">
        <w:rPr>
          <w:rStyle w:val="StyleUnderline"/>
        </w:rPr>
        <w:t>American troops have been committed to campaigns that they can't win (in any enduring sense), under conditions that facilitate ambushes by an elusive enemy with superior knowledge of the local terrain</w:t>
      </w:r>
      <w:r w:rsidRPr="00266B6D">
        <w:rPr>
          <w:sz w:val="12"/>
        </w:rPr>
        <w:t xml:space="preserve">. </w:t>
      </w:r>
      <w:r w:rsidRPr="00266B6D">
        <w:rPr>
          <w:rStyle w:val="StyleUnderline"/>
        </w:rPr>
        <w:t xml:space="preserve">The number of U.S. soldiers killed or seriously wounded in these campaigns is roughly equivalent to those lost by </w:t>
      </w:r>
      <w:proofErr w:type="spellStart"/>
      <w:r w:rsidRPr="00266B6D">
        <w:rPr>
          <w:rStyle w:val="StyleUnderline"/>
        </w:rPr>
        <w:t>Varus</w:t>
      </w:r>
      <w:proofErr w:type="spellEnd"/>
      <w:r w:rsidRPr="00266B6D">
        <w:rPr>
          <w:rStyle w:val="StyleUnderline"/>
        </w:rPr>
        <w:t xml:space="preserve">, though unlike </w:t>
      </w:r>
      <w:proofErr w:type="spellStart"/>
      <w:r w:rsidRPr="00266B6D">
        <w:rPr>
          <w:rStyle w:val="StyleUnderline"/>
        </w:rPr>
        <w:t>Varus</w:t>
      </w:r>
      <w:proofErr w:type="spellEnd"/>
      <w:r w:rsidRPr="00266B6D">
        <w:rPr>
          <w:rStyle w:val="StyleUnderline"/>
        </w:rPr>
        <w:t>, no U.S. general has yet to fall on his sword.</w:t>
      </w:r>
      <w:r w:rsidRPr="00266B6D">
        <w:rPr>
          <w:sz w:val="12"/>
        </w:rPr>
        <w:t xml:space="preserve"> Unlike Rome, which did learn from </w:t>
      </w:r>
      <w:proofErr w:type="spellStart"/>
      <w:r w:rsidRPr="00266B6D">
        <w:rPr>
          <w:sz w:val="12"/>
        </w:rPr>
        <w:t>Varus's</w:t>
      </w:r>
      <w:proofErr w:type="spellEnd"/>
      <w:r w:rsidRPr="00266B6D">
        <w:rPr>
          <w:sz w:val="12"/>
        </w:rPr>
        <w:t xml:space="preserve"> catastrophe the perils of imperial overreach, the U.S. persists in learning nothing. Perhaps that's because America's defeat is collective and gradual, rather than singular and quick. America may lack a </w:t>
      </w:r>
      <w:proofErr w:type="spellStart"/>
      <w:r w:rsidRPr="00266B6D">
        <w:rPr>
          <w:sz w:val="12"/>
        </w:rPr>
        <w:t>Varus</w:t>
      </w:r>
      <w:proofErr w:type="spellEnd"/>
      <w:r w:rsidRPr="00266B6D">
        <w:rPr>
          <w:sz w:val="12"/>
        </w:rPr>
        <w:t xml:space="preserve"> or a calamity like </w:t>
      </w:r>
      <w:proofErr w:type="spellStart"/>
      <w:r w:rsidRPr="00266B6D">
        <w:rPr>
          <w:sz w:val="12"/>
        </w:rPr>
        <w:t>Teutoburg</w:t>
      </w:r>
      <w:proofErr w:type="spellEnd"/>
      <w:r w:rsidRPr="00266B6D">
        <w:rPr>
          <w:sz w:val="12"/>
        </w:rPr>
        <w:t xml:space="preserve"> Forest, yet the overall result since 9/11 has been no less debilitating to American foreign policy. </w:t>
      </w:r>
      <w:r w:rsidRPr="00266B6D">
        <w:rPr>
          <w:rStyle w:val="StyleUnderline"/>
        </w:rPr>
        <w:t>Despite setback after setback, American presidents and generals persist in trying to control hostile territory at the end of insecure logistical lines, while mounting punitive raids designed to deny Al Qaeda or ISIS or the Taliban "safe havens."</w:t>
      </w:r>
      <w:r w:rsidRPr="00266B6D">
        <w:rPr>
          <w:sz w:val="12"/>
        </w:rPr>
        <w:t xml:space="preserve"> We should have learned the impossibility of doing this from Vietnam, but it seems America's presidents and generals keep trying to get Vietnam right, even if they have to move the fight to the deserts of Iraq or the mountains of Afghanistan. Yet seeking to control territory in inhospitable regions like the Middle East or Afghanistan, whether you use American troops or proxy armies, is an exercise in strategic futility. </w:t>
      </w:r>
      <w:r w:rsidRPr="00266B6D">
        <w:rPr>
          <w:rStyle w:val="StyleUnderline"/>
        </w:rPr>
        <w:t>It's also old-fashioned thinking: the idea that, to exert influence and control, you need large numbers of military boots on the ground. But the world has already moved past such thinking into "borderless" hegemony as demonstrated by the Internet, by global business and finance, and by America's own practice of drone strikes and cyber-war.</w:t>
      </w:r>
      <w:r w:rsidRPr="00266B6D">
        <w:rPr>
          <w:sz w:val="12"/>
        </w:rPr>
        <w:t xml:space="preserve"> </w:t>
      </w:r>
      <w:r w:rsidRPr="00266B6D">
        <w:rPr>
          <w:rStyle w:val="Emphasis"/>
        </w:rPr>
        <w:t xml:space="preserve">By repeatedly deploying American troops -- whether in the tens of hundreds or tens of thousands - to so many equivalents of the </w:t>
      </w:r>
      <w:proofErr w:type="spellStart"/>
      <w:r w:rsidRPr="00266B6D">
        <w:rPr>
          <w:rStyle w:val="Emphasis"/>
        </w:rPr>
        <w:t>Teutoburg</w:t>
      </w:r>
      <w:proofErr w:type="spellEnd"/>
      <w:r w:rsidRPr="00266B6D">
        <w:rPr>
          <w:rStyle w:val="Emphasis"/>
        </w:rPr>
        <w:t xml:space="preserve"> Forest, our leaders continue a strategy of overreach that was already proven bankrupt in Vietnam</w:t>
      </w:r>
      <w:r w:rsidRPr="00266B6D">
        <w:rPr>
          <w:sz w:val="12"/>
        </w:rPr>
        <w:t xml:space="preserve">. Meanwhile, despite our own early revolutionary history, our leaders seem to have forgotten that no country likes to be occupied or interfered with by foreigners, no matter how "generous" and "benevolent" they claim to be. Let's also not forget that boots on the ground in faraway foreign lands cost an enormous amount of money, a cost that cannot be sustained indefinitely (just ask the British in 1781). </w:t>
      </w:r>
      <w:r w:rsidRPr="00266B6D">
        <w:rPr>
          <w:rStyle w:val="StyleUnderline"/>
        </w:rPr>
        <w:t>America simply cannot afford more troop deployments (and commitments of prestige) that set the stage for more military disasters.</w:t>
      </w:r>
      <w:r w:rsidRPr="00266B6D">
        <w:rPr>
          <w:sz w:val="12"/>
        </w:rPr>
        <w:t xml:space="preserve"> </w:t>
      </w:r>
      <w:r w:rsidRPr="00266B6D">
        <w:rPr>
          <w:rStyle w:val="StyleUnderline"/>
        </w:rPr>
        <w:t>When you persist in committing your legions to torturous terrain against an enemy that is well prepared to exact a high price for your personal hubris and strategic stubbornness, you get the fate you deserve</w:t>
      </w:r>
      <w:r w:rsidRPr="00266B6D">
        <w:rPr>
          <w:sz w:val="12"/>
        </w:rPr>
        <w:t xml:space="preserve">. After </w:t>
      </w:r>
      <w:proofErr w:type="spellStart"/>
      <w:r w:rsidRPr="00266B6D">
        <w:rPr>
          <w:sz w:val="12"/>
        </w:rPr>
        <w:t>Varus's</w:t>
      </w:r>
      <w:proofErr w:type="spellEnd"/>
      <w:r w:rsidRPr="00266B6D">
        <w:rPr>
          <w:sz w:val="12"/>
        </w:rPr>
        <w:t xml:space="preserve"> calamity, the Romans stopped campaigning east of the Rhine. When will America's leaders learn that persistence in strategic overreach is nothing but folly?</w:t>
      </w:r>
    </w:p>
    <w:p w14:paraId="7AFA4184" w14:textId="77777777" w:rsidR="001F2093" w:rsidRPr="00266B6D" w:rsidRDefault="001F2093" w:rsidP="001F2093"/>
    <w:p w14:paraId="102DE9B0" w14:textId="642CB6B5" w:rsidR="00D6006E" w:rsidRPr="00266B6D" w:rsidRDefault="00D6006E" w:rsidP="00D6006E">
      <w:pPr>
        <w:pStyle w:val="Heading4"/>
      </w:pPr>
      <w:r w:rsidRPr="00266B6D">
        <w:t>Decline inevitable –spending, overstretch, and pushback</w:t>
      </w:r>
    </w:p>
    <w:p w14:paraId="29AB1C50" w14:textId="2126EC18" w:rsidR="00D6006E" w:rsidRPr="00266B6D" w:rsidRDefault="00D6006E" w:rsidP="00D6006E">
      <w:pPr>
        <w:rPr>
          <w:sz w:val="16"/>
        </w:rPr>
      </w:pPr>
      <w:r w:rsidRPr="00266B6D">
        <w:rPr>
          <w:rStyle w:val="Style13ptBold"/>
        </w:rPr>
        <w:t>Posen</w:t>
      </w:r>
      <w:r w:rsidRPr="00266B6D">
        <w:rPr>
          <w:sz w:val="16"/>
        </w:rPr>
        <w:t xml:space="preserve"> </w:t>
      </w:r>
      <w:r w:rsidRPr="00266B6D">
        <w:rPr>
          <w:rStyle w:val="Style13ptBold"/>
        </w:rPr>
        <w:t xml:space="preserve">14 – </w:t>
      </w:r>
      <w:r w:rsidRPr="00266B6D">
        <w:t>Ford International Professor of Political Science at MIT and the director of MIT's Security Studies Program (Barry, “A New U.S. Grand Strategy,” http://www.bostonreview.net/us/barry-r-posen-restraint-grand-strategy-united-states, tony)</w:t>
      </w:r>
    </w:p>
    <w:p w14:paraId="79C2C27A" w14:textId="2C4C3B64" w:rsidR="00D6006E" w:rsidRPr="00266B6D" w:rsidRDefault="00D6006E" w:rsidP="00D6006E">
      <w:pPr>
        <w:rPr>
          <w:sz w:val="16"/>
        </w:rPr>
      </w:pPr>
      <w:r w:rsidRPr="00266B6D">
        <w:rPr>
          <w:sz w:val="16"/>
        </w:rPr>
        <w:t xml:space="preserve">The recent ISIS crisis is Iraq once again has American politicians arguing in favor of military intervention. Among the most vocal are those who led the United States into Iraq a decade ago, a decision that helped set in motion the events now playing out on the outskirts of Baghdad. </w:t>
      </w:r>
      <w:r w:rsidRPr="00266B6D">
        <w:rPr>
          <w:rStyle w:val="StyleUnderline"/>
        </w:rPr>
        <w:t>There will always be</w:t>
      </w:r>
      <w:r w:rsidRPr="00266B6D">
        <w:rPr>
          <w:sz w:val="16"/>
        </w:rPr>
        <w:t xml:space="preserve"> such </w:t>
      </w:r>
      <w:r w:rsidRPr="00266B6D">
        <w:rPr>
          <w:rStyle w:val="StyleUnderline"/>
        </w:rPr>
        <w:t>crises and</w:t>
      </w:r>
      <w:r w:rsidRPr="00266B6D">
        <w:rPr>
          <w:sz w:val="16"/>
        </w:rPr>
        <w:t xml:space="preserve"> such </w:t>
      </w:r>
      <w:r w:rsidRPr="00266B6D">
        <w:rPr>
          <w:rStyle w:val="StyleUnderline"/>
        </w:rPr>
        <w:t>calls for the U</w:t>
      </w:r>
      <w:r w:rsidRPr="00266B6D">
        <w:rPr>
          <w:sz w:val="16"/>
        </w:rPr>
        <w:t xml:space="preserve">nited </w:t>
      </w:r>
      <w:r w:rsidRPr="00266B6D">
        <w:rPr>
          <w:rStyle w:val="StyleUnderline"/>
        </w:rPr>
        <w:t>S</w:t>
      </w:r>
      <w:r w:rsidRPr="00266B6D">
        <w:rPr>
          <w:sz w:val="16"/>
        </w:rPr>
        <w:t xml:space="preserve">tates to </w:t>
      </w:r>
      <w:r w:rsidRPr="00266B6D">
        <w:rPr>
          <w:rStyle w:val="StyleUnderline"/>
        </w:rPr>
        <w:t>deploy its military far beyond its borders. The problem is that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has grown </w:t>
      </w:r>
      <w:r w:rsidRPr="00266B6D">
        <w:rPr>
          <w:rStyle w:val="Emphasis"/>
        </w:rPr>
        <w:t>incapable of moderating its ambitions in international politics.</w:t>
      </w:r>
      <w:r w:rsidRPr="00266B6D">
        <w:rPr>
          <w:sz w:val="16"/>
        </w:rPr>
        <w:t xml:space="preserve"> Since the collapse of Soviet power, it has pursued a grand strategy that can be called “</w:t>
      </w:r>
      <w:r w:rsidRPr="00266B6D">
        <w:rPr>
          <w:rStyle w:val="StyleUnderline"/>
        </w:rPr>
        <w:t>Liberal Hegemony</w:t>
      </w:r>
      <w:r w:rsidRPr="00266B6D">
        <w:rPr>
          <w:sz w:val="16"/>
        </w:rPr>
        <w:t xml:space="preserve">,” which </w:t>
      </w:r>
      <w:r w:rsidRPr="00266B6D">
        <w:rPr>
          <w:rStyle w:val="StyleUnderline"/>
        </w:rPr>
        <w:t>is unnecessary, counterproductive, costly, and wasteful.</w:t>
      </w:r>
      <w:r w:rsidRPr="00266B6D">
        <w:rPr>
          <w:sz w:val="16"/>
        </w:rPr>
        <w:t xml:space="preserve"> In my book, Restraint, I explain why this grand strategy works poorly. Three major events affected my thinking—the enlargement of NATO to include the former vassal states of the Soviet Union, the war in Kosovo, and the war in Iraq. The first expanded U.S. obligations in ways that did little for U.S. security and needlessly antagonized Russia. Kosovo was an elective war, rationalized on the basis of information that was at best poor, and at worst deliberately mischaracterized by motivated policy entrepreneurs, and nearly bungled militarily due to the war’s founding illusions. The 2003 Iraq war echoed the mistakes of the Kosovo war, but on a larger scale and with much greater costs. </w:t>
      </w:r>
      <w:r w:rsidRPr="00266B6D">
        <w:rPr>
          <w:rStyle w:val="Emphasis"/>
        </w:rPr>
        <w:t>Military spending has been excessive</w:t>
      </w:r>
      <w:r w:rsidRPr="00266B6D">
        <w:rPr>
          <w:sz w:val="16"/>
        </w:rPr>
        <w:t xml:space="preserve"> throughout this period, </w:t>
      </w:r>
      <w:r w:rsidRPr="00266B6D">
        <w:rPr>
          <w:rStyle w:val="StyleUnderline"/>
        </w:rPr>
        <w:t>because the political ambitions that it serves have been greater than national security required. This is a track record.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needs a change of grand strategy. The U</w:t>
      </w:r>
      <w:r w:rsidRPr="00266B6D">
        <w:rPr>
          <w:sz w:val="16"/>
        </w:rPr>
        <w:t xml:space="preserve">nited </w:t>
      </w:r>
      <w:r w:rsidRPr="00266B6D">
        <w:rPr>
          <w:rStyle w:val="StyleUnderline"/>
        </w:rPr>
        <w:t>S</w:t>
      </w:r>
      <w:r w:rsidRPr="00266B6D">
        <w:rPr>
          <w:sz w:val="16"/>
        </w:rPr>
        <w:t xml:space="preserve">tates, like all other countries, </w:t>
      </w:r>
      <w:r w:rsidRPr="00266B6D">
        <w:rPr>
          <w:rStyle w:val="StyleUnderline"/>
        </w:rPr>
        <w:t>must live in</w:t>
      </w:r>
      <w:r w:rsidRPr="00266B6D">
        <w:rPr>
          <w:sz w:val="16"/>
        </w:rPr>
        <w:t xml:space="preserve"> the world as it is—</w:t>
      </w:r>
      <w:r w:rsidRPr="00266B6D">
        <w:rPr>
          <w:rStyle w:val="StyleUnderline"/>
        </w:rPr>
        <w:t xml:space="preserve">a world </w:t>
      </w:r>
      <w:r w:rsidRPr="00266B6D">
        <w:rPr>
          <w:rStyle w:val="Emphasis"/>
        </w:rPr>
        <w:t>without a single authority to provide protection.</w:t>
      </w:r>
      <w:r w:rsidRPr="00266B6D">
        <w:rPr>
          <w:rStyle w:val="StyleUnderline"/>
        </w:rPr>
        <w:t xml:space="preserve"> Any state can resort to arms to enforce its claims</w:t>
      </w:r>
      <w:r w:rsidRPr="00266B6D">
        <w:rPr>
          <w:sz w:val="16"/>
        </w:rPr>
        <w:t xml:space="preserve">, so the United States wisely remains prepared to enforce its claims, if it must. The most important claim is to sovereignty, territorial integrity, and safety. That said, </w:t>
      </w:r>
      <w:r w:rsidRPr="00266B6D">
        <w:rPr>
          <w:rStyle w:val="StyleUnderline"/>
        </w:rPr>
        <w:t>the development of military force is expensive, and the use of military force is terrible.</w:t>
      </w:r>
      <w:r w:rsidRPr="00266B6D">
        <w:rPr>
          <w:sz w:val="16"/>
        </w:rPr>
        <w:t xml:space="preserve"> Great American generals from William Tecumseh Sherman to Dwight Eisenhower remind us that </w:t>
      </w:r>
      <w:r w:rsidRPr="00266B6D">
        <w:rPr>
          <w:rStyle w:val="Emphasis"/>
        </w:rPr>
        <w:t>war is hell and</w:t>
      </w:r>
      <w:r w:rsidRPr="00266B6D">
        <w:rPr>
          <w:sz w:val="16"/>
        </w:rPr>
        <w:t xml:space="preserve"> that war is </w:t>
      </w:r>
      <w:r w:rsidRPr="00266B6D">
        <w:rPr>
          <w:rStyle w:val="Emphasis"/>
        </w:rPr>
        <w:t>waste.</w:t>
      </w:r>
      <w:r w:rsidRPr="00266B6D">
        <w:rPr>
          <w:rStyle w:val="StyleUnderline"/>
        </w:rPr>
        <w:t xml:space="preserve">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needs military power and needs to be prepared to use it. But this is no casual matter. Military power must be subjected to</w:t>
      </w:r>
      <w:r w:rsidRPr="00266B6D">
        <w:rPr>
          <w:sz w:val="16"/>
        </w:rPr>
        <w:t xml:space="preserve"> the discipline of </w:t>
      </w:r>
      <w:r w:rsidRPr="00266B6D">
        <w:rPr>
          <w:rStyle w:val="StyleUnderline"/>
        </w:rPr>
        <w:t>political analysis.</w:t>
      </w:r>
      <w:r w:rsidRPr="00266B6D">
        <w:rPr>
          <w:sz w:val="16"/>
        </w:rPr>
        <w:t xml:space="preserve"> That is the purpose of grand strategy. An alternative grand strategy is “Restraint.” </w:t>
      </w:r>
      <w:r w:rsidRPr="00266B6D">
        <w:rPr>
          <w:rStyle w:val="StyleUnderline"/>
        </w:rPr>
        <w:t>Restraint advises us to look</w:t>
      </w:r>
      <w:r w:rsidRPr="00266B6D">
        <w:rPr>
          <w:sz w:val="16"/>
        </w:rPr>
        <w:t xml:space="preserve"> first </w:t>
      </w:r>
      <w:r w:rsidRPr="00266B6D">
        <w:rPr>
          <w:rStyle w:val="StyleUnderline"/>
        </w:rPr>
        <w:t>at</w:t>
      </w:r>
      <w:r w:rsidRPr="00266B6D">
        <w:rPr>
          <w:sz w:val="16"/>
        </w:rPr>
        <w:t xml:space="preserve"> the </w:t>
      </w:r>
      <w:r w:rsidRPr="00266B6D">
        <w:rPr>
          <w:rStyle w:val="StyleUnderline"/>
        </w:rPr>
        <w:t>elemental strengths</w:t>
      </w:r>
      <w:r w:rsidRPr="00266B6D">
        <w:rPr>
          <w:sz w:val="16"/>
        </w:rPr>
        <w:t xml:space="preserve"> of the United States, which make it an easy country to defend.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thus </w:t>
      </w:r>
      <w:r w:rsidRPr="00266B6D">
        <w:rPr>
          <w:rStyle w:val="StyleUnderline"/>
        </w:rPr>
        <w:t>has the luxury to be very discriminate in the commitments it makes and the wars it fights. Although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has been</w:t>
      </w:r>
      <w:r w:rsidRPr="00266B6D">
        <w:rPr>
          <w:sz w:val="16"/>
        </w:rPr>
        <w:t xml:space="preserve"> much </w:t>
      </w:r>
      <w:r w:rsidRPr="00266B6D">
        <w:rPr>
          <w:rStyle w:val="StyleUnderline"/>
        </w:rPr>
        <w:t>at war since the end of the Cold War, only one fight was forced on us</w:t>
      </w:r>
      <w:r w:rsidRPr="00266B6D">
        <w:rPr>
          <w:sz w:val="16"/>
        </w:rPr>
        <w:t>—</w:t>
      </w:r>
      <w:r w:rsidRPr="00266B6D">
        <w:rPr>
          <w:rStyle w:val="StyleUnderline"/>
        </w:rPr>
        <w:t>the Afghan War. And even there,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was not forced to fight that war in the</w:t>
      </w:r>
      <w:r w:rsidRPr="00266B6D">
        <w:rPr>
          <w:sz w:val="16"/>
        </w:rPr>
        <w:t xml:space="preserve"> naïve and profligate </w:t>
      </w:r>
      <w:r w:rsidRPr="00266B6D">
        <w:rPr>
          <w:rStyle w:val="StyleUnderline"/>
        </w:rPr>
        <w:t>fashion</w:t>
      </w:r>
      <w:r w:rsidRPr="00266B6D">
        <w:rPr>
          <w:sz w:val="16"/>
        </w:rPr>
        <w:t xml:space="preserve"> that </w:t>
      </w:r>
      <w:r w:rsidRPr="00266B6D">
        <w:rPr>
          <w:rStyle w:val="StyleUnderline"/>
        </w:rPr>
        <w:t>it chose. The U</w:t>
      </w:r>
      <w:r w:rsidRPr="00266B6D">
        <w:rPr>
          <w:sz w:val="16"/>
        </w:rPr>
        <w:t xml:space="preserve">nited </w:t>
      </w:r>
      <w:r w:rsidRPr="00266B6D">
        <w:rPr>
          <w:rStyle w:val="StyleUnderline"/>
        </w:rPr>
        <w:t>S</w:t>
      </w:r>
      <w:r w:rsidRPr="00266B6D">
        <w:rPr>
          <w:sz w:val="16"/>
        </w:rPr>
        <w:t xml:space="preserve">tates is a wealthy and capable state. It </w:t>
      </w:r>
      <w:r w:rsidRPr="00266B6D">
        <w:rPr>
          <w:rStyle w:val="StyleUnderline"/>
        </w:rPr>
        <w:t>can afford more security than most states</w:t>
      </w:r>
      <w:r w:rsidRPr="00266B6D">
        <w:rPr>
          <w:sz w:val="16"/>
        </w:rPr>
        <w:t xml:space="preserve">. </w:t>
      </w:r>
      <w:r w:rsidRPr="00266B6D">
        <w:rPr>
          <w:rStyle w:val="StyleUnderline"/>
        </w:rPr>
        <w:t>But</w:t>
      </w:r>
      <w:r w:rsidRPr="00266B6D">
        <w:rPr>
          <w:sz w:val="16"/>
        </w:rPr>
        <w:t xml:space="preserve"> the United States </w:t>
      </w:r>
      <w:r w:rsidRPr="00266B6D">
        <w:rPr>
          <w:rStyle w:val="StyleUnderline"/>
        </w:rPr>
        <w:t>has extended the boundaries of its political and military defense perimeter very far.</w:t>
      </w:r>
      <w:r w:rsidRPr="00266B6D">
        <w:rPr>
          <w:sz w:val="16"/>
        </w:rPr>
        <w:t xml:space="preserve"> Taken separately, </w:t>
      </w:r>
      <w:r w:rsidRPr="00266B6D">
        <w:rPr>
          <w:rStyle w:val="StyleUnderline"/>
        </w:rPr>
        <w:t>each individual project</w:t>
      </w:r>
      <w:r w:rsidRPr="00266B6D">
        <w:rPr>
          <w:sz w:val="16"/>
        </w:rPr>
        <w:t xml:space="preserve"> has seemed reasonable and affordable, at least to its advocates. Taken together, however, they </w:t>
      </w:r>
      <w:r w:rsidRPr="00266B6D">
        <w:rPr>
          <w:rStyle w:val="StyleUnderline"/>
        </w:rPr>
        <w:t xml:space="preserve">add up to an embedded system of </w:t>
      </w:r>
      <w:r w:rsidRPr="00266B6D">
        <w:rPr>
          <w:rStyle w:val="Emphasis"/>
        </w:rPr>
        <w:t>ambitious and costly excess.</w:t>
      </w:r>
      <w:r w:rsidRPr="00266B6D">
        <w:rPr>
          <w:sz w:val="16"/>
        </w:rPr>
        <w:t xml:space="preserve"> For these reasons, I have signed up with the advocates of Restraint.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should focus on a small number of threats</w:t>
      </w:r>
      <w:r w:rsidRPr="00266B6D">
        <w:rPr>
          <w:sz w:val="16"/>
        </w:rPr>
        <w:t xml:space="preserve">, </w:t>
      </w:r>
      <w:r w:rsidRPr="00266B6D">
        <w:rPr>
          <w:rStyle w:val="StyleUnderline"/>
        </w:rPr>
        <w:t>and approach those threats with subtlety and moderation</w:t>
      </w:r>
      <w:r w:rsidRPr="00266B6D">
        <w:rPr>
          <w:sz w:val="16"/>
        </w:rPr>
        <w:t xml:space="preserve">. It should do that </w:t>
      </w:r>
      <w:r w:rsidRPr="00266B6D">
        <w:rPr>
          <w:rStyle w:val="StyleUnderline"/>
        </w:rPr>
        <w:t xml:space="preserve">because the world is </w:t>
      </w:r>
      <w:r w:rsidRPr="00266B6D">
        <w:rPr>
          <w:rStyle w:val="Emphasis"/>
        </w:rPr>
        <w:t>resistant to heavy-handed solutions.</w:t>
      </w:r>
      <w:r w:rsidRPr="00266B6D">
        <w:rPr>
          <w:sz w:val="16"/>
        </w:rPr>
        <w:t xml:space="preserve"> It can do that because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is economically and militarily strong, well-endowed and well-defended by nature, and possessed of an</w:t>
      </w:r>
      <w:r w:rsidRPr="00266B6D">
        <w:rPr>
          <w:sz w:val="16"/>
        </w:rPr>
        <w:t xml:space="preserve"> enormous </w:t>
      </w:r>
      <w:r w:rsidRPr="00266B6D">
        <w:rPr>
          <w:rStyle w:val="StyleUnderline"/>
        </w:rPr>
        <w:t>ability to regenerate itself.</w:t>
      </w:r>
      <w:r w:rsidRPr="00266B6D">
        <w:rPr>
          <w:sz w:val="16"/>
        </w:rPr>
        <w:t xml:space="preserve"> It is not smart to spend energies transforming a recalcitrant world that we could spend renewing a United States that still needs some work. </w:t>
      </w:r>
      <w:r w:rsidRPr="00266B6D">
        <w:rPr>
          <w:sz w:val="16"/>
          <w:szCs w:val="16"/>
        </w:rPr>
        <w:t xml:space="preserve">Though it may seem inevitable that the United States took the path it did, there was much discussion in the 1990s about how to proceed. One can identify four different strands of opinion. Sadly, these have been reduced to two—the establishment consensus on Liberal Hegemony and Restraint. Four factors helped make Liberal Hegemony the victor. First, with the collapse of Soviet power the United States became the most capable global power in history. Nothing stood in the way. Second, the Western liberal model was triumphant. History vindicated the rightness of our system and made it in our eyes the appropriate model for others. Third, the Cold War ended with U.S. forces “manning the ramparts” around the world. Insecurity and disorder beyond the ramparts quickly created demands from within and without to move them outward. Fourth, the United States had built giant organizations to wage the Cold War and squadrons of national security experts to manage them. Most organization theorists will tell you that organizations never want to go out of business; if they succeed at their first task, they will try to find another. For these reasons, a more rather than a less ambitious strategy emerged after the Cold War, even before the September 11, 2001, terrorist attack on the United States, which supercharged the whole effort. </w:t>
      </w:r>
      <w:r w:rsidRPr="00266B6D">
        <w:rPr>
          <w:sz w:val="16"/>
        </w:rPr>
        <w:t xml:space="preserve">At bottom, </w:t>
      </w:r>
      <w:r w:rsidRPr="00266B6D">
        <w:t xml:space="preserve">these policies run up against three problems, which will get worse. First, </w:t>
      </w:r>
      <w:r w:rsidRPr="00266B6D">
        <w:rPr>
          <w:rStyle w:val="StyleUnderline"/>
        </w:rPr>
        <w:t>other countries want security as much as we do.</w:t>
      </w:r>
      <w:r w:rsidRPr="00266B6D">
        <w:t xml:space="preserve"> When we define our security expansively, </w:t>
      </w:r>
      <w:r w:rsidRPr="00266B6D">
        <w:rPr>
          <w:rStyle w:val="StyleUnderline"/>
        </w:rPr>
        <w:t>we encourage some of them to compete more intensely</w:t>
      </w:r>
      <w:r w:rsidRPr="00266B6D">
        <w:t xml:space="preserve">. </w:t>
      </w:r>
      <w:r w:rsidRPr="00266B6D">
        <w:rPr>
          <w:rStyle w:val="StyleUnderline"/>
        </w:rPr>
        <w:t>Others welcome our help, and because they can count on the United States, are stingy with their own defense spending</w:t>
      </w:r>
      <w:r w:rsidRPr="00266B6D">
        <w:t xml:space="preserve">. </w:t>
      </w:r>
      <w:r w:rsidRPr="00266B6D">
        <w:rPr>
          <w:rStyle w:val="StyleUnderline"/>
        </w:rPr>
        <w:t>They “cheap ride.” Second, global trends will make U.S. expansiveness ever more costly because other states are growing in power, as are peoples and groups, as the U.S. government’s National Intelligence Council has been reporting for several years</w:t>
      </w:r>
      <w:r w:rsidRPr="00266B6D">
        <w:t xml:space="preserve">. More capable states are more able to push back and hence more inclined to do so, as are individuals and </w:t>
      </w:r>
      <w:proofErr w:type="spellStart"/>
      <w:r w:rsidRPr="00266B6D">
        <w:t>nonstate</w:t>
      </w:r>
      <w:proofErr w:type="spellEnd"/>
      <w:r w:rsidRPr="00266B6D">
        <w:t xml:space="preserve"> actors. Third, perhaps since the middle of the nineteenth century, ethno-nationalist, religious, and class identities have become heavily politicized. </w:t>
      </w:r>
      <w:r w:rsidRPr="00266B6D">
        <w:rPr>
          <w:rStyle w:val="StyleUnderline"/>
        </w:rPr>
        <w:t>Globalization and modernity have the paradoxical effect of intensifying these identities rather than weakening them.</w:t>
      </w:r>
      <w:r w:rsidRPr="00266B6D">
        <w:t xml:space="preserve"> </w:t>
      </w:r>
      <w:r w:rsidRPr="00266B6D">
        <w:rPr>
          <w:rStyle w:val="StyleUnderline"/>
        </w:rPr>
        <w:t>These identities ease the way for the political mobilization of power—for street action, for voting, for civil and international war, for terror. They provide both purpose and motive force.</w:t>
      </w:r>
      <w:r w:rsidRPr="00266B6D">
        <w:t xml:space="preserve"> </w:t>
      </w:r>
      <w:r w:rsidRPr="00266B6D">
        <w:rPr>
          <w:rStyle w:val="StyleUnderline"/>
        </w:rPr>
        <w:t>Strong politicized ethno-national and religious identities dislike rule by other groups, or foreigners, above all else. Liberal Hegemony puts the United States in that role, or close to it, too often. Finally, although modern high-technology weaponry has created the impression that military power is a scalpel that can be used to excise diseased politics, in my view it remains a club, which in the end mainly allows us to beat problems into grudging submission at best, remission at worse</w:t>
      </w:r>
      <w:r w:rsidRPr="00266B6D">
        <w:t xml:space="preserve">. Liberal </w:t>
      </w:r>
      <w:r w:rsidRPr="00266B6D">
        <w:rPr>
          <w:rStyle w:val="StyleUnderline"/>
        </w:rPr>
        <w:t>Hegemony is not only unnecessary, it will prove increasingly costly</w:t>
      </w:r>
      <w:r w:rsidRPr="00266B6D">
        <w:t xml:space="preserve">. </w:t>
      </w:r>
      <w:r w:rsidRPr="00266B6D">
        <w:rPr>
          <w:rStyle w:val="StyleUnderline"/>
        </w:rPr>
        <w:t>There are three important security challenges for the United States—the maintenance of a balance of power in Eurasia, the management of nuclear proliferation, and the suppression of international terrorist organizations that choose the United States as a target. Restraint dictates that, in Eurasia, the United States would do best to conserve resources by correctly assessing the situation. The European allies are well able to look after themselves</w:t>
      </w:r>
      <w:r w:rsidRPr="00266B6D">
        <w:t>, and Russia is no longer a candidate for hegemony. China, on the other hand, may ultimately bid for regional hegemony. But other states in Asia have considerable capacity to balance Chin</w:t>
      </w:r>
      <w:r w:rsidRPr="00266B6D">
        <w:rPr>
          <w:rStyle w:val="StyleUnderline"/>
        </w:rPr>
        <w:t>a</w:t>
      </w:r>
      <w:r w:rsidRPr="00266B6D">
        <w:rPr>
          <w:sz w:val="16"/>
        </w:rPr>
        <w:t xml:space="preserve">, and rather than rushing the net toward a new "Cold War,"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should</w:t>
      </w:r>
      <w:r w:rsidRPr="00266B6D">
        <w:rPr>
          <w:sz w:val="16"/>
        </w:rPr>
        <w:t xml:space="preserve"> begin to </w:t>
      </w:r>
      <w:r w:rsidRPr="00266B6D">
        <w:rPr>
          <w:rStyle w:val="StyleUnderline"/>
        </w:rPr>
        <w:t>energize these states to make reasonable contributions to their own security. Zero</w:t>
      </w:r>
      <w:r w:rsidRPr="00266B6D">
        <w:rPr>
          <w:sz w:val="16"/>
        </w:rPr>
        <w:t xml:space="preserve"> nuclear </w:t>
      </w:r>
      <w:r w:rsidRPr="00266B6D">
        <w:rPr>
          <w:rStyle w:val="StyleUnderline"/>
        </w:rPr>
        <w:t>prolif</w:t>
      </w:r>
      <w:r w:rsidRPr="00266B6D">
        <w:rPr>
          <w:sz w:val="16"/>
        </w:rPr>
        <w:t xml:space="preserve">eration </w:t>
      </w:r>
      <w:r w:rsidRPr="00266B6D">
        <w:rPr>
          <w:rStyle w:val="StyleUnderline"/>
        </w:rPr>
        <w:t>will be difficult to achieve</w:t>
      </w:r>
      <w:r w:rsidRPr="00266B6D">
        <w:rPr>
          <w:sz w:val="16"/>
        </w:rPr>
        <w:t xml:space="preserve">—among other things, it could require costly and ineffective preventive wars.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should</w:t>
      </w:r>
      <w:r w:rsidRPr="00266B6D">
        <w:rPr>
          <w:sz w:val="16"/>
        </w:rPr>
        <w:t xml:space="preserve"> do what it can to slow proliferation, and </w:t>
      </w:r>
      <w:r w:rsidRPr="00266B6D">
        <w:rPr>
          <w:rStyle w:val="StyleUnderline"/>
        </w:rPr>
        <w:t>confine possession of nuclear weapons to states that can be deterred because they have something to lose</w:t>
      </w:r>
      <w:r w:rsidRPr="00266B6D">
        <w:rPr>
          <w:sz w:val="16"/>
        </w:rPr>
        <w:t xml:space="preserve">, </w:t>
      </w:r>
      <w:r w:rsidRPr="00266B6D">
        <w:rPr>
          <w:rStyle w:val="StyleUnderline"/>
        </w:rPr>
        <w:t>and keep them out of the hands of independent groups</w:t>
      </w:r>
      <w:r w:rsidRPr="00266B6D">
        <w:rPr>
          <w:sz w:val="16"/>
        </w:rPr>
        <w:t xml:space="preserve">, who may not be deterred because they have little to lose. </w:t>
      </w:r>
      <w:r w:rsidRPr="00266B6D">
        <w:rPr>
          <w:rStyle w:val="StyleUnderline"/>
        </w:rPr>
        <w:t>This requires</w:t>
      </w:r>
      <w:r w:rsidRPr="00266B6D">
        <w:rPr>
          <w:sz w:val="16"/>
        </w:rPr>
        <w:t xml:space="preserve"> much </w:t>
      </w:r>
      <w:r w:rsidRPr="00266B6D">
        <w:rPr>
          <w:rStyle w:val="Emphasis"/>
        </w:rPr>
        <w:t>more active cooperation</w:t>
      </w:r>
      <w:r w:rsidRPr="00266B6D">
        <w:rPr>
          <w:sz w:val="16"/>
        </w:rPr>
        <w:t xml:space="preserve"> with those states that possess nuclear weapons to ensure the highest standards of control and safety. </w:t>
      </w:r>
      <w:r w:rsidRPr="00266B6D">
        <w:rPr>
          <w:rStyle w:val="StyleUnderline"/>
        </w:rPr>
        <w:t>Finally</w:t>
      </w:r>
      <w:r w:rsidRPr="00266B6D">
        <w:rPr>
          <w:sz w:val="16"/>
        </w:rPr>
        <w:t xml:space="preserve">, peculiar </w:t>
      </w:r>
      <w:r w:rsidRPr="00266B6D">
        <w:rPr>
          <w:rStyle w:val="StyleUnderline"/>
        </w:rPr>
        <w:t>terrorist groups with vast ambitions</w:t>
      </w:r>
      <w:r w:rsidRPr="00266B6D">
        <w:rPr>
          <w:sz w:val="16"/>
        </w:rPr>
        <w:t xml:space="preserve">, such as al-Qaeda, </w:t>
      </w:r>
      <w:r w:rsidRPr="00266B6D">
        <w:rPr>
          <w:rStyle w:val="StyleUnderline"/>
        </w:rPr>
        <w:t>will arise from time to time. Global cooperation to improve defenses and collect intelligence is the best answer. Wars</w:t>
      </w:r>
      <w:r w:rsidRPr="00266B6D">
        <w:rPr>
          <w:sz w:val="16"/>
        </w:rPr>
        <w:t xml:space="preserve"> to secure ungoverned or poorly governed spaces </w:t>
      </w:r>
      <w:r w:rsidRPr="00266B6D">
        <w:rPr>
          <w:rStyle w:val="StyleUnderline"/>
        </w:rPr>
        <w:t xml:space="preserve">and attempts to build strong democracies have foundered on nationalist resistance </w:t>
      </w:r>
      <w:r w:rsidRPr="00266B6D">
        <w:rPr>
          <w:sz w:val="16"/>
        </w:rPr>
        <w:t xml:space="preserve">to outside forces, </w:t>
      </w:r>
      <w:r w:rsidRPr="00266B6D">
        <w:rPr>
          <w:rStyle w:val="StyleUnderline"/>
        </w:rPr>
        <w:t>and inter-group enmities.</w:t>
      </w:r>
      <w:r w:rsidRPr="00266B6D">
        <w:rPr>
          <w:sz w:val="16"/>
        </w:rPr>
        <w:t xml:space="preserve"> Because </w:t>
      </w:r>
      <w:r w:rsidRPr="00266B6D">
        <w:rPr>
          <w:rStyle w:val="StyleUnderline"/>
        </w:rPr>
        <w:t xml:space="preserve">invasion antagonizes local populations and generates </w:t>
      </w:r>
      <w:r w:rsidRPr="00266B6D">
        <w:rPr>
          <w:rStyle w:val="Emphasis"/>
        </w:rPr>
        <w:t>new recruits for terror</w:t>
      </w:r>
      <w:r w:rsidRPr="00266B6D">
        <w:rPr>
          <w:sz w:val="16"/>
        </w:rPr>
        <w:t>, kinetic solutions should be used sparingly. I want to emphasize that th</w:t>
      </w:r>
      <w:r w:rsidRPr="00266B6D">
        <w:rPr>
          <w:rStyle w:val="StyleUnderline"/>
        </w:rPr>
        <w:t>e military strategy and structure of Restraint is essentially maritime</w:t>
      </w:r>
      <w:r w:rsidRPr="00266B6D">
        <w:rPr>
          <w:sz w:val="16"/>
        </w:rPr>
        <w:t>—“</w:t>
      </w:r>
      <w:r w:rsidRPr="00266B6D">
        <w:rPr>
          <w:rStyle w:val="StyleUnderline"/>
        </w:rPr>
        <w:t>command of the commons.</w:t>
      </w:r>
      <w:r w:rsidRPr="00266B6D">
        <w:rPr>
          <w:sz w:val="16"/>
        </w:rPr>
        <w:t xml:space="preserve">”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should invest its scarce military power in the maintenance of an </w:t>
      </w:r>
      <w:r w:rsidRPr="00266B6D">
        <w:rPr>
          <w:rStyle w:val="Emphasis"/>
        </w:rPr>
        <w:t>ability to access the rest of the world.</w:t>
      </w:r>
      <w:r w:rsidRPr="00266B6D">
        <w:rPr>
          <w:rStyle w:val="StyleUnderline"/>
        </w:rPr>
        <w:t xml:space="preserve"> It should </w:t>
      </w:r>
      <w:r w:rsidRPr="00266B6D">
        <w:rPr>
          <w:rStyle w:val="Emphasis"/>
        </w:rPr>
        <w:t>reduce</w:t>
      </w:r>
      <w:r w:rsidRPr="00266B6D">
        <w:rPr>
          <w:sz w:val="16"/>
        </w:rPr>
        <w:t xml:space="preserve">, however, </w:t>
      </w:r>
      <w:r w:rsidRPr="00266B6D">
        <w:rPr>
          <w:rStyle w:val="Emphasis"/>
        </w:rPr>
        <w:t>its regular military presence</w:t>
      </w:r>
      <w:r w:rsidRPr="00266B6D">
        <w:rPr>
          <w:rStyle w:val="StyleUnderline"/>
        </w:rPr>
        <w:t xml:space="preserve"> in the rest of the world.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should avoid certain missions altogether, especially coercive state and nation building. Thus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can </w:t>
      </w:r>
      <w:r w:rsidRPr="00266B6D">
        <w:rPr>
          <w:rStyle w:val="Emphasis"/>
        </w:rPr>
        <w:t>radically cut</w:t>
      </w:r>
      <w:r w:rsidRPr="00266B6D">
        <w:rPr>
          <w:sz w:val="16"/>
        </w:rPr>
        <w:t xml:space="preserve"> the </w:t>
      </w:r>
      <w:r w:rsidRPr="00266B6D">
        <w:rPr>
          <w:rStyle w:val="Emphasis"/>
        </w:rPr>
        <w:t>ground forces</w:t>
      </w:r>
      <w:r w:rsidRPr="00266B6D">
        <w:rPr>
          <w:sz w:val="16"/>
        </w:rPr>
        <w:t xml:space="preserve"> that seem most apt for garrison duties and counterinsurgency. </w:t>
      </w:r>
      <w:r w:rsidRPr="00266B6D">
        <w:rPr>
          <w:rStyle w:val="StyleUnderline"/>
        </w:rPr>
        <w:t>Major force structure cuts should allow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to save significant amounts of money</w:t>
      </w:r>
      <w:r w:rsidRPr="00266B6D">
        <w:rPr>
          <w:sz w:val="16"/>
        </w:rPr>
        <w:t xml:space="preserve">, cutting the defense budget to perhaps 2.5 percent of GDP. </w:t>
      </w:r>
      <w:r w:rsidRPr="00266B6D">
        <w:rPr>
          <w:rStyle w:val="StyleUnderline"/>
        </w:rPr>
        <w:t>Unless the U</w:t>
      </w:r>
      <w:r w:rsidRPr="00266B6D">
        <w:rPr>
          <w:sz w:val="16"/>
        </w:rPr>
        <w:t xml:space="preserve">nited </w:t>
      </w:r>
      <w:r w:rsidRPr="00266B6D">
        <w:rPr>
          <w:rStyle w:val="StyleUnderline"/>
        </w:rPr>
        <w:t>S</w:t>
      </w:r>
      <w:r w:rsidRPr="00266B6D">
        <w:rPr>
          <w:sz w:val="16"/>
        </w:rPr>
        <w:t xml:space="preserve">tates begins to </w:t>
      </w:r>
      <w:r w:rsidRPr="00266B6D">
        <w:rPr>
          <w:rStyle w:val="StyleUnderline"/>
        </w:rPr>
        <w:t>recognize the limitations of its power and its resources</w:t>
      </w:r>
      <w:r w:rsidRPr="00266B6D">
        <w:rPr>
          <w:sz w:val="16"/>
        </w:rPr>
        <w:t>—as well as the uncertain effects that such decisions can have—</w:t>
      </w:r>
      <w:r w:rsidRPr="00266B6D">
        <w:rPr>
          <w:rStyle w:val="StyleUnderline"/>
        </w:rPr>
        <w:t xml:space="preserve">it will forever </w:t>
      </w:r>
      <w:r w:rsidRPr="00266B6D">
        <w:rPr>
          <w:rStyle w:val="Emphasis"/>
        </w:rPr>
        <w:t>overreach, overspend, and overcommit.</w:t>
      </w:r>
    </w:p>
    <w:p w14:paraId="3FABB8B5" w14:textId="77777777" w:rsidR="00D6006E" w:rsidRPr="00266B6D" w:rsidRDefault="00D6006E" w:rsidP="00D6006E"/>
    <w:p w14:paraId="3DC380B8" w14:textId="77777777" w:rsidR="00D6006E" w:rsidRPr="00266B6D" w:rsidRDefault="00D6006E" w:rsidP="001F2093"/>
    <w:p w14:paraId="37289EE8" w14:textId="47C771A6" w:rsidR="00B86DEC" w:rsidRPr="00266B6D" w:rsidRDefault="00B86DEC" w:rsidP="001C5FD2">
      <w:pPr>
        <w:pStyle w:val="Heading3"/>
      </w:pPr>
      <w:r w:rsidRPr="00266B6D">
        <w:t>--</w:t>
      </w:r>
      <w:proofErr w:type="spellStart"/>
      <w:r w:rsidRPr="00266B6D">
        <w:t>multipolar</w:t>
      </w:r>
      <w:r w:rsidR="001F2093" w:rsidRPr="00266B6D">
        <w:t>ity</w:t>
      </w:r>
      <w:proofErr w:type="spellEnd"/>
    </w:p>
    <w:p w14:paraId="65C2358D" w14:textId="77777777" w:rsidR="00B86DEC" w:rsidRPr="00266B6D" w:rsidRDefault="00B86DEC" w:rsidP="00B86DEC">
      <w:pPr>
        <w:pStyle w:val="Heading4"/>
      </w:pPr>
      <w:r w:rsidRPr="00266B6D">
        <w:t>The world is multipolar – the United States is not a global hegemon and competing states make hegemony a pipe dream</w:t>
      </w:r>
    </w:p>
    <w:p w14:paraId="668D4F77" w14:textId="77777777" w:rsidR="00B86DEC" w:rsidRPr="00266B6D" w:rsidRDefault="00B86DEC" w:rsidP="00B86DEC">
      <w:proofErr w:type="spellStart"/>
      <w:r w:rsidRPr="00266B6D">
        <w:rPr>
          <w:rStyle w:val="Style13ptBold"/>
        </w:rPr>
        <w:t>Mearsheimer</w:t>
      </w:r>
      <w:proofErr w:type="spellEnd"/>
      <w:r w:rsidRPr="00266B6D">
        <w:rPr>
          <w:rStyle w:val="Style13ptBold"/>
        </w:rPr>
        <w:t xml:space="preserve"> 14</w:t>
      </w:r>
      <w:r w:rsidRPr="00266B6D">
        <w:t xml:space="preserve"> -- Professor of political science at the University of Chicago, PhD in international relations (John J., “Realism Reader,” edited by Colin Elman and Michael A. Jensen, London ; New York : Routledge, Taylor &amp; Francis Group, p. 179-188, tony) </w:t>
      </w:r>
    </w:p>
    <w:p w14:paraId="562E81FD" w14:textId="77777777" w:rsidR="00B86DEC" w:rsidRPr="00266B6D" w:rsidRDefault="00B86DEC" w:rsidP="00B86DEC"/>
    <w:p w14:paraId="513DA71E" w14:textId="77777777" w:rsidR="00B86DEC" w:rsidRPr="00266B6D" w:rsidRDefault="00B86DEC" w:rsidP="00B86DEC">
      <w:r w:rsidRPr="00266B6D">
        <w:t xml:space="preserve">Hegemony's limits </w:t>
      </w:r>
      <w:r w:rsidRPr="00266B6D">
        <w:rPr>
          <w:rStyle w:val="StyleUnderline"/>
        </w:rPr>
        <w:t>Great powers</w:t>
      </w:r>
      <w:r w:rsidRPr="00266B6D">
        <w:t xml:space="preserve">, as I have emphasized, </w:t>
      </w:r>
      <w:r w:rsidRPr="00266B6D">
        <w:rPr>
          <w:rStyle w:val="StyleUnderline"/>
        </w:rPr>
        <w:t>strive to gain power over their rivals and hopefully become hegemons</w:t>
      </w:r>
      <w:r w:rsidRPr="00266B6D">
        <w:t xml:space="preserve">. </w:t>
      </w:r>
      <w:r w:rsidRPr="00266B6D">
        <w:rPr>
          <w:rStyle w:val="StyleUnderline"/>
        </w:rPr>
        <w:t>Once a state achieves that exalted position, it becomes a status quo power</w:t>
      </w:r>
      <w:r w:rsidRPr="00266B6D">
        <w:t xml:space="preserve">. More needs to be said, however, about the meaning of hegemony. </w:t>
      </w:r>
      <w:r w:rsidRPr="00266B6D">
        <w:rPr>
          <w:rStyle w:val="StyleUnderline"/>
        </w:rPr>
        <w:t>A hegemon is a state that is so powerful that it dominates all the other states in the system</w:t>
      </w:r>
      <w:r w:rsidRPr="00266B6D">
        <w:t xml:space="preserve">.21 </w:t>
      </w:r>
      <w:r w:rsidRPr="00266B6D">
        <w:rPr>
          <w:rStyle w:val="StyleUnderline"/>
        </w:rPr>
        <w:t>No other state has the military wherewithal to put up a serious fight against it</w:t>
      </w:r>
      <w:r w:rsidRPr="00266B6D">
        <w:t xml:space="preserve">. In essence, </w:t>
      </w:r>
      <w:r w:rsidRPr="00266B6D">
        <w:rPr>
          <w:rStyle w:val="StyleUnderline"/>
        </w:rPr>
        <w:t>a hegemon is the only great power in the system. A state that is substantially more powerful than the other great powers in the system is not a hegemon, because it faces</w:t>
      </w:r>
      <w:r w:rsidRPr="00266B6D">
        <w:t xml:space="preserve">, by definition, </w:t>
      </w:r>
      <w:r w:rsidRPr="00266B6D">
        <w:rPr>
          <w:rStyle w:val="StyleUnderline"/>
        </w:rPr>
        <w:t>other great powers.</w:t>
      </w:r>
      <w:r w:rsidRPr="00266B6D">
        <w:t xml:space="preserve"> The United Kingdom in the mid-nineteenth century, for example, is sometimes called a hegemon. But it was not a hegemon, because there were four other great powers in Europe at the time- Austria, France, Prussia, and Russia- and the United Kingdom did not dominate them in any meaningful way. In fact, during that period, the United Kingdom considered France to be a serious threat to the balance of power. Europe in the nineteenth century was multipolar, not unipolar</w:t>
      </w:r>
      <w:r w:rsidRPr="00266B6D">
        <w:rPr>
          <w:rStyle w:val="StyleUnderline"/>
        </w:rPr>
        <w:t>. Hegemony means domination of the system, which is usually interpreted lo mean the entire world. It is possible</w:t>
      </w:r>
      <w:r w:rsidRPr="00266B6D">
        <w:t>, however, t</w:t>
      </w:r>
      <w:r w:rsidRPr="00266B6D">
        <w:rPr>
          <w:rStyle w:val="StyleUnderline"/>
        </w:rPr>
        <w:t>o apply the concept of a system more narrowly and use it to describe particular regions, such as Europe, Northeast Asia, and the Western Hemisphere.</w:t>
      </w:r>
      <w:r w:rsidRPr="00266B6D">
        <w:t xml:space="preserve"> Thus, one can distinguish between global hegemons, which dominate the world, and regional hegemons, which dominate distinct geographical areas. </w:t>
      </w:r>
      <w:r w:rsidRPr="00266B6D">
        <w:rPr>
          <w:rStyle w:val="StyleUnderline"/>
        </w:rPr>
        <w:t>The United States has been a regional hegemon in the Western Hemisphere for at least the past one hundred years</w:t>
      </w:r>
      <w:r w:rsidRPr="00266B6D">
        <w:t xml:space="preserve">. </w:t>
      </w:r>
      <w:r w:rsidRPr="00266B6D">
        <w:rPr>
          <w:rStyle w:val="StyleUnderline"/>
        </w:rPr>
        <w:t>No other state in the Americas has sufficient military might to challenge it, which is why the United Stales is widely recognized as the only great power in its region</w:t>
      </w:r>
      <w:r w:rsidRPr="00266B6D">
        <w:t xml:space="preserve">. My argument ... </w:t>
      </w:r>
      <w:r w:rsidRPr="00266B6D">
        <w:rPr>
          <w:rStyle w:val="StyleUnderline"/>
        </w:rPr>
        <w:t>is that except for the unlikely event wherein one state achieves clear-cut nuclear superiority</w:t>
      </w:r>
      <w:r w:rsidRPr="00266B6D">
        <w:t xml:space="preserve">, </w:t>
      </w:r>
      <w:r w:rsidRPr="00266B6D">
        <w:rPr>
          <w:rStyle w:val="StyleUnderline"/>
        </w:rPr>
        <w:t>it is virtually impossible for any state to achieve global hegemony</w:t>
      </w:r>
      <w:r w:rsidRPr="00266B6D">
        <w:t xml:space="preserve">. </w:t>
      </w:r>
      <w:r w:rsidRPr="00266B6D">
        <w:rPr>
          <w:rStyle w:val="Emphasis"/>
        </w:rPr>
        <w:t>The principal impediment to world domination is the difficulty of projecting power across the world's oceans onto the territory of a rival great power.</w:t>
      </w:r>
      <w:r w:rsidRPr="00266B6D">
        <w:t xml:space="preserve"> </w:t>
      </w:r>
      <w:r w:rsidRPr="00266B6D">
        <w:rPr>
          <w:rStyle w:val="StyleUnderline"/>
        </w:rPr>
        <w:t>The United States</w:t>
      </w:r>
      <w:r w:rsidRPr="00266B6D">
        <w:t xml:space="preserve">, for example, is </w:t>
      </w:r>
      <w:r w:rsidRPr="00266B6D">
        <w:rPr>
          <w:rStyle w:val="StyleUnderline"/>
        </w:rPr>
        <w:t>the most powerful state on the planet today. But it does not dominate Europe and Northeast Asia the way it does the Western Hemisphere, and it has no intention of trying to conquer and control those distant regions, mainly because of the stopping power of water</w:t>
      </w:r>
      <w:r w:rsidRPr="00266B6D">
        <w:t xml:space="preserve">. Indeed, </w:t>
      </w:r>
      <w:r w:rsidRPr="00266B6D">
        <w:rPr>
          <w:rStyle w:val="StyleUnderline"/>
        </w:rPr>
        <w:t>there is reason to think that the American military commitment to Europe and Northeast Asia might wither away over the next decade.</w:t>
      </w:r>
      <w:r w:rsidRPr="00266B6D">
        <w:t xml:space="preserve"> In short, </w:t>
      </w:r>
      <w:r w:rsidRPr="00266B6D">
        <w:rPr>
          <w:rStyle w:val="Emphasis"/>
        </w:rPr>
        <w:t>there has never been a global hegemon, and there is not likely to be one anytime soon.</w:t>
      </w:r>
      <w:r w:rsidRPr="00266B6D">
        <w:t xml:space="preserve"> The best outcome a great power can hope for is to be a regional hegemon and possibly control another region that is nearby and accessible over land. </w:t>
      </w:r>
      <w:r w:rsidRPr="00266B6D">
        <w:rPr>
          <w:rStyle w:val="StyleUnderline"/>
        </w:rPr>
        <w:t>The United States is the only regional hegemon in modern history</w:t>
      </w:r>
      <w:r w:rsidRPr="00266B6D">
        <w:t xml:space="preserve">, although other states have fought major wars in pursuit of regional hegemony: imperial Japan in Northeast Asia, and Napoleonic France, Wilhelmine Germany, and Nazi Germany in Europe. But none succeeded. The Soviet Union, which is located in Europe and Northeast Asia, threatened to dominate both of those regions during the Cold War. The Soviet Union might also have attempted to conquer the oil-rich Persian Gulf region, with which it shared a border. But </w:t>
      </w:r>
      <w:r w:rsidRPr="00266B6D">
        <w:rPr>
          <w:rStyle w:val="StyleUnderline"/>
        </w:rPr>
        <w:t>even if Moscow had been able to dominate Europe, Northeast Asia, and the Persian Gulf, which it never came close to doing, it still would have been unable to conquer the Western Hemisphere and become a true global hegemon.</w:t>
      </w:r>
      <w:r w:rsidRPr="00266B6D">
        <w:t xml:space="preserve"> </w:t>
      </w:r>
      <w:r w:rsidRPr="00266B6D">
        <w:rPr>
          <w:rStyle w:val="StyleUnderline"/>
        </w:rPr>
        <w:t>States that achieve regional hegemony seek to prevent great powers in other regions from duplicating their feat.</w:t>
      </w:r>
      <w:r w:rsidRPr="00266B6D">
        <w:t xml:space="preserve"> </w:t>
      </w:r>
      <w:r w:rsidRPr="00266B6D">
        <w:rPr>
          <w:rStyle w:val="Emphasis"/>
        </w:rPr>
        <w:t>Regional hegemons</w:t>
      </w:r>
      <w:r w:rsidRPr="00266B6D">
        <w:t xml:space="preserve">, in other words, </w:t>
      </w:r>
      <w:r w:rsidRPr="00266B6D">
        <w:rPr>
          <w:rStyle w:val="Emphasis"/>
        </w:rPr>
        <w:t>do not want peers</w:t>
      </w:r>
      <w:r w:rsidRPr="00266B6D">
        <w:t xml:space="preserve">. Thus the United States, for example, played a key role in preventing imperial Japan, Wilhelmine Germany, Nazi Germany, and the Soviet Union from gaining regional supremacy. </w:t>
      </w:r>
      <w:r w:rsidRPr="00266B6D">
        <w:rPr>
          <w:rStyle w:val="StyleUnderline"/>
        </w:rPr>
        <w:t>Regional hegemons attempt to check aspiring hegemons in other regions because they fear that a rival great power that dominates its own region will be an especially powerful foe that is essentially free to cause trouble in the fearful great power's backyard.</w:t>
      </w:r>
      <w:r w:rsidRPr="00266B6D">
        <w:t xml:space="preserve"> </w:t>
      </w:r>
      <w:r w:rsidRPr="00266B6D">
        <w:rPr>
          <w:rStyle w:val="StyleUnderline"/>
        </w:rPr>
        <w:t>Regional hegemons prefer that there be at least two great powers located together in other regions, because their proximity will force them to concentrate their attention on each other rather than on the distant hegemon.</w:t>
      </w:r>
      <w:r w:rsidRPr="00266B6D">
        <w:t xml:space="preserve"> Furthermore</w:t>
      </w:r>
      <w:r w:rsidRPr="00266B6D">
        <w:rPr>
          <w:rStyle w:val="StyleUnderline"/>
        </w:rPr>
        <w:t>, if a potential hegemon emerges among them, the other great powers in that region might be able to contain it by themselves, allowing the distant hegemon to remain safely on the sidelines</w:t>
      </w:r>
      <w:r w:rsidRPr="00266B6D">
        <w:t xml:space="preserve">. Of course, </w:t>
      </w:r>
      <w:r w:rsidRPr="00266B6D">
        <w:rPr>
          <w:rStyle w:val="Emphasis"/>
        </w:rPr>
        <w:t>if the local great powers were unable to do the job, the distant hegemon would take the appropriate measures to deal with the threatening state</w:t>
      </w:r>
      <w:r w:rsidRPr="00266B6D">
        <w:rPr>
          <w:rStyle w:val="StyleUnderline"/>
        </w:rPr>
        <w:t>. The United States</w:t>
      </w:r>
      <w:r w:rsidRPr="00266B6D">
        <w:t xml:space="preserve">, as noted, </w:t>
      </w:r>
      <w:r w:rsidRPr="00266B6D">
        <w:rPr>
          <w:rStyle w:val="StyleUnderline"/>
        </w:rPr>
        <w:t>has assumed that burden on four separate occasions in the twentieth century, which is why it is commonly referred to as an "offshore balancer."</w:t>
      </w:r>
      <w:r w:rsidRPr="00266B6D">
        <w:t xml:space="preserve"> In sum, </w:t>
      </w:r>
      <w:r w:rsidRPr="00266B6D">
        <w:rPr>
          <w:rStyle w:val="StyleUnderline"/>
        </w:rPr>
        <w:t>the ideal situation for any great power is to be the only regional hegemon in the world</w:t>
      </w:r>
      <w:r w:rsidRPr="00266B6D">
        <w:t xml:space="preserve">. </w:t>
      </w:r>
      <w:r w:rsidRPr="00266B6D">
        <w:rPr>
          <w:rStyle w:val="StyleUnderline"/>
        </w:rPr>
        <w:t>That state would be a status quo power, and it would go to considerable lengths to preserve the existing distribution of power</w:t>
      </w:r>
      <w:r w:rsidRPr="00266B6D">
        <w:t xml:space="preserve">. </w:t>
      </w:r>
      <w:r w:rsidRPr="00266B6D">
        <w:rPr>
          <w:rStyle w:val="StyleUnderline"/>
        </w:rPr>
        <w:t>The United States is in that enviable position today; it dominates the Western Hemisphere and there is no hegemon in any other area of the world. But if a regional hegemon is confronted with a peer competitor, it would no longer be a status quo power.</w:t>
      </w:r>
      <w:r w:rsidRPr="00266B6D">
        <w:t xml:space="preserve"> Indeed, </w:t>
      </w:r>
      <w:r w:rsidRPr="00266B6D">
        <w:rPr>
          <w:rStyle w:val="StyleUnderline"/>
        </w:rPr>
        <w:t>it would go to considerable lengths to weaken and maybe even destroy its distant rival.</w:t>
      </w:r>
      <w:r w:rsidRPr="00266B6D">
        <w:t xml:space="preserve"> Of course, both regional hegemons would be motivated by that logic, which would make for a fierce security competition between them . . . </w:t>
      </w:r>
    </w:p>
    <w:p w14:paraId="322F7536" w14:textId="77777777" w:rsidR="00266B6D" w:rsidRDefault="00266B6D" w:rsidP="00266B6D">
      <w:pPr>
        <w:pStyle w:val="Heading4"/>
      </w:pPr>
      <w:proofErr w:type="spellStart"/>
      <w:r w:rsidRPr="008418F3">
        <w:t>Unipolarity</w:t>
      </w:r>
      <w:proofErr w:type="spellEnd"/>
      <w:r w:rsidRPr="008418F3">
        <w:t xml:space="preserve"> Fails </w:t>
      </w:r>
      <w:r>
        <w:t>–</w:t>
      </w:r>
      <w:r w:rsidRPr="008418F3">
        <w:t xml:space="preserve"> </w:t>
      </w:r>
      <w:r>
        <w:t>Creates global backlash and remains unsustainable</w:t>
      </w:r>
    </w:p>
    <w:p w14:paraId="61B0765A" w14:textId="77777777" w:rsidR="00266B6D" w:rsidRPr="008418F3" w:rsidRDefault="00266B6D" w:rsidP="00266B6D">
      <w:proofErr w:type="spellStart"/>
      <w:r w:rsidRPr="008418F3">
        <w:rPr>
          <w:rStyle w:val="Style13ptBold"/>
        </w:rPr>
        <w:t>Mazarr</w:t>
      </w:r>
      <w:proofErr w:type="spellEnd"/>
      <w:r w:rsidRPr="008418F3">
        <w:rPr>
          <w:rStyle w:val="Style13ptBold"/>
        </w:rPr>
        <w:t>, 14</w:t>
      </w:r>
      <w:r w:rsidRPr="008418F3">
        <w:t xml:space="preserve"> – [Michael J. </w:t>
      </w:r>
      <w:proofErr w:type="spellStart"/>
      <w:r w:rsidRPr="008418F3">
        <w:t>Mazarr</w:t>
      </w:r>
      <w:proofErr w:type="spellEnd"/>
      <w:r w:rsidRPr="008418F3">
        <w:t>, Senior Political Scientist at RAND, PhD in Public Policy from the University of Maryland,3-12-2014, A Strategy of Discriminate Power: A Global Posture for Sustained Leadership, http://www.tandfonline.com/doi/pdf/10.1080/0163660X.2014.893179]</w:t>
      </w:r>
    </w:p>
    <w:p w14:paraId="49B93D73" w14:textId="77777777" w:rsidR="00266B6D" w:rsidRPr="000845FB" w:rsidRDefault="00266B6D" w:rsidP="00266B6D">
      <w:r w:rsidRPr="000845FB">
        <w:t>T</w:t>
      </w:r>
      <w:r w:rsidRPr="000845FB">
        <w:rPr>
          <w:rStyle w:val="StyleUnderline"/>
        </w:rPr>
        <w:t>he leading challenge for U.S. grand strategy over the next decade is to exercise persistent global leadership under the shadow of intensifying constraints</w:t>
      </w:r>
      <w:r w:rsidRPr="000845FB">
        <w:t xml:space="preserve">. </w:t>
      </w:r>
      <w:r w:rsidRPr="000845FB">
        <w:rPr>
          <w:rStyle w:val="Emphasis"/>
        </w:rPr>
        <w:t>These include fiscal shortfalls that limit resources, fading international deference to U.S. wishes, mismatches between the leading security challenges and instruments of power to confront those challenges, and the loss of key military superiorities alongside the appearance of new vulnerabilities.</w:t>
      </w:r>
      <w:r w:rsidRPr="000845FB">
        <w:t xml:space="preserve"> At stake are international stability and the safety of the U.S. homeland. </w:t>
      </w:r>
      <w:r w:rsidRPr="000845FB">
        <w:rPr>
          <w:rStyle w:val="StyleUnderline"/>
        </w:rPr>
        <w:t>The primary task for U.S. strategists now is to find a sustainable global role more appropriate to available means that can safeguard leading U.S. interests and avoid embroiling more limited U.S. power in secondary issues</w:t>
      </w:r>
      <w:r w:rsidRPr="000845FB">
        <w:t xml:space="preserve">. Tackling this daunting challenge of strategy—arriving at a more restrained and selective U.S. posture—would be more straightforward if the world no longer turned to the United States for leadership. Washington could comfortably trim its role and presence if the international system could maintain itself without a leading U.S. diplomatic, military and economic role; if the norms and institutions that sustain order, from global trade regimes to multilateral accords on such issues as cyber and climate, showed no worrisome cracks; or if Washington could pass substantial responsibility to a rising power with shared values. </w:t>
      </w:r>
      <w:r w:rsidRPr="000845FB">
        <w:rPr>
          <w:rStyle w:val="Emphasis"/>
        </w:rPr>
        <w:t>But none of these things is true</w:t>
      </w:r>
      <w:r w:rsidRPr="000845FB">
        <w:t xml:space="preserve">. </w:t>
      </w:r>
      <w:r w:rsidRPr="000845FB">
        <w:rPr>
          <w:rStyle w:val="StyleUnderline"/>
        </w:rPr>
        <w:t>International politics appears to be skidding into an inflection point at which norms, values, and institutions that have been crucial to maintaining the peace and encouraging shared interests are under assault, new rivalries are blossoming</w:t>
      </w:r>
      <w:proofErr w:type="gramStart"/>
      <w:r w:rsidRPr="000845FB">
        <w:rPr>
          <w:rStyle w:val="StyleUnderline"/>
        </w:rPr>
        <w:t>,1</w:t>
      </w:r>
      <w:proofErr w:type="gramEnd"/>
      <w:r w:rsidRPr="000845FB">
        <w:rPr>
          <w:rStyle w:val="StyleUnderline"/>
        </w:rPr>
        <w:t xml:space="preserve"> and new sources of instability from radicalism to cyber conflict are becoming prevalent</w:t>
      </w:r>
      <w:r w:rsidRPr="000845FB">
        <w:t xml:space="preserve">. To subtract another broadly stabilizing force—U.S. power—from the equation at such a delicate moment would risk peace and stability in ways profoundly damaging to U.S. interests. U.S. strategists thus face a powerful dilemma: the need for persistent, even in some cases intensified, </w:t>
      </w:r>
      <w:r w:rsidRPr="000845FB">
        <w:rPr>
          <w:rStyle w:val="StyleUnderline"/>
        </w:rPr>
        <w:t xml:space="preserve">global leadership with declining resources and leverage. </w:t>
      </w:r>
      <w:r w:rsidRPr="000845FB">
        <w:t xml:space="preserve">How can the U.S. exercise persistent global leadership under the shadow of intensifying constraints? </w:t>
      </w:r>
      <w:r w:rsidRPr="000845FB">
        <w:rPr>
          <w:rStyle w:val="StyleUnderline"/>
        </w:rPr>
        <w:t>The United States needs a new recipe for national security capable of satisfying many conflicting requirements: leadership and restraint, global influence and reduced regional presence, decisiveness and selectivity</w:t>
      </w:r>
      <w:r w:rsidRPr="000845FB">
        <w:t xml:space="preserve">. It does not need a new “grand strategy” per se; the appetite in official circles for overarching concepts appears limited, and in any case the essential aspects of a de facto grand strategy are already in place. What the United States needs, instead, is a new way of pursuing that long-standing and widely accepted grand strategy, a concept for developing more innovative and economical ways to achieve existing goals. The best candidate for such a concept could be called “discriminate power.”2 U.S. strategy for the whole post-Cold War era has rested in a demand for global primacy, asserting that U.S. power is the linchpin of the international system.3 </w:t>
      </w:r>
      <w:r w:rsidRPr="000845FB">
        <w:rPr>
          <w:rStyle w:val="StyleUnderline"/>
        </w:rPr>
        <w:t>The strategy held that the United States cannot allow any serious instability to go unchecked, and must maintain the capabilities necessary to underwrite this ambitious role</w:t>
      </w:r>
      <w:r w:rsidRPr="000845FB">
        <w:t xml:space="preserve">. </w:t>
      </w:r>
      <w:r w:rsidRPr="000845FB">
        <w:rPr>
          <w:rStyle w:val="StyleUnderline"/>
        </w:rPr>
        <w:t xml:space="preserve">Because of its emphasis on the geopolitical risks of great power balancing, the current paradigm has emphasized traditional military power as the source of global credibility. </w:t>
      </w:r>
      <w:r w:rsidRPr="000845FB">
        <w:t xml:space="preserve">This </w:t>
      </w:r>
      <w:r w:rsidRPr="000845FB">
        <w:rPr>
          <w:rStyle w:val="Emphasis"/>
        </w:rPr>
        <w:t>approach is under assault from a variety of rising constraints.4 Geopolitically, many states (like China and Russia, but also including U.S. allies) chafe against U.S. primacy.5</w:t>
      </w:r>
      <w:r w:rsidRPr="000845FB">
        <w:t xml:space="preserve"> Fiscally, declining defense budgets are generating fewer resources to underwrite key instruments of power. </w:t>
      </w:r>
      <w:r w:rsidRPr="000845FB">
        <w:rPr>
          <w:rStyle w:val="StyleUnderline"/>
        </w:rPr>
        <w:t>At the same time, U.S. military predominance is gradually ebbing, particularly in areas related to the most demanding missions such as power projection into hostile areas</w:t>
      </w:r>
      <w:r w:rsidRPr="000845FB">
        <w:t xml:space="preserve">. Regional powers are gaining area denial capabilities, and small groups or individuals are acquiring new technologies and techniques, from cyber to biological agents, with unprecedented ability to counteract U.S. power. Over time, </w:t>
      </w:r>
      <w:r w:rsidRPr="000845FB">
        <w:rPr>
          <w:rStyle w:val="StyleUnderline"/>
        </w:rPr>
        <w:t>persisting with existing approaches—even as financial, strategic, and political trends undercut them—will risk “strategic insolvency.”6 This would bring increasing resistance, economic ruin, and strategic failure with consequences harming U.S. credibility, diplomacy, and military operations.</w:t>
      </w:r>
      <w:r w:rsidRPr="000845FB">
        <w:t xml:space="preserve"> But the United States cannot respond simply by withdrawing from the world scene; the U.S. presence is critical in multiple areas, from climate change to terrorism to piracy to combating global organized crime.7 It is also crucial on the Korean border, in acting as the glue for the NATO alliance, and as the lead in potential responses to burgeoning and still unpredictable Chinese power.8 </w:t>
      </w:r>
      <w:r w:rsidRPr="000845FB">
        <w:rPr>
          <w:rStyle w:val="StyleUnderline"/>
        </w:rPr>
        <w:t>There is substantial evidence, both in the perceptions of others and in watching what happens to complex issues when the United States abandons a catalytic role, that U.S. leadership and deterrence underwrite the load-bearing elements of the international system. Any new approach must therefore deal with a fundamental paradox</w:t>
      </w:r>
      <w:r w:rsidRPr="000845FB">
        <w:t xml:space="preserve">. To continue in our current posture risks strategic bankruptcy, but to subtract the stabilizing force of U.S. power from the global equation at a volatile moment would be to risk peace and stability. Our current posture risks strategic bankruptcy, but subtracting U.S. power risks peace and stability. </w:t>
      </w:r>
    </w:p>
    <w:p w14:paraId="5FB1AF4B" w14:textId="67C4C19A" w:rsidR="00A32C36" w:rsidRPr="00266B6D" w:rsidRDefault="00A32C36" w:rsidP="001C5FD2">
      <w:pPr>
        <w:pStyle w:val="Heading3"/>
      </w:pPr>
      <w:r w:rsidRPr="00266B6D">
        <w:t>--</w:t>
      </w:r>
      <w:proofErr w:type="spellStart"/>
      <w:r w:rsidRPr="00266B6D">
        <w:t>multilat</w:t>
      </w:r>
      <w:proofErr w:type="spellEnd"/>
      <w:r w:rsidRPr="00266B6D">
        <w:t xml:space="preserve"> </w:t>
      </w:r>
    </w:p>
    <w:p w14:paraId="024421CB" w14:textId="77777777" w:rsidR="00A32C36" w:rsidRPr="00266B6D" w:rsidRDefault="00A32C36" w:rsidP="00A32C36">
      <w:pPr>
        <w:pStyle w:val="Heading4"/>
      </w:pPr>
      <w:r w:rsidRPr="00266B6D">
        <w:t>No impact to retrenchment – Multilateralism check escalation</w:t>
      </w:r>
    </w:p>
    <w:p w14:paraId="0AD10AFE" w14:textId="77777777" w:rsidR="00A32C36" w:rsidRPr="00266B6D" w:rsidRDefault="00A32C36" w:rsidP="00A32C36">
      <w:r w:rsidRPr="00266B6D">
        <w:rPr>
          <w:b/>
        </w:rPr>
        <w:t xml:space="preserve">Fuller, 14 </w:t>
      </w:r>
      <w:r w:rsidRPr="00266B6D">
        <w:t xml:space="preserve">– [Roslyn Fuller, research Associate at the INSYTE Group, Lecturer at Trinity College and the National University of Ireland, 2014, “The Ukraine and the beginning of the multipolar world”, RT.com, 3/7/14, </w:t>
      </w:r>
      <w:hyperlink r:id="rId43" w:history="1">
        <w:r w:rsidRPr="00266B6D">
          <w:rPr>
            <w:rStyle w:val="Hyperlink"/>
          </w:rPr>
          <w:t>http://rt.com/op-edge/ukraine-beginning-multipolar-world-430/</w:t>
        </w:r>
      </w:hyperlink>
      <w:r w:rsidRPr="00266B6D">
        <w:t xml:space="preserve">] </w:t>
      </w:r>
      <w:proofErr w:type="spellStart"/>
      <w:r w:rsidRPr="00266B6D">
        <w:t>Jeong</w:t>
      </w:r>
      <w:proofErr w:type="spellEnd"/>
    </w:p>
    <w:p w14:paraId="109F6621" w14:textId="77777777" w:rsidR="00A32C36" w:rsidRPr="00266B6D" w:rsidRDefault="00A32C36" w:rsidP="00A32C36">
      <w:pPr>
        <w:rPr>
          <w:sz w:val="16"/>
          <w:szCs w:val="16"/>
        </w:rPr>
      </w:pPr>
      <w:r w:rsidRPr="00266B6D">
        <w:rPr>
          <w:sz w:val="16"/>
        </w:rPr>
        <w:t xml:space="preserve">That was the theory, anyway. What happened, unfortunately, was that a few people – by and large based in </w:t>
      </w:r>
      <w:r w:rsidRPr="00266B6D">
        <w:rPr>
          <w:rStyle w:val="StyleUnderline"/>
        </w:rPr>
        <w:t>Western nations</w:t>
      </w:r>
      <w:r w:rsidRPr="00266B6D">
        <w:rPr>
          <w:sz w:val="16"/>
        </w:rPr>
        <w:t xml:space="preserve">, but by no means representative of their fellow citizens – </w:t>
      </w:r>
      <w:r w:rsidRPr="00266B6D">
        <w:rPr>
          <w:rStyle w:val="StyleUnderline"/>
        </w:rPr>
        <w:t>took this opportunity to “take it all</w:t>
      </w:r>
      <w:r w:rsidRPr="00266B6D">
        <w:rPr>
          <w:sz w:val="16"/>
        </w:rPr>
        <w:t xml:space="preserve">”, or at least as much of it as they could swallow without choking. Historically, this type of behavior has been de </w:t>
      </w:r>
      <w:proofErr w:type="spellStart"/>
      <w:r w:rsidRPr="00266B6D">
        <w:rPr>
          <w:sz w:val="16"/>
        </w:rPr>
        <w:t>rigeur</w:t>
      </w:r>
      <w:proofErr w:type="spellEnd"/>
      <w:r w:rsidRPr="00266B6D">
        <w:rPr>
          <w:sz w:val="16"/>
        </w:rPr>
        <w:t xml:space="preserve"> in international relations and old habits die hard. This “take it while it’s going” attitude meant using all the old institutions (the UN, the IMF) and the new ones (like the International Criminal Court) purely in pursuit of their own self-interests. These were quite narrow, as</w:t>
      </w:r>
      <w:r w:rsidRPr="00266B6D">
        <w:rPr>
          <w:rStyle w:val="StyleUnderline"/>
        </w:rPr>
        <w:t xml:space="preserve"> the people in charge of Western nations at this point were by and large corporate-friendly types who didn’t harbor too much sympathy for the unwashed masses. </w:t>
      </w:r>
      <w:r w:rsidRPr="00266B6D">
        <w:rPr>
          <w:sz w:val="16"/>
        </w:rPr>
        <w:t xml:space="preserve">As a result, the post-War Keynesian economic framework was systematically dismantled, whole new nations entered the bond-servitude of IMF debt, and the new International Criminal Court was wielded effectively against recalcitrant third world leaders (Laurent Gbagbo, Muammar Gaddafi), while </w:t>
      </w:r>
      <w:r w:rsidRPr="00266B6D">
        <w:rPr>
          <w:rStyle w:val="StyleUnderline"/>
        </w:rPr>
        <w:t>intervention-happy first world countries like Britain and the United States disingenuously claimed that over the 70 years since the Second World War they had been unable to come up with a definition of “aggression”</w:t>
      </w:r>
      <w:r w:rsidRPr="00266B6D">
        <w:rPr>
          <w:sz w:val="16"/>
        </w:rPr>
        <w:t xml:space="preserve"> (a feat all the more amazing, when one considers that the whole realm of international criminal law was kicked off by exactly these nations prosecuting leading Nazis for precisely this crime). </w:t>
      </w:r>
      <w:r w:rsidRPr="00266B6D">
        <w:rPr>
          <w:rStyle w:val="StyleUnderline"/>
        </w:rPr>
        <w:t>Through all of these short-sighted policies, the message came through loud and clear: my way or the highway.</w:t>
      </w:r>
      <w:r w:rsidRPr="00266B6D">
        <w:rPr>
          <w:sz w:val="16"/>
        </w:rPr>
        <w:t xml:space="preserve"> Nothing’s changed. The multipolar world as an answer? </w:t>
      </w:r>
      <w:r w:rsidRPr="00266B6D">
        <w:rPr>
          <w:rStyle w:val="StyleUnderline"/>
        </w:rPr>
        <w:t>International law practitioners could not fail to notice that</w:t>
      </w:r>
      <w:r w:rsidRPr="00266B6D">
        <w:rPr>
          <w:sz w:val="16"/>
        </w:rPr>
        <w:t xml:space="preserve"> in some respects </w:t>
      </w:r>
      <w:r w:rsidRPr="00266B6D">
        <w:rPr>
          <w:rStyle w:val="StyleUnderline"/>
        </w:rPr>
        <w:t>our world was getting worse.</w:t>
      </w:r>
      <w:r w:rsidRPr="00266B6D">
        <w:rPr>
          <w:sz w:val="16"/>
        </w:rPr>
        <w:t xml:space="preserve"> In particular, </w:t>
      </w:r>
      <w:r w:rsidRPr="00266B6D">
        <w:rPr>
          <w:sz w:val="16"/>
          <w:szCs w:val="16"/>
        </w:rPr>
        <w:t>inequality was increasing and control of our political and economic framework was rapidly devolving on fewer and fewer individuals, who made decisions that very few people could even understand, much less partake in. We were less well-off than our parents were and shut out from the very political processes that we had been trained to participate in. Money and connections were fast becoming the only qualifications one needed to get any job involving public responsibility, and ideas of economic and political equality that had once been mainstream were dismissed as “radical” and “naïve” with a vehemence that increased with each passing year. And this is why, for at least the past ten years, the multipolar world is a vision that has gained increasing traction in the international relations realm as possibly a fairly decent alternative to rule by the 1 percent. In this particular scenario, the world is again carved up, but this time four or five superpowers are in play. Who are these superpowers? Certainly, the USA and the EU, which work in tandem on many issues. The EU is, of course, still the lesser partner, but the more human and economic resources at its disposal, the more powerful the EU is going to</w:t>
      </w:r>
      <w:r w:rsidRPr="00266B6D">
        <w:rPr>
          <w:sz w:val="16"/>
        </w:rPr>
        <w:t xml:space="preserve"> be ten or twenty years down the line; hence, the impetus for rapid eastward expansion. China is also a certainty. With a billion people at its disposal, it is already the world’s second largest economy and has managed to translate this into spot number three in voting power at the World Bank. In this global chess game, Russia (the fourth power here) has adopted a position that has thus far mainly been defensive, not because of any inherent goodness, but merely because that’s where the chips are lying. Traditional client-States, like Syria and Iran, are firmly </w:t>
      </w:r>
      <w:r w:rsidRPr="00266B6D">
        <w:rPr>
          <w:rStyle w:val="StyleUnderline"/>
        </w:rPr>
        <w:t>in Western crosshairs and the EU has already snapped up much of its former sphere of influence in Eastern Europe. While the EU is expanding as far as possible, Russia is trying to double down on what has traditionally been its sphere of influence in order to stay in the game. These familiar actors may eventually be rounded out by India and/or a more integrated South America spearheaded by Brazil. The current wrangling over the Ukraine has really only exposed some of the ways great powers do business with each other, i.e. testing where the boundaries lie. Will the boundary between the EU and Russia be on the eastern border of the Ukraine,</w:t>
      </w:r>
      <w:r w:rsidRPr="00266B6D">
        <w:rPr>
          <w:sz w:val="16"/>
        </w:rPr>
        <w:t xml:space="preserve"> the western border of the Ukraine, or smack down the middle? It’s hardly the type of question where you just sit back and see how things shake out when you are literally responsible for the fate of your nation (especially when military facilities are at stake), and it is a bland truism to point out that when two powerful nations set sights on each other, anyone in between them is in for a rough ride. This painful process is deeply rooted in an international system which shows no mercy for losers and very little for the hapless bystander. As this indicates, </w:t>
      </w:r>
      <w:r w:rsidRPr="00266B6D">
        <w:rPr>
          <w:rStyle w:val="StyleUnderline"/>
        </w:rPr>
        <w:t>the multipolar world is in many respects regressive and nationally-oriented, but it does present a sea change from what we have been experiencing</w:t>
      </w:r>
      <w:r w:rsidRPr="00266B6D">
        <w:rPr>
          <w:sz w:val="16"/>
        </w:rPr>
        <w:t xml:space="preserve"> over the past twenty years, </w:t>
      </w:r>
      <w:r w:rsidRPr="00266B6D">
        <w:rPr>
          <w:rStyle w:val="StyleUnderline"/>
        </w:rPr>
        <w:t xml:space="preserve">which is rule by an unchecked 1 percent and a world descending into modern feudalism. </w:t>
      </w:r>
      <w:r w:rsidRPr="00266B6D">
        <w:rPr>
          <w:sz w:val="16"/>
        </w:rPr>
        <w:t xml:space="preserve">Russia before Putin was run by oligarchs with many a conservative Western analyst openly proposing emulating them. Had that continued and had China’s thousands of billionaires and millionaires gotten onboard, we might be looking at a much worse picture. Now I admit that a choice between Cold War Version 2.0 with new and improved superpowers, or global serfdom is hardly inspiring stuff. But if we want to avoid making that choice, we’re going to have to consider some deep changes. When I talk about the slow-grinding mills of God, I’m not primarily referring to Eastern or Western powers’ ability to call “humanitarian intervention”, “minority rights” or “propaganda black ops” on each other, terms which after decades of misuse retain a legal meaning, but have lost much currency in the broader area of public consumption. I’m referring to us as citizens, citizens primarily in the Western world, because we are still, despite everything, in the strongest position to affect international relations. As citizens we haven’t demanded a great deal of accountability from our governments over the past two decades and have turned a blind eye to policies that have not only served to virtually dispossess us, but also to alienate us from other people whom we, at the end of the day, have no choice but to get along with, given as we’re all inhabiting the same rock. Years of sitting back and hoping that someone else will take care of this mess is all catching up on us now. </w:t>
      </w:r>
      <w:r w:rsidRPr="00266B6D">
        <w:rPr>
          <w:rStyle w:val="StyleUnderline"/>
        </w:rPr>
        <w:t>The good news is that it is perfectly possible to have an international system which does a far better job of providing a principled framework for dispute resolution than the current one</w:t>
      </w:r>
      <w:r w:rsidRPr="00266B6D">
        <w:rPr>
          <w:sz w:val="16"/>
        </w:rPr>
        <w:t xml:space="preserve"> does, but </w:t>
      </w:r>
      <w:r w:rsidRPr="00266B6D">
        <w:rPr>
          <w:rStyle w:val="StyleUnderline"/>
        </w:rPr>
        <w:t xml:space="preserve">only if we all ditch the “my way or the highway” attitude, </w:t>
      </w:r>
      <w:r w:rsidRPr="00266B6D">
        <w:rPr>
          <w:sz w:val="16"/>
          <w:szCs w:val="16"/>
        </w:rPr>
        <w:t xml:space="preserve">which has prevented the World Trade Organization, International Criminal Court, International Monetary Fund and United Nations from fulfilling their roles by putting short-term gains </w:t>
      </w:r>
      <w:r w:rsidRPr="00266B6D">
        <w:rPr>
          <w:rStyle w:val="StyleUnderline"/>
        </w:rPr>
        <w:t>for the few ahead of long-term sustainability for everyone</w:t>
      </w:r>
      <w:r w:rsidRPr="00266B6D">
        <w:rPr>
          <w:sz w:val="16"/>
        </w:rPr>
        <w:t xml:space="preserve">. It does require some effort though. Time to ditch reality TV in favor of tracking your MP’s voting record, and replace general complaint hour at the pub with volunteering for any of the myriad causes that don’t just talk about change, but actually do it. Rolling Jubilee which buys up and then writes off debt is a good example, but there are literally thousands of others. Demanding a (truly) independent investigation into sniper attacks on protesters in the Ukraine also comes to mind. Considering EU Foreign Policy Coordinator Catherine Ashton’s lukewarm response when this point was raised with her by the Estonian Foreign Minister </w:t>
      </w:r>
      <w:proofErr w:type="spellStart"/>
      <w:r w:rsidRPr="00266B6D">
        <w:rPr>
          <w:sz w:val="16"/>
        </w:rPr>
        <w:t>Urmas</w:t>
      </w:r>
      <w:proofErr w:type="spellEnd"/>
      <w:r w:rsidRPr="00266B6D">
        <w:rPr>
          <w:sz w:val="16"/>
        </w:rPr>
        <w:t xml:space="preserve"> </w:t>
      </w:r>
      <w:proofErr w:type="spellStart"/>
      <w:proofErr w:type="gramStart"/>
      <w:r w:rsidRPr="00266B6D">
        <w:rPr>
          <w:sz w:val="16"/>
        </w:rPr>
        <w:t>Paet</w:t>
      </w:r>
      <w:proofErr w:type="spellEnd"/>
      <w:r w:rsidRPr="00266B6D">
        <w:rPr>
          <w:sz w:val="16"/>
        </w:rPr>
        <w:t>, that</w:t>
      </w:r>
      <w:proofErr w:type="gramEnd"/>
      <w:r w:rsidRPr="00266B6D">
        <w:rPr>
          <w:sz w:val="16"/>
        </w:rPr>
        <w:t xml:space="preserve"> might well be necessary. Then there are all the legacy issues: drone strikes, Guantanamo Bay, Iraq… the usual. They’ve blurred the lines of international law – in public perception – and if we want to move forward, those lines need to get sharp again; it means dealing with those issues head on and owning up to what went wrong. The </w:t>
      </w:r>
      <w:r w:rsidRPr="00266B6D">
        <w:rPr>
          <w:sz w:val="16"/>
          <w:szCs w:val="16"/>
        </w:rPr>
        <w:t>bottom line is that we have worked ourselves into a corner over the past twenty years by dismantling the very international legal system that would have enabled us to achieve our hopes of peace and prosperity. Trust is at an all-time low. We need to start rebuilding confidence in our international system and international law. Together!</w:t>
      </w:r>
    </w:p>
    <w:p w14:paraId="3E9EA8F6" w14:textId="77777777" w:rsidR="00A32C36" w:rsidRPr="00266B6D" w:rsidRDefault="00A32C36" w:rsidP="00A32C36"/>
    <w:p w14:paraId="79A8F154" w14:textId="77777777" w:rsidR="001F2093" w:rsidRPr="00266B6D" w:rsidRDefault="001F2093" w:rsidP="001F2093">
      <w:pPr>
        <w:pStyle w:val="Heading2"/>
      </w:pPr>
      <w:r w:rsidRPr="00266B6D">
        <w:t>--unsustainable</w:t>
      </w:r>
    </w:p>
    <w:p w14:paraId="17B175A5" w14:textId="5F193CD8" w:rsidR="00411256" w:rsidRPr="00266B6D" w:rsidRDefault="00411256" w:rsidP="00411256">
      <w:pPr>
        <w:pStyle w:val="Heading3"/>
      </w:pPr>
      <w:r w:rsidRPr="00266B6D">
        <w:t>--china rise</w:t>
      </w:r>
    </w:p>
    <w:p w14:paraId="613F2FB4" w14:textId="77777777" w:rsidR="001F2093" w:rsidRPr="00266B6D" w:rsidRDefault="001F2093" w:rsidP="001F2093">
      <w:pPr>
        <w:pStyle w:val="Heading4"/>
      </w:pPr>
      <w:r w:rsidRPr="00266B6D">
        <w:t xml:space="preserve">China rise is inevitable and leads to a multipolar regionalized international system  </w:t>
      </w:r>
    </w:p>
    <w:p w14:paraId="501606E6" w14:textId="77777777" w:rsidR="001F2093" w:rsidRPr="00266B6D" w:rsidRDefault="001F2093" w:rsidP="001F2093">
      <w:proofErr w:type="spellStart"/>
      <w:r w:rsidRPr="00266B6D">
        <w:rPr>
          <w:b/>
        </w:rPr>
        <w:t>Kupchan</w:t>
      </w:r>
      <w:proofErr w:type="spellEnd"/>
      <w:r w:rsidRPr="00266B6D">
        <w:rPr>
          <w:b/>
        </w:rPr>
        <w:t xml:space="preserve"> ’14</w:t>
      </w:r>
      <w:r w:rsidRPr="00266B6D">
        <w:t xml:space="preserve"> (Charles A. </w:t>
      </w:r>
      <w:proofErr w:type="spellStart"/>
      <w:r w:rsidRPr="00266B6D">
        <w:t>Kupchan</w:t>
      </w:r>
      <w:proofErr w:type="spellEnd"/>
      <w:r w:rsidRPr="00266B6D">
        <w:t xml:space="preserve">, Professor of International Affairs in the School of Foreign Service and Government Department at Georgetown University and former Director for European Affairs on the National Security Council, “The Normative Foundations of Hegemony and the Coming Challenge to </w:t>
      </w:r>
      <w:proofErr w:type="spellStart"/>
      <w:r w:rsidRPr="00266B6D">
        <w:t>Pax</w:t>
      </w:r>
      <w:proofErr w:type="spellEnd"/>
      <w:r w:rsidRPr="00266B6D">
        <w:t xml:space="preserve"> Americana”, 5/16/14, </w:t>
      </w:r>
      <w:proofErr w:type="spellStart"/>
      <w:r w:rsidRPr="00266B6D">
        <w:rPr>
          <w:i/>
        </w:rPr>
        <w:t>wcp</w:t>
      </w:r>
      <w:proofErr w:type="spellEnd"/>
      <w:r w:rsidRPr="00266B6D">
        <w:t>)</w:t>
      </w:r>
    </w:p>
    <w:p w14:paraId="78137EB7" w14:textId="77777777" w:rsidR="001F2093" w:rsidRPr="00266B6D" w:rsidRDefault="001F2093" w:rsidP="001F2093">
      <w:r w:rsidRPr="00266B6D">
        <w:t xml:space="preserve">It is of important geopolitical consequence that hegemony has normative dimensions and that power transitions entail clashes among competing norms. </w:t>
      </w:r>
      <w:r w:rsidRPr="00266B6D">
        <w:rPr>
          <w:b/>
          <w:u w:val="single"/>
        </w:rPr>
        <w:t>The world is entering a period of transformation as power shifts from the West to the rising rest.</w:t>
      </w:r>
      <w:r w:rsidRPr="00266B6D">
        <w:t xml:space="preserve"> </w:t>
      </w:r>
      <w:r w:rsidRPr="00266B6D">
        <w:rPr>
          <w:u w:val="single"/>
        </w:rPr>
        <w:t>One school of thought—which dominates in Washington—holds that emerging powers are poised to embrace the existing international order</w:t>
      </w:r>
      <w:r w:rsidRPr="00266B6D">
        <w:t xml:space="preserve">; Western norms are universal norms, and the dictates of globalization are ensuring their worldwide spread. According to </w:t>
      </w:r>
      <w:proofErr w:type="spellStart"/>
      <w:r w:rsidRPr="00266B6D">
        <w:t>Ikenberry</w:t>
      </w:r>
      <w:proofErr w:type="spellEnd"/>
      <w:r w:rsidRPr="00266B6D">
        <w:t xml:space="preserve">, “The United States’ global position may be weakening, but the international system the United States leads can remain the dominant order of the twenty- first century.” The West should “sink the roots of this order as deeply as possible” to ensure that the world continues to play by its rules even as its material preponderance wanes. </w:t>
      </w:r>
      <w:r w:rsidRPr="00266B6D">
        <w:rPr>
          <w:u w:val="single"/>
        </w:rPr>
        <w:t>“China and other emerging great powers,” he concludes, “do not want to contest the basic rules and principles of the liberal international order; they wish to gain more authority and leadership within it.”</w:t>
      </w:r>
      <w:r w:rsidRPr="00266B6D">
        <w:t xml:space="preserve">82 </w:t>
      </w:r>
      <w:r w:rsidRPr="00266B6D">
        <w:rPr>
          <w:u w:val="single"/>
        </w:rPr>
        <w:t>The analysis in this article suggests that such conventional wisdom is illusory; emerging powers will not readily embrace the order on offer from the West.</w:t>
      </w:r>
      <w:r w:rsidRPr="00266B6D">
        <w:t xml:space="preserve"> Regardless of the presumed functionality of the current order from a liberal, transactional perspective, emerging powers—China, India, Brazil, Turkey, to name a few—are following their own paths to modernity based on their own cultural, ideological, and socioeconomic trajectories. Their nor-</w:t>
      </w:r>
      <w:proofErr w:type="spellStart"/>
      <w:r w:rsidRPr="00266B6D">
        <w:t>mative</w:t>
      </w:r>
      <w:proofErr w:type="spellEnd"/>
      <w:r w:rsidRPr="00266B6D">
        <w:t xml:space="preserve"> and social orientations will produce quite disparate approaches to building and managing international order. </w:t>
      </w:r>
      <w:r w:rsidRPr="00266B6D">
        <w:rPr>
          <w:u w:val="single"/>
        </w:rPr>
        <w:t xml:space="preserve">Unlike during earlier periods of </w:t>
      </w:r>
      <w:proofErr w:type="spellStart"/>
      <w:r w:rsidRPr="00266B6D">
        <w:rPr>
          <w:u w:val="single"/>
        </w:rPr>
        <w:t>multipolarity</w:t>
      </w:r>
      <w:proofErr w:type="spellEnd"/>
      <w:r w:rsidRPr="00266B6D">
        <w:rPr>
          <w:u w:val="single"/>
        </w:rPr>
        <w:t xml:space="preserve">, when different hegemonies often operated independently of each other, in today’s globalized world, multiple hegemonic zones will intensely and continuously interact with each other. In light of its growing economic and military power, </w:t>
      </w:r>
      <w:r w:rsidRPr="00266B6D">
        <w:rPr>
          <w:b/>
          <w:u w:val="single"/>
        </w:rPr>
        <w:t xml:space="preserve">China is likely to pose the most significant challenge to the ordering norms of </w:t>
      </w:r>
      <w:proofErr w:type="spellStart"/>
      <w:r w:rsidRPr="00266B6D">
        <w:rPr>
          <w:b/>
          <w:u w:val="single"/>
        </w:rPr>
        <w:t>Pax</w:t>
      </w:r>
      <w:proofErr w:type="spellEnd"/>
      <w:r w:rsidRPr="00266B6D">
        <w:rPr>
          <w:b/>
          <w:u w:val="single"/>
        </w:rPr>
        <w:t xml:space="preserve"> Americana</w:t>
      </w:r>
      <w:r w:rsidRPr="00266B6D">
        <w:rPr>
          <w:u w:val="single"/>
        </w:rPr>
        <w:t>.</w:t>
      </w:r>
      <w:r w:rsidRPr="00266B6D">
        <w:t xml:space="preserve"> It is true that China for now is not challenging many of the rules associated with the Western liberal order, particularly when it comes to commerce. But as all great powers have done throughout history, </w:t>
      </w:r>
      <w:r w:rsidRPr="00266B6D">
        <w:rPr>
          <w:u w:val="single"/>
        </w:rPr>
        <w:t xml:space="preserve">China will likely seek to recast that order when it has the power to do so. Indeed, </w:t>
      </w:r>
      <w:r w:rsidRPr="00266B6D">
        <w:rPr>
          <w:b/>
          <w:u w:val="single"/>
        </w:rPr>
        <w:t>China is set to become the world’s leading economy by the end of the next decade.</w:t>
      </w:r>
      <w:r w:rsidRPr="00266B6D">
        <w:t xml:space="preserve">83 Drawing on its historical, cultural, and socioeconomic trajectory, </w:t>
      </w:r>
      <w:r w:rsidRPr="00266B6D">
        <w:rPr>
          <w:u w:val="single"/>
        </w:rPr>
        <w:t xml:space="preserve">Beijing is poised to bring to the fore a set of ordering norms that contrast sharply with those of </w:t>
      </w:r>
      <w:proofErr w:type="spellStart"/>
      <w:r w:rsidRPr="00266B6D">
        <w:rPr>
          <w:u w:val="single"/>
        </w:rPr>
        <w:t>Pax</w:t>
      </w:r>
      <w:proofErr w:type="spellEnd"/>
      <w:r w:rsidRPr="00266B6D">
        <w:rPr>
          <w:u w:val="single"/>
        </w:rPr>
        <w:t xml:space="preserve"> Americana.</w:t>
      </w:r>
      <w:r w:rsidRPr="00266B6D">
        <w:t xml:space="preserve"> The normative orientation of China’s past approach to exercising hegemony is hardly a reliable predictor of the ordering norms that might shape a Chinese sphere of influence in the future. Nonetheless, the historical record provides a basis for informed speculation.84 China may well aspire to resurrect in East Asia a sphere of influence that is arrayed in concentric circles around a Sinicized core. Through this tiered structure, China might attempt to exercise a brand of regional hegemony modeled on the tributary system. </w:t>
      </w:r>
      <w:r w:rsidRPr="00266B6D">
        <w:rPr>
          <w:u w:val="single"/>
        </w:rPr>
        <w:t xml:space="preserve">China’s material primacy would serve as the foundation for its economic, strategic, and cultural centrality. </w:t>
      </w:r>
      <w:r w:rsidRPr="00266B6D">
        <w:t xml:space="preserve">Its neighbors would demonstrate deference to Beijing through both policy and ritual, but they would maintain their autonomy and their independent relations with each other. </w:t>
      </w:r>
      <w:r w:rsidRPr="00266B6D">
        <w:rPr>
          <w:u w:val="single"/>
        </w:rPr>
        <w:t xml:space="preserve">Nonetheless, </w:t>
      </w:r>
      <w:r w:rsidRPr="00266B6D">
        <w:rPr>
          <w:b/>
          <w:u w:val="single"/>
        </w:rPr>
        <w:t>China would become the region’s strategic and economic hub</w:t>
      </w:r>
      <w:r w:rsidRPr="00266B6D">
        <w:rPr>
          <w:u w:val="single"/>
        </w:rPr>
        <w:t xml:space="preserve">, playing a role similar to that of the United States in the Americas. </w:t>
      </w:r>
      <w:r w:rsidRPr="00266B6D">
        <w:t xml:space="preserve">Beijing could well unfurl its own version of the Monroe Doctrine, laying claim to primacy in Northeast Asia and guardianship of the region’s sea lanes. Indeed, </w:t>
      </w:r>
      <w:r w:rsidRPr="00266B6D">
        <w:rPr>
          <w:u w:val="single"/>
        </w:rPr>
        <w:t xml:space="preserve">Beijing has already ramped up maritime activities </w:t>
      </w:r>
      <w:r w:rsidRPr="00266B6D">
        <w:t>in the East China Sea and South China Sea</w:t>
      </w:r>
      <w:r w:rsidRPr="00266B6D">
        <w:rPr>
          <w:u w:val="single"/>
        </w:rPr>
        <w:t xml:space="preserve"> and rejected Washington’s call for addressing the area’s territorial disputes through multilateral negotiation.</w:t>
      </w:r>
      <w:r w:rsidRPr="00266B6D">
        <w:t xml:space="preserve"> Such a Sinocentric brand of hegemony in East Asia is of course in- compatible with the current security architecture in which the United States continues to serve as the region’s geopolitical hub. Accordingly, the United States and China have strong incentives to turn to diplomacy to tame their relationship over the course of this decade—before the naval balance in the western Pacific becomes more equal. On the table will have to be both the material and the normative dimensions of order. If Beijing and Washington succeed in reaching a meeting of the minds, a peaceful power transition in East Asia may be in the offing. If not, a historic confrontation may well loom. Should diplomacy fail to avert rivalry, </w:t>
      </w:r>
      <w:r w:rsidRPr="00266B6D">
        <w:rPr>
          <w:u w:val="single"/>
        </w:rPr>
        <w:t>Sino-American competition may nonetheless fall short of the bipolar enmity of the Cold War.</w:t>
      </w:r>
      <w:r w:rsidRPr="00266B6D">
        <w:t xml:space="preserve"> </w:t>
      </w:r>
      <w:r w:rsidRPr="00266B6D">
        <w:rPr>
          <w:b/>
          <w:u w:val="single"/>
        </w:rPr>
        <w:t>China and the United States are economically interdependent</w:t>
      </w:r>
      <w:r w:rsidRPr="00266B6D">
        <w:rPr>
          <w:u w:val="single"/>
        </w:rPr>
        <w:t xml:space="preserve"> whereas the Soviet Union and the United States carved out separate economic blocs.</w:t>
      </w:r>
      <w:r w:rsidRPr="00266B6D">
        <w:t xml:space="preserve"> Moreover, </w:t>
      </w:r>
      <w:r w:rsidRPr="00266B6D">
        <w:rPr>
          <w:u w:val="single"/>
        </w:rPr>
        <w:t xml:space="preserve">China’s geopolitical ambition, at least for the foreseeable future, seems focused primarily on East Asia, </w:t>
      </w:r>
      <w:r w:rsidRPr="00266B6D">
        <w:t xml:space="preserve">suggesting that rivalry with the United States could be more contained than the global competition that ensued between the United States and the Soviet Union. </w:t>
      </w:r>
      <w:r w:rsidRPr="00266B6D">
        <w:rPr>
          <w:u w:val="single"/>
        </w:rPr>
        <w:t>China’s regional ambitions are, however, poised to clash head-on with America’s determination to maintain strategic primacy in Northeast Asia.</w:t>
      </w:r>
      <w:r w:rsidRPr="00266B6D">
        <w:t xml:space="preserve"> Even if it does not match the hostility of the Cold War, the resulting confrontation could well resemble the naval race between Great Britain and Germany that commenced at the turn of the twentieth century.85 Although Wilhelmine Germany did not threaten the global dominance of the Royal Navy, its naval buildup in the European theater fueled a spiral of hostility that culminated in World War I. On the socioeconomic front, China has successfully fashioned a stable compact between its ruling elite and its rising bourgeoisie. During the eighteenth and nineteenth centuries, Imperial China was particularly adept at co-opting a rising merchant class into the existing political order. The same goes for the Chinese Communist Party (CCP) today. </w:t>
      </w:r>
      <w:r w:rsidRPr="00266B6D">
        <w:rPr>
          <w:u w:val="single"/>
        </w:rPr>
        <w:t>The CCP has deliberately incorporated China’s rapidly expanding middle class into the centralized state, ensuring at least for now that the spread of private wealth does not undermine the party’s unitary grip on power.</w:t>
      </w:r>
      <w:r w:rsidRPr="00266B6D">
        <w:t xml:space="preserve"> As </w:t>
      </w:r>
      <w:proofErr w:type="spellStart"/>
      <w:r w:rsidRPr="00266B6D">
        <w:t>Kellee</w:t>
      </w:r>
      <w:proofErr w:type="spellEnd"/>
      <w:r w:rsidRPr="00266B6D">
        <w:t xml:space="preserve"> Tsai notes, “China’s capitalists are pragmatic and creative but they are not budding democrats.” “Economic growth,” she concludes, “has not created a </w:t>
      </w:r>
      <w:proofErr w:type="spellStart"/>
      <w:r w:rsidRPr="00266B6D">
        <w:t>prodemocratic</w:t>
      </w:r>
      <w:proofErr w:type="spellEnd"/>
      <w:r w:rsidRPr="00266B6D">
        <w:t xml:space="preserve"> capitalist class.”86 The status quo certainly faces challenges from economic inequality, corruption, environmental degradation, factional strife within the CCP, and restive minority populations. But meritocratic entry into public service, the continued competence of China’s leaders, and governance that is broadly aimed at shared societal gains rather than rent-seeking augur in favor of political stasis. </w:t>
      </w:r>
      <w:r w:rsidRPr="00266B6D">
        <w:rPr>
          <w:u w:val="single"/>
        </w:rPr>
        <w:t>From this perspective, China’s ascent should not be expected to transform its socioeconomic order along Western lines any time soon. On the contrary, its domestic order is likely to continue shaping its economic and geopolitical ascent, favoring policies that advantage the compact between the party and the middle class. If so, China is poised to emerge as a hegemonic power well before it democratizes, meaning that the world’s leading economy will not ascribe to the dominant political norms associated with the Western liberal order.</w:t>
      </w:r>
      <w:r w:rsidRPr="00266B6D">
        <w:t xml:space="preserve"> To be sure, the CCP’s partial embrace of a market economy and its growing concern with legitimacy and accountability do moderate the “ideological distance” between Beijing and Washington.87 </w:t>
      </w:r>
      <w:r w:rsidRPr="00266B6D">
        <w:rPr>
          <w:u w:val="single"/>
        </w:rPr>
        <w:t xml:space="preserve">Nonetheless, China and the United States remain miles apart on fundamental norms, including human rights, the rule of law, and representative government. </w:t>
      </w:r>
      <w:r w:rsidRPr="00266B6D">
        <w:rPr>
          <w:b/>
          <w:u w:val="single"/>
        </w:rPr>
        <w:t>That gap may necessitate international deliberation about what constitutes legitimate forms of governance.</w:t>
      </w:r>
      <w:r w:rsidRPr="00266B6D">
        <w:t xml:space="preserve"> One option would be to associate legitimacy with responsible governance rather than procedural democracy. States that govern so as to meet the needs and fulfill the aspirations of their citizens, not just those that hold multiparty elections, would be considered in good standing.88 </w:t>
      </w:r>
      <w:r w:rsidRPr="00266B6D">
        <w:rPr>
          <w:u w:val="single"/>
        </w:rPr>
        <w:t xml:space="preserve">Such revision to the normative foundations of </w:t>
      </w:r>
      <w:proofErr w:type="spellStart"/>
      <w:r w:rsidRPr="00266B6D">
        <w:rPr>
          <w:u w:val="single"/>
        </w:rPr>
        <w:t>Pax</w:t>
      </w:r>
      <w:proofErr w:type="spellEnd"/>
      <w:r w:rsidRPr="00266B6D">
        <w:rPr>
          <w:u w:val="single"/>
        </w:rPr>
        <w:t xml:space="preserve"> Americana may be needed to promote normative consensus as Western hegemony wanes.</w:t>
      </w:r>
      <w:r w:rsidRPr="00266B6D">
        <w:t xml:space="preserve"> The ethnocentrism of China’s imperial past suggests that a new era of Chinese hegemony would likely be characterized by cultural particularism, not universalism.89 </w:t>
      </w:r>
      <w:r w:rsidRPr="00266B6D">
        <w:rPr>
          <w:u w:val="single"/>
        </w:rPr>
        <w:t>As it has already begun to do, Beijing will continue to develop a worldwide commercial network affording the extraction of raw materials and the development of export markets.</w:t>
      </w:r>
      <w:r w:rsidRPr="00266B6D">
        <w:t xml:space="preserve"> But China shows few signs of wanting to export globally its own cultural and ideological norms—in sharp contrast with the universalizing ambition of both Britain and the United States. In this respect, China’s ascent may mean that cultural dividing lines will matter more than they have during the era of American hegemony. </w:t>
      </w:r>
      <w:r w:rsidRPr="00266B6D">
        <w:rPr>
          <w:b/>
          <w:u w:val="single"/>
        </w:rPr>
        <w:t>China would accept</w:t>
      </w:r>
      <w:r w:rsidRPr="00266B6D">
        <w:rPr>
          <w:u w:val="single"/>
        </w:rPr>
        <w:t>—and perhaps even encourage—</w:t>
      </w:r>
      <w:r w:rsidRPr="00266B6D">
        <w:rPr>
          <w:b/>
          <w:u w:val="single"/>
        </w:rPr>
        <w:t>a global order characterized by pluralism</w:t>
      </w:r>
      <w:r w:rsidRPr="00266B6D">
        <w:rPr>
          <w:u w:val="single"/>
        </w:rPr>
        <w:t xml:space="preserve">. Whereas the United States has sought to construct an international order that rests on universal rules, norms, and institutions, </w:t>
      </w:r>
      <w:r w:rsidRPr="00266B6D">
        <w:rPr>
          <w:b/>
          <w:u w:val="single"/>
        </w:rPr>
        <w:t>China might favor greater diversity and the devolution of authority to regional bodies that represent cultural groupings.</w:t>
      </w:r>
      <w:r w:rsidRPr="00266B6D">
        <w:t xml:space="preserve"> Just as China has long argued that America’s political and social values are not appropriate for the Chinese, so too would a hegemonic China likely deem it inappropriate and unnecessary for the Chinese to propagate their own norms beyond a Sinicized sphere of influence in East Asia. In </w:t>
      </w:r>
      <w:r w:rsidRPr="00266B6D">
        <w:rPr>
          <w:u w:val="single"/>
        </w:rPr>
        <w:t xml:space="preserve">this respect, </w:t>
      </w:r>
      <w:r w:rsidRPr="00266B6D">
        <w:rPr>
          <w:b/>
          <w:u w:val="single"/>
        </w:rPr>
        <w:t>a hegemonic China would likely welcome a more variegated global order</w:t>
      </w:r>
      <w:r w:rsidRPr="00266B6D">
        <w:rPr>
          <w:u w:val="single"/>
        </w:rPr>
        <w:t xml:space="preserve">, with different regions guided by their own cultural, social, and political norms. Contra Samuel Huntington’s prediction of a clash of civilizations, </w:t>
      </w:r>
      <w:r w:rsidRPr="00266B6D">
        <w:rPr>
          <w:b/>
          <w:u w:val="single"/>
        </w:rPr>
        <w:t>regional groupings that fall along civilizational lines are by no means destined to collide with one another.</w:t>
      </w:r>
      <w:r w:rsidRPr="00266B6D">
        <w:t xml:space="preserve">90 However, managing relations among them would require a level of political and ideological pluralism inconsistent with the universalism of </w:t>
      </w:r>
      <w:proofErr w:type="spellStart"/>
      <w:r w:rsidRPr="00266B6D">
        <w:t>Pax</w:t>
      </w:r>
      <w:proofErr w:type="spellEnd"/>
      <w:r w:rsidRPr="00266B6D">
        <w:t xml:space="preserve"> Americana. As for its commercial orientation, China’s ongoing economic success rests on a hybrid economic model that combines state control with market mechanisms. So-called “state capitalism” has afforded multiple advantages, including long-range strategic planning, programmatic investment in </w:t>
      </w:r>
      <w:proofErr w:type="spellStart"/>
      <w:r w:rsidRPr="00266B6D">
        <w:t>infras</w:t>
      </w:r>
      <w:proofErr w:type="spellEnd"/>
      <w:r w:rsidRPr="00266B6D">
        <w:t xml:space="preserve">- </w:t>
      </w:r>
      <w:proofErr w:type="spellStart"/>
      <w:r w:rsidRPr="00266B6D">
        <w:t>tructure</w:t>
      </w:r>
      <w:proofErr w:type="spellEnd"/>
      <w:r w:rsidRPr="00266B6D">
        <w:t xml:space="preserve">, and a regulatory framework that has helped mitigate the financial turbulence that has recently plagued the more open economies of the democratic West. To be sure, the Chinese economy faces multiple vulnerabilities, including unfavorable demographic trends; a relationship among the state, industry, and finance that impairs competition; and a lack of entrepreneurial innovation. Nonetheless, success breeds continuity. </w:t>
      </w:r>
      <w:r w:rsidRPr="00266B6D">
        <w:rPr>
          <w:u w:val="single"/>
        </w:rPr>
        <w:t>Beijing will likely continue to place a premium on the profitability of the export sector and state-owned enterprises, which enriches party elites as well as private entrepreneurs. It will also concentrate on expanding international access to the energy supplies and raw materials needed to fuel its manufacturing and industrial base.</w:t>
      </w:r>
      <w:r w:rsidRPr="00266B6D">
        <w:t xml:space="preserve"> </w:t>
      </w:r>
      <w:r w:rsidRPr="00266B6D">
        <w:rPr>
          <w:u w:val="single"/>
        </w:rPr>
        <w:t>Its foreign economic policy is poised to remain extractive and mercantilist, with little emphasis on using economic penetration as an instrument of political reform. State-planning at home and mercantilism abroad are set to be enduring features of Beijing’s commercial strategy. As its economy continues to expand, China will remain interested in embracing, at least to some degree, the rules of open multilateralism.</w:t>
      </w:r>
      <w:r w:rsidRPr="00266B6D">
        <w:t xml:space="preserve"> It is worth keeping in mind, however, that although China joined the World Trade Organization over a decade ago, it is continuing to practice a state-led brand of capitalism—the state sector still produces some 40 percent of the country’s GDP—and to exploit concessions won during accession negotiations to use the body to its advantage.91 In this respect, it would be illusory to expect Beijing to bend increasingly to prevailing international rules as China’s power rises. </w:t>
      </w:r>
      <w:r w:rsidRPr="00266B6D">
        <w:rPr>
          <w:u w:val="single"/>
        </w:rPr>
        <w:t xml:space="preserve">On the contrary, as Chinese power grows, Beijing will likely bend the rules to favor China’s political and economic needs and norms—just as all great powers before it have done as they emerge as hegemons. Indeed, China’s leading role in the Shanghai Cooperation Council and the BRICS grouping, as well as its support for a regional trade group that excludes the United States, reveals that </w:t>
      </w:r>
      <w:r w:rsidRPr="00266B6D">
        <w:rPr>
          <w:b/>
          <w:u w:val="single"/>
        </w:rPr>
        <w:t>Beijing is already seeking to circumvent institutions dominated by the West</w:t>
      </w:r>
      <w:r w:rsidRPr="00266B6D">
        <w:rPr>
          <w:u w:val="single"/>
        </w:rPr>
        <w:t>, not work within them.</w:t>
      </w:r>
      <w:r w:rsidRPr="00266B6D">
        <w:t xml:space="preserve"> </w:t>
      </w:r>
      <w:r w:rsidRPr="00266B6D">
        <w:rPr>
          <w:u w:val="single"/>
        </w:rPr>
        <w:t xml:space="preserve">China will not be alone among rising powers in pursuing a new brand of international governance that reflects its own interests and normative orientations. </w:t>
      </w:r>
      <w:r w:rsidRPr="00266B6D">
        <w:rPr>
          <w:b/>
          <w:u w:val="single"/>
        </w:rPr>
        <w:t>A key challenge for coming decades will be to forge a major power consensus</w:t>
      </w:r>
      <w:r w:rsidRPr="00266B6D">
        <w:rPr>
          <w:u w:val="single"/>
        </w:rPr>
        <w:t xml:space="preserve"> that embraces a broad array of different ordering norms.</w:t>
      </w:r>
      <w:r w:rsidRPr="00266B6D">
        <w:t xml:space="preserve"> As </w:t>
      </w:r>
      <w:proofErr w:type="spellStart"/>
      <w:r w:rsidRPr="00266B6D">
        <w:t>Zarakol</w:t>
      </w:r>
      <w:proofErr w:type="spellEnd"/>
      <w:r w:rsidRPr="00266B6D">
        <w:t xml:space="preserve"> warns, “There may be a limit to how long the majority of the world’s population will tolerate living under an international system whose rules they have very little input in.”92 </w:t>
      </w:r>
      <w:r w:rsidRPr="00266B6D">
        <w:rPr>
          <w:u w:val="single"/>
        </w:rPr>
        <w:t xml:space="preserve">The </w:t>
      </w:r>
      <w:r w:rsidRPr="00266B6D">
        <w:rPr>
          <w:b/>
          <w:u w:val="single"/>
        </w:rPr>
        <w:t xml:space="preserve">West will have to make room for the alternative approaches and visions of rising powers and prepare for an international system in which its principles no longer serve as the primary ideational and normative anchor. </w:t>
      </w:r>
      <w:r w:rsidRPr="00266B6D">
        <w:rPr>
          <w:u w:val="single"/>
        </w:rPr>
        <w:t xml:space="preserve">If the next international system is to be characterized by a rules-based order rather than competitive anarchy, it will have to be predicated on great power consensus and toleration of political and social diversity rather than universalization of the liberal international order erected during the West’s watch. </w:t>
      </w:r>
      <w:proofErr w:type="spellStart"/>
      <w:r w:rsidRPr="00266B6D">
        <w:rPr>
          <w:b/>
          <w:u w:val="single"/>
        </w:rPr>
        <w:t>Multipolarity</w:t>
      </w:r>
      <w:proofErr w:type="spellEnd"/>
      <w:r w:rsidRPr="00266B6D">
        <w:rPr>
          <w:b/>
          <w:u w:val="single"/>
        </w:rPr>
        <w:t xml:space="preserve"> and normative diversity suggest the onset of a more regionalized international system.</w:t>
      </w:r>
      <w:r w:rsidRPr="00266B6D">
        <w:t xml:space="preserve">93 Major powers—or supranational polities, as in the case of the European Union—would each seek to push outward its normative preferences within its regional sphere of influence. In the interdependent world of the twenty-first century, effective global governance would require a combination of tolerance and coordination among such regional groupings. As the world’s two leading powers, China and the United States would have a unique role to play in shaping this hybrid order—one that would at once recognize the political autonomy and normative diversity of different regions but also rest on a working consensus among regional groupings. China has a long tradition of regional hegemony. The United States is skilled at constructing hegemony in parts and in acting as a hemispheric power. These experiences may serve both countries well as they seek to manage peacefully the transition to a new and more regionalized international order. </w:t>
      </w:r>
    </w:p>
    <w:p w14:paraId="1EF13888" w14:textId="77777777" w:rsidR="001F2093" w:rsidRPr="00266B6D" w:rsidRDefault="001F2093" w:rsidP="001F2093"/>
    <w:p w14:paraId="27126B3C" w14:textId="77777777" w:rsidR="001F2093" w:rsidRPr="00266B6D" w:rsidRDefault="001F2093" w:rsidP="001F2093">
      <w:pPr>
        <w:pStyle w:val="Heading4"/>
      </w:pPr>
      <w:r w:rsidRPr="00266B6D">
        <w:t xml:space="preserve">Hegemony is declining now – trying to reinstate power risks </w:t>
      </w:r>
      <w:proofErr w:type="spellStart"/>
      <w:r w:rsidRPr="00266B6D">
        <w:t>lashout</w:t>
      </w:r>
      <w:proofErr w:type="spellEnd"/>
      <w:r w:rsidRPr="00266B6D">
        <w:t xml:space="preserve"> from BRIC powers </w:t>
      </w:r>
    </w:p>
    <w:p w14:paraId="08A8AE9F" w14:textId="77777777" w:rsidR="001F2093" w:rsidRPr="00266B6D" w:rsidRDefault="001F2093" w:rsidP="001F2093">
      <w:proofErr w:type="spellStart"/>
      <w:r w:rsidRPr="00266B6D">
        <w:rPr>
          <w:rStyle w:val="Style13ptBold"/>
        </w:rPr>
        <w:t>Suslov</w:t>
      </w:r>
      <w:proofErr w:type="spellEnd"/>
      <w:r w:rsidRPr="00266B6D">
        <w:rPr>
          <w:rStyle w:val="Style13ptBold"/>
        </w:rPr>
        <w:t xml:space="preserve"> 14</w:t>
      </w:r>
      <w:r w:rsidRPr="00266B6D">
        <w:t xml:space="preserve"> – National Research University Higher School of Economics (Dmitry, “US Global Leadership Dilemma as a Challenge for the US-Russia Relations,” p. 3-6, February 20, 2014, tony) </w:t>
      </w:r>
    </w:p>
    <w:p w14:paraId="4A3FCAB9" w14:textId="77777777" w:rsidR="001F2093" w:rsidRPr="00266B6D" w:rsidRDefault="001F2093" w:rsidP="001F2093">
      <w:r w:rsidRPr="00266B6D">
        <w:rPr>
          <w:rStyle w:val="StyleUnderline"/>
        </w:rPr>
        <w:t>The central challenge that the US faces today is that in less than 20 years since the US declared victory in the Cold War, became the only superpower and quickly assumed the role of a center of the unipolar world, a global leader and manager of its own international system with a global reach, a global sheriff and bearer of values that seemed universal, it faced a sudden and comprehensive economic, foreign policy and political crisis</w:t>
      </w:r>
      <w:r w:rsidRPr="00266B6D">
        <w:t xml:space="preserve">.2 </w:t>
      </w:r>
      <w:r w:rsidRPr="00266B6D">
        <w:rPr>
          <w:rStyle w:val="StyleUnderline"/>
        </w:rPr>
        <w:t>The magnitude and shock of this crisis, which is still to be realized and comprehended, is no less dramatic, than the history of the US rise itself</w:t>
      </w:r>
      <w:r w:rsidRPr="00266B6D">
        <w:t xml:space="preserve">, which in 200 years turned itself from a colony to the only superpower and center of a unipolar world.3 Indeed, the US history is a history of unprecedented success, expansion and dynamism. Moreover, until now it seemed as if the historic development itself was “proving” the basic American ideological assumptions: that it is an exceptional nation with universal values, which is destined to lead the world to a universal democratic peace. </w:t>
      </w:r>
      <w:r w:rsidRPr="00266B6D">
        <w:rPr>
          <w:rStyle w:val="StyleUnderline"/>
        </w:rPr>
        <w:t>But as soon as the US reached the apex and, it appeared as if a key and decisive moment has come for the US to fulfill its historic mission – transform the international system in accordance with the US interests and values – something went wrong</w:t>
      </w:r>
      <w:r w:rsidRPr="00266B6D">
        <w:t xml:space="preserve">.4 In the economy, the US, still being the biggest nation-state economy in the world, most diversified and traditionally dynamic and technologically advanced among the developed economies, still the founder and most influential player of the global economic governance institutions, became the center of the deepest economic crisis since the Great Depression. The major pillar of the world economic order has become its major problem. </w:t>
      </w:r>
      <w:r w:rsidRPr="00266B6D">
        <w:rPr>
          <w:rStyle w:val="StyleUnderline"/>
        </w:rPr>
        <w:t xml:space="preserve">The role the US plays in global economic and financial governance is increasingly at odds with the volume of its foreign debt </w:t>
      </w:r>
      <w:r w:rsidRPr="00266B6D">
        <w:t xml:space="preserve">and to American monetary policies (printing more dollars). It takes a much longer time than it used to be for the US to resume growth after crisis (and the ways out of the current “Great Recession” are unclear). Unemployment is high (for US standards) and not reducing. Finally, </w:t>
      </w:r>
      <w:r w:rsidRPr="00266B6D">
        <w:rPr>
          <w:rStyle w:val="StyleUnderline"/>
        </w:rPr>
        <w:t>for the 1st time in a century the US is losing an image of the most vibrant, dynamic economy and foundation of the world’s economic growth to China</w:t>
      </w:r>
      <w:r w:rsidRPr="00266B6D">
        <w:t xml:space="preserve">.5 </w:t>
      </w:r>
      <w:r w:rsidRPr="00266B6D">
        <w:rPr>
          <w:rStyle w:val="StyleUnderline"/>
        </w:rPr>
        <w:t>China, India, other “new rising centers” and Asia as a whole are perceived today as the “last hope” of the world economy, not the US</w:t>
      </w:r>
      <w:r w:rsidRPr="00266B6D">
        <w:t xml:space="preserve">. </w:t>
      </w:r>
      <w:r w:rsidRPr="00266B6D">
        <w:rPr>
          <w:rStyle w:val="StyleUnderline"/>
        </w:rPr>
        <w:t>While trust in the US economic dynamism and progress has been one of the major foundations of American soft and hard power</w:t>
      </w:r>
      <w:r w:rsidRPr="00266B6D">
        <w:t xml:space="preserve">. Symbolic (in terms of determining perceptions of the vector, which is of utmost importance in today world) is a comparison between the booming Shanghai with the aging infrastructure in the US. Politically, the US is facing unprecedented in recent decades and self-destructing polarization between Democrats and Republicans, which can hardly find anything to agree upon in both domestic and foreign policies, and their mutual diminishing popularity and loss of appeal – witness the Tea Party movement. Both Parties, and especially the Republicans, are undergoing dangerous transformation, with the traditional center depleting and the center of gravity going to the flanks, which aggravates polarization. This means that for the next years </w:t>
      </w:r>
      <w:r w:rsidRPr="00266B6D">
        <w:rPr>
          <w:rStyle w:val="StyleUnderline"/>
        </w:rPr>
        <w:t>the US political system will remain to be paralyzed, and thus reducing effectiveness of the US domestic and foreign policies, reducing a US capacity to act as a responsible and a reliable partner.</w:t>
      </w:r>
      <w:r w:rsidRPr="00266B6D">
        <w:t xml:space="preserve"> In foreign and national security policy </w:t>
      </w:r>
      <w:r w:rsidRPr="00266B6D">
        <w:rPr>
          <w:rStyle w:val="StyleUnderline"/>
        </w:rPr>
        <w:t>the US faces a crisis of leadership and military overextension</w:t>
      </w:r>
      <w:r w:rsidRPr="00266B6D">
        <w:t xml:space="preserve">.6 It </w:t>
      </w:r>
      <w:r w:rsidRPr="00266B6D">
        <w:rPr>
          <w:rStyle w:val="StyleUnderline"/>
        </w:rPr>
        <w:t>turned out that indispensable of all its power preponderance and global presence, its diplomatic, military, economic, ideological, cultural and other instruments and assets, it is incapable of directing development of the international system in a way favorable for the US, incapable of transforming the world as it wishes</w:t>
      </w:r>
      <w:r w:rsidRPr="00266B6D">
        <w:t xml:space="preserve">. Despite the fact that the US is still the most powerful nation on Earth – militarily, diplomatically and economically, despite its efforts to consolidate </w:t>
      </w:r>
      <w:proofErr w:type="spellStart"/>
      <w:r w:rsidRPr="00266B6D">
        <w:t>unipolarity</w:t>
      </w:r>
      <w:proofErr w:type="spellEnd"/>
      <w:r w:rsidRPr="00266B6D">
        <w:t xml:space="preserve"> and global leadership under Bill Clinton and George W. Bush and renew its global leadership under Barack Obama, despite its efforts to transform the international system in accordance with the US interests and values, </w:t>
      </w:r>
      <w:r w:rsidRPr="00266B6D">
        <w:rPr>
          <w:rStyle w:val="Emphasis"/>
        </w:rPr>
        <w:t>the world is clearly developing in a way unfavorable for the United States</w:t>
      </w:r>
      <w:r w:rsidRPr="00266B6D">
        <w:t xml:space="preserve">.7 And quite notably, </w:t>
      </w:r>
      <w:r w:rsidRPr="00266B6D">
        <w:rPr>
          <w:rStyle w:val="StyleUnderline"/>
        </w:rPr>
        <w:t>t</w:t>
      </w:r>
      <w:r w:rsidRPr="00266B6D">
        <w:t>hat</w:t>
      </w:r>
      <w:r w:rsidRPr="00266B6D">
        <w:rPr>
          <w:rStyle w:val="StyleUnderline"/>
        </w:rPr>
        <w:t xml:space="preserve"> it started developing that way after the US acquired a hegemonic positions in the world</w:t>
      </w:r>
      <w:r w:rsidRPr="00266B6D">
        <w:t xml:space="preserve">. </w:t>
      </w:r>
      <w:r w:rsidRPr="00266B6D">
        <w:t xml:space="preserve"> The US has failed to preserve itself as an undisputed pole of a unipolar system. The “unipolar moment” was indeed a moment, while “unipolar stability” turned out to be a fake in the global context. </w:t>
      </w:r>
      <w:r w:rsidRPr="00266B6D">
        <w:t xml:space="preserve"> </w:t>
      </w:r>
      <w:r w:rsidRPr="00266B6D">
        <w:rPr>
          <w:rStyle w:val="StyleUnderline"/>
        </w:rPr>
        <w:t>The US has failed to achieve the macro- and micro tasks in the sphere of global security it was claiming to deal with during the last 2 decades.</w:t>
      </w:r>
      <w:r w:rsidRPr="00266B6D">
        <w:t xml:space="preserve"> Afghanistan and Iraq, democratization and modernization of the Broader Middle East, Arab-Israeli conflict, proliferation of weapons of mass destruction, international terrorism, etc. – in all or majority of cases the situation is worse than before the American “management”. There are reasons to say that Libya and Syria will follow these examples. </w:t>
      </w:r>
      <w:r w:rsidRPr="00266B6D">
        <w:t xml:space="preserve"> </w:t>
      </w:r>
      <w:r w:rsidRPr="00266B6D">
        <w:rPr>
          <w:rStyle w:val="StyleUnderline"/>
        </w:rPr>
        <w:t>Power is shifting from the West, including the US, to the rising centers, especially in Asia, and also diffusing more broadly among multiple actor</w:t>
      </w:r>
      <w:r w:rsidRPr="00266B6D">
        <w:t xml:space="preserve">s.8 Thus, </w:t>
      </w:r>
      <w:r w:rsidRPr="00266B6D">
        <w:rPr>
          <w:rStyle w:val="StyleUnderline"/>
        </w:rPr>
        <w:t>it is increasingly difficult for the US to consolidate and organize others to fulfill an American agenda: these others are more and more either unwilling or demand a bigger price for their cooperation</w:t>
      </w:r>
      <w:r w:rsidRPr="00266B6D">
        <w:t xml:space="preserve">. The examples of Syria, Iran, North Korea, Middle Eastern conflict, US-Chinese relations, global climate change, nuclear reduction agenda, etc. vividly depict that the capacity of the US to determine and drive events, both multilaterally and unilaterally, has reduced. </w:t>
      </w:r>
      <w:r w:rsidRPr="00266B6D">
        <w:t xml:space="preserve"> </w:t>
      </w:r>
      <w:r w:rsidRPr="00266B6D">
        <w:rPr>
          <w:rStyle w:val="StyleUnderline"/>
        </w:rPr>
        <w:t>As the power of the “new centers” rise, while the US relative and even absolute</w:t>
      </w:r>
      <w:r w:rsidRPr="00266B6D">
        <w:t xml:space="preserve"> (decreasing defense budget and Armed Forces personnel, unwillingness of the Americans to fight new wars, economic troubles, deficit) </w:t>
      </w:r>
      <w:r w:rsidRPr="00266B6D">
        <w:rPr>
          <w:rStyle w:val="StyleUnderline"/>
        </w:rPr>
        <w:t>power decreases, the US needs these new power centers to fulfill its agenda and pursue – sometimes vital - national interests</w:t>
      </w:r>
      <w:r w:rsidRPr="00266B6D">
        <w:t xml:space="preserve">. However, unless there is a convergence of interests, which is far from being the rule, these centers are unwilling to cooperate. </w:t>
      </w:r>
      <w:r w:rsidRPr="00266B6D">
        <w:t xml:space="preserve"> Due to the diffusion of power the correlation of interests between the US and its allies and partners is becoming more complicated and non-lineal. On some cases they can be strong supporters of the US policy, while on the other, sometimes no less important ones for the US, they create difficulties. Turkish policies on Syria on the one hand, and on Iran and Iraq, on the other hand, is a bright example of this complexity. This puts additional limits on American leadership. </w:t>
      </w:r>
      <w:r w:rsidRPr="00266B6D">
        <w:t xml:space="preserve"> </w:t>
      </w:r>
      <w:proofErr w:type="gramStart"/>
      <w:r w:rsidRPr="00266B6D">
        <w:t>The</w:t>
      </w:r>
      <w:proofErr w:type="gramEnd"/>
      <w:r w:rsidRPr="00266B6D">
        <w:t xml:space="preserve"> world is again becoming pluralistic and heterogeneous in terms of values. Universality of the American values is again under fire, which undermines the US basic ideological believes and world perceptions.9 </w:t>
      </w:r>
      <w:r w:rsidRPr="00266B6D">
        <w:t xml:space="preserve"> The wars in Iraq and Afghanistan showed that the capacity of the US military power to fulfill the necessary political targets – promoting democratization and overall reform of the international system through forceful regime change from the outside - was limited, and that the US is incapable to pursue an imperial foreign policy in the current conditions – just as all the other great powers. Besides these wars guarantee that the US will not return to an imperial practice in the observable future – which is already stipulated on the official level in Obama Administration’s Strategic Defense Guidance in 2012 (rejection of long-term occupation).10 </w:t>
      </w:r>
      <w:r w:rsidRPr="00266B6D">
        <w:rPr>
          <w:rStyle w:val="StyleUnderline"/>
        </w:rPr>
        <w:t>This significantly reduces the transformative component in the US Grand Strategy as such, making it to do more with the US “conventional” national interests, rather than with transformation of the international system, especially with the help of the military force</w:t>
      </w:r>
      <w:r w:rsidRPr="00266B6D">
        <w:t xml:space="preserve">. Moreover, </w:t>
      </w:r>
      <w:r w:rsidRPr="00266B6D">
        <w:rPr>
          <w:rStyle w:val="StyleUnderline"/>
        </w:rPr>
        <w:t xml:space="preserve">these wars have exhausted the US military, decreased American physical capability and moral will to engage in new wars </w:t>
      </w:r>
      <w:r w:rsidRPr="00266B6D">
        <w:t xml:space="preserve">(witness the Obama Administration’s approach on Libya, Syria and Iran), </w:t>
      </w:r>
      <w:r w:rsidRPr="00266B6D">
        <w:rPr>
          <w:rStyle w:val="StyleUnderline"/>
        </w:rPr>
        <w:t xml:space="preserve">and contributed to a situation, when the US was compelled to start reducing its defense budget and reviewing its global defense role and responsibility. </w:t>
      </w:r>
      <w:r w:rsidRPr="00266B6D">
        <w:t xml:space="preserve">The latter is illustrated in the 2012 Strategic Defense Guidance and the 2011 “National Strategic Narrative” paper by “Mr.Y”.11 </w:t>
      </w:r>
      <w:proofErr w:type="gramStart"/>
      <w:r w:rsidRPr="00266B6D">
        <w:rPr>
          <w:rStyle w:val="Emphasis"/>
        </w:rPr>
        <w:t>This</w:t>
      </w:r>
      <w:proofErr w:type="gramEnd"/>
      <w:r w:rsidRPr="00266B6D">
        <w:rPr>
          <w:rStyle w:val="Emphasis"/>
        </w:rPr>
        <w:t xml:space="preserve"> contrasts with dynamic increase of the new poles’ defense budgets, including China, Russia and India</w:t>
      </w:r>
      <w:r w:rsidRPr="00266B6D">
        <w:t xml:space="preserve">. For the 1st time since the end of the Cold </w:t>
      </w:r>
      <w:r w:rsidRPr="00266B6D">
        <w:rPr>
          <w:rStyle w:val="StyleUnderline"/>
        </w:rPr>
        <w:t xml:space="preserve">War the gap in military expenditures between the US and the </w:t>
      </w:r>
      <w:proofErr w:type="spellStart"/>
      <w:proofErr w:type="gramStart"/>
      <w:r w:rsidRPr="00266B6D">
        <w:rPr>
          <w:rStyle w:val="StyleUnderline"/>
        </w:rPr>
        <w:t>nonWestern</w:t>
      </w:r>
      <w:proofErr w:type="spellEnd"/>
      <w:proofErr w:type="gramEnd"/>
      <w:r w:rsidRPr="00266B6D">
        <w:rPr>
          <w:rStyle w:val="StyleUnderline"/>
        </w:rPr>
        <w:t xml:space="preserve"> power centers started to shrink</w:t>
      </w:r>
      <w:r w:rsidRPr="00266B6D">
        <w:t xml:space="preserve">. </w:t>
      </w:r>
      <w:r w:rsidRPr="00266B6D">
        <w:rPr>
          <w:rStyle w:val="Emphasis"/>
        </w:rPr>
        <w:t>It is still enormous, but dynamic and vector matter. This all makes the future of the American global leadership in the increasingly multipolar and even polycentric world the central problem of the US foreign policy for the years to come</w:t>
      </w:r>
      <w:r w:rsidRPr="00266B6D">
        <w:t>.12 The major challenge that the US faces is how to adapt itself to the new international conditions, what kind of modus operandi to employ, to preserve the US primacy and leadership and reverse the tendency of the international environment becoming less favorable for the US. This adaptation was – and still is – at the core of the Obama’s Grand Strategy. Another answer to the same question is provided by the Republicans.</w:t>
      </w:r>
    </w:p>
    <w:p w14:paraId="773B535A" w14:textId="77777777" w:rsidR="00411256" w:rsidRPr="00266B6D" w:rsidRDefault="00411256" w:rsidP="00411256">
      <w:pPr>
        <w:pStyle w:val="Heading4"/>
      </w:pPr>
      <w:r w:rsidRPr="00266B6D">
        <w:t>The AIIB and increasing regional hegemony makes China rise inevitable</w:t>
      </w:r>
    </w:p>
    <w:p w14:paraId="39F9AA91" w14:textId="77777777" w:rsidR="00411256" w:rsidRPr="00266B6D" w:rsidRDefault="00411256" w:rsidP="00411256">
      <w:r w:rsidRPr="00266B6D">
        <w:rPr>
          <w:b/>
        </w:rPr>
        <w:t xml:space="preserve">Keck ’14 </w:t>
      </w:r>
      <w:r w:rsidRPr="00266B6D">
        <w:t xml:space="preserve">(Zachary Keck, M.A. Candidate in the Department of Public and International Affairs @ George Mason University, “China’s Growing Hegemonic Bent”, 6/24/14, </w:t>
      </w:r>
      <w:hyperlink r:id="rId44" w:history="1">
        <w:r w:rsidRPr="00266B6D">
          <w:rPr>
            <w:rStyle w:val="Hyperlink"/>
          </w:rPr>
          <w:t>http://thediplomat.com/2014/06/chinas-growing-hegemonic-bent/</w:t>
        </w:r>
      </w:hyperlink>
      <w:r w:rsidRPr="00266B6D">
        <w:t xml:space="preserve">, </w:t>
      </w:r>
      <w:proofErr w:type="spellStart"/>
      <w:r w:rsidRPr="00266B6D">
        <w:rPr>
          <w:i/>
        </w:rPr>
        <w:t>wcp</w:t>
      </w:r>
      <w:proofErr w:type="spellEnd"/>
      <w:r w:rsidRPr="00266B6D">
        <w:t>)</w:t>
      </w:r>
    </w:p>
    <w:p w14:paraId="3A1154B8" w14:textId="77777777" w:rsidR="00411256" w:rsidRPr="00266B6D" w:rsidRDefault="00411256" w:rsidP="00411256">
      <w:pPr>
        <w:rPr>
          <w:u w:val="single"/>
        </w:rPr>
      </w:pPr>
      <w:r w:rsidRPr="00266B6D">
        <w:t xml:space="preserve">The People’s Republic of China has been nothing if not consistent about its views on hegemony. From the time of Mao Zedong to present time, Chinese leaders have repeatedly and consistently denounced hegemony in all its forms. Indeed, the word “hegemony” is little more than a synonym for countries or actions that Beijing dislikes. </w:t>
      </w:r>
      <w:r w:rsidRPr="00266B6D">
        <w:rPr>
          <w:u w:val="single"/>
        </w:rPr>
        <w:t>But even as China continues to denounce hegemony rhetorically, it increasingly embraces it in action.</w:t>
      </w:r>
      <w:r w:rsidRPr="00266B6D">
        <w:t xml:space="preserve"> This is true across a whole host of issues. None more so than Beijing’s New Security Concept, which President Xi Jinping announced last month at the Conference on Interaction and Confidence Building Measures in Asia (CICA) summit in Shanghai. David Cohen reminds us that the New Security Concept is likely more multi-faceted than it may appear at first glance. </w:t>
      </w:r>
      <w:r w:rsidRPr="00266B6D">
        <w:rPr>
          <w:u w:val="single"/>
        </w:rPr>
        <w:t xml:space="preserve">Nonetheless, at its core, the New Security Concept is that “security in Asia should be maintained by Asians </w:t>
      </w:r>
      <w:r w:rsidRPr="00266B6D">
        <w:t xml:space="preserve">themselves.” As the Global Times reported about Xi’s speech, it “stressed the role played by Asians themselves in building security, viewed as a rejection of interference from outside the region.” During the speech, Xi also denounced alliances in the region. </w:t>
      </w:r>
      <w:r w:rsidRPr="00266B6D">
        <w:rPr>
          <w:u w:val="single"/>
        </w:rPr>
        <w:t>It makes good sense that China would want a U.S.-free Asia-Pacific — as China’s rise has proceeded, the U.S. has increasingly become the only viable counterbalance to Beijing in the region. China’s relative influence would therefore be greatly enhanced by America’s exit from the region.</w:t>
      </w:r>
      <w:r w:rsidRPr="00266B6D">
        <w:t xml:space="preserve"> The same goes for an end to alliances to the region — not only does China lack any formal allies, but its size ensures it will dominate any bilateral interactions with Asian nations. At the same time, the New Security Concept is transparently hegemonic. </w:t>
      </w:r>
      <w:r w:rsidRPr="00266B6D">
        <w:rPr>
          <w:u w:val="single"/>
        </w:rPr>
        <w:t xml:space="preserve">To begin with, the realization of the primary goals of the New Security Concept — namely, the exit of the U.S. from Asia and the end of alliances — </w:t>
      </w:r>
      <w:r w:rsidRPr="00266B6D">
        <w:rPr>
          <w:b/>
          <w:u w:val="single"/>
        </w:rPr>
        <w:t>would ensure China’s hegemony over the region</w:t>
      </w:r>
      <w:r w:rsidRPr="00266B6D">
        <w:rPr>
          <w:u w:val="single"/>
        </w:rPr>
        <w:t>.</w:t>
      </w:r>
      <w:r w:rsidRPr="00266B6D">
        <w:t xml:space="preserve"> Equally important, these goals are at odds with the views of the overwhelming majority of Asian nations. Specifically, China is alone in wanting the U.S. out of the strategic order in Asia. Every other Asia-Pacific nation — with the exception of North Korea — wants the U.S. to maintain a strong presence in the regional security architecture. In fact, most states want the U.S. to get its head out of the sand and play a bigger role in Asian security. Similarly, other Asian nations are strongly in favor of alliances in the region as evidenced by the fact that they are strengthening their ties to the U.S. and with each other. A </w:t>
      </w:r>
      <w:r w:rsidRPr="00266B6D">
        <w:rPr>
          <w:u w:val="single"/>
        </w:rPr>
        <w:t>related but different manifestation of China’s growing hegemonic ambitions is the Asian Infrastructure Investment Bank</w:t>
      </w:r>
      <w:r w:rsidRPr="00266B6D">
        <w:t xml:space="preserve"> (AIIB), </w:t>
      </w:r>
      <w:r w:rsidRPr="00266B6D">
        <w:rPr>
          <w:u w:val="single"/>
        </w:rPr>
        <w:t>a “multilateral” development body that China is proposing as an alternative to the World Bank and Asian Development Bank</w:t>
      </w:r>
      <w:r w:rsidRPr="00266B6D">
        <w:t xml:space="preserve"> (ADB). On the surface, the AIIB is even less malign than the New Security Concept and in some ways this is true. However, a closer examination reveals that the AIIB is in many ways just the economic equivalent of the New Security Concept. To begin with, </w:t>
      </w:r>
      <w:r w:rsidRPr="00266B6D">
        <w:rPr>
          <w:u w:val="single"/>
        </w:rPr>
        <w:t>China wants to establish the AIIB to counterbalance the influence of the World Bank and ADB, which Beijing views as too dominated by the U.S. and Japan respectively. Given the U.S. Congress’s intransigence on IMF reforms, the desire to work around the World Bank can be justified. But China’s apparent need to spurn the ADB instead of simply seeking a greater role in it by raising its contributions is less defensible</w:t>
      </w:r>
      <w:r w:rsidRPr="00266B6D">
        <w:t xml:space="preserve">. Indeed, a stronger commitment to the ADB would be an important indication of China’s interest in seeking a larger role in the existing order rather than trying to upend it. Instead, China is taking the later course with the AIIB. Much like the New Security Concept, it is doing so because Beijing is crafting the institution to ensure it dominates it completely. </w:t>
      </w:r>
      <w:r w:rsidRPr="00266B6D">
        <w:rPr>
          <w:u w:val="single"/>
        </w:rPr>
        <w:t xml:space="preserve">For example, all reports suggest that China is trying to exclude Japan, India and the United States from the AIIB. This means that the institution — while ostensibly “multilateral” — will be </w:t>
      </w:r>
      <w:r w:rsidRPr="00266B6D">
        <w:rPr>
          <w:b/>
          <w:u w:val="single"/>
        </w:rPr>
        <w:t>funded almost entirely by China</w:t>
      </w:r>
      <w:r w:rsidRPr="00266B6D">
        <w:rPr>
          <w:u w:val="single"/>
        </w:rPr>
        <w:t>.</w:t>
      </w:r>
      <w:r w:rsidRPr="00266B6D">
        <w:t xml:space="preserve"> As Oliver </w:t>
      </w:r>
      <w:proofErr w:type="spellStart"/>
      <w:r w:rsidRPr="00266B6D">
        <w:t>Rui</w:t>
      </w:r>
      <w:proofErr w:type="spellEnd"/>
      <w:r w:rsidRPr="00266B6D">
        <w:t xml:space="preserve">, a professor of finance and accounting at the China Europe International Business School in Shanghai, puts it: “China wants to play a more pivotal role in these kinds of organizations — so the best way is to establish an organization by itself…. This is another way to think from a broad perspective in order to counterbalance Japan and the U.S.” </w:t>
      </w:r>
      <w:r w:rsidRPr="00266B6D">
        <w:rPr>
          <w:u w:val="single"/>
        </w:rPr>
        <w:t>China’s hegemonic ambitions are also apparent from the way Beijing intends to push the AIIB. As the Financial Times quotes a participant in the AIIB discussions</w:t>
      </w:r>
      <w:r w:rsidRPr="00266B6D">
        <w:t xml:space="preserve"> (whose nationality is not given) as saying: </w:t>
      </w:r>
      <w:r w:rsidRPr="00266B6D">
        <w:rPr>
          <w:u w:val="single"/>
        </w:rPr>
        <w:t>“There is a lot of interest from across Asia but China is going to go ahead with this even if nobody else joins it.”</w:t>
      </w:r>
      <w:r w:rsidRPr="00266B6D">
        <w:t xml:space="preserve"> It should also be noted that, although the mutual benefits of the projects it will fund cannot be ignored, the ultimate objective of the AIIB is hegemonic in nature. </w:t>
      </w:r>
      <w:r w:rsidRPr="00266B6D">
        <w:rPr>
          <w:u w:val="single"/>
        </w:rPr>
        <w:t>Namely, China is seeking to build up infrastructure throughout the greater Asian region to more tightly tie its smaller neighbors’ economic livelihoods to trade with China. And as China has already made clear in its territorial disputes with countries like Japan and the Philippines, Beijing is quite willing to exploit other nations’ economic dependencies on it to force them to comply with its political mandates. Perhaps the greatest expression of China’s new hegemonic ambitions is to force foreign nations and businesses to serve the interests of China as a nation or the narrow goals of the Communist Party.</w:t>
      </w:r>
      <w:r w:rsidRPr="00266B6D">
        <w:t xml:space="preserve"> At times, this includes interfering in the domestic affairs of other states. For example, China has a long history of pressuring Southeast and South Asian nations to forcibly repatriate Uyghurs back to China. In recent years, Beijing has stepped up the pressure on these kinds of issues. Most notably, China appears to be all but actually drafting Nepal’s laws for Tibetans itself. More widespread are China’s efforts to force foreign companies to serve the ends of China and the CCP. This usually done by threatening to deny these companies access to China’s growing consumer markets. As a result, this kind of pressure has become more effective in recent years, as seen by Hollywood and international media outlets (to name just two examples) becoming increasingly subservient to Beijing. As China’s domestic market grows, so too will the frequency and success of this kind of pressure. </w:t>
      </w:r>
      <w:r w:rsidRPr="00266B6D">
        <w:rPr>
          <w:u w:val="single"/>
        </w:rPr>
        <w:t xml:space="preserve">None of this is to demonize China. </w:t>
      </w:r>
      <w:r w:rsidRPr="00266B6D">
        <w:rPr>
          <w:b/>
          <w:u w:val="single"/>
        </w:rPr>
        <w:t>As history has shown, rising powers seem to reflexively grow more hegemonic the stronger they become</w:t>
      </w:r>
      <w:r w:rsidRPr="00266B6D">
        <w:rPr>
          <w:u w:val="single"/>
        </w:rPr>
        <w:t>.</w:t>
      </w:r>
      <w:r w:rsidRPr="00266B6D">
        <w:t xml:space="preserve"> Indeed, the U.S. once led the world in denouncing European intervention in the non-Western world. During the Cold War, however, it became more involved in the affairs of the so-called third world than any of the major former colonial powers like France and Britain. </w:t>
      </w:r>
      <w:r w:rsidRPr="00266B6D">
        <w:rPr>
          <w:b/>
          <w:u w:val="single"/>
        </w:rPr>
        <w:t>Only a fool</w:t>
      </w:r>
      <w:r w:rsidRPr="00266B6D">
        <w:t xml:space="preserve"> (or town of them) </w:t>
      </w:r>
      <w:r w:rsidRPr="00266B6D">
        <w:rPr>
          <w:b/>
          <w:u w:val="single"/>
        </w:rPr>
        <w:t>would therefore expect a rising China to shy away from hegemony and instead join the existing international order.</w:t>
      </w:r>
      <w:r w:rsidRPr="00266B6D">
        <w:rPr>
          <w:u w:val="single"/>
        </w:rPr>
        <w:t xml:space="preserve"> Still, China’s near constant denouncements of the supposed hegemonic tendencies of others — which, ironically, were especially prevalent in Xi’s CICA and General Wang’s Shangri-La Dialogue speeches — are becoming increasingly hypocritical.</w:t>
      </w:r>
    </w:p>
    <w:p w14:paraId="45EBDABB" w14:textId="77777777" w:rsidR="00411256" w:rsidRPr="00266B6D" w:rsidRDefault="00411256" w:rsidP="00411256">
      <w:pPr>
        <w:rPr>
          <w:u w:val="single"/>
        </w:rPr>
      </w:pPr>
    </w:p>
    <w:p w14:paraId="22D5982A" w14:textId="77777777" w:rsidR="00411256" w:rsidRPr="00266B6D" w:rsidRDefault="00411256" w:rsidP="001F2093"/>
    <w:p w14:paraId="0C51078F" w14:textId="77777777" w:rsidR="001F2093" w:rsidRPr="00266B6D" w:rsidRDefault="001F2093" w:rsidP="001F2093"/>
    <w:p w14:paraId="3FACB357" w14:textId="77777777" w:rsidR="00411256" w:rsidRPr="00266B6D" w:rsidRDefault="00411256" w:rsidP="00411256">
      <w:pPr>
        <w:pStyle w:val="Heading3"/>
      </w:pPr>
      <w:r w:rsidRPr="00266B6D">
        <w:t>--dollar decline</w:t>
      </w:r>
    </w:p>
    <w:p w14:paraId="5F68EA25" w14:textId="77777777" w:rsidR="00411256" w:rsidRPr="00266B6D" w:rsidRDefault="00411256" w:rsidP="00411256">
      <w:pPr>
        <w:pStyle w:val="Heading4"/>
      </w:pPr>
      <w:r w:rsidRPr="00266B6D">
        <w:t>Primacy of the dollar is ending causing hegemonic decline– decrease in political influence and long term military power</w:t>
      </w:r>
    </w:p>
    <w:p w14:paraId="56EB699A" w14:textId="77777777" w:rsidR="00411256" w:rsidRPr="00266B6D" w:rsidRDefault="00411256" w:rsidP="00411256">
      <w:pPr>
        <w:tabs>
          <w:tab w:val="left" w:pos="1663"/>
        </w:tabs>
      </w:pPr>
      <w:r w:rsidRPr="00266B6D">
        <w:rPr>
          <w:b/>
        </w:rPr>
        <w:t xml:space="preserve">Stokes ’14 </w:t>
      </w:r>
      <w:r w:rsidRPr="00266B6D">
        <w:t>(Doug Stokes, Professor in International Security and Strategy @ University of Exeter, “</w:t>
      </w:r>
      <w:proofErr w:type="spellStart"/>
      <w:r w:rsidRPr="00266B6D">
        <w:t>Achille’s</w:t>
      </w:r>
      <w:proofErr w:type="spellEnd"/>
      <w:r w:rsidRPr="00266B6D">
        <w:t xml:space="preserve"> Deal: Dollar Decline and US grand strategy after the crisis”, 2014, </w:t>
      </w:r>
      <w:proofErr w:type="spellStart"/>
      <w:r w:rsidRPr="00266B6D">
        <w:rPr>
          <w:i/>
        </w:rPr>
        <w:t>wcp</w:t>
      </w:r>
      <w:proofErr w:type="spellEnd"/>
      <w:r w:rsidRPr="00266B6D">
        <w:t>)</w:t>
      </w:r>
    </w:p>
    <w:p w14:paraId="203F22D2" w14:textId="77777777" w:rsidR="00411256" w:rsidRPr="00266B6D" w:rsidRDefault="00411256" w:rsidP="00411256">
      <w:r w:rsidRPr="00266B6D">
        <w:t xml:space="preserve">THE DECLINE OF US HEGEMONY Whilst there was a general agreement that the interregnum between the end of the Cold War and the events of 11 September 2001 (9/11) represented a more or less solid period of unchallenged and US-centric systemic </w:t>
      </w:r>
      <w:proofErr w:type="spellStart"/>
      <w:r w:rsidRPr="00266B6D">
        <w:t>unipolarity</w:t>
      </w:r>
      <w:proofErr w:type="spellEnd"/>
      <w:r w:rsidRPr="00266B6D">
        <w:t>, debates over the decline of American power, polarity shifts and hegemonic transitions are now firmly back in fashion (</w:t>
      </w:r>
      <w:proofErr w:type="spellStart"/>
      <w:r w:rsidRPr="00266B6D">
        <w:t>Ikenberry</w:t>
      </w:r>
      <w:proofErr w:type="spellEnd"/>
      <w:r w:rsidRPr="00266B6D">
        <w:t xml:space="preserve"> et al., 2009). The US-led 2003 Iraq war led to broad comparisons between the US and previous empires, all of which had declined, most often through complex forms of imperial overstretch and the rise of other powers (Kennedy, 1987). </w:t>
      </w:r>
      <w:r w:rsidRPr="00266B6D">
        <w:rPr>
          <w:u w:val="single"/>
        </w:rPr>
        <w:t xml:space="preserve">The seeming failure to indigenize power in Iraq and Afghanistan, with US troops pulling out of those countries in 2011 and 2014, respectively, has added to the perception that even when deploying its formidable military power on weaker adversaries, </w:t>
      </w:r>
      <w:r w:rsidRPr="00266B6D">
        <w:rPr>
          <w:b/>
          <w:u w:val="single"/>
        </w:rPr>
        <w:t>the US can still not impose its will or compel others to accept political outcomes conducive to its national interests</w:t>
      </w:r>
      <w:r w:rsidRPr="00266B6D">
        <w:rPr>
          <w:u w:val="single"/>
        </w:rPr>
        <w:t>.</w:t>
      </w:r>
      <w:r w:rsidRPr="00266B6D">
        <w:t xml:space="preserve"> Whilst scholars have debated the relative merits of primacy versus offshore balancing in the context of a purported US decline, most agree that militarily at least, the US continues to remain preponderant (Brown et al., 2009). </w:t>
      </w:r>
      <w:r w:rsidRPr="00266B6D">
        <w:rPr>
          <w:u w:val="single"/>
        </w:rPr>
        <w:t xml:space="preserve">However, whilst US military </w:t>
      </w:r>
      <w:proofErr w:type="spellStart"/>
      <w:r w:rsidRPr="00266B6D">
        <w:rPr>
          <w:u w:val="single"/>
        </w:rPr>
        <w:t>unipolarity</w:t>
      </w:r>
      <w:proofErr w:type="spellEnd"/>
      <w:r w:rsidRPr="00266B6D">
        <w:rPr>
          <w:u w:val="single"/>
        </w:rPr>
        <w:t xml:space="preserve"> may still be an enduring feature of international politics, what are less certain are the economic preconditions of American power</w:t>
      </w:r>
      <w:r w:rsidRPr="00266B6D">
        <w:t xml:space="preserve">. </w:t>
      </w:r>
      <w:r w:rsidRPr="00266B6D">
        <w:rPr>
          <w:u w:val="single"/>
        </w:rPr>
        <w:t>In 2011, for example, the US deficit reached US$1.3 trillion, the second highest on record behind 2009’s $1.42 trillion, a figure equal to a total of 8.7 per cent of US gross domestic product, with the US military budget in the same year accounting for $700 billion, more than that of the rest of the world combined</w:t>
      </w:r>
      <w:r w:rsidRPr="00266B6D">
        <w:t xml:space="preserve">. In 2012, the deficit fell, but remained stubbornly above $1 trillion. </w:t>
      </w:r>
      <w:r w:rsidRPr="00266B6D">
        <w:rPr>
          <w:u w:val="single"/>
        </w:rPr>
        <w:t xml:space="preserve">Drawing upon hegemonic stability theory, a number of declinists argue that the global public goods system the US has underwritten in the postwar order has seen a gradual diffusion of power to contender states, with </w:t>
      </w:r>
      <w:r w:rsidRPr="00266B6D">
        <w:rPr>
          <w:b/>
          <w:u w:val="single"/>
        </w:rPr>
        <w:t>the US itself now increasingly subject to the forces of globalization and economic competition.</w:t>
      </w:r>
      <w:r w:rsidRPr="00266B6D">
        <w:t xml:space="preserve"> </w:t>
      </w:r>
      <w:r w:rsidRPr="00266B6D">
        <w:rPr>
          <w:u w:val="single"/>
        </w:rPr>
        <w:t>The burden of underwriting this system is now undermining US leadership, which is ever more conditional on the very states that are free-riding on US public goods.</w:t>
      </w:r>
      <w:r w:rsidRPr="00266B6D">
        <w:t xml:space="preserve"> Given the heavy reliance on US dollar hegemony, </w:t>
      </w:r>
      <w:r w:rsidRPr="00266B6D">
        <w:rPr>
          <w:b/>
          <w:u w:val="single"/>
        </w:rPr>
        <w:t>US power is thus increasingly conditional on ‘foreign central banks doing the right thing’ with America’s fate ‘in foreign hands.</w:t>
      </w:r>
      <w:r w:rsidRPr="00266B6D">
        <w:rPr>
          <w:u w:val="single"/>
        </w:rPr>
        <w:t xml:space="preserve"> Foreigners may seek to exact a price from the United States in return for their assistance. In a crisis the United States will have little ability to resist’</w:t>
      </w:r>
      <w:r w:rsidRPr="00266B6D">
        <w:t xml:space="preserve"> (</w:t>
      </w:r>
      <w:proofErr w:type="spellStart"/>
      <w:r w:rsidRPr="00266B6D">
        <w:t>Eichengreen</w:t>
      </w:r>
      <w:proofErr w:type="spellEnd"/>
      <w:r w:rsidRPr="00266B6D">
        <w:t>, 2011: 262</w:t>
      </w:r>
      <w:r w:rsidRPr="00266B6D">
        <w:rPr>
          <w:b/>
        </w:rPr>
        <w:t xml:space="preserve">). </w:t>
      </w:r>
      <w:r w:rsidRPr="00266B6D">
        <w:rPr>
          <w:b/>
          <w:u w:val="single"/>
        </w:rPr>
        <w:t>A move away from the dollar could be sudden, or more gradual, but either way, US options in a fiscally tighter world would shrink considerably</w:t>
      </w:r>
      <w:r w:rsidRPr="00266B6D">
        <w:t xml:space="preserve"> (</w:t>
      </w:r>
      <w:proofErr w:type="spellStart"/>
      <w:r w:rsidRPr="00266B6D">
        <w:t>Helleiner</w:t>
      </w:r>
      <w:proofErr w:type="spellEnd"/>
      <w:r w:rsidRPr="00266B6D">
        <w:t xml:space="preserve"> and </w:t>
      </w:r>
      <w:proofErr w:type="spellStart"/>
      <w:r w:rsidRPr="00266B6D">
        <w:t>Kirshner</w:t>
      </w:r>
      <w:proofErr w:type="spellEnd"/>
      <w:r w:rsidRPr="00266B6D">
        <w:t xml:space="preserve">, 2009). Thus, given the budget deficit, </w:t>
      </w:r>
      <w:r w:rsidRPr="00266B6D">
        <w:rPr>
          <w:u w:val="single"/>
        </w:rPr>
        <w:t>an important precondition for US power is the capacity to get others to fund it – a very shaky foundation indeed for continued US hegemonic leadership.</w:t>
      </w:r>
      <w:r w:rsidRPr="00266B6D">
        <w:t xml:space="preserve"> As </w:t>
      </w:r>
      <w:proofErr w:type="spellStart"/>
      <w:r w:rsidRPr="00266B6D">
        <w:t>Setser</w:t>
      </w:r>
      <w:proofErr w:type="spellEnd"/>
      <w:r w:rsidRPr="00266B6D">
        <w:t xml:space="preserve"> argues, </w:t>
      </w:r>
      <w:r w:rsidRPr="00266B6D">
        <w:rPr>
          <w:b/>
          <w:u w:val="single"/>
        </w:rPr>
        <w:t>‘political might is often linked to financial might, and a debtor’s capacity to project military power hinges on the support of its creditors’</w:t>
      </w:r>
      <w:r w:rsidRPr="00266B6D">
        <w:t xml:space="preserve"> (</w:t>
      </w:r>
      <w:proofErr w:type="spellStart"/>
      <w:r w:rsidRPr="00266B6D">
        <w:t>Setser</w:t>
      </w:r>
      <w:proofErr w:type="spellEnd"/>
      <w:r w:rsidRPr="00266B6D">
        <w:t xml:space="preserve">, 2008: 3). </w:t>
      </w:r>
      <w:r w:rsidRPr="00266B6D">
        <w:rPr>
          <w:u w:val="single"/>
        </w:rPr>
        <w:t>The financial crisis of 2008 has made this vulnerability even more acute, as the Anglo-American form of liberal capitalism is losing its appeal and its structural underpinnings of easy credit and ‘loose money’ have evaporated.</w:t>
      </w:r>
      <w:r w:rsidRPr="00266B6D">
        <w:t xml:space="preserve"> Beyond its hard power, </w:t>
      </w:r>
      <w:r w:rsidRPr="00266B6D">
        <w:rPr>
          <w:b/>
          <w:u w:val="single"/>
        </w:rPr>
        <w:t>US soft power and global influence have been said to have taken a mortal blow</w:t>
      </w:r>
      <w:r w:rsidRPr="00266B6D">
        <w:rPr>
          <w:u w:val="single"/>
        </w:rPr>
        <w:t>: ‘the global financial turmoil formally put an end to the unipolar post-Cold War era, in which the U.S. power preponderance, its alleged universal politico economic model of development</w:t>
      </w:r>
      <w:r w:rsidRPr="00266B6D">
        <w:t xml:space="preserve"> (often referred to as the Washington Consensus), </w:t>
      </w:r>
      <w:r w:rsidRPr="00266B6D">
        <w:rPr>
          <w:u w:val="single"/>
        </w:rPr>
        <w:t>and its overwhelming international influence had been a defining feature’</w:t>
      </w:r>
      <w:r w:rsidRPr="00266B6D">
        <w:t xml:space="preserve"> (</w:t>
      </w:r>
      <w:proofErr w:type="spellStart"/>
      <w:r w:rsidRPr="00266B6D">
        <w:t>Xinbo</w:t>
      </w:r>
      <w:proofErr w:type="spellEnd"/>
      <w:r w:rsidRPr="00266B6D">
        <w:t>, 2010: 155</w:t>
      </w:r>
      <w:r w:rsidRPr="00266B6D">
        <w:rPr>
          <w:b/>
        </w:rPr>
        <w:t xml:space="preserve">). </w:t>
      </w:r>
      <w:r w:rsidRPr="00266B6D">
        <w:rPr>
          <w:b/>
          <w:u w:val="single"/>
        </w:rPr>
        <w:t>If the sun is setting on the West, it is quickly rising in the East</w:t>
      </w:r>
      <w:r w:rsidRPr="00266B6D">
        <w:rPr>
          <w:u w:val="single"/>
        </w:rPr>
        <w:t>, with a corresponding shift in polarity.</w:t>
      </w:r>
      <w:r w:rsidRPr="00266B6D">
        <w:t xml:space="preserve"> As </w:t>
      </w:r>
      <w:proofErr w:type="spellStart"/>
      <w:r w:rsidRPr="00266B6D">
        <w:t>Calleo</w:t>
      </w:r>
      <w:proofErr w:type="spellEnd"/>
      <w:r w:rsidRPr="00266B6D">
        <w:t xml:space="preserve"> notes, </w:t>
      </w:r>
      <w:r w:rsidRPr="00266B6D">
        <w:rPr>
          <w:u w:val="single"/>
        </w:rPr>
        <w:t xml:space="preserve">‘China’s suddenly critical role indicates that </w:t>
      </w:r>
      <w:r w:rsidRPr="00266B6D">
        <w:rPr>
          <w:b/>
          <w:u w:val="single"/>
        </w:rPr>
        <w:t>America’s unipolar economic pretensions are being challenged by more radical global changes than a fitfully uniting Europe.</w:t>
      </w:r>
      <w:r w:rsidRPr="00266B6D">
        <w:rPr>
          <w:u w:val="single"/>
        </w:rPr>
        <w:t xml:space="preserve"> The most significant such change is the rising power and wealth of the nascent Asian superpowers.’</w:t>
      </w:r>
      <w:r w:rsidRPr="00266B6D">
        <w:t xml:space="preserve"> </w:t>
      </w:r>
      <w:r w:rsidRPr="00266B6D">
        <w:rPr>
          <w:u w:val="single"/>
        </w:rPr>
        <w:t xml:space="preserve">The financial crisis of 2008 has accelerated this trend, with global market forces no longer conspiring to ‘finance America’s unipolar role. </w:t>
      </w:r>
      <w:r w:rsidRPr="00266B6D">
        <w:rPr>
          <w:b/>
          <w:u w:val="single"/>
        </w:rPr>
        <w:t>Instead, economics will more and more constrain America’s unipolar pretensions</w:t>
      </w:r>
      <w:r w:rsidRPr="00266B6D">
        <w:t xml:space="preserve"> . . . . The challenge is both immediate and long term. </w:t>
      </w:r>
      <w:r w:rsidRPr="00266B6D">
        <w:rPr>
          <w:u w:val="single"/>
        </w:rPr>
        <w:t>In the near term, severe problems appear to lie in wait for the dollar’</w:t>
      </w:r>
      <w:r w:rsidRPr="00266B6D">
        <w:t xml:space="preserve"> (2009: 103–5). </w:t>
      </w:r>
      <w:r w:rsidRPr="00266B6D">
        <w:rPr>
          <w:u w:val="single"/>
        </w:rPr>
        <w:t>Aside from the capacity of the Chinese to use their economic power to influence US decision-making, geopolitical tensions between the US and other powers could also trigger the so-called nuclear monetary option, where dollar purchasers ‘might be prepared to take losses on reserves for both strategic reasons and geopolitical objectives in direct response to the US administration’s foreign and security policy’</w:t>
      </w:r>
      <w:r w:rsidRPr="00266B6D">
        <w:t xml:space="preserve"> (</w:t>
      </w:r>
      <w:proofErr w:type="spellStart"/>
      <w:r w:rsidRPr="00266B6D">
        <w:t>Subacchi</w:t>
      </w:r>
      <w:proofErr w:type="spellEnd"/>
      <w:r w:rsidRPr="00266B6D">
        <w:t xml:space="preserve">, 2008: 359). This would represent a further check on the US’ capacity to exercise global influence. For declinists, there is thus a profound weakness to US capabilities in that its hegemonic burdens and global public goods system impose huge costs on it, with its heavy reliance on the reserve currency status a dangerous vulnerability. </w:t>
      </w:r>
      <w:r w:rsidRPr="00266B6D">
        <w:rPr>
          <w:u w:val="single"/>
        </w:rPr>
        <w:t xml:space="preserve">Moreover, its hegemony has become increasingly conditional on rising powers’ willingness to fund it through debt purchases with the globalization of markets, itself a US-led project, making the US more reliant on emerging powers: </w:t>
      </w:r>
      <w:r w:rsidRPr="00266B6D">
        <w:rPr>
          <w:b/>
          <w:u w:val="single"/>
        </w:rPr>
        <w:t>the ‘growing importance of emerging markets has sharply reduced the United States’ economic dominance</w:t>
      </w:r>
      <w:r w:rsidRPr="00266B6D">
        <w:rPr>
          <w:u w:val="single"/>
        </w:rPr>
        <w:t>,</w:t>
      </w:r>
      <w:r w:rsidRPr="00266B6D">
        <w:t xml:space="preserve"> weakening the logic for why the dollar should constitute the largest part of central-bank reserves and be used to settle trade and financial transactions’ (</w:t>
      </w:r>
      <w:proofErr w:type="spellStart"/>
      <w:r w:rsidRPr="00266B6D">
        <w:t>Eichengreen</w:t>
      </w:r>
      <w:proofErr w:type="spellEnd"/>
      <w:r w:rsidRPr="00266B6D">
        <w:t xml:space="preserve">, 2009: 53). The Barack Obama administration’s 2011 announcement that the US will retract from Europe as well as cut $500 billion from the </w:t>
      </w:r>
      <w:proofErr w:type="spellStart"/>
      <w:r w:rsidRPr="00266B6D">
        <w:t>defence</w:t>
      </w:r>
      <w:proofErr w:type="spellEnd"/>
      <w:r w:rsidRPr="00266B6D">
        <w:t xml:space="preserve"> budget over the next decade has been interpreted as recognition of this reality (Walt, 2011).</w:t>
      </w:r>
    </w:p>
    <w:p w14:paraId="31279F04" w14:textId="77777777" w:rsidR="00411256" w:rsidRPr="00266B6D" w:rsidRDefault="00411256" w:rsidP="00411256"/>
    <w:p w14:paraId="5B551696" w14:textId="5208DA2C" w:rsidR="00411256" w:rsidRPr="00266B6D" w:rsidRDefault="00411256" w:rsidP="00411256">
      <w:pPr>
        <w:pStyle w:val="Heading3"/>
      </w:pPr>
      <w:r w:rsidRPr="00266B6D">
        <w:t>--funding/tech</w:t>
      </w:r>
    </w:p>
    <w:p w14:paraId="1B9B9F17" w14:textId="77777777" w:rsidR="001F2093" w:rsidRPr="00266B6D" w:rsidRDefault="001F2093" w:rsidP="001F2093">
      <w:pPr>
        <w:pStyle w:val="Heading4"/>
      </w:pPr>
      <w:r w:rsidRPr="00266B6D">
        <w:t xml:space="preserve">Military funding cutbacks result in outdated tech – makes end of </w:t>
      </w:r>
      <w:proofErr w:type="spellStart"/>
      <w:r w:rsidRPr="00266B6D">
        <w:t>hardpower</w:t>
      </w:r>
      <w:proofErr w:type="spellEnd"/>
      <w:r w:rsidRPr="00266B6D">
        <w:t xml:space="preserve"> dominance inevitable </w:t>
      </w:r>
    </w:p>
    <w:p w14:paraId="3C32FA4A" w14:textId="77777777" w:rsidR="001F2093" w:rsidRPr="00266B6D" w:rsidRDefault="001F2093" w:rsidP="001F2093">
      <w:proofErr w:type="spellStart"/>
      <w:r w:rsidRPr="00266B6D">
        <w:rPr>
          <w:b/>
        </w:rPr>
        <w:t>Eaglen</w:t>
      </w:r>
      <w:proofErr w:type="spellEnd"/>
      <w:r w:rsidRPr="00266B6D">
        <w:rPr>
          <w:b/>
        </w:rPr>
        <w:t xml:space="preserve"> ’14 </w:t>
      </w:r>
      <w:r w:rsidRPr="00266B6D">
        <w:t>(</w:t>
      </w:r>
      <w:proofErr w:type="spellStart"/>
      <w:r w:rsidRPr="00266B6D">
        <w:t>MacKenzie</w:t>
      </w:r>
      <w:proofErr w:type="spellEnd"/>
      <w:r w:rsidRPr="00266B6D">
        <w:t xml:space="preserve"> </w:t>
      </w:r>
      <w:proofErr w:type="spellStart"/>
      <w:r w:rsidRPr="00266B6D">
        <w:t>Eaglen</w:t>
      </w:r>
      <w:proofErr w:type="spellEnd"/>
      <w:r w:rsidRPr="00266B6D">
        <w:t>,</w:t>
      </w:r>
      <w:r w:rsidRPr="00266B6D">
        <w:rPr>
          <w:rFonts w:eastAsia="Times New Roman" w:cs="Times New Roman"/>
          <w:color w:val="181818"/>
          <w:sz w:val="21"/>
          <w:szCs w:val="21"/>
          <w:shd w:val="clear" w:color="auto" w:fill="F9F9F9"/>
        </w:rPr>
        <w:t xml:space="preserve"> </w:t>
      </w:r>
      <w:r w:rsidRPr="00266B6D">
        <w:t xml:space="preserve">Resident Fellow in the Marilyn Ware Center for Security Studies at the American Enterprise Institute, “Why America’s Military Dominance is Fading”, 6/30/14, </w:t>
      </w:r>
      <w:hyperlink r:id="rId45" w:history="1">
        <w:r w:rsidRPr="00266B6D">
          <w:rPr>
            <w:rStyle w:val="Hyperlink"/>
          </w:rPr>
          <w:t>http://nationalinterest.org/feature/why-america%E2%80%99s-military-dominance-fading-10772?page=2</w:t>
        </w:r>
      </w:hyperlink>
      <w:r w:rsidRPr="00266B6D">
        <w:t xml:space="preserve">, </w:t>
      </w:r>
      <w:proofErr w:type="spellStart"/>
      <w:r w:rsidRPr="00266B6D">
        <w:rPr>
          <w:i/>
        </w:rPr>
        <w:t>wcp</w:t>
      </w:r>
      <w:proofErr w:type="spellEnd"/>
      <w:r w:rsidRPr="00266B6D">
        <w:t>)</w:t>
      </w:r>
    </w:p>
    <w:p w14:paraId="0AB8C6EC" w14:textId="77777777" w:rsidR="001F2093" w:rsidRPr="00266B6D" w:rsidRDefault="001F2093" w:rsidP="001F2093">
      <w:r w:rsidRPr="00266B6D">
        <w:t xml:space="preserve">It is often said Congress hates to cut or cancel weapons systems, usually for reasons relating to jobs and elections back home. </w:t>
      </w:r>
      <w:r w:rsidRPr="00266B6D">
        <w:rPr>
          <w:u w:val="single"/>
        </w:rPr>
        <w:t xml:space="preserve">But the record shows that Congress is much more likely to curtail new equipment purchases for the military rather than get rid of or retire the old stuff. This tendency is increasingly problematic for the U.S. military. In many capability sets and domains, </w:t>
      </w:r>
      <w:r w:rsidRPr="00266B6D">
        <w:rPr>
          <w:b/>
          <w:u w:val="single"/>
        </w:rPr>
        <w:t>the traditional margins of U.S. military technological supremacy are declining across the services.</w:t>
      </w:r>
      <w:r w:rsidRPr="00266B6D">
        <w:t xml:space="preserve"> Too often, policy makers think of this as an emerging challenge that can be dealt with in the coming years. But, as has been documented previously and stated by many senior Pentagon officials over the past year, </w:t>
      </w:r>
      <w:r w:rsidRPr="00266B6D">
        <w:rPr>
          <w:u w:val="single"/>
        </w:rPr>
        <w:t>America’s declining military superiority is now a “here-now” problem.</w:t>
      </w:r>
      <w:r w:rsidRPr="00266B6D">
        <w:t xml:space="preserve"> Frank Kendall, undersecretary for acquisition, technology and logistics, recently said, “I’m very concerned about eroding technological superiority and where we’re headed. […] We’ve had 20 years since the end of the Cold War [and] sort of a presumption in the United States that we are technologically superior militarily. I don’t think that that’s a safe assumption. </w:t>
      </w:r>
      <w:r w:rsidRPr="00266B6D">
        <w:rPr>
          <w:u w:val="single"/>
        </w:rPr>
        <w:t>In fact, I think that we’ve gotten complacent about that and we’ve been distracted for the last ten years fighting counterinsurgencies</w:t>
      </w:r>
      <w:r w:rsidRPr="00266B6D">
        <w:t>.” U.S. Pacific Command chief Admiral Sam Locklear reiterated the same point recently, noting “</w:t>
      </w:r>
      <w:r w:rsidRPr="00266B6D">
        <w:rPr>
          <w:b/>
          <w:u w:val="single"/>
        </w:rPr>
        <w:t>Our historic dominance that most of us in this room have enjoyed is diminishing</w:t>
      </w:r>
      <w:r w:rsidRPr="00266B6D">
        <w:rPr>
          <w:u w:val="single"/>
        </w:rPr>
        <w:t>, no question.”</w:t>
      </w:r>
      <w:r w:rsidRPr="00266B6D">
        <w:t xml:space="preserve"> Now that defense budgets are in their fourth year coming down, this preference to fund the old is increasingly coming at the expense of the new. </w:t>
      </w:r>
      <w:r w:rsidRPr="00266B6D">
        <w:rPr>
          <w:u w:val="single"/>
        </w:rPr>
        <w:t>Paying for yesterday’s equipment is not a static or one-time bill. This is one that only grows as equipment ages and gets more expensive to maintain. These restrictions are starting to hurt investment in innovation and tomorrow’s forces and their battlefield edge.</w:t>
      </w:r>
      <w:r w:rsidRPr="00266B6D">
        <w:t xml:space="preserve"> Over the past decade, Congress has approved the truncation and early termination of many weapons—big and small. Letting go of legacy, or existing, equipment and assets has proven much trickier for Pentagon leaders. Look no further than the House-passed defense authorization bill for 2015 for example. The F-35 Joint Strike Fighter is a key part of Air Force, Marine Corps, and Navy modernization plans. </w:t>
      </w:r>
      <w:r w:rsidRPr="00266B6D">
        <w:rPr>
          <w:u w:val="single"/>
        </w:rPr>
        <w:t>Yet with near-sequestration budgets continuing, the Pentagon was forced to shrink its scheduled purchase from last year of buying forty-two F-35s in 2015 to only requesting thirty-four in the president’s latest budget.</w:t>
      </w:r>
      <w:r w:rsidRPr="00266B6D">
        <w:t xml:space="preserve"> The House of Representatives signed off on this smaller lot of F-35s without any resistance in its NDAA, and supported cuts—albeit to four aircraft instead of eight—in its version of the 2015 defense appropriations bill. The F-35 is a multirole fighter aircraft and is intended to replace many older airframes including the Air Force’s A-10 Warthog, which the service has been flying for nearly forty years. </w:t>
      </w:r>
      <w:r w:rsidRPr="00266B6D">
        <w:rPr>
          <w:u w:val="single"/>
        </w:rPr>
        <w:t>As with the F-35, the Pentagon was forced to propose painful cuts to the A-10 due to near-sequestration-level budgets enacted by Congress. Yet unlike with the F-35, proposed cuts to the A-10 have generated a hailstorm of debate and Congressional action as lawmakers have pushed back against its proposed retirement. If Congress prohibits the Pentagon from retiring the A-10, with budget caps looming, the Air Force will be forced to shift money from other priorities, including other fleets of aircraft and perhaps even the F-35.</w:t>
      </w:r>
      <w:r w:rsidRPr="00266B6D">
        <w:t xml:space="preserve"> The very different Congressional reactions to proposed cuts to the A-10 and F-35 demonstrates that it is faster and often politically easier to curtail, cancel or delay weapons in development or production than to get rid of existing hardware. This “bird in the hand” approach by Congress ultimately feeds the need to then shrink further, postpone or eliminate more newer programs to help pay for the older stuff getting older. </w:t>
      </w:r>
      <w:r w:rsidRPr="00266B6D">
        <w:rPr>
          <w:u w:val="single"/>
        </w:rPr>
        <w:t>Congress holds an important oversight role in budgeting for national security. Yet despite frequent caricatures about Congress exclusively supporting expensive new weapons above all else, the reality is that members are often skeptical of new programs and tend to instead circle the wagons of protection around older systems the Pentagon has proposed shedding.</w:t>
      </w:r>
      <w:r w:rsidRPr="00266B6D">
        <w:t xml:space="preserve"> While versions of the latest defense spending bills have gained attention for blocking a variety of military plans—including the proposed </w:t>
      </w:r>
      <w:proofErr w:type="spellStart"/>
      <w:r w:rsidRPr="00266B6D">
        <w:t>retirementof</w:t>
      </w:r>
      <w:proofErr w:type="spellEnd"/>
      <w:r w:rsidRPr="00266B6D">
        <w:t xml:space="preserve"> the A-10s and U-2 spy planes, as well as the temporary lay-up of eleven cruisers and three amphibious ships—Congressional skepticism of proposed retirements is not a recent phenomenon. In 2001, </w:t>
      </w:r>
      <w:r w:rsidRPr="00266B6D">
        <w:rPr>
          <w:u w:val="single"/>
        </w:rPr>
        <w:t>Congress prohibited the retiring of Los Angeles and Ohio-class submarines unless they were deemed unsafe.</w:t>
      </w:r>
      <w:r w:rsidRPr="00266B6D">
        <w:t xml:space="preserve"> In 2005, </w:t>
      </w:r>
      <w:r w:rsidRPr="00266B6D">
        <w:rPr>
          <w:u w:val="single"/>
        </w:rPr>
        <w:t>Congress blocked retirements to all F-117 stealth fighters that were in use in 2004, as well as all E models of the KC-135 tankers.</w:t>
      </w:r>
      <w:r w:rsidRPr="00266B6D">
        <w:t xml:space="preserve"> </w:t>
      </w:r>
      <w:r w:rsidRPr="00266B6D">
        <w:rPr>
          <w:u w:val="single"/>
        </w:rPr>
        <w:t>Congress reinforced this position the next year, again blocking all retirements of KC-135Es and F-117s. In 2011, Congress prohibited the Navy from retiring the EP-3E spy aircraft.</w:t>
      </w:r>
      <w:r w:rsidRPr="00266B6D">
        <w:t xml:space="preserve"> In 2013 and 2014, </w:t>
      </w:r>
      <w:r w:rsidRPr="00266B6D">
        <w:rPr>
          <w:u w:val="single"/>
        </w:rPr>
        <w:t>Congress rejected Pentagon plans to retire Navy cruisers and amphibious dock landing ships (with one exception), as well as the RQ-4 Block 30 Global Hawk aircraft.</w:t>
      </w:r>
      <w:r w:rsidRPr="00266B6D">
        <w:t xml:space="preserve"> Other limiting actions by Congress to shed systems since 2001 include C-5 and C-130E airlifters, along with B-52 and B-1 bombers. To its credit, in many of the cases where Congress blocked proposed retirements, it gradually gave ground. For instance, although it blocked all retirements to KC-135Es in 2005 and 2006, in 2007, it authorized the Air Force to retire twenty-nine in 2007 and up to eighty-five in 2008, contingent upon progress towards developing a next generation tanker. Similarly, while Congress prohibited all B-1 retirements in 2012, it relaxed its position in 2013 and authorized the Pentagon to retire up to six bombers. </w:t>
      </w:r>
      <w:r w:rsidRPr="00266B6D">
        <w:rPr>
          <w:u w:val="single"/>
        </w:rPr>
        <w:t xml:space="preserve">These steps were welcome measures to give the Pentagon more authority over its own budget. Yet delaying and limiting retirements came at a very real cost: </w:t>
      </w:r>
      <w:r w:rsidRPr="00266B6D">
        <w:rPr>
          <w:b/>
          <w:u w:val="single"/>
        </w:rPr>
        <w:t>the Pentagon was forced to find dollar-for-dollar savings elsewhere in its budget, reducing other military capabilities and disrupting the Department of Defense’s plans.</w:t>
      </w:r>
      <w:r w:rsidRPr="00266B6D">
        <w:t xml:space="preserve"> Meanwhile, Congress has frequently given Pentagon leaders broader leeway to curtail and axe outright newer equipment programs. Many of the most notable examples came in 2010 and 2011, when Secretary of Defense Robert Gates proposed cancelling or terminating production on weapons such as the F-22 fighter aircraft, the C-17 cargo airplane, the CG (X) cruiser, the F-136 alternate engine, the Air Force’s combat search and rescue helicopter, the VH-71 Presidential helicopter and the Army’s Future Combat Systems. </w:t>
      </w:r>
      <w:r w:rsidRPr="00266B6D">
        <w:rPr>
          <w:u w:val="single"/>
        </w:rPr>
        <w:t>Other high-profile terminated and truncated programs from recent years include the Comanche helicopter, the EP-X reconnaissance aircraft, the Crusader self-propelled howitzer, the Expeditionary Fighting Vehicle, the Advanced SEAL Delivery System and the C-27J airlifter.</w:t>
      </w:r>
      <w:r w:rsidRPr="00266B6D">
        <w:t xml:space="preserve"> While in the case of the C-27J, the Pentagon was able to at least salvage some value by transferring seven of the aircraft from the Air Force to Special Operations Command and fourteen to the Coast Guard, all too often, such as with the Comanche and EFV, the Defense Department has spent billions of dollars without fielding any operational systems. </w:t>
      </w:r>
      <w:r w:rsidRPr="00266B6D">
        <w:rPr>
          <w:u w:val="single"/>
        </w:rPr>
        <w:t>Missile defense systems have been especially hard hit, with cancellations or early ends to the Multiple Kill Vehicle, the Kinetic Energy Interceptor, the Airborne Laser, the Navy’s Area Theater Ballistic Missile Defense program and the Third Generation Infrared Surveillance program.</w:t>
      </w:r>
      <w:r w:rsidRPr="00266B6D">
        <w:t xml:space="preserve"> </w:t>
      </w:r>
      <w:r w:rsidRPr="00266B6D">
        <w:rPr>
          <w:u w:val="single"/>
        </w:rPr>
        <w:t>Similarly, many satellite systems have also been the targets of cuts, including the National Polar-Orbiting Operational Environmental System and the Air Force’s Transformational SATCOM system.</w:t>
      </w:r>
      <w:r w:rsidRPr="00266B6D">
        <w:t xml:space="preserve"> High-profile systems have not been the only programs in development or production targeted by the Pentagon leadership and Capitol Hill. </w:t>
      </w:r>
      <w:r w:rsidRPr="00266B6D">
        <w:rPr>
          <w:u w:val="single"/>
        </w:rPr>
        <w:t>Even smaller systems have been shrunk, eliminated or killed, including the Army’s Aerial Common Sensor, the Navy’s Advanced Deployable System, the Precision Tracking Space Sensor and the Surface-Launched Advanced Medium Range Air-to-Air Missile. While clearly some retirement prohibitions and even some weapons cancellations may have been prudent, the long-standing misrepresentation that Congress has never met a new system it doesn’t love is simply not accurate.</w:t>
      </w:r>
      <w:r w:rsidRPr="00266B6D">
        <w:t xml:space="preserve"> The reality is that Congress fights much harder as a bloc to protect equipment that has been in use for years rather than pay for new equipment coming online. W</w:t>
      </w:r>
      <w:r w:rsidRPr="00266B6D">
        <w:rPr>
          <w:u w:val="single"/>
        </w:rPr>
        <w:t>hile occasionally healthy, this knee-jerk instinct to oppose most plans to let go of the older equipment threatens to hold back even further anemic U.S. military modernization plans</w:t>
      </w:r>
      <w:r w:rsidRPr="00266B6D">
        <w:t>. Worse, this preference is increasingly funneling more dollars to what are often less survivable systems</w:t>
      </w:r>
      <w:r w:rsidRPr="00266B6D">
        <w:rPr>
          <w:b/>
          <w:u w:val="single"/>
        </w:rPr>
        <w:t>. In the long-run, Congress’ inability to change the status quo is eroding the military’s readiness for the next fight and mortgaging the future for the present.</w:t>
      </w:r>
      <w:r w:rsidRPr="00266B6D">
        <w:t xml:space="preserve"> Eventually, policy makers will need to restore balance across the Defense Department portfolio to adequately ensure tomorrow’s forces get the very best equipment, just like those who served before them.</w:t>
      </w:r>
    </w:p>
    <w:p w14:paraId="6DB3FDA2" w14:textId="77777777" w:rsidR="001F2093" w:rsidRPr="00266B6D" w:rsidRDefault="001F2093" w:rsidP="001F2093"/>
    <w:p w14:paraId="10171888" w14:textId="77777777" w:rsidR="00411256" w:rsidRPr="00266B6D" w:rsidRDefault="00411256" w:rsidP="00411256">
      <w:pPr>
        <w:pStyle w:val="Heading3"/>
      </w:pPr>
      <w:r w:rsidRPr="00266B6D">
        <w:t>--</w:t>
      </w:r>
      <w:proofErr w:type="spellStart"/>
      <w:r w:rsidRPr="00266B6D">
        <w:t>overstrech</w:t>
      </w:r>
      <w:proofErr w:type="spellEnd"/>
    </w:p>
    <w:p w14:paraId="6114CC6E" w14:textId="77777777" w:rsidR="00411256" w:rsidRPr="00266B6D" w:rsidRDefault="00411256" w:rsidP="00411256">
      <w:pPr>
        <w:pStyle w:val="Heading4"/>
      </w:pPr>
      <w:r w:rsidRPr="00266B6D">
        <w:t xml:space="preserve">Current military overstretch makes US </w:t>
      </w:r>
      <w:proofErr w:type="spellStart"/>
      <w:r w:rsidRPr="00266B6D">
        <w:t>heg</w:t>
      </w:r>
      <w:proofErr w:type="spellEnd"/>
      <w:r w:rsidRPr="00266B6D">
        <w:t xml:space="preserve"> unsustainable – Retrenchment is the only peaceful solution </w:t>
      </w:r>
    </w:p>
    <w:p w14:paraId="75F38C8C" w14:textId="77777777" w:rsidR="00411256" w:rsidRPr="00266B6D" w:rsidRDefault="00411256" w:rsidP="00411256">
      <w:r w:rsidRPr="00266B6D">
        <w:rPr>
          <w:rStyle w:val="Style13ptBold"/>
        </w:rPr>
        <w:t>Buchanan, 6-9</w:t>
      </w:r>
      <w:r w:rsidRPr="00266B6D">
        <w:t xml:space="preserve"> –[Patrick J. Buchanan, White House Communications Director, Masters in Journalism from Columbia University, Senior advisor to </w:t>
      </w:r>
      <w:hyperlink r:id="rId46" w:tooltip="President of the United States" w:history="1">
        <w:r w:rsidRPr="00266B6D">
          <w:t>U.S. Presidents</w:t>
        </w:r>
      </w:hyperlink>
      <w:r w:rsidRPr="00266B6D">
        <w:t xml:space="preserve"> </w:t>
      </w:r>
      <w:hyperlink r:id="rId47" w:tooltip="Richard Nixon" w:history="1">
        <w:r w:rsidRPr="00266B6D">
          <w:t>Richard Nixon</w:t>
        </w:r>
      </w:hyperlink>
      <w:r w:rsidRPr="00266B6D">
        <w:t xml:space="preserve">, </w:t>
      </w:r>
      <w:hyperlink r:id="rId48" w:tooltip="Gerald Ford" w:history="1">
        <w:r w:rsidRPr="00266B6D">
          <w:t>Gerald Ford</w:t>
        </w:r>
      </w:hyperlink>
      <w:r w:rsidRPr="00266B6D">
        <w:t xml:space="preserve">, and </w:t>
      </w:r>
      <w:hyperlink r:id="rId49" w:tooltip="Ronald Reagan" w:history="1">
        <w:r w:rsidRPr="00266B6D">
          <w:t>Ronald Reagan</w:t>
        </w:r>
      </w:hyperlink>
      <w:r w:rsidRPr="00266B6D">
        <w:t xml:space="preserve">, 6-9-2015, Imperial Overstretch, Human Events, </w:t>
      </w:r>
      <w:hyperlink r:id="rId50" w:history="1">
        <w:r w:rsidRPr="00266B6D">
          <w:rPr>
            <w:rStyle w:val="Hyperlink"/>
          </w:rPr>
          <w:t>http://humanevents.com/2015/06/09/imperial-overstretch/</w:t>
        </w:r>
      </w:hyperlink>
      <w:r w:rsidRPr="00266B6D">
        <w:t xml:space="preserve">] </w:t>
      </w:r>
      <w:proofErr w:type="spellStart"/>
      <w:r w:rsidRPr="00266B6D">
        <w:t>Jeong</w:t>
      </w:r>
      <w:proofErr w:type="spellEnd"/>
    </w:p>
    <w:p w14:paraId="1B63C8FA" w14:textId="77777777" w:rsidR="00411256" w:rsidRPr="00266B6D" w:rsidRDefault="00411256" w:rsidP="00411256">
      <w:pPr>
        <w:rPr>
          <w:rStyle w:val="Emphasis"/>
        </w:rPr>
      </w:pPr>
      <w:r w:rsidRPr="00266B6D">
        <w:rPr>
          <w:rStyle w:val="StyleUnderline"/>
        </w:rPr>
        <w:t>Toward the end of the presidency of George H.W. Bush, America stood alone at the top of the world</w:t>
      </w:r>
      <w:r w:rsidRPr="00266B6D">
        <w:rPr>
          <w:sz w:val="14"/>
        </w:rPr>
        <w:t xml:space="preserve"> — </w:t>
      </w:r>
      <w:r w:rsidRPr="00266B6D">
        <w:rPr>
          <w:rStyle w:val="StyleUnderline"/>
        </w:rPr>
        <w:t>the sole superpower</w:t>
      </w:r>
      <w:r w:rsidRPr="00266B6D">
        <w:rPr>
          <w:sz w:val="14"/>
        </w:rPr>
        <w:t xml:space="preserve">. After five weeks of “shock and awe” and 100 hours of combat, Saddam’s army had fled Kuwait back up the road to Basra and Bagdad. Our Cold War adversary was breaking apart into 15 countries. The Berlin Wall had fallen. Germany was reunited. The captive nations of Central and Eastern Europe were breaking free. Bush I had mended fences with Beijing after the 1989 massacre in Tiananmen Square. Mikhail Gorbachev and Boris Yeltsin were friends. </w:t>
      </w:r>
      <w:r w:rsidRPr="00266B6D">
        <w:rPr>
          <w:rStyle w:val="StyleUnderline"/>
        </w:rPr>
        <w:t>The president declared the coming of a “new world order.” And neocons were chattering about a new “unipolar world” and the “benevolent global hegemony” of the United States.</w:t>
      </w:r>
      <w:r w:rsidRPr="00266B6D">
        <w:rPr>
          <w:sz w:val="14"/>
        </w:rPr>
        <w:t xml:space="preserve"> Consider now the world our next president will inherit. North Korea, now a nuclear power ruled by a 30-something megalomaniac, is fitting ballistic missiles with nuclear warheads. </w:t>
      </w:r>
      <w:r w:rsidRPr="00266B6D">
        <w:rPr>
          <w:rStyle w:val="StyleUnderline"/>
        </w:rPr>
        <w:t>China has emerged as the great power in Asia, entered claims to all seas around her, and is building naval and air forces to bring an end to a U.S. dominance of the western Pacific dating to 1945.</w:t>
      </w:r>
      <w:r w:rsidRPr="00266B6D">
        <w:rPr>
          <w:sz w:val="14"/>
        </w:rPr>
        <w:t xml:space="preserve"> Vladimir Putin is modernizing Russian missiles, sending ships and planes into NATO waters and air space, and supporting secessionists in Eastern Ukraine. </w:t>
      </w:r>
      <w:r w:rsidRPr="00266B6D">
        <w:rPr>
          <w:rStyle w:val="Emphasis"/>
        </w:rPr>
        <w:t>The great work of Nixon and Reagan</w:t>
      </w:r>
      <w:r w:rsidRPr="00266B6D">
        <w:rPr>
          <w:sz w:val="14"/>
        </w:rPr>
        <w:t xml:space="preserve"> — to split China from Russia in the “Heartland” of </w:t>
      </w:r>
      <w:proofErr w:type="spellStart"/>
      <w:r w:rsidRPr="00266B6D">
        <w:rPr>
          <w:sz w:val="14"/>
        </w:rPr>
        <w:t>Halford</w:t>
      </w:r>
      <w:proofErr w:type="spellEnd"/>
      <w:r w:rsidRPr="00266B6D">
        <w:rPr>
          <w:sz w:val="14"/>
        </w:rPr>
        <w:t xml:space="preserve"> Mackinder’s “World Island,” then to make partners of both — </w:t>
      </w:r>
      <w:r w:rsidRPr="00266B6D">
        <w:rPr>
          <w:rStyle w:val="Emphasis"/>
        </w:rPr>
        <w:t>has been undone</w:t>
      </w:r>
      <w:r w:rsidRPr="00266B6D">
        <w:rPr>
          <w:sz w:val="14"/>
        </w:rPr>
        <w:t xml:space="preserve">. </w:t>
      </w:r>
      <w:r w:rsidRPr="00266B6D">
        <w:rPr>
          <w:rStyle w:val="StyleUnderline"/>
        </w:rPr>
        <w:t>China and Russia are closer to each other and more antagonistic toward us than at any time since the Cold War. Terrorists from al-Qaida and its offspring and the Islamic Front run wild in Libya, Syria, Iraq, Yemen, Nigeria and Somalia.</w:t>
      </w:r>
      <w:r w:rsidRPr="00266B6D">
        <w:rPr>
          <w:sz w:val="14"/>
        </w:rPr>
        <w:t xml:space="preserve"> Egypt is ruled by a dictatorship that came to power in a military coup. Japan is moving to rearm to meet the menace of North Korea and China, while NAT0 is but a shadow of its former self. Only four of 28 member nations now invest 2 percent of their GDP in defense. With the exception of the Soviet Union, some </w:t>
      </w:r>
      <w:proofErr w:type="spellStart"/>
      <w:r w:rsidRPr="00266B6D">
        <w:rPr>
          <w:sz w:val="14"/>
        </w:rPr>
        <w:t>geostrategists</w:t>
      </w:r>
      <w:proofErr w:type="spellEnd"/>
      <w:r w:rsidRPr="00266B6D">
        <w:rPr>
          <w:sz w:val="14"/>
        </w:rPr>
        <w:t xml:space="preserve"> contend, no nation, not defeated in war, has ever suffered so rapid a decline in relative power as the United States. </w:t>
      </w:r>
      <w:r w:rsidRPr="00266B6D">
        <w:rPr>
          <w:rStyle w:val="StyleUnderline"/>
        </w:rPr>
        <w:t xml:space="preserve">What are the causes of American decline? Hubris, ideology, bellicosity and stupidity all played parts. </w:t>
      </w:r>
      <w:r w:rsidRPr="00266B6D">
        <w:rPr>
          <w:sz w:val="14"/>
        </w:rPr>
        <w:t>Toward Russia, which had lost an empire and seen its territory cut by a third and its population cut in half, we exhibited imperial contempt, shoving NATO right up into Moscow’s face and engineering “color-coded” revolutions in nations that had been part of the Soviet Union and its near-abroad. Blo</w:t>
      </w:r>
      <w:r w:rsidRPr="00266B6D">
        <w:rPr>
          <w:rStyle w:val="StyleUnderline"/>
        </w:rPr>
        <w:t>wback came in the form of an ex-KGB chief who rose to power promising to restore the national greatness of Mother Russia, protect Russians wherever they were, and stand up to the arrogant Americans.</w:t>
      </w:r>
      <w:r w:rsidRPr="00266B6D">
        <w:rPr>
          <w:sz w:val="14"/>
        </w:rPr>
        <w:t xml:space="preserve"> Our folly with China was in deluding ourselves into believing that by throwing open U.S. markets to goods made in China, we would create a partner in prosperity. What we got, after $4 billion in trade deficits with Beijing, was a gutted U.S. manufacturing base and a nationalistic rival eager to pay back the West for past humiliations. </w:t>
      </w:r>
      <w:r w:rsidRPr="00266B6D">
        <w:rPr>
          <w:rStyle w:val="StyleUnderline"/>
        </w:rPr>
        <w:t>China wants this to be the Chinese Century, not the Second American Century. Is that too difficult to understand</w:t>
      </w:r>
      <w:r w:rsidRPr="00266B6D">
        <w:rPr>
          <w:sz w:val="14"/>
        </w:rPr>
        <w:t xml:space="preserve">? </w:t>
      </w:r>
      <w:r w:rsidRPr="00266B6D">
        <w:rPr>
          <w:rStyle w:val="Emphasis"/>
        </w:rPr>
        <w:t>But it was in the Middle East that the most costly blunders were committed</w:t>
      </w:r>
      <w:r w:rsidRPr="00266B6D">
        <w:rPr>
          <w:sz w:val="14"/>
        </w:rPr>
        <w:t xml:space="preserve">. Believing liberal democracy to be the wave of the future, that all peoples, given the chance, would embrace it, we invaded Iraq, occupied Afghanistan and overthrew the dictator of Libya. So doing, </w:t>
      </w:r>
      <w:r w:rsidRPr="00266B6D">
        <w:rPr>
          <w:rStyle w:val="StyleUnderline"/>
        </w:rPr>
        <w:t>we unleashed the demons of Islamic fanaticism, tribalism, and a Sunni-Shiite sectarian war now raging from North Africa to the Near East.</w:t>
      </w:r>
      <w:r w:rsidRPr="00266B6D">
        <w:rPr>
          <w:sz w:val="14"/>
        </w:rPr>
        <w:t xml:space="preserve"> Yet though America’s relative economic and military power today is not what it was in 1992, our commitments are greater. We are now obligated to defend Eastern Europe and the Baltic republics against a resurgent Russia, South Korea against the North, Japan and the Philippines against a surging China. We bomb jihadists daily in Iraq and Syria, support a Saudi air war in Yemen, and sustain Kabul with 10,000 U.S. troops in its war with the Taliban. </w:t>
      </w:r>
      <w:r w:rsidRPr="00266B6D">
        <w:rPr>
          <w:rStyle w:val="StyleUnderline"/>
        </w:rPr>
        <w:t xml:space="preserve">Our special forces are all over the Middle East and Africa. And if the neocons get back into power in 2017, U.S. arms will start flowing to Kiev, that war will explode, and the Tomahawks and B-2s will be on the way to Iran. </w:t>
      </w:r>
      <w:r w:rsidRPr="00266B6D">
        <w:rPr>
          <w:sz w:val="14"/>
        </w:rPr>
        <w:t xml:space="preserve">Since 1992, the U.S. has been swamped with Third World immigrants, here legally and illegally, many of whom have moved onto welfare rolls. </w:t>
      </w:r>
      <w:r w:rsidRPr="00266B6D">
        <w:rPr>
          <w:rStyle w:val="StyleUnderline"/>
        </w:rPr>
        <w:t>Our national debt has grown larger than our GDP. And we have run $11 trillion in trade deficits since Bush I went home to Kennebunkport.</w:t>
      </w:r>
      <w:r w:rsidRPr="00266B6D">
        <w:rPr>
          <w:sz w:val="14"/>
        </w:rPr>
        <w:t xml:space="preserve"> </w:t>
      </w:r>
      <w:r w:rsidRPr="00266B6D">
        <w:rPr>
          <w:rStyle w:val="Emphasis"/>
        </w:rPr>
        <w:t xml:space="preserve">Thousands of U.S. soldiers have died, tens of thousands have been wounded, </w:t>
      </w:r>
      <w:proofErr w:type="gramStart"/>
      <w:r w:rsidRPr="00266B6D">
        <w:rPr>
          <w:rStyle w:val="Emphasis"/>
        </w:rPr>
        <w:t>trillions</w:t>
      </w:r>
      <w:proofErr w:type="gramEnd"/>
      <w:r w:rsidRPr="00266B6D">
        <w:rPr>
          <w:rStyle w:val="Emphasis"/>
        </w:rPr>
        <w:t xml:space="preserve"> of dollars have been expended in these interventions and wars. Our present commitments are unsustainable. Retrenchment is an imperative.</w:t>
      </w:r>
    </w:p>
    <w:p w14:paraId="5E21EADF" w14:textId="77777777" w:rsidR="00411256" w:rsidRPr="00266B6D" w:rsidRDefault="00411256" w:rsidP="00411256">
      <w:pPr>
        <w:pStyle w:val="Heading4"/>
      </w:pPr>
      <w:r w:rsidRPr="00266B6D">
        <w:t xml:space="preserve">Imperial overstretch makes hegemony unsustainable – can’t check rising powers </w:t>
      </w:r>
    </w:p>
    <w:p w14:paraId="563C54DC" w14:textId="77777777" w:rsidR="00411256" w:rsidRPr="00266B6D" w:rsidRDefault="00411256" w:rsidP="00411256">
      <w:pPr>
        <w:rPr>
          <w:rFonts w:eastAsia="Times New Roman" w:cs="Times New Roman"/>
          <w:sz w:val="20"/>
          <w:szCs w:val="20"/>
        </w:rPr>
      </w:pPr>
      <w:r w:rsidRPr="00266B6D">
        <w:rPr>
          <w:b/>
        </w:rPr>
        <w:t>Murray and Herrington ’14</w:t>
      </w:r>
      <w:r w:rsidRPr="00266B6D">
        <w:t xml:space="preserve"> (Robert Murray and Luke Herrington, Dr. Robert Murray is the Vice President @ Research at the Frontier Centre for Public Policy, an Adjunct Professor of Political Science at the University of Alberta, a Senior Fellow of Security and Defense Policy at the Atlantic Institute for Market Studies, and a Research Fellow at the University of Alberta’s European Union Centre of Excellence. Luke Herrington has an MA in Global and International Studies from the University of Kansas, “Russia, Ukraine, and the testing of US Hegemony”, 3/6/14, </w:t>
      </w:r>
      <w:proofErr w:type="spellStart"/>
      <w:r w:rsidRPr="00266B6D">
        <w:rPr>
          <w:i/>
        </w:rPr>
        <w:t>wcp</w:t>
      </w:r>
      <w:proofErr w:type="spellEnd"/>
      <w:r w:rsidRPr="00266B6D">
        <w:t>)</w:t>
      </w:r>
    </w:p>
    <w:p w14:paraId="297BDE97" w14:textId="232183C7" w:rsidR="00411256" w:rsidRPr="00266B6D" w:rsidRDefault="00411256" w:rsidP="00411256">
      <w:r w:rsidRPr="00266B6D">
        <w:rPr>
          <w:u w:val="single"/>
        </w:rPr>
        <w:t xml:space="preserve">There is a third form of decline, however, unique to hegemonic actors like the United States. According to </w:t>
      </w:r>
      <w:hyperlink r:id="rId51" w:history="1">
        <w:r w:rsidRPr="00266B6D">
          <w:rPr>
            <w:u w:val="single"/>
          </w:rPr>
          <w:t>hegemonic stability theory</w:t>
        </w:r>
      </w:hyperlink>
      <w:r w:rsidRPr="00266B6D">
        <w:rPr>
          <w:u w:val="single"/>
        </w:rPr>
        <w:t xml:space="preserve"> (HST), a world leader can only maintain the ability to ensure international stability for a limited time</w:t>
      </w:r>
      <w:r w:rsidRPr="00266B6D">
        <w:t xml:space="preserve"> (approximately 70 to 100 years). </w:t>
      </w:r>
      <w:r w:rsidRPr="00266B6D">
        <w:rPr>
          <w:u w:val="single"/>
        </w:rPr>
        <w:t xml:space="preserve">At the end of that period, </w:t>
      </w:r>
      <w:r w:rsidRPr="00266B6D">
        <w:rPr>
          <w:b/>
          <w:u w:val="single"/>
        </w:rPr>
        <w:t>the world leader experiences a process of hegemonic decline</w:t>
      </w:r>
      <w:r w:rsidRPr="00266B6D">
        <w:rPr>
          <w:u w:val="single"/>
        </w:rPr>
        <w:t>.</w:t>
      </w:r>
      <w:r w:rsidRPr="00266B6D">
        <w:t xml:space="preserve"> Aspects of relative or absolute decline could easily accompany this process, but hegemonic decline is unique. Typically occurring in the leading state’s military and economic sectors, </w:t>
      </w:r>
      <w:r w:rsidRPr="00266B6D">
        <w:rPr>
          <w:u w:val="single"/>
        </w:rPr>
        <w:t xml:space="preserve">hegemonic decline frequently results from what Yale historian </w:t>
      </w:r>
      <w:hyperlink r:id="rId52" w:tgtFrame="_blank" w:tooltip="" w:history="1">
        <w:r w:rsidRPr="00266B6D">
          <w:rPr>
            <w:u w:val="single"/>
          </w:rPr>
          <w:t>Paul Kennedy</w:t>
        </w:r>
      </w:hyperlink>
      <w:r w:rsidRPr="00266B6D">
        <w:rPr>
          <w:u w:val="single"/>
        </w:rPr>
        <w:t xml:space="preserve"> calls </w:t>
      </w:r>
      <w:r w:rsidRPr="00266B6D">
        <w:rPr>
          <w:b/>
          <w:u w:val="single"/>
        </w:rPr>
        <w:t>“</w:t>
      </w:r>
      <w:hyperlink r:id="rId53" w:tgtFrame="_blank" w:tooltip="" w:history="1">
        <w:r w:rsidRPr="00266B6D">
          <w:rPr>
            <w:b/>
            <w:u w:val="single"/>
          </w:rPr>
          <w:t>imperial overstretch</w:t>
        </w:r>
      </w:hyperlink>
      <w:r w:rsidRPr="00266B6D">
        <w:rPr>
          <w:b/>
          <w:u w:val="single"/>
        </w:rPr>
        <w:t>,”</w:t>
      </w:r>
      <w:r w:rsidRPr="00266B6D">
        <w:rPr>
          <w:u w:val="single"/>
        </w:rPr>
        <w:t xml:space="preserve"> and ultimately entails a retreat from global commitments.</w:t>
      </w:r>
      <w:r w:rsidRPr="00266B6D">
        <w:t xml:space="preserve"> US Hegemonic Decline With a proper understanding of decline in mind, </w:t>
      </w:r>
      <w:r w:rsidRPr="00266B6D">
        <w:rPr>
          <w:u w:val="single"/>
        </w:rPr>
        <w:t>there is a compelling case to be made that the US may in fact be experiencing hegemonic decline.</w:t>
      </w:r>
      <w:r w:rsidRPr="00266B6D">
        <w:t xml:space="preserve"> </w:t>
      </w:r>
      <w:r w:rsidRPr="00266B6D">
        <w:rPr>
          <w:u w:val="single"/>
        </w:rPr>
        <w:t xml:space="preserve">By withdrawing its troops from Iraq and Afghanistan, and waffling on Iran in 2009, Libya in 2011, and Syria in 2013, it’s hardly a wonder that many of the president’s critics perceive him as abdicating in the Middle East and Central Asia. If </w:t>
      </w:r>
      <w:r w:rsidRPr="00266B6D">
        <w:rPr>
          <w:b/>
          <w:u w:val="single"/>
        </w:rPr>
        <w:t xml:space="preserve">American foreign policy really is in </w:t>
      </w:r>
      <w:hyperlink r:id="rId54" w:tgtFrame="_blank" w:tooltip="" w:history="1">
        <w:r w:rsidRPr="00266B6D">
          <w:rPr>
            <w:b/>
            <w:u w:val="single"/>
          </w:rPr>
          <w:t>retreat</w:t>
        </w:r>
      </w:hyperlink>
      <w:r w:rsidRPr="00266B6D">
        <w:rPr>
          <w:u w:val="single"/>
        </w:rPr>
        <w:t xml:space="preserve">, then declinist </w:t>
      </w:r>
      <w:hyperlink r:id="rId55" w:tgtFrame="_blank" w:tooltip="" w:history="1">
        <w:r w:rsidRPr="00266B6D">
          <w:rPr>
            <w:u w:val="single"/>
          </w:rPr>
          <w:t>rhetoric</w:t>
        </w:r>
      </w:hyperlink>
      <w:r w:rsidRPr="00266B6D">
        <w:rPr>
          <w:u w:val="single"/>
        </w:rPr>
        <w:t xml:space="preserve"> may be justified.</w:t>
      </w:r>
      <w:r w:rsidRPr="00266B6D">
        <w:t xml:space="preserve"> After all, </w:t>
      </w:r>
      <w:r w:rsidRPr="00266B6D">
        <w:rPr>
          <w:b/>
          <w:u w:val="single"/>
        </w:rPr>
        <w:t>this pull back is characteristic of hegemonic decline</w:t>
      </w:r>
      <w:r w:rsidRPr="00266B6D">
        <w:rPr>
          <w:u w:val="single"/>
        </w:rPr>
        <w:t>.</w:t>
      </w:r>
      <w:r w:rsidRPr="00266B6D">
        <w:t xml:space="preserve"> This might further explain why the Obama Administration has had difficulty acting in Syria or Ukraine. </w:t>
      </w:r>
      <w:r w:rsidRPr="00266B6D">
        <w:rPr>
          <w:u w:val="single"/>
        </w:rPr>
        <w:t>An ailing hegemon—even in a unipolar system—simply cannot stand up to the great/emerging powers seeking to alter the balance of power in every situation.</w:t>
      </w:r>
      <w:r w:rsidRPr="00266B6D">
        <w:t xml:space="preserve"> Add to that the fact that </w:t>
      </w:r>
      <w:r w:rsidRPr="00266B6D">
        <w:rPr>
          <w:b/>
          <w:u w:val="single"/>
        </w:rPr>
        <w:t>US resources in the region have been minimized as a result of the end of the wars in Iraq and Afghanistan</w:t>
      </w:r>
      <w:r w:rsidRPr="00266B6D">
        <w:rPr>
          <w:u w:val="single"/>
        </w:rPr>
        <w:t>, and we can see why America’s strategic interests are limited</w:t>
      </w:r>
      <w:r w:rsidRPr="00266B6D">
        <w:t xml:space="preserve">. Of course, this is to say nothing of an alternative possibility. There is an equally compelling argument to be made that US grand strategy in the Middle East and Central Asia has always focused on promoting instability and sowing the seeds of discord. George Friedman, of the geopolitical forecasting firm </w:t>
      </w:r>
      <w:hyperlink r:id="rId56" w:tgtFrame="_blank" w:tooltip="" w:history="1">
        <w:r w:rsidRPr="00266B6D">
          <w:t>STRATFOR</w:t>
        </w:r>
      </w:hyperlink>
      <w:r w:rsidRPr="00266B6D">
        <w:t xml:space="preserve">, </w:t>
      </w:r>
      <w:hyperlink r:id="rId57" w:tgtFrame="_blank" w:tooltip="" w:history="1">
        <w:r w:rsidRPr="00266B6D">
          <w:t>suggests</w:t>
        </w:r>
      </w:hyperlink>
      <w:r w:rsidRPr="00266B6D">
        <w:t xml:space="preserve"> that the US will continue this strategy to prevent the rise of a regional hegemon, among other things. As such, the “failure” to act on Syria may have been a calculated decision meant to leave Assad’s regime in something of a state of chaos. From this perspective, the withdrawal of US troops from the region, and the “retreat” of American foreign policy may just be seen as a corrective to the previous onset of imperial overstretch </w:t>
      </w:r>
      <w:hyperlink r:id="rId58" w:tgtFrame="_blank" w:tooltip="" w:history="1">
        <w:r w:rsidRPr="00266B6D">
          <w:t>caused</w:t>
        </w:r>
      </w:hyperlink>
      <w:r w:rsidRPr="00266B6D">
        <w:t xml:space="preserve"> by the neo-</w:t>
      </w:r>
      <w:proofErr w:type="spellStart"/>
      <w:r w:rsidRPr="00266B6D">
        <w:t>Reaganite</w:t>
      </w:r>
      <w:proofErr w:type="spellEnd"/>
      <w:r w:rsidRPr="00266B6D">
        <w:t xml:space="preserve">/neoconservative promoted wars in Iraq and Afghanistan. </w:t>
      </w:r>
      <w:r w:rsidRPr="00266B6D">
        <w:rPr>
          <w:u w:val="single"/>
        </w:rPr>
        <w:t>Ultimately, it may be difficult to argue against the fact that American hegemony has been in decline and will continue to do so as time goes on. However, this decline is not absolute in nature, and while it is relative to an extent, it is primarily a hegemonic decline.</w:t>
      </w:r>
      <w:r w:rsidRPr="00266B6D">
        <w:t xml:space="preserve"> To argue that China, Russia or any other BRICS state is close to the US in terms of capabilities measurement is a far stretch. Relatively speaking, the US still dominates the international system in most every measurable category that would seem to speak against arguments surrounding relative decline. The US’ hegemonic decline has profound implications moving forward. </w:t>
      </w:r>
      <w:r w:rsidRPr="00266B6D">
        <w:rPr>
          <w:u w:val="single"/>
        </w:rPr>
        <w:t xml:space="preserve">Though the US may still have a preponderance of power, </w:t>
      </w:r>
      <w:r w:rsidRPr="00266B6D">
        <w:rPr>
          <w:b/>
          <w:u w:val="single"/>
        </w:rPr>
        <w:t>it no longer has the ability to unilaterally deter or compel the actions of other great powers</w:t>
      </w:r>
      <w:r w:rsidRPr="00266B6D">
        <w:rPr>
          <w:u w:val="single"/>
        </w:rPr>
        <w:t>.</w:t>
      </w:r>
      <w:r w:rsidRPr="00266B6D">
        <w:t xml:space="preserve"> </w:t>
      </w:r>
      <w:r w:rsidRPr="00266B6D">
        <w:rPr>
          <w:u w:val="single"/>
        </w:rPr>
        <w:t xml:space="preserve">Recent years have demonstrated that </w:t>
      </w:r>
      <w:r w:rsidRPr="00266B6D">
        <w:rPr>
          <w:b/>
          <w:u w:val="single"/>
        </w:rPr>
        <w:t>other larger powers are testing the proverbial waters</w:t>
      </w:r>
      <w:r w:rsidRPr="00266B6D">
        <w:rPr>
          <w:u w:val="single"/>
        </w:rPr>
        <w:t xml:space="preserve"> on just how far the US will go to maintain its position in the system, and if it is perceived the US is weak or unwilling, great powers will assert themselves.</w:t>
      </w:r>
      <w:r w:rsidRPr="00266B6D">
        <w:t xml:space="preserve"> Ukraine is just the latest example of Russia pushing the limits of American dominance. Indeed, the limited </w:t>
      </w:r>
      <w:hyperlink r:id="rId59" w:tgtFrame="_blank" w:tooltip="" w:history="1">
        <w:r w:rsidRPr="00266B6D">
          <w:t>withdraw of some troops</w:t>
        </w:r>
      </w:hyperlink>
      <w:r w:rsidRPr="00266B6D">
        <w:t xml:space="preserve"> near the Ukrainian border may further illustrate this point. </w:t>
      </w:r>
      <w:r w:rsidRPr="00266B6D">
        <w:rPr>
          <w:u w:val="single"/>
        </w:rPr>
        <w:t xml:space="preserve">And other examples, such as Russia’s involvement in the Syrian Civil War, Iran’s nuclear program, and Arctic aggression all demonstrate clearly that </w:t>
      </w:r>
      <w:r w:rsidRPr="00266B6D">
        <w:rPr>
          <w:b/>
          <w:u w:val="single"/>
        </w:rPr>
        <w:t>the Russians no longer believe the US is fully capable of containing or deterring their actions</w:t>
      </w:r>
      <w:r w:rsidRPr="00266B6D">
        <w:rPr>
          <w:u w:val="single"/>
        </w:rPr>
        <w:t>.</w:t>
      </w:r>
      <w:r w:rsidRPr="00266B6D">
        <w:t xml:space="preserve"> This also sets a dangerous precedent for other emerging powers, as questions abound regarding how China will approach Taiwan, Japan and other matters of its regional interests. </w:t>
      </w:r>
    </w:p>
    <w:p w14:paraId="2733EFE3" w14:textId="0E86A94A" w:rsidR="00411256" w:rsidRPr="00266B6D" w:rsidRDefault="00411256" w:rsidP="00411256">
      <w:pPr>
        <w:pStyle w:val="Heading3"/>
      </w:pPr>
      <w:r w:rsidRPr="00266B6D">
        <w:t>--</w:t>
      </w:r>
      <w:proofErr w:type="spellStart"/>
      <w:proofErr w:type="gramStart"/>
      <w:r w:rsidRPr="00266B6D">
        <w:t>russia</w:t>
      </w:r>
      <w:proofErr w:type="spellEnd"/>
      <w:proofErr w:type="gramEnd"/>
      <w:r w:rsidRPr="00266B6D">
        <w:t xml:space="preserve"> rise </w:t>
      </w:r>
    </w:p>
    <w:p w14:paraId="2D162F02" w14:textId="77777777" w:rsidR="001F2093" w:rsidRPr="00266B6D" w:rsidRDefault="001F2093" w:rsidP="001F2093">
      <w:pPr>
        <w:pStyle w:val="Heading4"/>
      </w:pPr>
      <w:r w:rsidRPr="00266B6D">
        <w:t xml:space="preserve">Russia rise means end of </w:t>
      </w:r>
      <w:proofErr w:type="spellStart"/>
      <w:r w:rsidRPr="00266B6D">
        <w:t>heg</w:t>
      </w:r>
      <w:proofErr w:type="spellEnd"/>
      <w:r w:rsidRPr="00266B6D">
        <w:t xml:space="preserve"> – declining military presence, lack of diplomatic clout, energy dominance and Crimean crisis prove</w:t>
      </w:r>
    </w:p>
    <w:p w14:paraId="47161CA5" w14:textId="77777777" w:rsidR="001F2093" w:rsidRPr="00266B6D" w:rsidRDefault="001F2093" w:rsidP="001F2093">
      <w:proofErr w:type="spellStart"/>
      <w:r w:rsidRPr="00266B6D">
        <w:rPr>
          <w:b/>
        </w:rPr>
        <w:t>Mahapatra</w:t>
      </w:r>
      <w:proofErr w:type="spellEnd"/>
      <w:r w:rsidRPr="00266B6D">
        <w:rPr>
          <w:b/>
        </w:rPr>
        <w:t xml:space="preserve"> ’14</w:t>
      </w:r>
      <w:r w:rsidRPr="00266B6D">
        <w:t xml:space="preserve"> (</w:t>
      </w:r>
      <w:proofErr w:type="spellStart"/>
      <w:r w:rsidRPr="00266B6D">
        <w:t>Chintamani</w:t>
      </w:r>
      <w:proofErr w:type="spellEnd"/>
      <w:r w:rsidRPr="00266B6D">
        <w:t xml:space="preserve"> </w:t>
      </w:r>
      <w:proofErr w:type="spellStart"/>
      <w:r w:rsidRPr="00266B6D">
        <w:t>Mahapatra</w:t>
      </w:r>
      <w:proofErr w:type="spellEnd"/>
      <w:r w:rsidRPr="00266B6D">
        <w:t xml:space="preserve">, Chairman of School of International Studies at Nehru University, “US, Ukraine and the End of </w:t>
      </w:r>
      <w:proofErr w:type="spellStart"/>
      <w:r w:rsidRPr="00266B6D">
        <w:t>Unipolarity</w:t>
      </w:r>
      <w:proofErr w:type="spellEnd"/>
      <w:r w:rsidRPr="00266B6D">
        <w:t xml:space="preserve">”, 6/14/14, </w:t>
      </w:r>
      <w:hyperlink r:id="rId60" w:history="1">
        <w:r w:rsidRPr="00266B6D">
          <w:rPr>
            <w:rStyle w:val="Hyperlink"/>
          </w:rPr>
          <w:t>http://www.ipcs.org/article/peace-and-conflict-database/us-ukraine-and-the-end-of-unipolarity-4387.html</w:t>
        </w:r>
      </w:hyperlink>
      <w:r w:rsidRPr="00266B6D">
        <w:t xml:space="preserve">, </w:t>
      </w:r>
      <w:proofErr w:type="spellStart"/>
      <w:r w:rsidRPr="00266B6D">
        <w:rPr>
          <w:i/>
        </w:rPr>
        <w:t>wcp</w:t>
      </w:r>
      <w:proofErr w:type="spellEnd"/>
      <w:r w:rsidRPr="00266B6D">
        <w:t>)</w:t>
      </w:r>
    </w:p>
    <w:p w14:paraId="664016D0" w14:textId="43B81C6D" w:rsidR="00411256" w:rsidRPr="00266B6D" w:rsidRDefault="001F2093" w:rsidP="00411256">
      <w:pPr>
        <w:rPr>
          <w:u w:val="single"/>
        </w:rPr>
      </w:pPr>
      <w:r w:rsidRPr="00266B6D">
        <w:rPr>
          <w:u w:val="single"/>
        </w:rPr>
        <w:t xml:space="preserve">When Ukraine became a sovereign independent republic following the Soviet disintegration, a unipolar world order was born. Now with Crimea’s secession from Ukraine and the annexation to Russia, </w:t>
      </w:r>
      <w:r w:rsidRPr="00266B6D">
        <w:rPr>
          <w:b/>
          <w:u w:val="single"/>
        </w:rPr>
        <w:t>the death of the unipolar world seems certain.</w:t>
      </w:r>
      <w:r w:rsidRPr="00266B6D">
        <w:t xml:space="preserve"> </w:t>
      </w:r>
      <w:r w:rsidRPr="00266B6D">
        <w:rPr>
          <w:u w:val="single"/>
        </w:rPr>
        <w:t>US unilateralism during the era of a unipolar world order remained unchallenged</w:t>
      </w:r>
      <w:r w:rsidRPr="00266B6D">
        <w:t xml:space="preserve">. There was no one to question then US President Bill Clinton’s decision to rain missiles on Afghanistan as a response to the bombing of two US embassies in Africa; no one could challenge then US President George Bush’s decision to unilaterally abrogate the Anti-Ballistic Missile Treaty, withdraw from Kyoto Protocol, invade Iraq, and overthrow Saddam Hussein from power. Incumbent US President Barack Obama promised to promote a liberal world order; employ more diplomacy and less force; end occupation of Iraq; talk Iran out of a suspected nuclear weapon </w:t>
      </w:r>
      <w:proofErr w:type="spellStart"/>
      <w:r w:rsidRPr="00266B6D">
        <w:t>programme</w:t>
      </w:r>
      <w:proofErr w:type="spellEnd"/>
      <w:r w:rsidRPr="00266B6D">
        <w:t xml:space="preserve">; bring North Korea back to the Non-Proliferation Treaty; positively engage the Islamic world; strive for establishment of a nuclear weapon free world; reach out to the largest democracy of the world; make China a responsible stakeholder; make Russia a partner for peace; and many more. </w:t>
      </w:r>
      <w:r w:rsidRPr="00266B6D">
        <w:rPr>
          <w:u w:val="single"/>
        </w:rPr>
        <w:t>However, project Obama, although partially successful, it has largely failed.</w:t>
      </w:r>
      <w:r w:rsidRPr="00266B6D">
        <w:t xml:space="preserve"> President Obama can be given credit for Iran’s decision to accept the détente with the US, Syria’s willingness to destroy its chemical weapons, US Navy Seal’s spectacular assassination of Osama bin Laden, and his successful approach to stemming the country’s downward economic spiral. </w:t>
      </w:r>
      <w:r w:rsidRPr="00266B6D">
        <w:rPr>
          <w:u w:val="single"/>
        </w:rPr>
        <w:t>Nevertheless, his foreign policy flops appear more stunning. The Arab world is clearly on fire with dangerous political upheavals and unrelenting violence. The White House will have to accept a fair share of the blame for the Libyan chaos, Egyptian instability, the interminable civil war in Syria, and the North Korean nuclear tenacity. Additionally, the US is not in a position to inspire confidence among its Asian allies at the time of growing Chinese assertiveness.</w:t>
      </w:r>
      <w:r w:rsidRPr="00266B6D">
        <w:t xml:space="preserve"> All goodwill between India and the US appears to have become a thing of the past following the fierce diplomatic discord sparked by the arrest and perceived mistreatment of an Indian consular officer by the New York Police Department. </w:t>
      </w:r>
      <w:r w:rsidRPr="00266B6D">
        <w:rPr>
          <w:u w:val="single"/>
        </w:rPr>
        <w:t xml:space="preserve">The Marshall Plan aid to Europe in the post World War II period remains in the history books, and the present day US is simply incapable of instituting a similar assistance </w:t>
      </w:r>
      <w:proofErr w:type="spellStart"/>
      <w:r w:rsidRPr="00266B6D">
        <w:rPr>
          <w:u w:val="single"/>
        </w:rPr>
        <w:t>programme</w:t>
      </w:r>
      <w:proofErr w:type="spellEnd"/>
      <w:r w:rsidRPr="00266B6D">
        <w:rPr>
          <w:u w:val="single"/>
        </w:rPr>
        <w:t xml:space="preserve"> to rescue Europe from its current economic calamity. In other words, </w:t>
      </w:r>
      <w:r w:rsidRPr="00266B6D">
        <w:rPr>
          <w:b/>
          <w:u w:val="single"/>
        </w:rPr>
        <w:t>the unipolar world order was already facing the risk of extinction, when Russia’s response to the political turbulence in Ukraine threatened to alter that order.</w:t>
      </w:r>
      <w:r w:rsidRPr="00266B6D">
        <w:t xml:space="preserve"> During the period of Soviet disintegration, pundits could not predict the final outcome of events in Moscow. </w:t>
      </w:r>
      <w:r w:rsidRPr="00266B6D">
        <w:rPr>
          <w:u w:val="single"/>
        </w:rPr>
        <w:t xml:space="preserve">Similarly, in the case of the Ukrainian political turmoil, no one could imagine the speed with which Russian President Vladimir Putin would be able to dismantle Ukrainian political geography and annex Crimea. The Obama administration’s response was slow and meek. Along with the EU, it imposed sanctions against some Russian individuals. </w:t>
      </w:r>
      <w:r w:rsidRPr="00266B6D">
        <w:t xml:space="preserve">Although Russia’s membership from the G8 and its voting rights in the Council of Europe was suspended, no sanctions could be imposed on critical sectors of the Russian economy, and nor could any military measure be contemplated. </w:t>
      </w:r>
      <w:r w:rsidRPr="00266B6D">
        <w:rPr>
          <w:u w:val="single"/>
        </w:rPr>
        <w:t xml:space="preserve">High rhetoric and docile measures highlight Washington’s response. </w:t>
      </w:r>
      <w:r w:rsidRPr="00266B6D">
        <w:rPr>
          <w:b/>
          <w:u w:val="single"/>
        </w:rPr>
        <w:t>All these are the result of the resilience of a resurgent Russia and the relative decline of the US.</w:t>
      </w:r>
      <w:r w:rsidRPr="00266B6D">
        <w:rPr>
          <w:u w:val="single"/>
        </w:rPr>
        <w:t xml:space="preserve"> The US military presence in Europe is far less today compared to that during the height of the Cold War.</w:t>
      </w:r>
      <w:r w:rsidRPr="00266B6D">
        <w:t xml:space="preserve"> There are no US aircraft carrier groups in the Mediterranean; US navy personnel numbers in Europe have reduced to 7000 from 40,000; and army personnel numbers have been reduced to 66,000 from over several hundred thousand in the recent past. </w:t>
      </w:r>
      <w:r w:rsidRPr="00266B6D">
        <w:rPr>
          <w:b/>
          <w:u w:val="single"/>
        </w:rPr>
        <w:t>Reduction in the US military presence has coincided with the increased Russian leverage in Europe</w:t>
      </w:r>
      <w:r w:rsidRPr="00266B6D">
        <w:rPr>
          <w:u w:val="single"/>
        </w:rPr>
        <w:t>, especially in the energy sector.</w:t>
      </w:r>
      <w:r w:rsidRPr="00266B6D">
        <w:t xml:space="preserve"> </w:t>
      </w:r>
      <w:r w:rsidRPr="00266B6D">
        <w:rPr>
          <w:u w:val="single"/>
        </w:rPr>
        <w:t>Germany purchases one-third of Moscow’s gas; Russia accounts for over half of Austria’s gas imports; and Finland imports all of its gas from Russia. Germany’s exports to Russia stand at $40 billion a year; France’s banks have over $50 billion claims from Russia; and UK reaps billions of dollars of profit from the indulgences of Russian Oligarch in London.</w:t>
      </w:r>
      <w:r w:rsidRPr="00266B6D">
        <w:t xml:space="preserve"> How can the US and the EU unite to resist expansion of Russian sway over Ukraine? While the European allies have developed mistrust in the US since the Snowden episode, Asian allies lack credibility in the US in the wake of Chinese muscle flexing. Brazil is upset with the US’s eavesdropping activities and India is more than offended by the State Department’s handling of the </w:t>
      </w:r>
      <w:proofErr w:type="spellStart"/>
      <w:r w:rsidRPr="00266B6D">
        <w:t>Devyani</w:t>
      </w:r>
      <w:proofErr w:type="spellEnd"/>
      <w:r w:rsidRPr="00266B6D">
        <w:t xml:space="preserve"> </w:t>
      </w:r>
      <w:proofErr w:type="spellStart"/>
      <w:r w:rsidRPr="00266B6D">
        <w:t>Khobragade</w:t>
      </w:r>
      <w:proofErr w:type="spellEnd"/>
      <w:r w:rsidRPr="00266B6D">
        <w:t xml:space="preserve"> incident. </w:t>
      </w:r>
      <w:r w:rsidRPr="00266B6D">
        <w:rPr>
          <w:u w:val="single"/>
        </w:rPr>
        <w:t xml:space="preserve">President Obama managed his relations with US allies, strategic partners and emerging powers shoddily, and finds it difficult to deal with Russian advances in Ukraine. South Ossetia, Abkhazia, and Crimea have fallen into Russian hands, and three provinces in Eastern Ukraine seem to be in the queue. </w:t>
      </w:r>
      <w:r w:rsidRPr="00266B6D">
        <w:rPr>
          <w:b/>
          <w:u w:val="single"/>
        </w:rPr>
        <w:t>As the dominoes fall, the unipolar global order also appears to be breaking down.</w:t>
      </w:r>
    </w:p>
    <w:p w14:paraId="5C07B52A" w14:textId="77777777" w:rsidR="001F2093" w:rsidRPr="00266B6D" w:rsidRDefault="001F2093" w:rsidP="001F2093">
      <w:pPr>
        <w:pStyle w:val="Heading4"/>
      </w:pPr>
      <w:r w:rsidRPr="00266B6D">
        <w:t>The Putin Doctrine and Middle Eastern instability demonstrates decline in US international control</w:t>
      </w:r>
    </w:p>
    <w:p w14:paraId="2EBDE8A5" w14:textId="77777777" w:rsidR="001F2093" w:rsidRPr="00266B6D" w:rsidRDefault="001F2093" w:rsidP="001F2093">
      <w:pPr>
        <w:rPr>
          <w:rFonts w:eastAsia="Times New Roman" w:cs="Times New Roman"/>
        </w:rPr>
      </w:pPr>
      <w:proofErr w:type="spellStart"/>
      <w:r w:rsidRPr="00266B6D">
        <w:rPr>
          <w:b/>
        </w:rPr>
        <w:t>Haass</w:t>
      </w:r>
      <w:proofErr w:type="spellEnd"/>
      <w:r w:rsidRPr="00266B6D">
        <w:rPr>
          <w:b/>
        </w:rPr>
        <w:t xml:space="preserve"> ’14</w:t>
      </w:r>
      <w:r w:rsidRPr="00266B6D">
        <w:t xml:space="preserve"> (Richard N. </w:t>
      </w:r>
      <w:proofErr w:type="spellStart"/>
      <w:r w:rsidRPr="00266B6D">
        <w:t>Haass</w:t>
      </w:r>
      <w:proofErr w:type="spellEnd"/>
      <w:r w:rsidRPr="00266B6D">
        <w:t xml:space="preserve">, President of the Council on Foreign Relations, previously served as Director of Policy Planning for the US State Department, “The Unraveling: How to Respond to a Disordered World”, </w:t>
      </w:r>
      <w:hyperlink r:id="rId61" w:history="1">
        <w:r w:rsidRPr="00266B6D">
          <w:rPr>
            <w:rStyle w:val="Hyperlink"/>
          </w:rPr>
          <w:t>https://www.foreignaffairs.com/articles/united-states/2014-10-20/unraveling</w:t>
        </w:r>
      </w:hyperlink>
      <w:r w:rsidRPr="00266B6D">
        <w:t xml:space="preserve">, </w:t>
      </w:r>
      <w:proofErr w:type="spellStart"/>
      <w:r w:rsidRPr="00266B6D">
        <w:rPr>
          <w:i/>
        </w:rPr>
        <w:t>wcp</w:t>
      </w:r>
      <w:proofErr w:type="spellEnd"/>
      <w:r w:rsidRPr="00266B6D">
        <w:t>)</w:t>
      </w:r>
    </w:p>
    <w:p w14:paraId="4692DA5B" w14:textId="77777777" w:rsidR="001F2093" w:rsidRPr="00266B6D" w:rsidRDefault="001F2093" w:rsidP="001F2093">
      <w:r w:rsidRPr="00266B6D">
        <w:t xml:space="preserve">THE CAUSES OF THE PROBLEM </w:t>
      </w:r>
      <w:r w:rsidRPr="00266B6D">
        <w:rPr>
          <w:u w:val="single"/>
        </w:rPr>
        <w:t>Just why have things begun to unravel?</w:t>
      </w:r>
      <w:r w:rsidRPr="00266B6D">
        <w:t xml:space="preserve"> For various reasons, some structural, others volitional. </w:t>
      </w:r>
      <w:r w:rsidRPr="00266B6D">
        <w:rPr>
          <w:b/>
          <w:u w:val="single"/>
        </w:rPr>
        <w:t>In the Middle East</w:t>
      </w:r>
      <w:r w:rsidRPr="00266B6D">
        <w:rPr>
          <w:u w:val="single"/>
        </w:rPr>
        <w:t xml:space="preserve">, for example, </w:t>
      </w:r>
      <w:r w:rsidRPr="00266B6D">
        <w:rPr>
          <w:b/>
          <w:u w:val="single"/>
        </w:rPr>
        <w:t>order has been undermined by a tradition of top-heavy, often corrupt, and illegitimate governments; minimal civil society; the curse of abundant energy resources</w:t>
      </w:r>
      <w:r w:rsidRPr="00266B6D">
        <w:t xml:space="preserve"> (which often retard economic and political reform); </w:t>
      </w:r>
      <w:r w:rsidRPr="00266B6D">
        <w:rPr>
          <w:u w:val="single"/>
        </w:rPr>
        <w:t>poor educational systems; and various religion-related problems, such as sectarian division, fights between moderates and radicals, and the lack of a clear and widely accepted line between religious and secular spheres.</w:t>
      </w:r>
      <w:r w:rsidRPr="00266B6D">
        <w:t xml:space="preserve"> But outside actions have added to the problems, from poorly drawn national borders to recent interventions. </w:t>
      </w:r>
      <w:r w:rsidRPr="00266B6D">
        <w:rPr>
          <w:u w:val="single"/>
        </w:rPr>
        <w:t>With more than a decade of hindsight, the decision of the United States to oust Saddam and remake Iraq looks even more mistaken than it did at the time.</w:t>
      </w:r>
      <w:r w:rsidRPr="00266B6D">
        <w:t xml:space="preserve"> It is not just that the articulated reason for the war-ridding Saddam of weapons of mass destruction-was shown to be faulty. </w:t>
      </w:r>
      <w:r w:rsidRPr="00266B6D">
        <w:rPr>
          <w:u w:val="single"/>
        </w:rPr>
        <w:t>What looms even larger in retrospect is the fact that removing Saddam and empowering Iraq's Shiite majority shifted the country from balancing Iranian strategic ambitions to serving them, in the process exacerbating frictions between Sunni and Shiite Muslims within the country and the region at large.</w:t>
      </w:r>
      <w:r w:rsidRPr="00266B6D">
        <w:t xml:space="preserve"> Nor did regime change have better results in two other countries where it was achieved. </w:t>
      </w:r>
      <w:r w:rsidRPr="00266B6D">
        <w:rPr>
          <w:u w:val="single"/>
        </w:rPr>
        <w:t>In Egypt, the American call for President Hosni Mubarak to leave office contributed to the polarization of the society</w:t>
      </w:r>
      <w:r w:rsidRPr="00266B6D">
        <w:t xml:space="preserve">. Subsequent events demonstrated that Egypt was not yet ready for a democratic transition, and U.S. withdrawal of support from a longtime friend and ally raised questions elsewhere (most notably in other Arab capitals) about the dependability of Washington's commitments. </w:t>
      </w:r>
      <w:r w:rsidRPr="00266B6D">
        <w:rPr>
          <w:u w:val="single"/>
        </w:rPr>
        <w:t>In Libya, meanwhile, the removal of Muammar al-Qaddafi by a combined U.S. and European effort helped create a failed state, one increasingly dominated by militias and terrorists.</w:t>
      </w:r>
      <w:r w:rsidRPr="00266B6D">
        <w:t xml:space="preserve"> The uncertain necessity of the intervention itself was compounded by the lack of effective follow-up, and the entire exercise-coming as it did a few years after Qaddafi had been induced to give up his unconventional weapons programs-probably increased the perceived value of nuclear weapons and reduced the likelihood of getting other states to follow Qaddafi's example. </w:t>
      </w:r>
      <w:r w:rsidRPr="00266B6D">
        <w:rPr>
          <w:u w:val="single"/>
        </w:rPr>
        <w:t>In Syria, the United States expressed support for the ouster of President Bashar al-Assad and then did little to bring it about. Obama went on to make a bad situation worse by articulating a set of redlines involving Syrian use of chemical munitions and then failing to act even when those lines were clearly crossed. This demoralized what opposition there was, forfeited a rare opportunity to weaken the government and change the momentum of the civil war, and helped usher in a context in which the Islamic State of Iraq and al-Sham (</w:t>
      </w:r>
      <w:proofErr w:type="spellStart"/>
      <w:r w:rsidRPr="00266B6D">
        <w:rPr>
          <w:u w:val="single"/>
        </w:rPr>
        <w:t>isis</w:t>
      </w:r>
      <w:proofErr w:type="spellEnd"/>
      <w:r w:rsidRPr="00266B6D">
        <w:rPr>
          <w:u w:val="single"/>
        </w:rPr>
        <w:t>), which has declared itself the Islamic State, could flourish.</w:t>
      </w:r>
      <w:r w:rsidRPr="00266B6D">
        <w:t xml:space="preserve"> </w:t>
      </w:r>
      <w:r w:rsidRPr="00266B6D">
        <w:rPr>
          <w:b/>
          <w:u w:val="single"/>
        </w:rPr>
        <w:t>The gap between rhetoric and action also further contributed to perceptions of American unreliability.</w:t>
      </w:r>
      <w:r w:rsidRPr="00266B6D">
        <w:t xml:space="preserve"> In Asia, too, the chief criticism that can be levied against U.S. policy is one of omission. </w:t>
      </w:r>
      <w:r w:rsidRPr="00266B6D">
        <w:rPr>
          <w:u w:val="single"/>
        </w:rPr>
        <w:t>As structural trends have increased the risks of traditional interstate conflict, Washington has failed to move in a determined fashion to stabilize the situation-not raising the U.S. military's presence in the region significantly in order to reassure allies and ward off challengers, doing little to build domestic support for a regional trade pact, and pursuing insufficiently active or sustained consultations to shape the thinking and actions of local leaders.</w:t>
      </w:r>
      <w:r w:rsidRPr="00266B6D">
        <w:t xml:space="preserve"> </w:t>
      </w:r>
      <w:r w:rsidRPr="00266B6D">
        <w:rPr>
          <w:b/>
          <w:u w:val="single"/>
        </w:rPr>
        <w:t>With regard to Russia, both internal and external factors have contributed to the deterioration of the situation.</w:t>
      </w:r>
      <w:r w:rsidRPr="00266B6D">
        <w:rPr>
          <w:u w:val="single"/>
        </w:rPr>
        <w:t xml:space="preserve"> Putin himself chose to consolidate his political and economic power and adopt a foreign policy that increasingly characterizes Russia as an opponent of an international order defined and led by the United States.</w:t>
      </w:r>
      <w:r w:rsidRPr="00266B6D">
        <w:t xml:space="preserve"> But U.S. and Western policy have not always encouraged more constructive choices on his part. Disregarding Winston Churchill's famous dictum about how to treat a beaten enemy, the West displayed little magnanimity in the aftermath of its victory in the Cold War. </w:t>
      </w:r>
      <w:proofErr w:type="spellStart"/>
      <w:proofErr w:type="gramStart"/>
      <w:r w:rsidRPr="00266B6D">
        <w:t>Nato</w:t>
      </w:r>
      <w:proofErr w:type="spellEnd"/>
      <w:proofErr w:type="gramEnd"/>
      <w:r w:rsidRPr="00266B6D">
        <w:t xml:space="preserve"> enlargement was seen by many Russians as a humiliation, a betrayal, or both. More could have been made of the Partnership for Peace, a program designed to foster better relations between Russia and the alliance. Alternatively, Russia could have been asked to join </w:t>
      </w:r>
      <w:proofErr w:type="spellStart"/>
      <w:r w:rsidRPr="00266B6D">
        <w:t>nato</w:t>
      </w:r>
      <w:proofErr w:type="spellEnd"/>
      <w:r w:rsidRPr="00266B6D">
        <w:t xml:space="preserve">, an outcome that would have made little military difference, as </w:t>
      </w:r>
      <w:proofErr w:type="spellStart"/>
      <w:r w:rsidRPr="00266B6D">
        <w:t>nato</w:t>
      </w:r>
      <w:proofErr w:type="spellEnd"/>
      <w:r w:rsidRPr="00266B6D">
        <w:t xml:space="preserve"> has become less of an alliance in the classic sense than a standing pool of potential contributors to "coalitions of the willing." Arms control, one of the few domains in which Russia could lay claim to still being a great power, was shunted to the side as unilateralism and minimalist treaties became the norm. Russian policy might have evolved the way it has anyway, even if the United States and the West overall had been more generous and welcoming, but Western policy increased the odds of such an outcome. As for global governance, international accords are often hard to come by for many reasons. </w:t>
      </w:r>
      <w:r w:rsidRPr="00266B6D">
        <w:rPr>
          <w:u w:val="single"/>
        </w:rPr>
        <w:t>The sheer number of states makes consensus difficult or impossible. So, too, do divergent national interests. As a result, attempts to construct new global arrangements to foster trade and frustrate climate change have foundered.</w:t>
      </w:r>
      <w:r w:rsidRPr="00266B6D">
        <w:t xml:space="preserve"> Sometimes countries just disagree on what is to be done and what they are prepared to sacrifice to achieve a goal, or they are reluctant to support an initiative for fear of setting a precedent that could be used against them later. </w:t>
      </w:r>
      <w:r w:rsidRPr="00266B6D">
        <w:rPr>
          <w:u w:val="single"/>
        </w:rPr>
        <w:t>There is thus decidedly less of an "international community" than the frequent use of the phrase would suggest. Once again, however, in recent years, developments in and actions by the United States have contributed to the problem</w:t>
      </w:r>
      <w:r w:rsidRPr="00266B6D">
        <w:t xml:space="preserve">. The post-Cold War order was premised on U.S. primacy, which was a function of not just U.S. power but also U.S. influence, reflecting a willingness on the part of others to accept the United States' lead. </w:t>
      </w:r>
      <w:r w:rsidRPr="00266B6D">
        <w:rPr>
          <w:b/>
          <w:u w:val="single"/>
        </w:rPr>
        <w:t>This influence has suffered from what is generally perceived as a series of failures or errors</w:t>
      </w:r>
      <w:r w:rsidRPr="00266B6D">
        <w:rPr>
          <w:u w:val="single"/>
        </w:rPr>
        <w:t>, including lax economic regulation that contributed to the financial crisis, overly aggressive national security policies that trampled international norms, and domestic administrative incompetence and political dysfunction.</w:t>
      </w:r>
      <w:r w:rsidRPr="00266B6D">
        <w:t xml:space="preserve"> Order has unraveled, in short, thanks to a confluence of three trends. </w:t>
      </w:r>
      <w:r w:rsidRPr="00266B6D">
        <w:rPr>
          <w:b/>
          <w:u w:val="single"/>
        </w:rPr>
        <w:t>Power in the world has diffused across a greater number and range of actors</w:t>
      </w:r>
      <w:r w:rsidRPr="00266B6D">
        <w:rPr>
          <w:u w:val="single"/>
        </w:rPr>
        <w:t xml:space="preserve">. Respect for the American economic and political model has diminished. And </w:t>
      </w:r>
      <w:r w:rsidRPr="00266B6D">
        <w:rPr>
          <w:b/>
          <w:u w:val="single"/>
        </w:rPr>
        <w:t>specific U.S. policy choices</w:t>
      </w:r>
      <w:r w:rsidRPr="00266B6D">
        <w:rPr>
          <w:u w:val="single"/>
        </w:rPr>
        <w:t xml:space="preserve">, especially in the Middle East, </w:t>
      </w:r>
      <w:r w:rsidRPr="00266B6D">
        <w:rPr>
          <w:b/>
          <w:u w:val="single"/>
        </w:rPr>
        <w:t>have raised doubts about American judgment and the reliability of the United States' threats and promises</w:t>
      </w:r>
      <w:r w:rsidRPr="00266B6D">
        <w:rPr>
          <w:u w:val="single"/>
        </w:rPr>
        <w:t>. The net result is that while the United States' absolute strength remains considerable, American influence has diminished.</w:t>
      </w:r>
    </w:p>
    <w:p w14:paraId="4EFE362E" w14:textId="77777777" w:rsidR="00411256" w:rsidRPr="00266B6D" w:rsidRDefault="00411256" w:rsidP="00411256">
      <w:pPr>
        <w:pStyle w:val="Heading4"/>
      </w:pPr>
      <w:r w:rsidRPr="00266B6D">
        <w:t>Ukraine crisis signals end of US global domination</w:t>
      </w:r>
    </w:p>
    <w:p w14:paraId="09715AD5" w14:textId="77777777" w:rsidR="00411256" w:rsidRPr="00266B6D" w:rsidRDefault="00411256" w:rsidP="00411256">
      <w:pPr>
        <w:rPr>
          <w:rFonts w:eastAsia="Times New Roman" w:cs="Times New Roman"/>
          <w:sz w:val="20"/>
          <w:szCs w:val="20"/>
        </w:rPr>
      </w:pPr>
      <w:proofErr w:type="spellStart"/>
      <w:r w:rsidRPr="00266B6D">
        <w:rPr>
          <w:rFonts w:eastAsia="Times New Roman" w:cs="Times New Roman"/>
          <w:b/>
          <w:sz w:val="20"/>
          <w:szCs w:val="20"/>
        </w:rPr>
        <w:t>Korolev</w:t>
      </w:r>
      <w:proofErr w:type="spellEnd"/>
      <w:r w:rsidRPr="00266B6D">
        <w:rPr>
          <w:rFonts w:eastAsia="Times New Roman" w:cs="Times New Roman"/>
          <w:b/>
          <w:sz w:val="20"/>
          <w:szCs w:val="20"/>
        </w:rPr>
        <w:t xml:space="preserve"> ’14 </w:t>
      </w:r>
      <w:r w:rsidRPr="00266B6D">
        <w:rPr>
          <w:rFonts w:eastAsia="Times New Roman" w:cs="Times New Roman"/>
          <w:sz w:val="20"/>
          <w:szCs w:val="20"/>
        </w:rPr>
        <w:t xml:space="preserve">(Alexander </w:t>
      </w:r>
      <w:proofErr w:type="spellStart"/>
      <w:r w:rsidRPr="00266B6D">
        <w:rPr>
          <w:rFonts w:eastAsia="Times New Roman" w:cs="Times New Roman"/>
          <w:sz w:val="20"/>
          <w:szCs w:val="20"/>
        </w:rPr>
        <w:t>Korolev</w:t>
      </w:r>
      <w:proofErr w:type="spellEnd"/>
      <w:r w:rsidRPr="00266B6D">
        <w:rPr>
          <w:rFonts w:eastAsia="Times New Roman" w:cs="Times New Roman"/>
          <w:sz w:val="20"/>
          <w:szCs w:val="20"/>
        </w:rPr>
        <w:t xml:space="preserve">, Post-Doctoral Fellow in Center on Asia and Globalization @ </w:t>
      </w:r>
      <w:proofErr w:type="spellStart"/>
      <w:r w:rsidRPr="00266B6D">
        <w:rPr>
          <w:rFonts w:eastAsia="Times New Roman" w:cs="Times New Roman"/>
          <w:sz w:val="20"/>
          <w:szCs w:val="20"/>
        </w:rPr>
        <w:t>USingapore</w:t>
      </w:r>
      <w:proofErr w:type="spellEnd"/>
      <w:r w:rsidRPr="00266B6D">
        <w:rPr>
          <w:rFonts w:eastAsia="Times New Roman" w:cs="Times New Roman"/>
          <w:sz w:val="20"/>
          <w:szCs w:val="20"/>
        </w:rPr>
        <w:t xml:space="preserve">, “The Ukrainian Crisis and the End of the Cold War”, 4/9/14, </w:t>
      </w:r>
      <w:proofErr w:type="spellStart"/>
      <w:r w:rsidRPr="00266B6D">
        <w:rPr>
          <w:rFonts w:eastAsia="Times New Roman" w:cs="Times New Roman"/>
          <w:i/>
          <w:sz w:val="20"/>
          <w:szCs w:val="20"/>
        </w:rPr>
        <w:t>wcp</w:t>
      </w:r>
      <w:proofErr w:type="spellEnd"/>
      <w:r w:rsidRPr="00266B6D">
        <w:rPr>
          <w:rFonts w:eastAsia="Times New Roman" w:cs="Times New Roman"/>
          <w:sz w:val="20"/>
          <w:szCs w:val="20"/>
        </w:rPr>
        <w:t>)</w:t>
      </w:r>
    </w:p>
    <w:p w14:paraId="5CB641DE" w14:textId="77777777" w:rsidR="00411256" w:rsidRPr="00266B6D" w:rsidRDefault="00411256" w:rsidP="00411256">
      <w:pPr>
        <w:rPr>
          <w:b/>
        </w:rPr>
      </w:pPr>
      <w:r w:rsidRPr="00266B6D">
        <w:rPr>
          <w:u w:val="single"/>
        </w:rPr>
        <w:t xml:space="preserve">The systemic changes reside in the fact that </w:t>
      </w:r>
      <w:r w:rsidRPr="00266B6D">
        <w:rPr>
          <w:b/>
          <w:u w:val="single"/>
        </w:rPr>
        <w:t xml:space="preserve">the American </w:t>
      </w:r>
      <w:proofErr w:type="spellStart"/>
      <w:r w:rsidRPr="00266B6D">
        <w:rPr>
          <w:b/>
          <w:u w:val="single"/>
        </w:rPr>
        <w:t>Unipole</w:t>
      </w:r>
      <w:proofErr w:type="spellEnd"/>
      <w:r w:rsidRPr="00266B6D">
        <w:rPr>
          <w:b/>
          <w:u w:val="single"/>
        </w:rPr>
        <w:t xml:space="preserve"> has found itself in a world it does not control anymore.</w:t>
      </w:r>
      <w:r w:rsidRPr="00266B6D">
        <w:rPr>
          <w:u w:val="single"/>
        </w:rPr>
        <w:t xml:space="preserve"> Despite the fact that the power threshold of balancing against the United States is still high</w:t>
      </w:r>
      <w:r w:rsidRPr="00266B6D">
        <w:t xml:space="preserve"> (</w:t>
      </w:r>
      <w:proofErr w:type="spellStart"/>
      <w:r w:rsidRPr="00266B6D">
        <w:t>America</w:t>
      </w:r>
      <w:r w:rsidRPr="00266B6D">
        <w:rPr>
          <w:rFonts w:ascii="Times New Roman" w:hAnsi="Times New Roman" w:cs="Times New Roman"/>
        </w:rPr>
        <w:t>‟</w:t>
      </w:r>
      <w:r w:rsidRPr="00266B6D">
        <w:t>s</w:t>
      </w:r>
      <w:proofErr w:type="spellEnd"/>
      <w:r w:rsidRPr="00266B6D">
        <w:t xml:space="preserve"> material primacy is still uncompromised), </w:t>
      </w:r>
      <w:r w:rsidRPr="00266B6D">
        <w:rPr>
          <w:u w:val="single"/>
        </w:rPr>
        <w:t>other important conditions of unipolar standing, such as the effectiveness of the American Grand Strategy, the benevolent image of it and its policies, and unavailability of allies outside the U.S. alliance system have been severely undermined.</w:t>
      </w:r>
      <w:r w:rsidRPr="00266B6D">
        <w:t xml:space="preserve"> </w:t>
      </w:r>
      <w:r w:rsidRPr="00266B6D">
        <w:rPr>
          <w:u w:val="single"/>
        </w:rPr>
        <w:t>Failures in Iraq and Afghanistan, the damage the financial meltdown has done to the “American brand” and liberal world order, obvious foreign policy defeats in Syria as well as soft-power undermining whistle-blowers fleeing to what Mr. Romney calls “America</w:t>
      </w:r>
      <w:r w:rsidRPr="00266B6D">
        <w:rPr>
          <w:rFonts w:cs="Times New Roman"/>
          <w:u w:val="single"/>
        </w:rPr>
        <w:t>’</w:t>
      </w:r>
      <w:r w:rsidRPr="00266B6D">
        <w:rPr>
          <w:u w:val="single"/>
        </w:rPr>
        <w:t xml:space="preserve">s number one geopolitical foe” have undermined the predominance of American </w:t>
      </w:r>
      <w:proofErr w:type="spellStart"/>
      <w:r w:rsidRPr="00266B6D">
        <w:rPr>
          <w:u w:val="single"/>
        </w:rPr>
        <w:t>unipolarity</w:t>
      </w:r>
      <w:proofErr w:type="spellEnd"/>
      <w:r w:rsidRPr="00266B6D">
        <w:t xml:space="preserve">. At the same time, </w:t>
      </w:r>
      <w:r w:rsidRPr="00266B6D">
        <w:rPr>
          <w:u w:val="single"/>
        </w:rPr>
        <w:t>inability of the United States to obtain the European state</w:t>
      </w:r>
      <w:r w:rsidRPr="00266B6D">
        <w:rPr>
          <w:rFonts w:cs="Times New Roman"/>
          <w:u w:val="single"/>
        </w:rPr>
        <w:t>’s</w:t>
      </w:r>
      <w:r w:rsidRPr="00266B6D">
        <w:rPr>
          <w:u w:val="single"/>
        </w:rPr>
        <w:t xml:space="preserve"> support of the American </w:t>
      </w:r>
      <w:proofErr w:type="spellStart"/>
      <w:r w:rsidRPr="00266B6D">
        <w:rPr>
          <w:u w:val="single"/>
        </w:rPr>
        <w:t>hard-line</w:t>
      </w:r>
      <w:proofErr w:type="spellEnd"/>
      <w:r w:rsidRPr="00266B6D">
        <w:rPr>
          <w:u w:val="single"/>
        </w:rPr>
        <w:t xml:space="preserve"> approach toward Russia during the Russo-Georgian war in 2008 and now during the Ukrainian crisis demonstrates the fact that the legitimacy of American leadership in European affairs has diminished, and that </w:t>
      </w:r>
      <w:r w:rsidRPr="00266B6D">
        <w:rPr>
          <w:b/>
          <w:u w:val="single"/>
        </w:rPr>
        <w:t>there are serious cracks in the system of alliances created by the U.S.</w:t>
      </w:r>
      <w:r w:rsidRPr="00266B6D">
        <w:rPr>
          <w:u w:val="single"/>
        </w:rPr>
        <w:t xml:space="preserve"> during and after the Cold War. </w:t>
      </w:r>
      <w:r w:rsidRPr="00266B6D">
        <w:t xml:space="preserve">If the European participants of NATO do not support American policy initiatives, NATO can go from being an instrument of American policy, to a mechanism for containing the U.S. And Russia, in fact, managed to contain the United States through some European NATO participants, especially Germany and France. </w:t>
      </w:r>
      <w:r w:rsidRPr="00266B6D">
        <w:rPr>
          <w:u w:val="single"/>
        </w:rPr>
        <w:t xml:space="preserve">After the period of unquestioned domination during the unipolar interlude of the 1990s, these developments now manifest </w:t>
      </w:r>
      <w:r w:rsidRPr="00266B6D">
        <w:rPr>
          <w:b/>
          <w:u w:val="single"/>
        </w:rPr>
        <w:t>the beginning of a painful for America “return to normalcy.”</w:t>
      </w:r>
      <w:r w:rsidRPr="00266B6D">
        <w:t xml:space="preserve"> During this process, the anti-Russian blinkers are dangerous because not only do they misinform the general public about </w:t>
      </w:r>
      <w:proofErr w:type="spellStart"/>
      <w:r w:rsidRPr="00266B6D">
        <w:t>Russia</w:t>
      </w:r>
      <w:r w:rsidRPr="00266B6D">
        <w:rPr>
          <w:rFonts w:ascii="Times New Roman" w:hAnsi="Times New Roman" w:cs="Times New Roman"/>
        </w:rPr>
        <w:t>‟</w:t>
      </w:r>
      <w:r w:rsidRPr="00266B6D">
        <w:t>s</w:t>
      </w:r>
      <w:proofErr w:type="spellEnd"/>
      <w:r w:rsidRPr="00266B6D">
        <w:t xml:space="preserve"> real stand on the Ukrainian issue, but they also tie American policy makers closely to the constructed anti-Russian sentiment limiting their capacity to undertake a more balanced foreign policy, necessary for the avoidance of further overstretches of an already overstretched empire. </w:t>
      </w:r>
      <w:r w:rsidRPr="00266B6D">
        <w:rPr>
          <w:u w:val="single"/>
        </w:rPr>
        <w:t>Cornering Russia on the issue of Ukraine is dangerous for the maintenance of the Western world order because Russia, due to its geography, is much more powerful than it seems to be.</w:t>
      </w:r>
      <w:r w:rsidRPr="00266B6D">
        <w:t xml:space="preserve"> As the Russo Georgian war of 2008 has demonstrated, its capacity to project power in its salient environment is much higher than the raw figures of population, GDP, military expenditure, military personnel as well as </w:t>
      </w:r>
      <w:proofErr w:type="spellStart"/>
      <w:r w:rsidRPr="00266B6D">
        <w:t>rumours</w:t>
      </w:r>
      <w:proofErr w:type="spellEnd"/>
      <w:r w:rsidRPr="00266B6D">
        <w:t xml:space="preserve"> about Russia</w:t>
      </w:r>
      <w:r w:rsidRPr="00266B6D">
        <w:rPr>
          <w:rFonts w:cs="Times New Roman"/>
        </w:rPr>
        <w:t>’s</w:t>
      </w:r>
      <w:r w:rsidRPr="00266B6D">
        <w:t xml:space="preserve"> military backwardness might suggest. The possibility of direct military engagement of the United States, (not to mention E.U. members), next to Russian borders is highly unlikely. </w:t>
      </w:r>
      <w:r w:rsidRPr="00266B6D">
        <w:rPr>
          <w:u w:val="single"/>
        </w:rPr>
        <w:t>At the same time, due to scarce economic links between Russia and the United States and strong energy dependence of Europe on Russia, Putin can remain fairly indifferent to American calls to impose sanctions on Russia. Moreover, Russian politicians have warned their American and European counterparts that they will also impose retaliatory sanctions, not necessarily symmetrical way. The Western containment toolkit, therefore, is rather limited.</w:t>
      </w:r>
      <w:r w:rsidRPr="00266B6D">
        <w:t xml:space="preserve"> The inability of the West to contain Russia geopolitically and its simultaneous failure to find a peaceful common ground with Russia on the Ukrainian Crisis has provoked cascades of Russo-phobic hysteria in the West. </w:t>
      </w:r>
      <w:r w:rsidRPr="00266B6D">
        <w:rPr>
          <w:u w:val="single"/>
        </w:rPr>
        <w:t xml:space="preserve">Meanwhile, Putin has, again, successfully beaten his western counterparts at geopolitical chess game by gainfully changing </w:t>
      </w:r>
      <w:proofErr w:type="spellStart"/>
      <w:r w:rsidRPr="00266B6D">
        <w:rPr>
          <w:u w:val="single"/>
        </w:rPr>
        <w:t>Russia</w:t>
      </w:r>
      <w:r w:rsidRPr="00266B6D">
        <w:rPr>
          <w:rFonts w:ascii="Times New Roman" w:hAnsi="Times New Roman" w:cs="Times New Roman"/>
          <w:u w:val="single"/>
        </w:rPr>
        <w:t>‟</w:t>
      </w:r>
      <w:r w:rsidRPr="00266B6D">
        <w:rPr>
          <w:u w:val="single"/>
        </w:rPr>
        <w:t>s</w:t>
      </w:r>
      <w:proofErr w:type="spellEnd"/>
      <w:r w:rsidRPr="00266B6D">
        <w:rPr>
          <w:u w:val="single"/>
        </w:rPr>
        <w:t xml:space="preserve"> national geographic map. Regardless of different normative interpretations, brining Crimea – an extremely important geostrategic asset with predominantly Russian population and crucially important military bases – back to Russia is a substantial geopolitical victory.</w:t>
      </w:r>
      <w:r w:rsidRPr="00266B6D">
        <w:t xml:space="preserve"> Despite being </w:t>
      </w:r>
      <w:proofErr w:type="spellStart"/>
      <w:r w:rsidRPr="00266B6D">
        <w:t>dehumanised</w:t>
      </w:r>
      <w:proofErr w:type="spellEnd"/>
      <w:r w:rsidRPr="00266B6D">
        <w:t xml:space="preserve"> by the Western media, the Russian “annexation” of Crimea has caused zero civilian casualties and was accompanied by a popular referendum – a striking contrast to the Western military interventions known so far. </w:t>
      </w:r>
      <w:r w:rsidRPr="00266B6D">
        <w:rPr>
          <w:b/>
          <w:u w:val="single"/>
        </w:rPr>
        <w:t>Putin has won</w:t>
      </w:r>
      <w:r w:rsidRPr="00266B6D">
        <w:rPr>
          <w:u w:val="single"/>
        </w:rPr>
        <w:t>. The United States and its Western supporters, in turn, have to register still another crushing failure on their side and to add it to the existing list of the recent diplomatic failures. In an attempt to castigate Russia, American government is now making big normative claims it cannot deliver anymore. This strongly undermines the superpower</w:t>
      </w:r>
      <w:r w:rsidRPr="00266B6D">
        <w:rPr>
          <w:rFonts w:cs="Times New Roman"/>
          <w:u w:val="single"/>
        </w:rPr>
        <w:t>’</w:t>
      </w:r>
      <w:r w:rsidRPr="00266B6D">
        <w:rPr>
          <w:u w:val="single"/>
        </w:rPr>
        <w:t xml:space="preserve">s credibility. In this light, </w:t>
      </w:r>
      <w:r w:rsidRPr="00266B6D">
        <w:rPr>
          <w:b/>
          <w:u w:val="single"/>
        </w:rPr>
        <w:t>it would hardly be a gross exaggeration to say that the Ukrainian crisis marks the end of American and, in a broader sense, Western global domination.</w:t>
      </w:r>
    </w:p>
    <w:p w14:paraId="0ACFBBCA" w14:textId="77777777" w:rsidR="001F2093" w:rsidRPr="00266B6D" w:rsidRDefault="001F2093" w:rsidP="001F2093"/>
    <w:p w14:paraId="2B216F5D" w14:textId="77777777" w:rsidR="00411256" w:rsidRPr="00266B6D" w:rsidRDefault="00411256" w:rsidP="001F2093">
      <w:pPr>
        <w:rPr>
          <w:rStyle w:val="Emphasis"/>
        </w:rPr>
      </w:pPr>
    </w:p>
    <w:p w14:paraId="07CC11FA" w14:textId="77777777" w:rsidR="0013465F" w:rsidRPr="00266B6D" w:rsidRDefault="0013465F" w:rsidP="0013465F">
      <w:pPr>
        <w:pStyle w:val="Heading2"/>
      </w:pPr>
      <w:r w:rsidRPr="00266B6D">
        <w:t xml:space="preserve">--specific scenarios </w:t>
      </w:r>
    </w:p>
    <w:p w14:paraId="3ADA5007" w14:textId="5832949B" w:rsidR="0013465F" w:rsidRPr="00266B6D" w:rsidRDefault="007F4CA9" w:rsidP="004502C0">
      <w:pPr>
        <w:pStyle w:val="Heading3"/>
        <w:tabs>
          <w:tab w:val="left" w:pos="8010"/>
        </w:tabs>
      </w:pPr>
      <w:bookmarkStart w:id="4" w:name="_GoBack"/>
      <w:bookmarkEnd w:id="4"/>
      <w:r w:rsidRPr="00266B6D">
        <w:t xml:space="preserve">--china </w:t>
      </w:r>
    </w:p>
    <w:p w14:paraId="643CFCD3" w14:textId="77777777" w:rsidR="00296B34" w:rsidRPr="00266B6D" w:rsidRDefault="00296B34" w:rsidP="00296B34">
      <w:pPr>
        <w:pStyle w:val="Heading4"/>
      </w:pPr>
      <w:r w:rsidRPr="00266B6D">
        <w:t>U.S. hegemony risk</w:t>
      </w:r>
      <w:r w:rsidR="00E827CE" w:rsidRPr="00266B6D">
        <w:t>s</w:t>
      </w:r>
      <w:r w:rsidRPr="00266B6D">
        <w:t xml:space="preserve"> great power war with China </w:t>
      </w:r>
    </w:p>
    <w:p w14:paraId="12BC1428" w14:textId="77777777" w:rsidR="00296B34" w:rsidRPr="00266B6D" w:rsidRDefault="00296B34" w:rsidP="00296B34">
      <w:proofErr w:type="spellStart"/>
      <w:r w:rsidRPr="00266B6D">
        <w:rPr>
          <w:rStyle w:val="Style13ptBold"/>
        </w:rPr>
        <w:t>Ikenberry</w:t>
      </w:r>
      <w:proofErr w:type="spellEnd"/>
      <w:r w:rsidRPr="00266B6D">
        <w:rPr>
          <w:rStyle w:val="Style13ptBold"/>
        </w:rPr>
        <w:t xml:space="preserve"> 14</w:t>
      </w:r>
      <w:r w:rsidRPr="00266B6D">
        <w:t xml:space="preserve"> -- PhD, Albert G. Milbank Professor of Politics and International Affairs at Princeton University in the Department of Politics and the Woodrow Wilson School of Public and International Affairs (G. John,  “From Hegemony to the Balance of Power,” http://www.dbpia.co.kr.proxy.lib.umich.edu/Journal/ArticleDetail/3570128, p. 51-53, tony)</w:t>
      </w:r>
    </w:p>
    <w:p w14:paraId="545DEC6A" w14:textId="77777777" w:rsidR="007F4CA9" w:rsidRPr="00266B6D" w:rsidRDefault="007F4CA9" w:rsidP="007F4CA9">
      <w:r w:rsidRPr="00266B6D">
        <w:rPr>
          <w:rStyle w:val="StyleUnderline"/>
        </w:rPr>
        <w:t>This old U.S.-led regional system is now giving way to something new</w:t>
      </w:r>
      <w:r w:rsidRPr="00266B6D">
        <w:t>. Fundamentally</w:t>
      </w:r>
      <w:r w:rsidRPr="00266B6D">
        <w:rPr>
          <w:rStyle w:val="StyleUnderline"/>
        </w:rPr>
        <w:t>, this transformation is being driven by the rise of China and the global power transitions currently underway</w:t>
      </w:r>
      <w:r w:rsidRPr="00266B6D">
        <w:t xml:space="preserve">. After two decades of rapid economic growth, </w:t>
      </w:r>
      <w:r w:rsidRPr="00266B6D">
        <w:rPr>
          <w:rStyle w:val="StyleUnderline"/>
        </w:rPr>
        <w:t>China is increasingly in a position to project regional and global power and influence.</w:t>
      </w:r>
      <w:r w:rsidRPr="00266B6D">
        <w:t xml:space="preserve"> Countries in the region that previously have had the United States as their leading trade partner now find China in that position. </w:t>
      </w:r>
      <w:r w:rsidRPr="00266B6D">
        <w:rPr>
          <w:rStyle w:val="StyleUnderline"/>
        </w:rPr>
        <w:t>Old American allies</w:t>
      </w:r>
      <w:r w:rsidRPr="00266B6D">
        <w:t xml:space="preserve"> — such as Japan, South Korea, and Australia — </w:t>
      </w:r>
      <w:r w:rsidRPr="00266B6D">
        <w:rPr>
          <w:rStyle w:val="StyleUnderline"/>
        </w:rPr>
        <w:t>are now economically tied to China, even as they remain security partnerships with the United States</w:t>
      </w:r>
      <w:r w:rsidRPr="00266B6D">
        <w:t xml:space="preserve">. </w:t>
      </w:r>
      <w:r w:rsidRPr="00266B6D">
        <w:rPr>
          <w:rStyle w:val="StyleUnderline"/>
        </w:rPr>
        <w:t xml:space="preserve">China’s massive growth in economic capacity and wealth is providing a platform for a rapid buildup and </w:t>
      </w:r>
      <w:proofErr w:type="spellStart"/>
      <w:r w:rsidRPr="00266B6D">
        <w:rPr>
          <w:rStyle w:val="StyleUnderline"/>
        </w:rPr>
        <w:t>moderniza</w:t>
      </w:r>
      <w:proofErr w:type="spellEnd"/>
      <w:r w:rsidRPr="00266B6D">
        <w:rPr>
          <w:rStyle w:val="StyleUnderline"/>
        </w:rPr>
        <w:t xml:space="preserve"> </w:t>
      </w:r>
      <w:proofErr w:type="spellStart"/>
      <w:r w:rsidRPr="00266B6D">
        <w:rPr>
          <w:rStyle w:val="StyleUnderline"/>
        </w:rPr>
        <w:t>tion</w:t>
      </w:r>
      <w:proofErr w:type="spellEnd"/>
      <w:r w:rsidRPr="00266B6D">
        <w:rPr>
          <w:rStyle w:val="StyleUnderline"/>
        </w:rPr>
        <w:t xml:space="preserve"> of its military power</w:t>
      </w:r>
      <w:r w:rsidRPr="00266B6D">
        <w:t xml:space="preserve">. It </w:t>
      </w:r>
      <w:r w:rsidRPr="00266B6D">
        <w:rPr>
          <w:rStyle w:val="Emphasis"/>
        </w:rPr>
        <w:t>is also pursuing an expanding agenda of regional and global diplomacy.</w:t>
      </w:r>
      <w:r w:rsidRPr="00266B6D">
        <w:t xml:space="preserve"> </w:t>
      </w:r>
      <w:r w:rsidRPr="00266B6D">
        <w:rPr>
          <w:rStyle w:val="StyleUnderline"/>
        </w:rPr>
        <w:t>The United States</w:t>
      </w:r>
      <w:r w:rsidRPr="00266B6D">
        <w:t xml:space="preserve">, in the meantime, </w:t>
      </w:r>
      <w:r w:rsidRPr="00266B6D">
        <w:rPr>
          <w:rStyle w:val="StyleUnderline"/>
        </w:rPr>
        <w:t>has struggled through a period of economic downturn and weakness that has put pressure on its global hegemonic capacities</w:t>
      </w:r>
      <w:r w:rsidRPr="00266B6D">
        <w:t xml:space="preserve">. Out of these shifts, </w:t>
      </w:r>
      <w:r w:rsidRPr="00266B6D">
        <w:rPr>
          <w:rStyle w:val="StyleUnderline"/>
        </w:rPr>
        <w:t>East Asia is undergoing a transition that,</w:t>
      </w:r>
      <w:r w:rsidRPr="00266B6D">
        <w:t xml:space="preserve"> at the broadest level, </w:t>
      </w:r>
      <w:r w:rsidRPr="00266B6D">
        <w:rPr>
          <w:rStyle w:val="StyleUnderline"/>
        </w:rPr>
        <w:t>might be described as a movement from a hegemonic logic to a balance of power logic</w:t>
      </w:r>
      <w:r w:rsidRPr="00266B6D">
        <w:t xml:space="preserve">. In the old hegemonic order, China was largely on the outside. During most of the Cold War, it was relatively weak and peripheral. But today, </w:t>
      </w:r>
      <w:r w:rsidRPr="00266B6D">
        <w:rPr>
          <w:rStyle w:val="Emphasis"/>
        </w:rPr>
        <w:t xml:space="preserve">the lines of authority and power are shifting, and the hegemonic order is eroding </w:t>
      </w:r>
      <w:r w:rsidRPr="00266B6D">
        <w:t xml:space="preserve">— or at least it is being supplemented and complicated by other more traditional balance of power dynamics.10 Indeed, </w:t>
      </w:r>
      <w:r w:rsidRPr="00266B6D">
        <w:rPr>
          <w:rStyle w:val="StyleUnderline"/>
        </w:rPr>
        <w:t>the shift underway in the region might best be seen as a double shift</w:t>
      </w:r>
      <w:r w:rsidRPr="00266B6D">
        <w:t xml:space="preserve">. First, </w:t>
      </w:r>
      <w:r w:rsidRPr="00266B6D">
        <w:rPr>
          <w:rStyle w:val="StyleUnderline"/>
        </w:rPr>
        <w:t>there is a return to more explicit balancing calculations and logics.</w:t>
      </w:r>
      <w:r w:rsidRPr="00266B6D">
        <w:t xml:space="preserve"> Great power politics has returned to the region. </w:t>
      </w:r>
      <w:r w:rsidRPr="00266B6D">
        <w:rPr>
          <w:rStyle w:val="StyleUnderline"/>
        </w:rPr>
        <w:t>The region is returning to balance in the literal sense that the “oversized” American presence in the region is being reduced by the growing presence of China</w:t>
      </w:r>
      <w:r w:rsidRPr="00266B6D">
        <w:t xml:space="preserve">. </w:t>
      </w:r>
      <w:r w:rsidRPr="00266B6D">
        <w:rPr>
          <w:rStyle w:val="Emphasis"/>
        </w:rPr>
        <w:t>This is a “return to balance” in the sense that there is more than one major great power in the region</w:t>
      </w:r>
      <w:r w:rsidRPr="00266B6D">
        <w:t xml:space="preserve">. The United States now has a great power competitor. China is a rising power that is making new geopolitical claims in the region and seeking to establish itself as a regional leader. </w:t>
      </w:r>
      <w:r w:rsidRPr="00266B6D">
        <w:rPr>
          <w:rStyle w:val="StyleUnderline"/>
        </w:rPr>
        <w:t>This development is creating more thinking within the capitals of the region about power balance, alliance commitment, counter-weights, and great power politics</w:t>
      </w:r>
      <w:r w:rsidRPr="00266B6D">
        <w:t xml:space="preserve">.11 Second, there is an expansion of the geopolitical playing field for regional alliance and great power politics. East Asia is no longer a fuller-contained region or sub-region. Increasingly, it is Asia or the Asia-Pacific that is the relevant geographic expanse for politics and economics. India, Australia, and the United States are all in the region. It is Asia — not East Asia — that defines the region. The East Asia Summit is increasingly the diplomatic body that fully encompasses that states that are relevant to regional governance. </w:t>
      </w:r>
      <w:r w:rsidRPr="00266B6D">
        <w:rPr>
          <w:rStyle w:val="StyleUnderline"/>
        </w:rPr>
        <w:t>Out of these developments and shift, it is easy to see why observers are worried about a full “return” to balance of power politics and great power rivalry.</w:t>
      </w:r>
      <w:r w:rsidRPr="00266B6D">
        <w:t xml:space="preserve"> </w:t>
      </w:r>
      <w:r w:rsidRPr="00266B6D">
        <w:rPr>
          <w:rStyle w:val="StyleUnderline"/>
        </w:rPr>
        <w:t>There are more states that are relevant to the maintenance of stable order. The distribution of power is shifting, which creates worries, insecurity, and new possibilities for miscalculations. There is more competition — either bipolar competition between the United States and China or a wider multipolar balance of power dynamic</w:t>
      </w:r>
      <w:r w:rsidRPr="00266B6D">
        <w:t xml:space="preserve">. </w:t>
      </w:r>
      <w:r w:rsidRPr="00266B6D">
        <w:rPr>
          <w:rStyle w:val="StyleUnderline"/>
        </w:rPr>
        <w:t>In a competitive balancing of power system, the “problems of anarchy” threaten to return.</w:t>
      </w:r>
      <w:r w:rsidRPr="00266B6D">
        <w:t xml:space="preserve"> </w:t>
      </w:r>
      <w:r w:rsidRPr="00266B6D">
        <w:rPr>
          <w:rStyle w:val="Emphasis"/>
        </w:rPr>
        <w:t>These are problems of arms racing, security dilemma-driven conflict, risk-taking, and the possibility of war.</w:t>
      </w:r>
      <w:r w:rsidRPr="00266B6D">
        <w:t xml:space="preserve"> If the region truly is shifting from a U.S.-led hegemonic order to a more free-wheeling balancing of power order, the dangers will no doubt mount. </w:t>
      </w:r>
    </w:p>
    <w:p w14:paraId="6FD94519" w14:textId="77777777" w:rsidR="00C50985" w:rsidRPr="00266B6D" w:rsidRDefault="00C50985" w:rsidP="00E827CE"/>
    <w:p w14:paraId="34627BA3" w14:textId="77777777" w:rsidR="00D51D82" w:rsidRPr="00266B6D" w:rsidRDefault="00D51D82" w:rsidP="00D51D82">
      <w:pPr>
        <w:pStyle w:val="Heading4"/>
      </w:pPr>
      <w:r w:rsidRPr="00266B6D">
        <w:t xml:space="preserve">Maintenance of US Hegemony paves the way for World War 3 – Military officials will provoke China to hold primacy </w:t>
      </w:r>
    </w:p>
    <w:p w14:paraId="412DE588" w14:textId="77777777" w:rsidR="00D51D82" w:rsidRPr="00266B6D" w:rsidRDefault="00D51D82" w:rsidP="00D51D82">
      <w:r w:rsidRPr="00266B6D">
        <w:rPr>
          <w:rStyle w:val="Style13ptBold"/>
        </w:rPr>
        <w:t>Whitney, 6-17</w:t>
      </w:r>
      <w:r w:rsidRPr="00266B6D">
        <w:t xml:space="preserve"> – [Mike Whitney, Correspondent at the Centre for Research on Globalization, 6-17-2015</w:t>
      </w:r>
      <w:proofErr w:type="gramStart"/>
      <w:r w:rsidRPr="00266B6D">
        <w:t>,  Seven</w:t>
      </w:r>
      <w:proofErr w:type="gramEnd"/>
      <w:r w:rsidRPr="00266B6D">
        <w:t xml:space="preserve"> Days in May? US Global Hegemony, “Asymmetric Warfare” Directed against China, Global Research | Centre for Research on Globalization, </w:t>
      </w:r>
      <w:hyperlink r:id="rId62" w:history="1">
        <w:r w:rsidRPr="00266B6D">
          <w:rPr>
            <w:rStyle w:val="Hyperlink"/>
          </w:rPr>
          <w:t>http://www.globalresearch.ca/seven-days-in-may-us-global-hegemony-asymmetric-warfare-directed-against-china/5456358</w:t>
        </w:r>
      </w:hyperlink>
      <w:r w:rsidRPr="00266B6D">
        <w:t xml:space="preserve">] </w:t>
      </w:r>
      <w:proofErr w:type="spellStart"/>
      <w:r w:rsidRPr="00266B6D">
        <w:t>Jeong</w:t>
      </w:r>
      <w:proofErr w:type="spellEnd"/>
    </w:p>
    <w:p w14:paraId="7D3CB8D4" w14:textId="18CB7547" w:rsidR="00E827CE" w:rsidRPr="00266B6D" w:rsidRDefault="00D51D82" w:rsidP="00D51D82">
      <w:pPr>
        <w:rPr>
          <w:rStyle w:val="StyleUnderline"/>
        </w:rPr>
      </w:pPr>
      <w:r w:rsidRPr="00266B6D">
        <w:t xml:space="preserve">“Since its founding, </w:t>
      </w:r>
      <w:r w:rsidRPr="00266B6D">
        <w:rPr>
          <w:rStyle w:val="StyleUnderline"/>
        </w:rPr>
        <w:t>the United States has consistently pursued a grand strategy focused on acquiring and maintaining preeminent power over various rivals</w:t>
      </w:r>
      <w:r w:rsidRPr="00266B6D">
        <w:t xml:space="preserve">, </w:t>
      </w:r>
      <w:r w:rsidRPr="00266B6D">
        <w:rPr>
          <w:rStyle w:val="StyleUnderline"/>
        </w:rPr>
        <w:t>first on the North American continent, then in the Western hemisphere, and finally globally.”</w:t>
      </w:r>
      <w:r w:rsidRPr="00266B6D">
        <w:t xml:space="preserve"> -Robert D. </w:t>
      </w:r>
      <w:proofErr w:type="spellStart"/>
      <w:r w:rsidRPr="00266B6D">
        <w:t>Blackwill</w:t>
      </w:r>
      <w:proofErr w:type="spellEnd"/>
      <w:r w:rsidRPr="00266B6D">
        <w:t xml:space="preserve"> and Ashley </w:t>
      </w:r>
      <w:proofErr w:type="spellStart"/>
      <w:r w:rsidRPr="00266B6D">
        <w:t>J.Tellis</w:t>
      </w:r>
      <w:proofErr w:type="spellEnd"/>
      <w:r w:rsidRPr="00266B6D">
        <w:t xml:space="preserve">, </w:t>
      </w:r>
      <w:hyperlink r:id="rId63" w:tgtFrame="_blank" w:history="1">
        <w:r w:rsidRPr="00266B6D">
          <w:t>Revising U.S. Grand Strategy Toward China</w:t>
        </w:r>
      </w:hyperlink>
      <w:r w:rsidRPr="00266B6D">
        <w:t xml:space="preserve">, The Council on Foreign Relations Special Report, March 2015 “It is for the people of Asia to run the affairs of Asia, solve the problems of Asia and uphold the security of Asia.” -Xi Jinping, President of the People’s Republic of China </w:t>
      </w:r>
      <w:r w:rsidRPr="00266B6D">
        <w:rPr>
          <w:rStyle w:val="Emphasis"/>
        </w:rPr>
        <w:t>The United States will do whatever is necessary to maintain its dominant position in the world</w:t>
      </w:r>
      <w:r w:rsidRPr="00266B6D">
        <w:t xml:space="preserve">. Less than two years ago, no one thought that Washington would topple a regime on Moscow’s doorstep, insert a US-backed stooge in Kiev, arm and train neo-Nazi extremists in the Ukrainian Army, instigate and oversee a vicious war of aggression in the East, threaten to deploy NATO to within five hundred miles of the Russian capital, reassemble the Iron Curtain by building up forces, weaponry and missile systems in E. Europe and the Balkans, and repeatedly provoke a nuclear-armed adversary (Russia) by launching asymmetrical attacks on its economy, its financial system and its currency. The reason Washington pursued such a risky strategy is because EU-Russian economic integration posed a direct threat to US global hegemony, so steps had to be taken to thwart the project. The US used all the tools at its disposal to drive a wedge between Brussels and Moscow, to sabotage the plan to create a free trade zone from “Lisbon to Vladivostok”, and to prevent the emergence of a new rival. Washington powerbrokers did what they felt they had to do to preserve their lofty position in the current world order. Now their focus has shifted to the Asia-Pacific where they intend to take similar action against another potential rival, China. </w:t>
      </w:r>
      <w:r w:rsidRPr="00266B6D">
        <w:rPr>
          <w:rStyle w:val="StyleUnderline"/>
        </w:rPr>
        <w:t>According to the Economist, China’s Gross Domestic Product (GDP) will surpass that of the United States by 2021. In other words, if present trends persist, China will become the world’s biggest economy in less than a decade. But what are the chances that present trends will continue if Beijing is embroiled in a conflagration with the US; a conflagration where the US turns China’s trading partners against Beijing like it did with Moscow, a conflagration in which more of China’s resources are devoted to national defense rather than economic growth, a conflagration in which oil shipments from the Middle East are interrupted or cut off completely?</w:t>
      </w:r>
      <w:r w:rsidRPr="00266B6D">
        <w:t xml:space="preserve"> If any of these things were to happen, China would probably slip into recession dashing its chances of becoming the world’s biggest economy. </w:t>
      </w:r>
      <w:r w:rsidRPr="00266B6D">
        <w:rPr>
          <w:rStyle w:val="StyleUnderline"/>
        </w:rPr>
        <w:t>The point here is that China’s rise is not inevitable as many people seem to think. It depends on things that China cannot completely control</w:t>
      </w:r>
      <w:r w:rsidRPr="00266B6D">
        <w:t xml:space="preserve">, like Washington’s provocations in the Spratly Islands which are designed to slow China’s growth by isolating Beijing and drawing it into a confrontation that saps its energy and depletes its resources. There was an interesting article on the US Naval Institute’s website titled “Asymmetric Warfare, American Style” that explains in part what the Pentagon may be trying to achieve by harassing Beijing over its harmless land reclamation activities in the </w:t>
      </w:r>
      <w:proofErr w:type="spellStart"/>
      <w:r w:rsidRPr="00266B6D">
        <w:t>Spratlys</w:t>
      </w:r>
      <w:proofErr w:type="spellEnd"/>
      <w:r w:rsidRPr="00266B6D">
        <w:t>. Here’s a clip from the article: “In the nuclear age, guarding the homeland from an unlimited counterstroke is about more than merely preventing invasion. Forestalling nuclear escalation means keeping the scope and duration of combat operations low enough—and thus unprovocative enough—that Beijing would not countenance using doomsday weapons to get its way</w:t>
      </w:r>
      <w:r w:rsidRPr="00266B6D">
        <w:rPr>
          <w:rStyle w:val="StyleUnderline"/>
        </w:rPr>
        <w:t>. It is important, then, for Washington to limit its efforts through the type and amount of force deployed, staying below the nuclear threshold</w:t>
      </w:r>
      <w:r w:rsidRPr="00266B6D">
        <w:t>. American strategists’ goal should be to design operations that insert “disposal” forces….to support allies while making life difficult for China’s People’s Liberation Army (PLA)” (</w:t>
      </w:r>
      <w:hyperlink r:id="rId64" w:tgtFrame="_blank" w:history="1">
        <w:r w:rsidRPr="00266B6D">
          <w:t>Asymmetric Warfare, American Style</w:t>
        </w:r>
      </w:hyperlink>
      <w:r w:rsidRPr="00266B6D">
        <w:t xml:space="preserve">, </w:t>
      </w:r>
      <w:proofErr w:type="spellStart"/>
      <w:r w:rsidRPr="00266B6D">
        <w:t>Toshi</w:t>
      </w:r>
      <w:proofErr w:type="spellEnd"/>
      <w:r w:rsidRPr="00266B6D">
        <w:t xml:space="preserve"> Yoshihara and James R. Holmes, US Naval Institute) </w:t>
      </w:r>
      <w:r w:rsidRPr="00266B6D">
        <w:rPr>
          <w:rStyle w:val="StyleUnderline"/>
        </w:rPr>
        <w:t>This, I imagine, is the objective of the current policy; to inflict maximum punishment on China without actually triggering a nuclear war. It’s a tightrope act that Secretary of Defense Ashton Carter feels he can manage judging by the way he has gradually increased the pressure on China and then watched to see what the reaction is.</w:t>
      </w:r>
      <w:r w:rsidRPr="00266B6D">
        <w:t xml:space="preserve"> And there are indications that the Carter method is working too. On June 16, China’s Foreign Ministry announced that it planned to complete land reclamation projects within days. </w:t>
      </w:r>
      <w:r w:rsidRPr="00266B6D">
        <w:rPr>
          <w:rStyle w:val="StyleUnderline"/>
        </w:rPr>
        <w:t>While the announcement is a clear stand-down on Beijing’s part, it did include one face-saving proviso that “China would follow up by building infrastructure to carry out functions ranging from maritime search and rescue to environmental conservation and scientific research.”</w:t>
      </w:r>
      <w:r w:rsidRPr="00266B6D">
        <w:t xml:space="preserve"> The carefully-worded statement will be taken by Washington as a sign that Beijing is looking for a way to end the crisis without appearing like it’s caving in. </w:t>
      </w:r>
      <w:r w:rsidRPr="00266B6D">
        <w:rPr>
          <w:rStyle w:val="StyleUnderline"/>
        </w:rPr>
        <w:t>China’s reaction is likely to convince Carter that his approach is working, that China can be bullied into making concessions in its own backyard, and that more pressure can be applied without risking a nuclear war</w:t>
      </w:r>
      <w:r w:rsidRPr="00266B6D">
        <w:t xml:space="preserve">. </w:t>
      </w:r>
      <w:r w:rsidRPr="00266B6D">
        <w:rPr>
          <w:rStyle w:val="Emphasis"/>
        </w:rPr>
        <w:t>Thus, rather than ending the dispute, the Foreign Ministry’s announcement has paved the way for an escalation of hostilities.</w:t>
      </w:r>
      <w:r w:rsidRPr="00266B6D">
        <w:t xml:space="preserve"> Carter’s approach to China is not particularly unique, in fact, it has a lot in common with the Soviet containment strategy propounded by the late George F. Kennan who said: The U.S. “has it in its power to increase enormously the strains under which Soviet policy must operate, to force upon the Kremlin a far greater degree of moderation and circumspection than it has had to observe in recent years, and in this way to promote tendencies which must eventually find their outlet in either the breakup or the gradual mellowing of Soviet power.” </w:t>
      </w:r>
      <w:r w:rsidRPr="00266B6D">
        <w:rPr>
          <w:rStyle w:val="StyleUnderline"/>
        </w:rPr>
        <w:t xml:space="preserve">While it’s clear that US policy relies heavily on coercion, the US is being far more reckless in its dealings with China than it was with the Soviet Union. Sec-Def Carter made his demands on China </w:t>
      </w:r>
      <w:r w:rsidRPr="00266B6D">
        <w:t xml:space="preserve">(to end all land reclamation activities) </w:t>
      </w:r>
      <w:r w:rsidRPr="00266B6D">
        <w:rPr>
          <w:rStyle w:val="StyleUnderline"/>
        </w:rPr>
        <w:t>without ever seeking a settlement through normal diplomatic channels</w:t>
      </w:r>
      <w:r w:rsidRPr="00266B6D">
        <w:t xml:space="preserve">. This suggests that the US doesn’t really want peace, but wants to use the Spratly’s for some other purpose, as a pretext for ratcheting up the tensions, for demonizing China in the media, for cobbling together an anti-China coalition in the region, and for encircling China to the West. Keep in mind, that the so called pivot to Asia –which President Obama referred to as the United States “top priority”– is, at its heart, a plan for economic supremacy. The foofaraw in the </w:t>
      </w:r>
      <w:proofErr w:type="spellStart"/>
      <w:r w:rsidRPr="00266B6D">
        <w:t>Spratlys</w:t>
      </w:r>
      <w:proofErr w:type="spellEnd"/>
      <w:r w:rsidRPr="00266B6D">
        <w:t xml:space="preserve"> is just the military component of the broader “Grand Strategy” which is aimed at dominating the prosperous Asian markets for the next century. Carter admitted as much in a speech he gave at the McCain Institute earlier in the year where he said the rebalance was about “access to growing markets</w:t>
      </w:r>
      <w:proofErr w:type="gramStart"/>
      <w:r w:rsidRPr="00266B6D">
        <w:t>” ..</w:t>
      </w:r>
      <w:proofErr w:type="gramEnd"/>
      <w:r w:rsidRPr="00266B6D">
        <w:t xml:space="preserve">”to help boost our exports and our economy”…”and cement our influence and leadership in the fastest-growing region in the world.” These are Carter’s own words, and they help to explain why the US is hectoring China. </w:t>
      </w:r>
      <w:r w:rsidRPr="00266B6D">
        <w:rPr>
          <w:rStyle w:val="StyleUnderline"/>
        </w:rPr>
        <w:t>Washington needs an excuse for intensifying hostilities in the South China Sea so it can use its military to achieve its political and economic goals. At the same time, any retaliation on China’s part will be used as a justification for upping the ante; for deploying more troops to the region, for enlisting proxies to challenge Beijing in its own territorial waters, and for tightening the naval cordon to the West.</w:t>
      </w:r>
      <w:r w:rsidRPr="00266B6D">
        <w:t xml:space="preserve"> The Obama administration is fully committed to the new policy, in fact, there was an interesting report in last week’s Washington Times about the sacking of high-ranking government officials who were insufficiently hostile towards China. Here’s a clip from the article: “</w:t>
      </w:r>
      <w:r w:rsidRPr="00266B6D">
        <w:rPr>
          <w:rStyle w:val="Emphasis"/>
        </w:rPr>
        <w:t>The Obama administration appears to be in the early phase of a policy shift on China</w:t>
      </w:r>
      <w:r w:rsidRPr="00266B6D">
        <w:t xml:space="preserve">. Tougher rhetoric and policies, most recently demonstrated by remarks in Asia from Defense Secretary Ashton Carter, coincide with the departures of two key officials long known for advocating more conciliatory policies toward Beijing… Paul </w:t>
      </w:r>
      <w:proofErr w:type="spellStart"/>
      <w:r w:rsidRPr="00266B6D">
        <w:t>Heer</w:t>
      </w:r>
      <w:proofErr w:type="spellEnd"/>
      <w:r w:rsidRPr="00266B6D">
        <w:t>, who for years held the influential post of national intelligence officer for East Asia….was known for a steadfast bias that sought to play down the various threats posed by China in favor of more conciliatory views (while) A second major personnel change was the departure last week of the White House’s senior China specialist, Evan Medeiros, who ….was regarded by critics as among the most pro-China policymakers in the White House’s highly centralized foreign policy and national security power structure.” (</w:t>
      </w:r>
      <w:hyperlink r:id="rId65" w:anchor="ixzz3cr5FOZKm" w:tgtFrame="_blank" w:history="1">
        <w:r w:rsidRPr="00266B6D">
          <w:t>Ashton Carter’s remarks suggest an Obama policy shift on China</w:t>
        </w:r>
      </w:hyperlink>
      <w:r w:rsidRPr="00266B6D">
        <w:t xml:space="preserve">, Washington Times) This is what’s going on behind the scenes. The doves are getting their pink slips while the hawks are sharpening their knives. If it looks like the uber-confident Carter is setting policy, it’s because he is. Obama seems to have been sidelined while the Pentagon is calling the shots. Does the name “Seven Days in May” ring a bell? So what can we expect now that foreign policy is in the hands of a hawkish </w:t>
      </w:r>
      <w:r w:rsidRPr="00266B6D">
        <w:rPr>
          <w:rStyle w:val="StyleUnderline"/>
        </w:rPr>
        <w:t xml:space="preserve">neocon who believes that the US must preserve its dominant position in the world by quashing all potential rivals? What we can expect is </w:t>
      </w:r>
      <w:r w:rsidRPr="00266B6D">
        <w:rPr>
          <w:rStyle w:val="Emphasis"/>
        </w:rPr>
        <w:t>more military adventurism,</w:t>
      </w:r>
      <w:r w:rsidRPr="00266B6D">
        <w:rPr>
          <w:rStyle w:val="StyleUnderline"/>
        </w:rPr>
        <w:t xml:space="preserve"> </w:t>
      </w:r>
      <w:r w:rsidRPr="00266B6D">
        <w:rPr>
          <w:rStyle w:val="Emphasis"/>
        </w:rPr>
        <w:t>more needlessly provocative displays of force which increase the probability of another world war</w:t>
      </w:r>
      <w:r w:rsidRPr="00266B6D">
        <w:rPr>
          <w:rStyle w:val="StyleUnderline"/>
        </w:rPr>
        <w:t>. Carter’s belief that the military can be used to achieve political objectives suggests that he would not be opposed to implementing a risky plan to lure China into a conflict that would exhaust its resources while “tying down significant portions of its war-fighting capacity</w:t>
      </w:r>
      <w:r w:rsidRPr="00266B6D">
        <w:t xml:space="preserve">”. Authors Yoshihara and Holmes </w:t>
      </w:r>
      <w:hyperlink r:id="rId66" w:tgtFrame="_blank" w:history="1">
        <w:r w:rsidRPr="00266B6D">
          <w:t>describe</w:t>
        </w:r>
      </w:hyperlink>
      <w:r w:rsidRPr="00266B6D">
        <w:t xml:space="preserve"> this very scenario in the piece sited above. Check it out: “Landing forces in China is a clear nonstarter, but introducing ground troops at select points along Asia’s offshore island chain or in continental Southeast Asia would help fulfill Washington’s modest goals. A limited maritime campaign would afflict China with a nagging “ulcer,” much as the Duke of Wellington’s 1807–14 campaign in Portugal and Spain…inflicted on France what Napoleon termed a “Spanish ulcer.”… Consider one scenario–The Ryukyu Islands, a chain stretching from Japan’s Kyushu Island to Taiwan, stand out as a prime candidate for waging war by contingent. The islands straddle critical sea lines of communication connecting the Yellow and East China seas to the open waters of the Pacific…..the archipelago’s strategic location offers the United States and Japan a chance to turn the tables on China. </w:t>
      </w:r>
      <w:r w:rsidRPr="00266B6D">
        <w:rPr>
          <w:rStyle w:val="StyleUnderline"/>
        </w:rPr>
        <w:t xml:space="preserve">By deploying anti-access and area-denial units of their own on the islands, American and Japanese defenders would slam shut an important outlet for Chinese surface, submarine, and air forces into the Pacific high seas. Effective blocking operations would tempt PLA commanders to nullify these allied disposal forces. Such exertions, however, would tie down significant portions of China’s war-fighting capacity while depleting manpower and </w:t>
      </w:r>
      <w:proofErr w:type="spellStart"/>
      <w:r w:rsidRPr="00266B6D">
        <w:rPr>
          <w:rStyle w:val="StyleUnderline"/>
        </w:rPr>
        <w:t>matériel</w:t>
      </w:r>
      <w:proofErr w:type="spellEnd"/>
      <w:r w:rsidRPr="00266B6D">
        <w:rPr>
          <w:rStyle w:val="StyleUnderline"/>
        </w:rPr>
        <w:t xml:space="preserve">… Abundant, survivable, inexpensive weaponry such as the Type 88, then, could coax China into exhausting expensive and scarce offensive weapons for meager territorial gain and uncertain prospects of a breakthrough into Pacific waters. </w:t>
      </w:r>
      <w:r w:rsidRPr="00266B6D">
        <w:t xml:space="preserve">Relatively modest investments in disposal forces could spread Chinese forces thin—helping the allies reclaim command of the commons as envisioned by </w:t>
      </w:r>
      <w:proofErr w:type="spellStart"/>
      <w:r w:rsidRPr="00266B6D">
        <w:t>AirSea</w:t>
      </w:r>
      <w:proofErr w:type="spellEnd"/>
      <w:r w:rsidRPr="00266B6D">
        <w:t xml:space="preserve"> Battle… In the best case from Washington’s standpoint, Beijing might desist from ever attempting to upend the U.S.-led order in the region… The allies’ capacity to foreclose Chinese military options—and give China a debilitating ulcer—offers perhaps the surest way of deterring Chinese aggression before it happens… </w:t>
      </w:r>
      <w:r w:rsidRPr="00266B6D">
        <w:rPr>
          <w:rStyle w:val="StyleUnderline"/>
        </w:rPr>
        <w:t>Would a puffed-up neocon like Carter be willing to initiate a plan that would weaken China militarily while forcing it to “desist from ever attempting to upend the U.S.-led order in the region” again? You bet he would</w:t>
      </w:r>
    </w:p>
    <w:p w14:paraId="7692C0C1" w14:textId="77777777" w:rsidR="004502C0" w:rsidRPr="00266B6D" w:rsidRDefault="004502C0" w:rsidP="00D51D82">
      <w:pPr>
        <w:rPr>
          <w:rStyle w:val="StyleUnderline"/>
        </w:rPr>
      </w:pPr>
    </w:p>
    <w:p w14:paraId="60E1CD5D" w14:textId="77777777" w:rsidR="004502C0" w:rsidRPr="00266B6D" w:rsidRDefault="004502C0" w:rsidP="004502C0"/>
    <w:p w14:paraId="51905940" w14:textId="360B80F7" w:rsidR="004502C0" w:rsidRPr="00266B6D" w:rsidRDefault="004502C0" w:rsidP="004502C0">
      <w:pPr>
        <w:pStyle w:val="Heading4"/>
      </w:pPr>
      <w:r w:rsidRPr="00266B6D">
        <w:t xml:space="preserve">U.S-China war causes extinction </w:t>
      </w:r>
    </w:p>
    <w:p w14:paraId="725F5660" w14:textId="7EC149A1" w:rsidR="004502C0" w:rsidRPr="00266B6D" w:rsidRDefault="004502C0" w:rsidP="004502C0">
      <w:proofErr w:type="spellStart"/>
      <w:r w:rsidRPr="00266B6D">
        <w:rPr>
          <w:rStyle w:val="Style13ptBold"/>
        </w:rPr>
        <w:t>Lieven</w:t>
      </w:r>
      <w:proofErr w:type="spellEnd"/>
      <w:r w:rsidRPr="00266B6D">
        <w:rPr>
          <w:rStyle w:val="Style13ptBold"/>
        </w:rPr>
        <w:t xml:space="preserve"> 12</w:t>
      </w:r>
      <w:r w:rsidRPr="00266B6D">
        <w:t xml:space="preserve"> – Professor in War S Studies Department – King’s College and Senior Fellow – New America Foundation (</w:t>
      </w:r>
      <w:proofErr w:type="spellStart"/>
      <w:r w:rsidRPr="00266B6D">
        <w:t>Anatol</w:t>
      </w:r>
      <w:proofErr w:type="spellEnd"/>
      <w:r w:rsidRPr="00266B6D">
        <w:t xml:space="preserve">, “Avoiding US-China War,” New York Times, June 12, 2012,  </w:t>
      </w:r>
      <w:hyperlink r:id="rId67" w:history="1">
        <w:r w:rsidRPr="00266B6D">
          <w:t>http://www.nytimes.com/2012/06/13/opinion/avoiding-a-us-china-war.html</w:t>
        </w:r>
      </w:hyperlink>
      <w:r w:rsidRPr="00266B6D">
        <w:t>, tony)</w:t>
      </w:r>
    </w:p>
    <w:p w14:paraId="4DB9E77B" w14:textId="77777777" w:rsidR="004502C0" w:rsidRPr="00266B6D" w:rsidRDefault="004502C0" w:rsidP="004502C0">
      <w:r w:rsidRPr="00266B6D">
        <w:rPr>
          <w:rStyle w:val="StyleUnderline"/>
        </w:rPr>
        <w:t>Relations between the United States and China are on a course that may one day lead to war</w:t>
      </w:r>
      <w:r w:rsidRPr="00266B6D">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w:t>
      </w:r>
      <w:r w:rsidRPr="00266B6D">
        <w:rPr>
          <w:rStyle w:val="StyleUnderline"/>
        </w:rPr>
        <w:t xml:space="preserve">The dangers inherent in present developments in American, Chinese and regional policies are set out in “The China Choice: Why America Should Share Power,” an important forthcoming book by the Australian international affairs expert Hugh White. </w:t>
      </w:r>
      <w:r w:rsidRPr="00266B6D">
        <w:t>As he writes, “</w:t>
      </w:r>
      <w:r w:rsidRPr="00266B6D">
        <w:rPr>
          <w:rStyle w:val="Emphasis"/>
        </w:rPr>
        <w:t>Washington and Beijing are already sliding toward rivalry by default.</w:t>
      </w:r>
      <w:r w:rsidRPr="00266B6D">
        <w:t xml:space="preserve">”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While </w:t>
      </w:r>
      <w:r w:rsidRPr="00266B6D">
        <w:rPr>
          <w:rStyle w:val="StyleUnderline"/>
        </w:rPr>
        <w:t>China cannot build up naval forces to challenge the United States in distant oceans, it would be very surprising if in future it will not be able to generate missile and air forces sufficient to deny the U.S. Navy access to the seas around China. Moreover, China is engaged in territorial disputes with other states in the region over island groups — disputes in which Chinese popular nationalist sentiments have become heavily engaged. With communism dead, the Chinese administration has relied very heavily — and successfully — on nationalism as an ideological support for its rule. The problem is that if clashes erupt over these islands, Beijing may find itself in a position where it cannot compromise without severe damage to its domestic legitimacy</w:t>
      </w:r>
      <w:r w:rsidRPr="00266B6D">
        <w:t xml:space="preserve"> — very much the position of the European great powers in 1914. In these disputes, Chinese nationalism collides with other nationalisms — particularly that of Vietnam, which embodies strong historical resentments. The hostility to China of Vietnam and most of the other regional states is at once America’s greatest asset and greatest danger. It means that most of China’s neighbors want the United States to remain militarily present in the region.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w:t>
      </w:r>
      <w:proofErr w:type="gramStart"/>
      <w:r w:rsidRPr="00266B6D">
        <w:t>either holding aloof and</w:t>
      </w:r>
      <w:proofErr w:type="gramEnd"/>
      <w:r w:rsidRPr="00266B6D">
        <w:t xml:space="preserve"> seeing its credibility as an ally destroyed, or fighting China. </w:t>
      </w:r>
      <w:r w:rsidRPr="00266B6D">
        <w:rPr>
          <w:rStyle w:val="StyleUnderline"/>
        </w:rPr>
        <w:t xml:space="preserve">Neither the United States nor China would “win” the resulting war outright, but they would certainly inflict catastrophic damage on each other and on the world economy. If the conflict escalated into a nuclear exchange, </w:t>
      </w:r>
      <w:r w:rsidRPr="00266B6D">
        <w:rPr>
          <w:rStyle w:val="Emphasis"/>
        </w:rPr>
        <w:t>modern civilization would be wrecked</w:t>
      </w:r>
      <w:r w:rsidRPr="00266B6D">
        <w:t>. Even a prolonged period of military and strategic rivalry with an economically mighty China will gravely weaken America’s global position. Indeed, U.S. overstretch is already apparent — for example in Washington’s neglect of the crumbling states of Central America.</w:t>
      </w:r>
    </w:p>
    <w:p w14:paraId="76F99BFA" w14:textId="77777777" w:rsidR="004502C0" w:rsidRPr="00266B6D" w:rsidRDefault="004502C0" w:rsidP="00D51D82"/>
    <w:p w14:paraId="7D6ED586" w14:textId="01E8D837" w:rsidR="00876947" w:rsidRPr="00266B6D" w:rsidRDefault="00876947" w:rsidP="00E94071">
      <w:pPr>
        <w:pStyle w:val="Heading3"/>
      </w:pPr>
      <w:r w:rsidRPr="00266B6D">
        <w:t>--great power war</w:t>
      </w:r>
    </w:p>
    <w:p w14:paraId="3F6CD6D1" w14:textId="77777777" w:rsidR="00A32C36" w:rsidRPr="00266B6D" w:rsidRDefault="00A32C36" w:rsidP="00A32C36">
      <w:pPr>
        <w:pStyle w:val="Heading4"/>
      </w:pPr>
      <w:r w:rsidRPr="00266B6D">
        <w:t xml:space="preserve">Pursuit of US Primacy guarantees Chinese and Russian Aggression – That goes nuclear </w:t>
      </w:r>
    </w:p>
    <w:p w14:paraId="4D79F6BA" w14:textId="77777777" w:rsidR="00A32C36" w:rsidRPr="00266B6D" w:rsidRDefault="00A32C36" w:rsidP="00A32C36">
      <w:pPr>
        <w:rPr>
          <w:sz w:val="24"/>
        </w:rPr>
      </w:pPr>
      <w:r w:rsidRPr="00266B6D">
        <w:rPr>
          <w:rStyle w:val="Style13ptBold"/>
        </w:rPr>
        <w:t>Roberts 14</w:t>
      </w:r>
      <w:r w:rsidRPr="00266B6D">
        <w:t xml:space="preserve"> – [Paul Craig Roberts, Chairman of The Institute for Political Economy, Senior Research Fellow in the Hoover Institution, Georgetown University where he held the William E. Simon Chair in Political Economy in the Center for Strategic and International Studies, US hegemonic drive makes war with Russia/China inevitable,  </w:t>
      </w:r>
      <w:proofErr w:type="spellStart"/>
      <w:r w:rsidRPr="00266B6D">
        <w:t>PressTV</w:t>
      </w:r>
      <w:proofErr w:type="spellEnd"/>
      <w:r w:rsidRPr="00266B6D">
        <w:t xml:space="preserve">, </w:t>
      </w:r>
      <w:hyperlink r:id="rId68" w:history="1">
        <w:r w:rsidRPr="00266B6D">
          <w:rPr>
            <w:rStyle w:val="Hyperlink"/>
          </w:rPr>
          <w:t>http://jhaines6.wordpress.com/2014/05/27/presstv-us-hegemonic-drive-makes-war-with-russiachina-inevitable-by-paul-craig-roberts</w:t>
        </w:r>
      </w:hyperlink>
      <w:r w:rsidRPr="00266B6D">
        <w:t xml:space="preserve">] </w:t>
      </w:r>
      <w:proofErr w:type="spellStart"/>
      <w:r w:rsidRPr="00266B6D">
        <w:t>Jeong</w:t>
      </w:r>
      <w:proofErr w:type="spellEnd"/>
    </w:p>
    <w:p w14:paraId="4F06108F" w14:textId="6EF45AD9" w:rsidR="00B86DEC" w:rsidRPr="00266B6D" w:rsidRDefault="00A32C36" w:rsidP="00B86DEC">
      <w:pPr>
        <w:rPr>
          <w:rStyle w:val="Emphasis"/>
        </w:rPr>
      </w:pPr>
      <w:r w:rsidRPr="00266B6D">
        <w:rPr>
          <w:rStyle w:val="StyleUnderline"/>
        </w:rPr>
        <w:t>Professor Samuel Walker concluded that President George W</w:t>
      </w:r>
      <w:r w:rsidRPr="00266B6D">
        <w:rPr>
          <w:sz w:val="14"/>
        </w:rPr>
        <w:t xml:space="preserve">. </w:t>
      </w:r>
      <w:r w:rsidRPr="00266B6D">
        <w:rPr>
          <w:rStyle w:val="StyleUnderline"/>
        </w:rPr>
        <w:t>Bush used the “war on terror” for an across the board assault on US civil liberty</w:t>
      </w:r>
      <w:r w:rsidRPr="00266B6D">
        <w:rPr>
          <w:sz w:val="14"/>
        </w:rPr>
        <w:t xml:space="preserve">, making the Bush regime the greatest danger American liberty has ever faced. Lincoln forever destroyed states’ rights, </w:t>
      </w:r>
      <w:r w:rsidRPr="00266B6D">
        <w:rPr>
          <w:rStyle w:val="StyleUnderline"/>
        </w:rPr>
        <w:t>but the suspension of habeas corpus and free speech that went hand in hand with America’s three largest wars was lifted at war’s end</w:t>
      </w:r>
      <w:r w:rsidRPr="00266B6D">
        <w:rPr>
          <w:sz w:val="14"/>
        </w:rPr>
        <w:t xml:space="preserve">. However, President George W. </w:t>
      </w:r>
      <w:r w:rsidRPr="00266B6D">
        <w:rPr>
          <w:rStyle w:val="StyleUnderline"/>
        </w:rPr>
        <w:t>Bush’s repeal of the Constitution has been expanded by President Obama and codified by Congress and executive orders into law</w:t>
      </w:r>
      <w:r w:rsidRPr="00266B6D">
        <w:rPr>
          <w:sz w:val="14"/>
        </w:rPr>
        <w:t xml:space="preserve">. Far from defending our liberties, </w:t>
      </w:r>
      <w:r w:rsidRPr="00266B6D">
        <w:rPr>
          <w:rStyle w:val="StyleUnderline"/>
        </w:rPr>
        <w:t>our soldiers who died in “the war on terror” died so that the president can indefinitely detain US citizens without due process of law and murder US citizens on suspicion alone without any accountability to law or the Constitution</w:t>
      </w:r>
      <w:r w:rsidRPr="00266B6D">
        <w:rPr>
          <w:sz w:val="14"/>
        </w:rPr>
        <w:t xml:space="preserve">. The conclusion is unavoidable that America’s wars have not protected our liberty but, instead, destroyed liberty. As Alexander Solzhenitsyn said, “A state of war only serves as an excuse for domestic tyranny.” Southern secession did pose a threat to Washington’s empire, but not to the American people. </w:t>
      </w:r>
      <w:r w:rsidRPr="00266B6D">
        <w:rPr>
          <w:rStyle w:val="StyleUnderline"/>
        </w:rPr>
        <w:t>Neither the Germans of WWI vintage nor the Germans and Japanese of WWII vintage posed any threat to the US</w:t>
      </w:r>
      <w:r w:rsidRPr="00266B6D">
        <w:rPr>
          <w:sz w:val="14"/>
        </w:rPr>
        <w:t xml:space="preserve">. As historians have made completely clear, </w:t>
      </w:r>
      <w:r w:rsidRPr="00266B6D">
        <w:rPr>
          <w:rStyle w:val="StyleUnderline"/>
        </w:rPr>
        <w:t>Germany did not start WWI and did not go to war for the purpose of territorial expansion</w:t>
      </w:r>
      <w:r w:rsidRPr="00266B6D">
        <w:rPr>
          <w:sz w:val="14"/>
        </w:rPr>
        <w:t xml:space="preserve">. Japan’s ambitions were in Asia. </w:t>
      </w:r>
      <w:r w:rsidRPr="00266B6D">
        <w:rPr>
          <w:rStyle w:val="StyleUnderline"/>
        </w:rPr>
        <w:t>Hitler did not want war with England and France</w:t>
      </w:r>
      <w:r w:rsidRPr="00266B6D">
        <w:rPr>
          <w:sz w:val="14"/>
        </w:rPr>
        <w:t xml:space="preserve">. Hitler’s territorial ambitions were mainly to restore German provinces stripped from Germany as WWI booty in violation of President Wilson’s guarantees. Any other German ambitions were to the East. Neither country had any plans to invade the US. Japan attacked the US fleet at Pearl Harbor hoping to remove an obstacle to its activities in Asia, not as a precursor to an invasion of America. Certainly the countries ravaged by Bush and Obama in the 21st century–Iraq, Afghanistan, Libya, Somalia, Syria, Pakistan, and Yemen posed no military threat to the US. Indeed, these were wars used by a tyrannical executive branch to establish the basis of the Stasi State that now exists in the US. The truth is hard to bear, but the facts are clear. America’s wars have been fought in order to advance Washington’s power, the profits of bankers and armaments industries, and the fortunes of US companies. Marine General </w:t>
      </w:r>
      <w:proofErr w:type="spellStart"/>
      <w:r w:rsidRPr="00266B6D">
        <w:rPr>
          <w:sz w:val="14"/>
        </w:rPr>
        <w:t>Smedley</w:t>
      </w:r>
      <w:proofErr w:type="spellEnd"/>
      <w:r w:rsidRPr="00266B6D">
        <w:rPr>
          <w:sz w:val="14"/>
        </w:rPr>
        <w:t xml:space="preserve"> Butler said, “I served in all commissioned ranks from a second Lieutenant to a Major General. And during that time, I spent most of my time being a high-class muscle man for Big Business, for Wall Street, and for the bankers. In short, I was a racketeer for capitalism.” It is more or less impossible to commemorate the war dead without glorifying them, and it is impossible to glorify them without glorifying their wars. </w:t>
      </w:r>
      <w:r w:rsidRPr="00266B6D">
        <w:rPr>
          <w:rStyle w:val="StyleUnderline"/>
        </w:rPr>
        <w:t>For the entirety of the 21st century the US has been at war</w:t>
      </w:r>
      <w:r w:rsidRPr="00266B6D">
        <w:rPr>
          <w:sz w:val="14"/>
        </w:rPr>
        <w:t xml:space="preserve">, not war against massed armies or threats to American freedom, but wars against civilians, against women, children, </w:t>
      </w:r>
      <w:r w:rsidRPr="00266B6D">
        <w:rPr>
          <w:rStyle w:val="StyleUnderline"/>
        </w:rPr>
        <w:t>and village elders</w:t>
      </w:r>
      <w:r w:rsidRPr="00266B6D">
        <w:rPr>
          <w:sz w:val="14"/>
        </w:rPr>
        <w:t xml:space="preserve">, </w:t>
      </w:r>
      <w:r w:rsidRPr="00266B6D">
        <w:rPr>
          <w:rStyle w:val="StyleUnderline"/>
        </w:rPr>
        <w:t>and wars against our own liberty</w:t>
      </w:r>
      <w:r w:rsidRPr="00266B6D">
        <w:rPr>
          <w:sz w:val="14"/>
        </w:rPr>
        <w:t xml:space="preserve">. Elites with a vested interest in these wars tell us that the wars will have to go on for another 20 to 30 years before we defeat “the terrorist threat.” This, </w:t>
      </w:r>
      <w:r w:rsidRPr="00266B6D">
        <w:rPr>
          <w:rStyle w:val="StyleUnderline"/>
        </w:rPr>
        <w:t>of course</w:t>
      </w:r>
      <w:r w:rsidRPr="00266B6D">
        <w:rPr>
          <w:sz w:val="14"/>
        </w:rPr>
        <w:t xml:space="preserve">, is nonsense. There was no terrorist threat until Washington began trying to create terrorists by military attacks, justified by lies, on Muslim populations. </w:t>
      </w:r>
      <w:r w:rsidRPr="00266B6D">
        <w:rPr>
          <w:rStyle w:val="StyleUnderline"/>
        </w:rPr>
        <w:t>Washington succeeded with its war lies to the point that Washington’s audacity and hubris have outgrown Washington’s judgment</w:t>
      </w:r>
      <w:r w:rsidRPr="00266B6D">
        <w:rPr>
          <w:sz w:val="14"/>
        </w:rPr>
        <w:t xml:space="preserve">. By overthrowing the democratically elected government in Ukraine, Washington has brought the United States into confrontation with Russia. </w:t>
      </w:r>
      <w:r w:rsidRPr="00266B6D">
        <w:rPr>
          <w:rStyle w:val="Emphasis"/>
        </w:rPr>
        <w:t>This is a confrontation that could end badly, perhaps for Washington and perhaps for the entire world. If Gaddafi and Assad would not roll over for Washington, why does Washington think Russia will?</w:t>
      </w:r>
      <w:r w:rsidRPr="00266B6D">
        <w:rPr>
          <w:rStyle w:val="StyleUnderline"/>
        </w:rPr>
        <w:t xml:space="preserve"> The Bush and Obama regimes have destroyed America’s reputation with their incessant lies and violence against other peoples</w:t>
      </w:r>
      <w:r w:rsidRPr="00266B6D">
        <w:rPr>
          <w:sz w:val="14"/>
        </w:rPr>
        <w:t xml:space="preserve">. The world sees Washington as the prime threat. </w:t>
      </w:r>
      <w:r w:rsidRPr="00266B6D">
        <w:rPr>
          <w:sz w:val="16"/>
          <w:szCs w:val="16"/>
        </w:rPr>
        <w:t>Worldwide polls consistently show that people around the world regard the US and Israel as posing the greatest threat to peace. (</w:t>
      </w:r>
      <w:proofErr w:type="gramStart"/>
      <w:r w:rsidRPr="00266B6D">
        <w:rPr>
          <w:sz w:val="16"/>
          <w:szCs w:val="16"/>
        </w:rPr>
        <w:t>see</w:t>
      </w:r>
      <w:proofErr w:type="gramEnd"/>
      <w:r w:rsidRPr="00266B6D">
        <w:rPr>
          <w:sz w:val="16"/>
          <w:szCs w:val="16"/>
        </w:rPr>
        <w:t xml:space="preserve"> here and here) The countries that Washington’s propaganda declares to be “rogue states” and the “axis of evil,” such as Iran and North Korea, are far down the list when the peoples in the world are consulted. It could not be </w:t>
      </w:r>
      <w:proofErr w:type="gramStart"/>
      <w:r w:rsidRPr="00266B6D">
        <w:rPr>
          <w:sz w:val="16"/>
          <w:szCs w:val="16"/>
        </w:rPr>
        <w:t>more clear</w:t>
      </w:r>
      <w:proofErr w:type="gramEnd"/>
      <w:r w:rsidRPr="00266B6D">
        <w:rPr>
          <w:sz w:val="16"/>
          <w:szCs w:val="16"/>
        </w:rPr>
        <w:t xml:space="preserve"> that the world does not believe Washington’s self-serving propaganda. The world sees the US and Israel as the rogue elements. The US and Israel are the only two in the world that are in the grip of ideologies. The US is in the grip of the Neoconservative ideology which has declared the US to be the “exceptional</w:t>
      </w:r>
      <w:r w:rsidRPr="00266B6D">
        <w:rPr>
          <w:sz w:val="14"/>
        </w:rPr>
        <w:t xml:space="preserve">, indispensable country” chosen by history to exercise hegemony over all others. </w:t>
      </w:r>
      <w:r w:rsidRPr="00266B6D">
        <w:rPr>
          <w:rStyle w:val="StyleUnderline"/>
        </w:rPr>
        <w:t>This ideology is buttressed by the Brzezinski and Wolfowitz doctrines that are the basis of US foreign policy</w:t>
      </w:r>
      <w:r w:rsidRPr="00266B6D">
        <w:rPr>
          <w:sz w:val="14"/>
        </w:rPr>
        <w:t xml:space="preserve">. The Israeli government is in the grip of the Zionist ideology that declares a “greater Israel” from the Nile to the Euphrates. Many Israelis themselves do not accept this ideology, </w:t>
      </w:r>
      <w:r w:rsidRPr="00266B6D">
        <w:rPr>
          <w:rStyle w:val="StyleUnderline"/>
        </w:rPr>
        <w:t>but it is the ideology of the “settlers” and those who control the Israeli government</w:t>
      </w:r>
      <w:r w:rsidRPr="00266B6D">
        <w:rPr>
          <w:sz w:val="14"/>
        </w:rPr>
        <w:t xml:space="preserve">. </w:t>
      </w:r>
      <w:r w:rsidRPr="00266B6D">
        <w:rPr>
          <w:rStyle w:val="StyleUnderline"/>
        </w:rPr>
        <w:t>Ideologies are important causes of war</w:t>
      </w:r>
      <w:r w:rsidRPr="00266B6D">
        <w:rPr>
          <w:sz w:val="14"/>
        </w:rPr>
        <w:t xml:space="preserve">. </w:t>
      </w:r>
      <w:r w:rsidRPr="00266B6D">
        <w:rPr>
          <w:rStyle w:val="StyleUnderline"/>
        </w:rPr>
        <w:t xml:space="preserve">Just as the </w:t>
      </w:r>
      <w:proofErr w:type="spellStart"/>
      <w:r w:rsidRPr="00266B6D">
        <w:rPr>
          <w:rStyle w:val="StyleUnderline"/>
        </w:rPr>
        <w:t>Hitlerian</w:t>
      </w:r>
      <w:proofErr w:type="spellEnd"/>
      <w:r w:rsidRPr="00266B6D">
        <w:rPr>
          <w:rStyle w:val="StyleUnderline"/>
        </w:rPr>
        <w:t xml:space="preserve"> ideology of German superiority is mirrored in the Neoconservative ideology of US superiority</w:t>
      </w:r>
      <w:r w:rsidRPr="00266B6D">
        <w:rPr>
          <w:sz w:val="14"/>
        </w:rPr>
        <w:t xml:space="preserve">,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millennia. Washington’s and Israel’s doctrines of superiority over others do not sit very well with the “others.” When Obama declared in a speech that Americans are the exceptional people, Russia’s President Putin responded, “God created us all equal.” To the detriment of its population, the Israeli government has made endless enemies. Israel has effectively isolated itself in the world. </w:t>
      </w:r>
      <w:r w:rsidRPr="00266B6D">
        <w:rPr>
          <w:rStyle w:val="StyleUnderline"/>
        </w:rPr>
        <w:t>Israel’s continued existence depends entirely on the willingness and ability of Washington to protect Israel</w:t>
      </w:r>
      <w:r w:rsidRPr="00266B6D">
        <w:rPr>
          <w:sz w:val="14"/>
        </w:rPr>
        <w:t xml:space="preserve">. </w:t>
      </w:r>
      <w:r w:rsidRPr="00266B6D">
        <w:rPr>
          <w:rStyle w:val="StyleUnderline"/>
        </w:rPr>
        <w:t>This means that Israel’s power is derivative of Washington’s power</w:t>
      </w:r>
      <w:r w:rsidRPr="00266B6D">
        <w:rPr>
          <w:sz w:val="14"/>
        </w:rPr>
        <w:t xml:space="preserve">. Washington’s power is a different story. As the only economy standing after WWII, </w:t>
      </w:r>
      <w:r w:rsidRPr="00266B6D">
        <w:rPr>
          <w:rStyle w:val="StyleUnderline"/>
        </w:rPr>
        <w:t>the US dollar became the world money</w:t>
      </w:r>
      <w:r w:rsidRPr="00266B6D">
        <w:rPr>
          <w:sz w:val="14"/>
        </w:rPr>
        <w:t xml:space="preserve">. This role for the dollar has given Washington financial hegemony over the world, </w:t>
      </w:r>
      <w:r w:rsidRPr="00266B6D">
        <w:rPr>
          <w:rStyle w:val="StyleUnderline"/>
        </w:rPr>
        <w:t>the main source of Washington’s power</w:t>
      </w:r>
      <w:r w:rsidRPr="00266B6D">
        <w:rPr>
          <w:sz w:val="14"/>
        </w:rPr>
        <w:t xml:space="preserve">. As other countries rise, Washington’s hegemony is imperiled. To prevent other countries from rising, </w:t>
      </w:r>
      <w:r w:rsidRPr="00266B6D">
        <w:rPr>
          <w:rStyle w:val="StyleUnderline"/>
        </w:rPr>
        <w:t>Washington invokes the Brzezinski and Wolfowitz doctrines</w:t>
      </w:r>
      <w:r w:rsidRPr="00266B6D">
        <w:rPr>
          <w:sz w:val="14"/>
        </w:rPr>
        <w:t xml:space="preserve">. To be brief, the Brzezinski doctrine says that in order to remain the only superpower, Washington must control the Eurasian land mass. Brzezinski is willing for this to occur peacefully by suborning the Russian government into Washington’s empire. “A loosely confederated Russia . . . a decentralized Russia would be less susceptible to imperial mobilization.” In other words, break up Russia into associations of semi-autonomous states whose politicians can be suborned by Washington’s money. Brzezinski propounded “a geo-strategy for Eurasia.” In Brzezinski’s strategy, China and “a confederated Russia” are part of a “transcontinental security framework,” managed by Washington in order to perpetuate the role of the US as the world’s only superpower. I once asked my colleague, Brzezinski, that if everyone was allied with us, who were we organized against? My question surprised him, because I think that Brzezinski remains caught up in Cold War strategy even after the demise of the Soviet Union. In Cold War thinking it was important to have the upper hand or else be at risk of being eliminated as a player. The importance of prevailing became all consuming, and this consuming drive survived the Soviet collapse. Prevailing over others is the only foreign policy that Washington knows. The mindset that America must prevail set the stage for the Neoconservatives and their 21st century wars, which, with Washington’s overthrow of the democratically elected government of Ukraine, has resulted in a crisis that has brought Washington into direct conflict with Russia. </w:t>
      </w:r>
      <w:r w:rsidRPr="00266B6D">
        <w:rPr>
          <w:rStyle w:val="StyleUnderline"/>
        </w:rPr>
        <w:t>I know the strategic institutes that serve Washington</w:t>
      </w:r>
      <w:r w:rsidRPr="00266B6D">
        <w:rPr>
          <w:sz w:val="14"/>
        </w:rPr>
        <w:t xml:space="preserve">. </w:t>
      </w:r>
      <w:r w:rsidRPr="00266B6D">
        <w:rPr>
          <w:rStyle w:val="StyleUnderline"/>
        </w:rPr>
        <w:t xml:space="preserve">I was the occupant of the William </w:t>
      </w:r>
      <w:proofErr w:type="spellStart"/>
      <w:r w:rsidRPr="00266B6D">
        <w:rPr>
          <w:rStyle w:val="StyleUnderline"/>
        </w:rPr>
        <w:t>E</w:t>
      </w:r>
      <w:r w:rsidRPr="00266B6D">
        <w:rPr>
          <w:sz w:val="14"/>
        </w:rPr>
        <w:t>.Simon</w:t>
      </w:r>
      <w:proofErr w:type="spellEnd"/>
      <w:r w:rsidRPr="00266B6D">
        <w:rPr>
          <w:sz w:val="14"/>
        </w:rPr>
        <w:t xml:space="preserve"> Chair in Political Economy, </w:t>
      </w:r>
      <w:r w:rsidRPr="00266B6D">
        <w:rPr>
          <w:rStyle w:val="StyleUnderline"/>
        </w:rPr>
        <w:t>Center for Strategic and International Studies</w:t>
      </w:r>
      <w:r w:rsidRPr="00266B6D">
        <w:rPr>
          <w:sz w:val="14"/>
        </w:rPr>
        <w:t xml:space="preserve">, for a dozen years. The idea is prevalent that Washington must prevail over Russia in Ukraine or Washington will lose prestige and its superpower status. The idea of prevailing always leads to war once one power thinks it has prevailed. The path to war is reinforced by the Wolfowitz Doctrine. Paul Wolfowitz, </w:t>
      </w:r>
      <w:r w:rsidRPr="00266B6D">
        <w:rPr>
          <w:rStyle w:val="StyleUnderline"/>
        </w:rPr>
        <w:t>the neoconservative intellectual who formulated US military and foreign policy doctrine</w:t>
      </w:r>
      <w:r w:rsidRPr="00266B6D">
        <w:rPr>
          <w:sz w:val="14"/>
        </w:rPr>
        <w:t xml:space="preserve">, wrote among many similar passages: “Our first objective is to prevent the re-emergence of a new rival, </w:t>
      </w:r>
      <w:r w:rsidRPr="00266B6D">
        <w:rPr>
          <w:rStyle w:val="StyleUnderline"/>
        </w:rPr>
        <w:t>either on the territory of the former Soviet Union or elsewhere [China] that poses a threat on the order of that posed formerly by the Soviet Union</w:t>
      </w:r>
      <w:r w:rsidRPr="00266B6D">
        <w:rPr>
          <w:sz w:val="14"/>
        </w:rPr>
        <w:t xml:space="preserve">. This is a dominant consideration underlying the new regional defense strategy and requires that we endeavor to prevent any hostile power from dominating a region whose resources would, under consolidated control, be sufficient to generate global power.” In the Wolfowitz Doctrine, </w:t>
      </w:r>
      <w:r w:rsidRPr="00266B6D">
        <w:rPr>
          <w:rStyle w:val="StyleUnderline"/>
        </w:rPr>
        <w:t>any other strong country is defined as a threat and a power hostile to the US regardless of how willing that country is to get along with the US for mutual benefit</w:t>
      </w:r>
      <w:r w:rsidRPr="00266B6D">
        <w:rPr>
          <w:sz w:val="14"/>
        </w:rPr>
        <w:t xml:space="preserve">. </w:t>
      </w:r>
      <w:r w:rsidRPr="00266B6D">
        <w:rPr>
          <w:rStyle w:val="StyleUnderline"/>
        </w:rPr>
        <w:t>The difference between Brzezinski and the Neoconservatives is that Brzezinski wants to suborn Russia and China by including them in the empire as important elements whose voices would be heard</w:t>
      </w:r>
      <w:r w:rsidRPr="00266B6D">
        <w:rPr>
          <w:sz w:val="14"/>
        </w:rPr>
        <w:t xml:space="preserve">, If only for diplomatic reasons, whereas the Neoconservatives are prepared to rely on military force combined with internal subversion orchestrated with US financed NGOs and even terrorist organizations. Neither the US nor Israel is embarrassed by their worldwide reputations as posing the greatest threat. In fact, both are proud to be recognized as the greatest threats. </w:t>
      </w:r>
      <w:r w:rsidRPr="00266B6D">
        <w:rPr>
          <w:rStyle w:val="StyleUnderline"/>
        </w:rPr>
        <w:t>The foreign policy of both is devoid of any diplomacy</w:t>
      </w:r>
      <w:r w:rsidRPr="00266B6D">
        <w:rPr>
          <w:sz w:val="14"/>
        </w:rPr>
        <w:t xml:space="preserve">. </w:t>
      </w:r>
      <w:r w:rsidRPr="00266B6D">
        <w:rPr>
          <w:rStyle w:val="StyleUnderline"/>
        </w:rPr>
        <w:t>US and Israeli foreign policy rests on violence alone</w:t>
      </w:r>
      <w:r w:rsidRPr="00266B6D">
        <w:rPr>
          <w:sz w:val="14"/>
        </w:rPr>
        <w:t xml:space="preserve">. Washington tells countries to do as Washington says or be “bombed into the stone age.” Israel declares all Palestinians, </w:t>
      </w:r>
      <w:r w:rsidRPr="00266B6D">
        <w:rPr>
          <w:rStyle w:val="StyleUnderline"/>
        </w:rPr>
        <w:t>even women and children</w:t>
      </w:r>
      <w:r w:rsidRPr="00266B6D">
        <w:rPr>
          <w:sz w:val="14"/>
        </w:rPr>
        <w:t xml:space="preserve">, </w:t>
      </w:r>
      <w:r w:rsidRPr="00266B6D">
        <w:rPr>
          <w:rStyle w:val="StyleUnderline"/>
        </w:rPr>
        <w:t>to be “terrorists,” and proceeds to shoot them down in the streets</w:t>
      </w:r>
      <w:r w:rsidRPr="00266B6D">
        <w:rPr>
          <w:sz w:val="14"/>
        </w:rPr>
        <w:t xml:space="preserve">, </w:t>
      </w:r>
      <w:r w:rsidRPr="00266B6D">
        <w:rPr>
          <w:rStyle w:val="StyleUnderline"/>
        </w:rPr>
        <w:t>claiming that Israel is merely protecting itself against terrorists</w:t>
      </w:r>
      <w:r w:rsidRPr="00266B6D">
        <w:rPr>
          <w:sz w:val="14"/>
        </w:rPr>
        <w:t xml:space="preserve">. Israel, which does not recognize the existence of Palestine as a country, </w:t>
      </w:r>
      <w:r w:rsidRPr="00266B6D">
        <w:rPr>
          <w:rStyle w:val="StyleUnderline"/>
        </w:rPr>
        <w:t>covers up its crimes with the claim that Palestinians do not accept the existence of Israel</w:t>
      </w:r>
      <w:r w:rsidRPr="00266B6D">
        <w:rPr>
          <w:sz w:val="14"/>
        </w:rPr>
        <w:t xml:space="preserve">. “We don’t need no stinking diplomacy. </w:t>
      </w:r>
      <w:r w:rsidRPr="00266B6D">
        <w:rPr>
          <w:rStyle w:val="StyleUnderline"/>
        </w:rPr>
        <w:t xml:space="preserve">We got power.” </w:t>
      </w:r>
      <w:r w:rsidRPr="00266B6D">
        <w:rPr>
          <w:rStyle w:val="Emphasis"/>
        </w:rPr>
        <w:t>This is the attitude that guarantees war, and that is where the US is taking the world</w:t>
      </w:r>
      <w:r w:rsidRPr="00266B6D">
        <w:rPr>
          <w:sz w:val="14"/>
        </w:rPr>
        <w:t xml:space="preserve">. </w:t>
      </w:r>
      <w:r w:rsidRPr="00266B6D">
        <w:rPr>
          <w:rStyle w:val="StyleUnderline"/>
        </w:rPr>
        <w:t>The prime minister of Britain</w:t>
      </w:r>
      <w:r w:rsidRPr="00266B6D">
        <w:rPr>
          <w:sz w:val="14"/>
        </w:rPr>
        <w:t xml:space="preserve">, </w:t>
      </w:r>
      <w:r w:rsidRPr="00266B6D">
        <w:rPr>
          <w:rStyle w:val="StyleUnderline"/>
        </w:rPr>
        <w:t>the chancellor of Germany</w:t>
      </w:r>
      <w:r w:rsidRPr="00266B6D">
        <w:rPr>
          <w:sz w:val="14"/>
        </w:rPr>
        <w:t xml:space="preserve">, </w:t>
      </w:r>
      <w:r w:rsidRPr="00266B6D">
        <w:rPr>
          <w:rStyle w:val="StyleUnderline"/>
        </w:rPr>
        <w:t>and the president of France are Washington’s enablers</w:t>
      </w:r>
      <w:r w:rsidRPr="00266B6D">
        <w:rPr>
          <w:sz w:val="14"/>
        </w:rPr>
        <w:t xml:space="preserve">. They provide the cover for Washington. Instead of war crimes, Washington has “coalitions of the willing” and military invasions that bring “democracy and women’s rights” to non-compliant countries. China gets much the same treatment. A country with four times the US population but a smaller prison population, China is constantly criticized by Washington as an “authoritarian state.” China is accused of human rights abuses while US police brutalize the US population. </w:t>
      </w:r>
      <w:r w:rsidRPr="00266B6D">
        <w:rPr>
          <w:rStyle w:val="StyleUnderline"/>
        </w:rPr>
        <w:t>The problem for humanity is that Russia and China are not Libya and Iraq</w:t>
      </w:r>
      <w:r w:rsidRPr="00266B6D">
        <w:rPr>
          <w:sz w:val="14"/>
        </w:rPr>
        <w:t xml:space="preserve">. </w:t>
      </w:r>
      <w:r w:rsidRPr="00266B6D">
        <w:rPr>
          <w:rStyle w:val="Emphasis"/>
        </w:rPr>
        <w:t>These two countries possess strategic nuclear weapon</w:t>
      </w:r>
      <w:r w:rsidRPr="00266B6D">
        <w:rPr>
          <w:rStyle w:val="StyleUnderline"/>
        </w:rPr>
        <w:t>s</w:t>
      </w:r>
      <w:r w:rsidRPr="00266B6D">
        <w:rPr>
          <w:sz w:val="14"/>
        </w:rPr>
        <w:t xml:space="preserve">. </w:t>
      </w:r>
      <w:r w:rsidRPr="00266B6D">
        <w:rPr>
          <w:rStyle w:val="StyleUnderline"/>
        </w:rPr>
        <w:t>Their land mass greatly exceeds that of the US</w:t>
      </w:r>
      <w:r w:rsidRPr="00266B6D">
        <w:rPr>
          <w:sz w:val="14"/>
        </w:rPr>
        <w:t xml:space="preserve">. </w:t>
      </w:r>
      <w:r w:rsidRPr="00266B6D">
        <w:rPr>
          <w:rStyle w:val="StyleUnderline"/>
        </w:rPr>
        <w:t>The US</w:t>
      </w:r>
      <w:r w:rsidRPr="00266B6D">
        <w:rPr>
          <w:sz w:val="14"/>
        </w:rPr>
        <w:t xml:space="preserve">, which was unable to successfully occupy Baghdad or Afghanistan, </w:t>
      </w:r>
      <w:r w:rsidRPr="00266B6D">
        <w:rPr>
          <w:rStyle w:val="StyleUnderline"/>
        </w:rPr>
        <w:t>has no prospect of prevailing against Russia and China in conventional warfare</w:t>
      </w:r>
      <w:r w:rsidRPr="00266B6D">
        <w:rPr>
          <w:sz w:val="14"/>
        </w:rPr>
        <w:t xml:space="preserve">. </w:t>
      </w:r>
      <w:r w:rsidRPr="00266B6D">
        <w:rPr>
          <w:rStyle w:val="Emphasis"/>
        </w:rPr>
        <w:t>Washington will push the nuclear button</w:t>
      </w:r>
      <w:r w:rsidRPr="00266B6D">
        <w:rPr>
          <w:sz w:val="14"/>
        </w:rPr>
        <w:t xml:space="preserve">. What else can we expect from a government devoid of morality? The world has never experienced rogue elements comparable to Washington and Israel. </w:t>
      </w:r>
      <w:r w:rsidRPr="00266B6D">
        <w:rPr>
          <w:rStyle w:val="StyleUnderline"/>
        </w:rPr>
        <w:t>Both governments are prepared to murder anyone and everyone</w:t>
      </w:r>
      <w:r w:rsidRPr="00266B6D">
        <w:rPr>
          <w:sz w:val="14"/>
        </w:rPr>
        <w:t xml:space="preserve">. </w:t>
      </w:r>
      <w:r w:rsidRPr="00266B6D">
        <w:rPr>
          <w:sz w:val="16"/>
          <w:szCs w:val="16"/>
        </w:rPr>
        <w:t>Look at the crisis that Washington has created in Ukraine and the dangers thereof. On May 23, 2014, Russia’s President Putin spoke to the St. Petersburg International Economic Forum, a three-day gathering of delegations from 62 countries and CEOs from 146 of the largest Western corporations. Putin did not speak of the billions of dollars in trade deals that were being formalized. Instead Putin spoke of the crisis that Washington had brought to Russia, and he criticized Europe for being Washington’s vassals for supporting Washington’s propaganda against Russia and Washington’s interference in vital Russian interests</w:t>
      </w:r>
      <w:r w:rsidRPr="00266B6D">
        <w:rPr>
          <w:sz w:val="14"/>
        </w:rPr>
        <w:t xml:space="preserve">. Putin was diplomatic in his language, </w:t>
      </w:r>
      <w:r w:rsidRPr="00266B6D">
        <w:rPr>
          <w:rStyle w:val="StyleUnderline"/>
        </w:rPr>
        <w:t>but the message that powerful economic interests from the US and Europe received is that it will lead to trouble if Washington and European governments continue to ignore Russia’s concerns and continue to act as if they can interfere in Russia’s vital interests as if Russia did not exist</w:t>
      </w:r>
      <w:r w:rsidRPr="00266B6D">
        <w:rPr>
          <w:sz w:val="14"/>
        </w:rPr>
        <w:t xml:space="preserve">. The heads of these large corporations will carry this message back to Washington and European capitals. Putin made it clear that the lack of dialogue with Russia could lead to the West making the mistake of putting Ukraine in NATO and establishing missile bases on Russia’s border with Ukraine. Putin has learned that Russia cannot rely on good will from the West, and Putin made it clear, short of issuing a threat, </w:t>
      </w:r>
      <w:r w:rsidRPr="00266B6D">
        <w:rPr>
          <w:rStyle w:val="StyleUnderline"/>
        </w:rPr>
        <w:t>that Western military bases in Ukraine are unacceptable</w:t>
      </w:r>
      <w:r w:rsidRPr="00266B6D">
        <w:rPr>
          <w:sz w:val="14"/>
        </w:rPr>
        <w:t xml:space="preserve">. Washington will continue to ignore Russia. However, European capitals will have to decide whether Washington is pushing them into conflict with Russia that is against European interests. Thus, Putin is testing European politicians to determine if there is sufficient intelligence and independence in Europe for a rapprochement. If Washington in its overbearing arrogance and hubris forces Putin to write off the West, </w:t>
      </w:r>
      <w:r w:rsidRPr="00266B6D">
        <w:rPr>
          <w:rStyle w:val="StyleUnderline"/>
        </w:rPr>
        <w:t>the Russian/Chinese strategic alliance</w:t>
      </w:r>
      <w:r w:rsidRPr="00266B6D">
        <w:rPr>
          <w:sz w:val="14"/>
        </w:rPr>
        <w:t xml:space="preserve">, which is forming to counteract Washington’s hostile policy of surrounding both countries with military bases, will harden into preparation for the inevitable war. The survivors, if any, can thank the Neoconservatives, the Wolfowitz doctrine, </w:t>
      </w:r>
      <w:r w:rsidRPr="00266B6D">
        <w:rPr>
          <w:rStyle w:val="StyleUnderline"/>
        </w:rPr>
        <w:t>and the Brzezinski strategy for the destruction of life on earth</w:t>
      </w:r>
      <w:r w:rsidRPr="00266B6D">
        <w:rPr>
          <w:sz w:val="14"/>
        </w:rPr>
        <w:t xml:space="preserve">. The American public contains a large number of misinformed people who think they know </w:t>
      </w:r>
      <w:r w:rsidRPr="00266B6D">
        <w:rPr>
          <w:sz w:val="16"/>
          <w:szCs w:val="16"/>
        </w:rPr>
        <w:t>everything. These people have been programmed by US and Israeli propaganda. They are led to believe that Islam, a religion, is a militarist doctrine that calls for the overthrow of Western civilization, as if anything remains of Western civilization. Many believe this propaganda. The US has departed Iraq, but the carnage today is as high as or higher than during the US invasion and occupation. The daily death tolls from the conflict are extraordinary. The West has ov</w:t>
      </w:r>
      <w:r w:rsidRPr="00266B6D">
        <w:rPr>
          <w:sz w:val="14"/>
        </w:rPr>
        <w:t xml:space="preserve">erthrown itself. </w:t>
      </w:r>
      <w:r w:rsidRPr="00266B6D">
        <w:rPr>
          <w:rStyle w:val="StyleUnderline"/>
        </w:rPr>
        <w:t>In the US the Constitution has been murdered by the Bush and Obama regimes</w:t>
      </w:r>
      <w:r w:rsidRPr="00266B6D">
        <w:rPr>
          <w:sz w:val="14"/>
        </w:rPr>
        <w:t xml:space="preserve">. Nothing remains. </w:t>
      </w:r>
      <w:r w:rsidRPr="00266B6D">
        <w:rPr>
          <w:rStyle w:val="StyleUnderline"/>
        </w:rPr>
        <w:t>As the US is the Constitution</w:t>
      </w:r>
      <w:r w:rsidRPr="00266B6D">
        <w:rPr>
          <w:sz w:val="14"/>
        </w:rPr>
        <w:t xml:space="preserve">, what was once the United States no longer </w:t>
      </w:r>
      <w:proofErr w:type="gramStart"/>
      <w:r w:rsidRPr="00266B6D">
        <w:rPr>
          <w:sz w:val="14"/>
        </w:rPr>
        <w:t>exists.</w:t>
      </w:r>
      <w:proofErr w:type="gramEnd"/>
      <w:r w:rsidRPr="00266B6D">
        <w:rPr>
          <w:sz w:val="14"/>
        </w:rPr>
        <w:t xml:space="preserve"> A different entity has taken its place. Europe died with the European Union, </w:t>
      </w:r>
      <w:r w:rsidRPr="00266B6D">
        <w:rPr>
          <w:rStyle w:val="StyleUnderline"/>
        </w:rPr>
        <w:t>which requires the termination of sovereignty of all member countries</w:t>
      </w:r>
      <w:r w:rsidRPr="00266B6D">
        <w:rPr>
          <w:sz w:val="14"/>
        </w:rPr>
        <w:t xml:space="preserve">. A few unaccountable bureaucrats in Brussels have become superior to the wills of the French, German, British, Italian, Dutch, Spanish, Greek, </w:t>
      </w:r>
      <w:r w:rsidRPr="00266B6D">
        <w:rPr>
          <w:rStyle w:val="StyleUnderline"/>
        </w:rPr>
        <w:t>and Portuguese peoples</w:t>
      </w:r>
      <w:r w:rsidRPr="00266B6D">
        <w:rPr>
          <w:sz w:val="14"/>
        </w:rPr>
        <w:t xml:space="preserve">. Western civilization is a skeleton. It still stands, barely, but there is no life in it. </w:t>
      </w:r>
      <w:r w:rsidRPr="00266B6D">
        <w:rPr>
          <w:sz w:val="16"/>
          <w:szCs w:val="16"/>
        </w:rPr>
        <w:t>The blood of liberty has departed. Western peoples look at their governments and see nothing but enemies. Why else has Washington militarized local police forces, equipping them as if they were occupying armies? Why else has Homeland Security, the Department of Agriculture, and even the Postal Service and Social Security Administration ordered billions of rounds of ammunition and even submachine guns? What is this taxpayer-paid-for arsenal for if not to suppress US citizens? As the prominent trends forecaster Gerald Celente spells out in the current Trends Journal, “uprisings span four corners of the globe.” Throughout Europe angry, desperate and outraged peoples march against EU financial policies that are driving the peoples into the ground.</w:t>
      </w:r>
      <w:r w:rsidRPr="00266B6D">
        <w:rPr>
          <w:sz w:val="14"/>
        </w:rPr>
        <w:t xml:space="preserve"> </w:t>
      </w:r>
      <w:r w:rsidRPr="00266B6D">
        <w:rPr>
          <w:rStyle w:val="StyleUnderline"/>
        </w:rPr>
        <w:t>Despite all of Washington’s efforts with its well funded fifth columns known as NGOs to destabilize Russia and China</w:t>
      </w:r>
      <w:r w:rsidRPr="00266B6D">
        <w:rPr>
          <w:sz w:val="14"/>
        </w:rPr>
        <w:t xml:space="preserve">, </w:t>
      </w:r>
      <w:r w:rsidRPr="00266B6D">
        <w:rPr>
          <w:rStyle w:val="StyleUnderline"/>
        </w:rPr>
        <w:t>both the Russian and Chinese governments have far more support from their people than do the US and Europe</w:t>
      </w:r>
      <w:r w:rsidRPr="00266B6D">
        <w:rPr>
          <w:sz w:val="14"/>
        </w:rPr>
        <w:t xml:space="preserve">. In the 20th century Russia and China learned what tyranny is, </w:t>
      </w:r>
      <w:r w:rsidRPr="00266B6D">
        <w:rPr>
          <w:rStyle w:val="StyleUnderline"/>
        </w:rPr>
        <w:t>and they have rejected it</w:t>
      </w:r>
      <w:r w:rsidRPr="00266B6D">
        <w:rPr>
          <w:sz w:val="14"/>
        </w:rPr>
        <w:t xml:space="preserve">. In the US tyranny has entered under the guise of the “war on terror,” a hoax used to scare the </w:t>
      </w:r>
      <w:proofErr w:type="spellStart"/>
      <w:r w:rsidRPr="00266B6D">
        <w:rPr>
          <w:sz w:val="14"/>
        </w:rPr>
        <w:t>sheeple</w:t>
      </w:r>
      <w:proofErr w:type="spellEnd"/>
      <w:r w:rsidRPr="00266B6D">
        <w:rPr>
          <w:sz w:val="14"/>
        </w:rPr>
        <w:t xml:space="preserve"> into abandoning their civil liberties, thus freeing Washington from accountability to law and permitting Washington to erect a militarist police state. Ever since WWII, Washington has used its financial hegemony and the “Soviet threat,” now converted into the “Russian threat,” to absorb Europe into Washington’s empire. </w:t>
      </w:r>
      <w:r w:rsidRPr="00266B6D">
        <w:rPr>
          <w:rStyle w:val="StyleUnderline"/>
        </w:rPr>
        <w:t>Putin is hoping that the interests of European countries will prevail over subservience to Washington</w:t>
      </w:r>
      <w:r w:rsidRPr="00266B6D">
        <w:rPr>
          <w:sz w:val="14"/>
        </w:rPr>
        <w:t xml:space="preserve">. This is Putin’s current bet. This is the reason Putin remains unprovoked by Washington’s provocations in Ukraine. If Europe fails Russia, </w:t>
      </w:r>
      <w:r w:rsidRPr="00266B6D">
        <w:rPr>
          <w:rStyle w:val="Emphasis"/>
        </w:rPr>
        <w:t>Putin and China will prepare for the war that Washington’s drive for hegemony makes inevitable.</w:t>
      </w:r>
    </w:p>
    <w:p w14:paraId="0B7BDCC7" w14:textId="77777777" w:rsidR="00D51D82" w:rsidRPr="00266B6D" w:rsidRDefault="00D51D82" w:rsidP="00D51D82">
      <w:pPr>
        <w:pStyle w:val="Heading4"/>
      </w:pPr>
      <w:r w:rsidRPr="00266B6D">
        <w:t>The pursuit of U.S. Primacy leads to war with Russia and China – That escalates and goes nuclear</w:t>
      </w:r>
    </w:p>
    <w:p w14:paraId="29D16C60" w14:textId="77777777" w:rsidR="00D51D82" w:rsidRPr="00266B6D" w:rsidRDefault="00D51D82" w:rsidP="00D51D82">
      <w:r w:rsidRPr="00266B6D">
        <w:rPr>
          <w:rStyle w:val="Style13ptBold"/>
        </w:rPr>
        <w:t>Roberts, 6-2</w:t>
      </w:r>
      <w:r w:rsidRPr="00266B6D">
        <w:t xml:space="preserve"> – [Paul Craig Roberts, Senior Research Fellow in the Hoover Institution, PhD in Economic Policies from the University of Virginia, 6-2-2015, “Nuclear War our Likely Future”: Russia and China won’t accept US Hegemony, Paul Craig Roberts, </w:t>
      </w:r>
      <w:hyperlink r:id="rId69" w:history="1">
        <w:r w:rsidRPr="00266B6D">
          <w:rPr>
            <w:rStyle w:val="Hyperlink"/>
          </w:rPr>
          <w:t>http://www.globalresearch.ca/nuclear-war-our-likely-future-russia-and-china-wont-accept-us-hegemony-paul-craig-roberts/5453098</w:t>
        </w:r>
      </w:hyperlink>
      <w:r w:rsidRPr="00266B6D">
        <w:t xml:space="preserve">] </w:t>
      </w:r>
      <w:proofErr w:type="spellStart"/>
      <w:r w:rsidRPr="00266B6D">
        <w:t>Jeong</w:t>
      </w:r>
      <w:proofErr w:type="spellEnd"/>
    </w:p>
    <w:p w14:paraId="62376D8C" w14:textId="77777777" w:rsidR="00D51D82" w:rsidRPr="00266B6D" w:rsidRDefault="00D51D82" w:rsidP="00D51D82">
      <w:r w:rsidRPr="00266B6D">
        <w:rPr>
          <w:rStyle w:val="StyleUnderline"/>
        </w:rPr>
        <w:t>The White House is determined to block the rise of the key nuclear-armed nations, Russia and China, neither of whom will join the “world’s acceptance of Washington’s hegemon</w:t>
      </w:r>
      <w:r w:rsidRPr="00266B6D">
        <w:t xml:space="preserve">y,” says head of the Institute for Political Economy, Paul Craig Roberts. The former US assistant secretary of the Treasury for economic policy, </w:t>
      </w:r>
      <w:proofErr w:type="spellStart"/>
      <w:r w:rsidRPr="00266B6D">
        <w:rPr>
          <w:rStyle w:val="StyleUnderline"/>
        </w:rPr>
        <w:t>Dr</w:t>
      </w:r>
      <w:proofErr w:type="spellEnd"/>
      <w:r w:rsidRPr="00266B6D">
        <w:rPr>
          <w:rStyle w:val="StyleUnderline"/>
        </w:rPr>
        <w:t xml:space="preserve"> Paul Craig Roberts</w:t>
      </w:r>
      <w:r w:rsidRPr="00266B6D">
        <w:t xml:space="preserve">, has written on his </w:t>
      </w:r>
      <w:hyperlink r:id="rId70" w:tgtFrame="_blank" w:history="1">
        <w:r w:rsidRPr="00266B6D">
          <w:t>blog</w:t>
        </w:r>
      </w:hyperlink>
      <w:r w:rsidRPr="00266B6D">
        <w:t xml:space="preserve"> that Beijing </w:t>
      </w:r>
      <w:r w:rsidRPr="00266B6D">
        <w:rPr>
          <w:rStyle w:val="StyleUnderline"/>
        </w:rPr>
        <w:t>is currently “confronted with the Pivot to Asia and the construction of new US naval and air bases to ensure Washington’s control of the South China Sea, now defined as an area of American National Interests.”</w:t>
      </w:r>
      <w:r w:rsidRPr="00266B6D">
        <w:t xml:space="preserve"> </w:t>
      </w:r>
      <w:r w:rsidRPr="00266B6D">
        <w:rPr>
          <w:rStyle w:val="StyleUnderline"/>
        </w:rPr>
        <w:t xml:space="preserve">Roberts writes that Washington’s commitment to contain </w:t>
      </w:r>
      <w:r w:rsidRPr="00266B6D">
        <w:rPr>
          <w:rStyle w:val="Emphasis"/>
        </w:rPr>
        <w:t>Russia is the reason “for the crisis that Washington has created in Ukraine and for its use as anti-Russian propaganda</w:t>
      </w:r>
      <w:r w:rsidRPr="00266B6D">
        <w:t xml:space="preserve">.” “How America Was Lost” among the latest titles, says that </w:t>
      </w:r>
      <w:r w:rsidRPr="00266B6D">
        <w:rPr>
          <w:rStyle w:val="StyleUnderline"/>
        </w:rPr>
        <w:t>US “aggression and blatant propaganda have convinced Russia and China that Washington intends war, and this realization has drawn the two countries into a strategic alliance</w:t>
      </w:r>
      <w:r w:rsidRPr="00266B6D">
        <w:t xml:space="preserve">.” </w:t>
      </w:r>
      <w:proofErr w:type="spellStart"/>
      <w:r w:rsidRPr="00266B6D">
        <w:t>Dr</w:t>
      </w:r>
      <w:proofErr w:type="spellEnd"/>
      <w:r w:rsidRPr="00266B6D">
        <w:t xml:space="preserve"> Roberts believes that neither Russia, nor China will meanwhile accept the so-</w:t>
      </w:r>
      <w:proofErr w:type="spellStart"/>
      <w:r w:rsidRPr="00266B6D">
        <w:t>called“vassalage</w:t>
      </w:r>
      <w:proofErr w:type="spellEnd"/>
      <w:r w:rsidRPr="00266B6D">
        <w:t xml:space="preserve"> status accepted by the UK, Germany, France and the rest of Europe, Canada, Japan and Australia.” According to the political analyst, the “price of world peace is the world’s acceptance of Washington’s hegemony.” “</w:t>
      </w:r>
      <w:r w:rsidRPr="00266B6D">
        <w:rPr>
          <w:rStyle w:val="StyleUnderline"/>
        </w:rPr>
        <w:t xml:space="preserve">On the foreign policy front, the hubris and arrogance of America’s self-image as the ‘exceptional, indispensable’ country with hegemonic rights over other countries means that </w:t>
      </w:r>
      <w:r w:rsidRPr="00266B6D">
        <w:rPr>
          <w:rStyle w:val="Emphasis"/>
        </w:rPr>
        <w:t>the world is primed for war</w:t>
      </w:r>
      <w:r w:rsidRPr="00266B6D">
        <w:t>,” Roberts writes. He gives a gloomy political forecast in his column saying that “</w:t>
      </w:r>
      <w:r w:rsidRPr="00266B6D">
        <w:rPr>
          <w:rStyle w:val="StyleUnderline"/>
        </w:rPr>
        <w:t>unless the dollar and with it US power collapses</w:t>
      </w:r>
      <w:r w:rsidRPr="00266B6D">
        <w:t xml:space="preserve"> or Europe finds the courage to break with Washington and to pursue an independent foreign policy, saying good-bye to NATO, </w:t>
      </w:r>
      <w:r w:rsidRPr="00266B6D">
        <w:rPr>
          <w:rStyle w:val="Emphasis"/>
        </w:rPr>
        <w:t>nuclear war is our likely future</w:t>
      </w:r>
      <w:r w:rsidRPr="00266B6D">
        <w:t>.” Russia’s far-reaching May 9 Victory Day celebration was meanwhile a “historical turning point,” according to Roberts who says that while Western politicians chose to boycott the 70th anniversary of the defeat of Nazi Germany, “</w:t>
      </w:r>
      <w:r w:rsidRPr="00266B6D">
        <w:rPr>
          <w:rStyle w:val="StyleUnderline"/>
        </w:rPr>
        <w:t>the Chinese were there in their place,” China’s president sitting next to President Putin during the military parade on Red Square in Moscow. A recent poll targeting over 3,000 people in France, Germany and the UK has recently revealed that as little as 13 percent of Europeans think the Soviet Army played the leading role</w:t>
      </w:r>
      <w:r w:rsidRPr="00266B6D">
        <w:t xml:space="preserve"> in liberating Europe from Nazism during WW2. The majority of respondents – 43 percent – said the US Army played the main role in liberating Europe. “</w:t>
      </w:r>
      <w:r w:rsidRPr="00266B6D">
        <w:rPr>
          <w:rStyle w:val="StyleUnderline"/>
        </w:rPr>
        <w:t>Russian casualties compared to the combined casualties of the US, UK, and France make it completely clear that it was Russia that defeated Hitler</w:t>
      </w:r>
      <w:r w:rsidRPr="00266B6D">
        <w:t>,” Roberts points out, adding that “in the Orwellian West, the latest rewriting of history leaves out of the story the Red Army’s destruction of the Wehrmacht.”</w:t>
      </w:r>
    </w:p>
    <w:p w14:paraId="0372896D" w14:textId="77777777" w:rsidR="00D51D82" w:rsidRPr="00266B6D" w:rsidRDefault="00D51D82" w:rsidP="00D51D82">
      <w:pPr>
        <w:pStyle w:val="Heading4"/>
      </w:pPr>
      <w:proofErr w:type="spellStart"/>
      <w:r w:rsidRPr="00266B6D">
        <w:t>Heg</w:t>
      </w:r>
      <w:proofErr w:type="spellEnd"/>
      <w:r w:rsidRPr="00266B6D">
        <w:t xml:space="preserve"> makes nuclear war with China and Russia inevitable – No guarantee of deterrence </w:t>
      </w:r>
    </w:p>
    <w:p w14:paraId="5C0ECDD9" w14:textId="77777777" w:rsidR="00D51D82" w:rsidRPr="00266B6D" w:rsidRDefault="00D51D82" w:rsidP="00D51D82">
      <w:r w:rsidRPr="00266B6D">
        <w:rPr>
          <w:rStyle w:val="Style13ptBold"/>
        </w:rPr>
        <w:t>Porter, 14</w:t>
      </w:r>
      <w:r w:rsidRPr="00266B6D">
        <w:t xml:space="preserve"> – [Tom Porter, Correspondent at International Business Times, 11-8-2014, US and </w:t>
      </w:r>
      <w:proofErr w:type="spellStart"/>
      <w:r w:rsidRPr="00266B6D">
        <w:t>Nato</w:t>
      </w:r>
      <w:proofErr w:type="spellEnd"/>
      <w:r w:rsidRPr="00266B6D">
        <w:t xml:space="preserve"> Quest For Hegemony Risks Provoking Nuclear Conflict, Claims Noam Chomsky, International Business Times, </w:t>
      </w:r>
      <w:hyperlink r:id="rId71" w:history="1">
        <w:r w:rsidRPr="00266B6D">
          <w:t>http://www.ibtimes.co.uk/us-nato-quest-hegemony-risks-provoking-nuclear-conflict-claims-noam-chomsky-1473831</w:t>
        </w:r>
      </w:hyperlink>
      <w:r w:rsidRPr="00266B6D">
        <w:t xml:space="preserve"> ] </w:t>
      </w:r>
      <w:proofErr w:type="spellStart"/>
      <w:r w:rsidRPr="00266B6D">
        <w:t>Jeong</w:t>
      </w:r>
      <w:proofErr w:type="spellEnd"/>
    </w:p>
    <w:p w14:paraId="3EFBE0F6" w14:textId="77777777" w:rsidR="00D51D82" w:rsidRPr="00266B6D" w:rsidRDefault="00D51D82" w:rsidP="00D51D82">
      <w:pPr>
        <w:rPr>
          <w:rStyle w:val="StyleUnderline"/>
        </w:rPr>
      </w:pPr>
      <w:r w:rsidRPr="00266B6D">
        <w:rPr>
          <w:rStyle w:val="StyleUnderline"/>
        </w:rPr>
        <w:t xml:space="preserve">Leading US dissident Noam Chomsky has argued that the US and </w:t>
      </w:r>
      <w:proofErr w:type="spellStart"/>
      <w:r w:rsidRPr="00266B6D">
        <w:rPr>
          <w:rStyle w:val="StyleUnderline"/>
        </w:rPr>
        <w:t>Nato's</w:t>
      </w:r>
      <w:proofErr w:type="spellEnd"/>
      <w:r w:rsidRPr="00266B6D">
        <w:rPr>
          <w:rStyle w:val="StyleUnderline"/>
        </w:rPr>
        <w:t xml:space="preserve"> quest for global hegemony has provoked international tensions, and </w:t>
      </w:r>
      <w:r w:rsidRPr="00266B6D">
        <w:rPr>
          <w:rStyle w:val="Emphasis"/>
        </w:rPr>
        <w:t>risks tipping the world into nuclear war.</w:t>
      </w:r>
      <w:r w:rsidRPr="00266B6D">
        <w:t xml:space="preserve"> </w:t>
      </w:r>
      <w:hyperlink r:id="rId72" w:tgtFrame="_blank" w:history="1">
        <w:r w:rsidRPr="00266B6D">
          <w:t>Speaking to the Kremlin-funded RT news channel,</w:t>
        </w:r>
      </w:hyperlink>
      <w:r w:rsidRPr="00266B6D">
        <w:t xml:space="preserve"> </w:t>
      </w:r>
      <w:r w:rsidRPr="00266B6D">
        <w:rPr>
          <w:rStyle w:val="StyleUnderline"/>
        </w:rPr>
        <w:t xml:space="preserve">Chomsky argued that after the collapse of the Soviet Union </w:t>
      </w:r>
      <w:proofErr w:type="spellStart"/>
      <w:r w:rsidRPr="00266B6D">
        <w:rPr>
          <w:rStyle w:val="StyleUnderline"/>
        </w:rPr>
        <w:t>Nato</w:t>
      </w:r>
      <w:proofErr w:type="spellEnd"/>
      <w:r w:rsidRPr="00266B6D">
        <w:rPr>
          <w:rStyle w:val="StyleUnderline"/>
        </w:rPr>
        <w:t xml:space="preserve"> had sought to control global energy supplies</w:t>
      </w:r>
      <w:r w:rsidRPr="00266B6D">
        <w:t xml:space="preserve">, </w:t>
      </w:r>
      <w:r w:rsidRPr="00266B6D">
        <w:rPr>
          <w:rStyle w:val="Emphasis"/>
        </w:rPr>
        <w:t>exacerbating tensions with Russia to the extent that it could accidentally spark a nuclear conflict.</w:t>
      </w:r>
      <w:r w:rsidRPr="00266B6D">
        <w:t xml:space="preserve"> </w:t>
      </w:r>
      <w:r w:rsidRPr="00266B6D">
        <w:rPr>
          <w:rStyle w:val="StyleUnderline"/>
        </w:rPr>
        <w:t>In recent months, relations between Russia and the West have hit lows not seen since the Cold War</w:t>
      </w:r>
      <w:r w:rsidRPr="00266B6D">
        <w:t>, as Russia accused the West of helping to topple a pro-Kremlin government in Ukraine as the West accused Russia of illegally seizing Crimea. "</w:t>
      </w:r>
      <w:r w:rsidRPr="00266B6D">
        <w:rPr>
          <w:rStyle w:val="StyleUnderline"/>
        </w:rPr>
        <w:t>There have been many cases, not that serious, but pretty close, where human intervention with a few-minutes choice has prevented a nuclear war.</w:t>
      </w:r>
      <w:r w:rsidRPr="00266B6D">
        <w:t xml:space="preserve"> </w:t>
      </w:r>
      <w:r w:rsidRPr="00266B6D">
        <w:rPr>
          <w:rStyle w:val="Emphasis"/>
        </w:rPr>
        <w:t>You can't guarantee that's going to continue</w:t>
      </w:r>
      <w:r w:rsidRPr="00266B6D">
        <w:t>," said Chomsky, an Emeritus Professor of Linguistics at MIT. "When you play a game like that, with low probability risks of disaster over and over again, you're going to lose. And now, especially in the crisis over Ukraine, and so-called missile-defense systems near the borders of Russia, it's a threatening situation." This week, the German newspaper</w:t>
      </w:r>
      <w:hyperlink r:id="rId73" w:tgtFrame="_blank" w:history="1">
        <w:r w:rsidRPr="00266B6D">
          <w:t xml:space="preserve"> Der Spiegel reported</w:t>
        </w:r>
      </w:hyperlink>
      <w:r w:rsidRPr="00266B6D">
        <w:t xml:space="preserve"> that </w:t>
      </w:r>
      <w:proofErr w:type="spellStart"/>
      <w:proofErr w:type="gramStart"/>
      <w:r w:rsidRPr="00266B6D">
        <w:t>Nato</w:t>
      </w:r>
      <w:proofErr w:type="spellEnd"/>
      <w:proofErr w:type="gramEnd"/>
      <w:r w:rsidRPr="00266B6D">
        <w:t xml:space="preserve"> was discussing creating a new missile defense shield aimed at protecting Europe from an attack by Russia. Chomsky argued that in the '90s, with its main rival the Soviet Union out of the picture, the focus of </w:t>
      </w:r>
      <w:proofErr w:type="spellStart"/>
      <w:r w:rsidRPr="00266B6D">
        <w:t>Nato</w:t>
      </w:r>
      <w:proofErr w:type="spellEnd"/>
      <w:r w:rsidRPr="00266B6D">
        <w:t xml:space="preserve"> changed. "</w:t>
      </w:r>
      <w:r w:rsidRPr="00266B6D">
        <w:rPr>
          <w:rStyle w:val="StyleUnderline"/>
        </w:rPr>
        <w:t xml:space="preserve">The official mission of </w:t>
      </w:r>
      <w:proofErr w:type="spellStart"/>
      <w:r w:rsidRPr="00266B6D">
        <w:rPr>
          <w:rStyle w:val="StyleUnderline"/>
        </w:rPr>
        <w:t>Nato</w:t>
      </w:r>
      <w:proofErr w:type="spellEnd"/>
      <w:r w:rsidRPr="00266B6D">
        <w:rPr>
          <w:rStyle w:val="StyleUnderline"/>
        </w:rPr>
        <w:t xml:space="preserve"> became to control the international, the global energy system, pipelines. That means, to control the world,</w:t>
      </w:r>
      <w:r w:rsidRPr="00266B6D">
        <w:t xml:space="preserve">" said Chomsky. He said that current </w:t>
      </w:r>
      <w:r w:rsidRPr="00266B6D">
        <w:rPr>
          <w:rStyle w:val="StyleUnderline"/>
        </w:rPr>
        <w:t xml:space="preserve">sanctions imposed on Russia </w:t>
      </w:r>
      <w:r w:rsidRPr="00266B6D">
        <w:t xml:space="preserve">by the US and EU following the Ukraine crisis </w:t>
      </w:r>
      <w:r w:rsidRPr="00266B6D">
        <w:rPr>
          <w:rStyle w:val="StyleUnderline"/>
        </w:rPr>
        <w:t>were actually serving to undermine US power, by pushing Russia into an alliance with China. "Current Western policies are driving Russia towards closer interaction with the Chinese-based system</w:t>
      </w:r>
      <w:r w:rsidRPr="00266B6D">
        <w:t xml:space="preserve">. In this interaction Russia is actually the weaker partner, so it's making concessions, </w:t>
      </w:r>
      <w:r w:rsidRPr="00266B6D">
        <w:rPr>
          <w:rStyle w:val="StyleUnderline"/>
        </w:rPr>
        <w:t>but the US is openly creating a system of power, which could significantly diminish US domination in the world."</w:t>
      </w:r>
    </w:p>
    <w:p w14:paraId="72BB0356" w14:textId="77777777" w:rsidR="00D51D82" w:rsidRPr="00266B6D" w:rsidRDefault="00D51D82" w:rsidP="00B86DEC">
      <w:pPr>
        <w:rPr>
          <w:b/>
          <w:iCs/>
          <w:u w:val="single"/>
          <w:bdr w:val="single" w:sz="8" w:space="0" w:color="auto"/>
        </w:rPr>
      </w:pPr>
    </w:p>
    <w:p w14:paraId="20025F68" w14:textId="77777777" w:rsidR="00876947" w:rsidRPr="00266B6D" w:rsidRDefault="00876947" w:rsidP="00876947"/>
    <w:p w14:paraId="0BDDE4B7" w14:textId="5A9BE7AB" w:rsidR="00D6006E" w:rsidRPr="00266B6D" w:rsidRDefault="00D6006E" w:rsidP="00D6006E">
      <w:pPr>
        <w:pStyle w:val="Heading4"/>
      </w:pPr>
      <w:r w:rsidRPr="00266B6D">
        <w:t xml:space="preserve">Trying to sustain hegemony incites Sino-Russian counterbalancing  </w:t>
      </w:r>
    </w:p>
    <w:p w14:paraId="4512232B" w14:textId="0AE41435" w:rsidR="00D6006E" w:rsidRPr="00266B6D" w:rsidRDefault="00D6006E" w:rsidP="00D6006E">
      <w:pPr>
        <w:rPr>
          <w:sz w:val="16"/>
        </w:rPr>
      </w:pPr>
      <w:r w:rsidRPr="00266B6D">
        <w:rPr>
          <w:rStyle w:val="Style13ptBold"/>
        </w:rPr>
        <w:t>Posen</w:t>
      </w:r>
      <w:r w:rsidRPr="00266B6D">
        <w:rPr>
          <w:sz w:val="16"/>
        </w:rPr>
        <w:t xml:space="preserve"> </w:t>
      </w:r>
      <w:r w:rsidRPr="00266B6D">
        <w:rPr>
          <w:rStyle w:val="Style13ptBold"/>
        </w:rPr>
        <w:t xml:space="preserve">14 – </w:t>
      </w:r>
      <w:r w:rsidRPr="00266B6D">
        <w:t>Ford International Professor of Political Science at MIT and the director of MIT's Security Studies Program (Barry, “Restraint: A New Foundation for U.S. Grand Strategy,” Cornell University Press, p. 21-31, June 24, 2014, tony)</w:t>
      </w:r>
    </w:p>
    <w:p w14:paraId="3B6E2713" w14:textId="42B21852" w:rsidR="00D6006E" w:rsidRPr="00266B6D" w:rsidRDefault="00D6006E" w:rsidP="00D6006E">
      <w:pPr>
        <w:rPr>
          <w:rStyle w:val="StyleUnderline"/>
        </w:rPr>
      </w:pPr>
      <w:r w:rsidRPr="00266B6D">
        <w:rPr>
          <w:sz w:val="16"/>
        </w:rPr>
        <w:t xml:space="preserve">Most observers agree that the United States has faced little balancing. 11 Why might this have been the case? Because the United States is at a great distance from other states, true conquest of others is a costly matter, which both mutes U.S. ambitions and increases its costs, so its power may appear less threatening. Other factors, such as the nuclear weapon, also defend weaker powers against the risk that the United States could turn highly aggressive. The U.S. strategy has not aimed for formal empire or territorial conquest and annexation. Finally, the distribution of capabilities among other states has made the formation of balancing coalitions difficult. </w:t>
      </w:r>
      <w:r w:rsidRPr="00266B6D">
        <w:rPr>
          <w:rStyle w:val="StyleUnderline"/>
        </w:rPr>
        <w:t>At present, the aggregate capabilities of three disparate states would be required to arithmetically exceed U.S. capabilities</w:t>
      </w:r>
      <w:r w:rsidRPr="00266B6D">
        <w:rPr>
          <w:sz w:val="16"/>
        </w:rPr>
        <w:t xml:space="preserve"> (see table </w:t>
      </w:r>
      <w:proofErr w:type="gramStart"/>
      <w:r w:rsidRPr="00266B6D">
        <w:rPr>
          <w:sz w:val="16"/>
        </w:rPr>
        <w:t>2 )</w:t>
      </w:r>
      <w:proofErr w:type="gramEnd"/>
      <w:r w:rsidRPr="00266B6D">
        <w:rPr>
          <w:sz w:val="16"/>
        </w:rPr>
        <w:t xml:space="preserve">. In the real world of alliance management, this is problematical. It is also the case that the rest of the consequential powers in the world are concentrated in Eurasia, which tends to make them more fearful of one another than they are of the powerful, but distant United States. 12 </w:t>
      </w:r>
      <w:r w:rsidRPr="00266B6D">
        <w:rPr>
          <w:rStyle w:val="StyleUnderline"/>
        </w:rPr>
        <w:t>Balancing efforts have occurred</w:t>
      </w:r>
      <w:r w:rsidRPr="00266B6D">
        <w:rPr>
          <w:sz w:val="16"/>
        </w:rPr>
        <w:t xml:space="preserve">, however, </w:t>
      </w:r>
      <w:r w:rsidRPr="00266B6D">
        <w:rPr>
          <w:rStyle w:val="StyleUnderline"/>
        </w:rPr>
        <w:t xml:space="preserve">and </w:t>
      </w:r>
      <w:r w:rsidRPr="00266B6D">
        <w:rPr>
          <w:rStyle w:val="Emphasis"/>
        </w:rPr>
        <w:t>more are to be expected.</w:t>
      </w:r>
      <w:r w:rsidRPr="00266B6D">
        <w:rPr>
          <w:rStyle w:val="StyleUnderline"/>
        </w:rPr>
        <w:t xml:space="preserve"> The level of U.S. power, as well as the activist strategy</w:t>
      </w:r>
      <w:r w:rsidRPr="00266B6D">
        <w:rPr>
          <w:sz w:val="16"/>
        </w:rPr>
        <w:t xml:space="preserve"> that </w:t>
      </w:r>
      <w:r w:rsidRPr="00266B6D">
        <w:rPr>
          <w:rStyle w:val="StyleUnderline"/>
        </w:rPr>
        <w:t>it enables</w:t>
      </w:r>
      <w:r w:rsidRPr="00266B6D">
        <w:rPr>
          <w:sz w:val="16"/>
        </w:rPr>
        <w:t xml:space="preserve">, </w:t>
      </w:r>
      <w:r w:rsidRPr="00266B6D">
        <w:rPr>
          <w:rStyle w:val="StyleUnderline"/>
        </w:rPr>
        <w:t>are</w:t>
      </w:r>
      <w:r w:rsidRPr="00266B6D">
        <w:rPr>
          <w:sz w:val="16"/>
        </w:rPr>
        <w:t xml:space="preserve"> likely to be </w:t>
      </w:r>
      <w:r w:rsidRPr="00266B6D">
        <w:rPr>
          <w:rStyle w:val="Emphasis"/>
        </w:rPr>
        <w:t>perceived as a problem by other independent actors.</w:t>
      </w:r>
      <w:r w:rsidRPr="00266B6D">
        <w:rPr>
          <w:sz w:val="16"/>
        </w:rPr>
        <w:t xml:space="preserve"> At the same time, </w:t>
      </w:r>
      <w:r w:rsidRPr="00266B6D">
        <w:rPr>
          <w:rStyle w:val="StyleUnderline"/>
        </w:rPr>
        <w:t>a</w:t>
      </w:r>
      <w:r w:rsidRPr="00266B6D">
        <w:rPr>
          <w:sz w:val="16"/>
        </w:rPr>
        <w:t xml:space="preserve"> “</w:t>
      </w:r>
      <w:r w:rsidRPr="00266B6D">
        <w:rPr>
          <w:rStyle w:val="StyleUnderline"/>
        </w:rPr>
        <w:t>diffusion of power</w:t>
      </w:r>
      <w:r w:rsidRPr="00266B6D">
        <w:rPr>
          <w:sz w:val="16"/>
        </w:rPr>
        <w:t xml:space="preserve">” </w:t>
      </w:r>
      <w:r w:rsidRPr="00266B6D">
        <w:rPr>
          <w:rStyle w:val="StyleUnderline"/>
        </w:rPr>
        <w:t>is underway</w:t>
      </w:r>
      <w:r w:rsidRPr="00266B6D">
        <w:rPr>
          <w:sz w:val="16"/>
        </w:rPr>
        <w:t xml:space="preserve">, </w:t>
      </w:r>
      <w:r w:rsidRPr="00266B6D">
        <w:rPr>
          <w:rStyle w:val="StyleUnderline"/>
        </w:rPr>
        <w:t>as China and India ascend to the top ranks</w:t>
      </w:r>
      <w:r w:rsidRPr="00266B6D">
        <w:rPr>
          <w:sz w:val="16"/>
        </w:rPr>
        <w:t xml:space="preserve"> of world powers, </w:t>
      </w:r>
      <w:r w:rsidRPr="00266B6D">
        <w:rPr>
          <w:rStyle w:val="StyleUnderline"/>
        </w:rPr>
        <w:t>and</w:t>
      </w:r>
      <w:r w:rsidRPr="00266B6D">
        <w:rPr>
          <w:sz w:val="16"/>
        </w:rPr>
        <w:t xml:space="preserve"> a handful of states such as </w:t>
      </w:r>
      <w:r w:rsidRPr="00266B6D">
        <w:rPr>
          <w:rStyle w:val="StyleUnderline"/>
        </w:rPr>
        <w:t>Russia, Japan, and</w:t>
      </w:r>
      <w:r w:rsidRPr="00266B6D">
        <w:rPr>
          <w:sz w:val="16"/>
        </w:rPr>
        <w:t xml:space="preserve"> perhaps </w:t>
      </w:r>
      <w:r w:rsidRPr="00266B6D">
        <w:rPr>
          <w:rStyle w:val="StyleUnderline"/>
        </w:rPr>
        <w:t>Brazil remain sufficiently capable</w:t>
      </w:r>
      <w:r w:rsidRPr="00266B6D">
        <w:rPr>
          <w:sz w:val="16"/>
        </w:rPr>
        <w:t xml:space="preserve"> to matter as allies. Thus some </w:t>
      </w:r>
      <w:r w:rsidRPr="00266B6D">
        <w:rPr>
          <w:rStyle w:val="StyleUnderline"/>
        </w:rPr>
        <w:t>states will</w:t>
      </w:r>
      <w:r w:rsidRPr="00266B6D">
        <w:rPr>
          <w:sz w:val="16"/>
        </w:rPr>
        <w:t xml:space="preserve"> be more able to </w:t>
      </w:r>
      <w:r w:rsidRPr="00266B6D">
        <w:rPr>
          <w:rStyle w:val="StyleUnderline"/>
        </w:rPr>
        <w:t>tilt with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on their own</w:t>
      </w:r>
      <w:r w:rsidRPr="00266B6D">
        <w:rPr>
          <w:sz w:val="16"/>
        </w:rPr>
        <w:t xml:space="preserve">, </w:t>
      </w:r>
      <w:r w:rsidRPr="00266B6D">
        <w:rPr>
          <w:rStyle w:val="StyleUnderline"/>
        </w:rPr>
        <w:t>or</w:t>
      </w:r>
      <w:r w:rsidRPr="00266B6D">
        <w:rPr>
          <w:sz w:val="16"/>
        </w:rPr>
        <w:t xml:space="preserve"> more able to </w:t>
      </w:r>
      <w:r w:rsidRPr="00266B6D">
        <w:rPr>
          <w:rStyle w:val="Emphasis"/>
        </w:rPr>
        <w:t>form</w:t>
      </w:r>
      <w:r w:rsidRPr="00266B6D">
        <w:rPr>
          <w:sz w:val="16"/>
        </w:rPr>
        <w:t xml:space="preserve"> smaller and more manageable </w:t>
      </w:r>
      <w:r w:rsidRPr="00266B6D">
        <w:rPr>
          <w:rStyle w:val="Emphasis"/>
        </w:rPr>
        <w:t>balancing coalitions.</w:t>
      </w:r>
      <w:r w:rsidRPr="00266B6D">
        <w:rPr>
          <w:sz w:val="16"/>
        </w:rPr>
        <w:t xml:space="preserve"> Scholars following the trajectory of the “unipolar moment” have debated whether or not balancing is present. A new, somewhat useful distinction has been drawn between “soft” and “hard” balancing. “Soft balancing” captures concerted behavior by other states to increase the costs of the activist hegemon, short of the use or threat of violence, or the mobilization of material capabilities. 13 Many scholars have observed that hegemons typically attempt to legitimate their power position. 14 They would like others to believe that their might is also right. This helps the hegemon control costs. Soft balancing aims to deprive the hegemon of that legitimacy. Thus it consists mainly of diplomacy, particularly in venues that the hegemon hopes to employ to legitimate its action. The United States, as a liberal hegemon, is particularly vulnerable to this kind of action. Students of soft balancing point to action by Russia and France to deprive the United States of a U.N. </w:t>
      </w:r>
      <w:proofErr w:type="gramStart"/>
      <w:r w:rsidRPr="00266B6D">
        <w:rPr>
          <w:sz w:val="16"/>
        </w:rPr>
        <w:t>security council</w:t>
      </w:r>
      <w:proofErr w:type="gramEnd"/>
      <w:r w:rsidRPr="00266B6D">
        <w:rPr>
          <w:sz w:val="16"/>
        </w:rPr>
        <w:t xml:space="preserve"> resolution to authorize Operation Iraqi Freedom as an example. One could argue that </w:t>
      </w:r>
      <w:r w:rsidRPr="00266B6D">
        <w:rPr>
          <w:rStyle w:val="StyleUnderline"/>
        </w:rPr>
        <w:t>China is engaged in soft balancing in its effort to protect traditional norms of sovereignty versus new interpretations advanced by the U</w:t>
      </w:r>
      <w:r w:rsidRPr="00266B6D">
        <w:rPr>
          <w:sz w:val="16"/>
        </w:rPr>
        <w:t xml:space="preserve">nited </w:t>
      </w:r>
      <w:r w:rsidRPr="00266B6D">
        <w:rPr>
          <w:rStyle w:val="StyleUnderline"/>
        </w:rPr>
        <w:t>S</w:t>
      </w:r>
      <w:r w:rsidRPr="00266B6D">
        <w:rPr>
          <w:sz w:val="16"/>
        </w:rPr>
        <w:t xml:space="preserve">tates and other Western states. 15 </w:t>
      </w:r>
      <w:r w:rsidRPr="00266B6D">
        <w:rPr>
          <w:rStyle w:val="StyleUnderline"/>
        </w:rPr>
        <w:t>China</w:t>
      </w:r>
      <w:r w:rsidRPr="00266B6D">
        <w:rPr>
          <w:sz w:val="16"/>
        </w:rPr>
        <w:t xml:space="preserve"> has </w:t>
      </w:r>
      <w:r w:rsidRPr="00266B6D">
        <w:rPr>
          <w:rStyle w:val="StyleUnderline"/>
        </w:rPr>
        <w:t>used its position in the</w:t>
      </w:r>
      <w:r w:rsidRPr="00266B6D">
        <w:rPr>
          <w:sz w:val="16"/>
        </w:rPr>
        <w:t xml:space="preserve"> U.N. </w:t>
      </w:r>
      <w:r w:rsidRPr="00266B6D">
        <w:rPr>
          <w:rStyle w:val="StyleUnderline"/>
        </w:rPr>
        <w:t>Security Council to slow U.S.</w:t>
      </w:r>
      <w:r w:rsidRPr="00266B6D">
        <w:rPr>
          <w:sz w:val="16"/>
        </w:rPr>
        <w:t xml:space="preserve">-led </w:t>
      </w:r>
      <w:r w:rsidRPr="00266B6D">
        <w:rPr>
          <w:rStyle w:val="StyleUnderline"/>
        </w:rPr>
        <w:t>efforts to pressure Iran into giving up its nuclear enrichment projects.</w:t>
      </w:r>
      <w:r w:rsidRPr="00266B6D">
        <w:rPr>
          <w:sz w:val="16"/>
        </w:rPr>
        <w:t xml:space="preserve"> Iran is a close associate of China. Given China’s growing dependence on oil and gas imports from the Persian Gulf, it is plausible that </w:t>
      </w:r>
      <w:r w:rsidRPr="00266B6D">
        <w:rPr>
          <w:rStyle w:val="StyleUnderline"/>
        </w:rPr>
        <w:t>Beijing is balancing U.S. power in that region. Russia and China have collaborated to keep</w:t>
      </w:r>
      <w:r w:rsidRPr="00266B6D">
        <w:rPr>
          <w:sz w:val="16"/>
        </w:rPr>
        <w:t xml:space="preserve"> the </w:t>
      </w:r>
      <w:r w:rsidRPr="00266B6D">
        <w:rPr>
          <w:rStyle w:val="StyleUnderline"/>
        </w:rPr>
        <w:t>Syria</w:t>
      </w:r>
      <w:r w:rsidRPr="00266B6D">
        <w:rPr>
          <w:sz w:val="16"/>
        </w:rPr>
        <w:t xml:space="preserve">n civil war </w:t>
      </w:r>
      <w:r w:rsidRPr="00266B6D">
        <w:rPr>
          <w:rStyle w:val="StyleUnderline"/>
        </w:rPr>
        <w:t>off the agenda</w:t>
      </w:r>
      <w:r w:rsidRPr="00266B6D">
        <w:rPr>
          <w:sz w:val="16"/>
        </w:rPr>
        <w:t xml:space="preserve"> of the UN Security Council. Soft balancing is consistent with its modifier, and it is difficult to argue that it has done much to slow U.S. behavior. That said, </w:t>
      </w:r>
      <w:r w:rsidRPr="00266B6D">
        <w:rPr>
          <w:rStyle w:val="StyleUnderline"/>
        </w:rPr>
        <w:t xml:space="preserve">the practice is a leading indicator that U.S. hegemony </w:t>
      </w:r>
      <w:r w:rsidRPr="00266B6D">
        <w:rPr>
          <w:rStyle w:val="Emphasis"/>
        </w:rPr>
        <w:t>does not sit well</w:t>
      </w:r>
      <w:r w:rsidRPr="00266B6D">
        <w:rPr>
          <w:sz w:val="16"/>
        </w:rPr>
        <w:t xml:space="preserve">, sometimes </w:t>
      </w:r>
      <w:r w:rsidRPr="00266B6D">
        <w:rPr>
          <w:rStyle w:val="Emphasis"/>
        </w:rPr>
        <w:t>even with its friends.</w:t>
      </w:r>
      <w:r w:rsidRPr="00266B6D">
        <w:rPr>
          <w:sz w:val="16"/>
        </w:rPr>
        <w:t xml:space="preserve"> “Hard balancing,” the assemblage of military capability, provides the real energy in international politics</w:t>
      </w:r>
      <w:r w:rsidRPr="00266B6D">
        <w:rPr>
          <w:rStyle w:val="StyleUnderline"/>
        </w:rPr>
        <w:t>. “External” balancing aims to concert hard power, or the threat of hard power, through alliances</w:t>
      </w:r>
      <w:r w:rsidRPr="00266B6D">
        <w:rPr>
          <w:sz w:val="16"/>
        </w:rPr>
        <w:t xml:space="preserve">. International diplomacy is often about generating the concern in the bumptious target state that a coalition could be formed against it. 16 At some future point, that potential coalition could be a military coalition. But developments need not go that far. Balance of power diplomacy has usually stopped short of building formal alliances. During the Cold War, </w:t>
      </w:r>
      <w:r w:rsidRPr="00266B6D">
        <w:rPr>
          <w:rStyle w:val="StyleUnderline"/>
        </w:rPr>
        <w:t>analysts accustomed themselves to the notion that balancing coalitions would be accompanied by formal institutions such as NATO or the Warsaw Pact with bureaucracies,</w:t>
      </w:r>
      <w:r w:rsidRPr="00266B6D">
        <w:rPr>
          <w:sz w:val="16"/>
        </w:rPr>
        <w:t xml:space="preserve"> command structures, and permanently stationed military forces, or the elaborate U.S. base structure that had become attached to the U.S. - Japan Security Treaty. In the past this kind of institutionalization has not occurred until well into a war, if at all. </w:t>
      </w:r>
      <w:r w:rsidRPr="00266B6D">
        <w:rPr>
          <w:rStyle w:val="StyleUnderline"/>
        </w:rPr>
        <w:t>Today balance of power diplomacy is already widely practiced. Russia and China do have a weak standing institution, the Shanghai Cooperation Organization. 17 More remarkable has been the significant sales of top-of-the-line Russian armaments to China. 18</w:t>
      </w:r>
      <w:r w:rsidRPr="00266B6D">
        <w:rPr>
          <w:sz w:val="16"/>
        </w:rPr>
        <w:t xml:space="preserve"> Students of the Cold War will recall that the Soviet Union and China became bitter enemies, and the United States profited from this under President Nixon. The end of the Cold War precipitated a shift of affections, even as </w:t>
      </w:r>
      <w:r w:rsidRPr="00266B6D">
        <w:rPr>
          <w:rStyle w:val="Emphasis"/>
        </w:rPr>
        <w:t>tensions between the U</w:t>
      </w:r>
      <w:r w:rsidRPr="00266B6D">
        <w:rPr>
          <w:sz w:val="16"/>
        </w:rPr>
        <w:t xml:space="preserve">nited </w:t>
      </w:r>
      <w:r w:rsidRPr="00266B6D">
        <w:rPr>
          <w:rStyle w:val="Emphasis"/>
        </w:rPr>
        <w:t>S</w:t>
      </w:r>
      <w:r w:rsidRPr="00266B6D">
        <w:rPr>
          <w:sz w:val="16"/>
        </w:rPr>
        <w:t xml:space="preserve">tates </w:t>
      </w:r>
      <w:r w:rsidRPr="00266B6D">
        <w:rPr>
          <w:rStyle w:val="Emphasis"/>
        </w:rPr>
        <w:t>and China quickly developed.</w:t>
      </w:r>
      <w:r w:rsidRPr="00266B6D">
        <w:rPr>
          <w:sz w:val="16"/>
        </w:rPr>
        <w:t xml:space="preserve"> 19 Despite the obvious fact that those parts of Russia bordering China are quite vulnerable to Chinese military action, and are the subject of long-standing irredentist claims, </w:t>
      </w:r>
      <w:r w:rsidRPr="00266B6D">
        <w:rPr>
          <w:rStyle w:val="StyleUnderline"/>
        </w:rPr>
        <w:t>Russia has sold China advanced fighter aircraft, surface-to-air missile systems, warships, and naval weapons.</w:t>
      </w:r>
      <w:r w:rsidRPr="00266B6D">
        <w:rPr>
          <w:sz w:val="16"/>
        </w:rPr>
        <w:t xml:space="preserve"> Of course, some of this is merely a business proposition; Russia wants to keeps it arms industry viable and exports are a way to do so. But it is equally clear that </w:t>
      </w:r>
      <w:r w:rsidRPr="00266B6D">
        <w:rPr>
          <w:rStyle w:val="Emphasis"/>
        </w:rPr>
        <w:t>Russia is happy to help China create risks for the U</w:t>
      </w:r>
      <w:r w:rsidRPr="00266B6D">
        <w:rPr>
          <w:sz w:val="16"/>
        </w:rPr>
        <w:t xml:space="preserve">nited </w:t>
      </w:r>
      <w:r w:rsidRPr="00266B6D">
        <w:rPr>
          <w:rStyle w:val="Emphasis"/>
        </w:rPr>
        <w:t>S</w:t>
      </w:r>
      <w:r w:rsidRPr="00266B6D">
        <w:rPr>
          <w:sz w:val="16"/>
        </w:rPr>
        <w:t xml:space="preserve">tates </w:t>
      </w:r>
      <w:r w:rsidRPr="00266B6D">
        <w:rPr>
          <w:rStyle w:val="StyleUnderline"/>
        </w:rPr>
        <w:t>and</w:t>
      </w:r>
      <w:r w:rsidRPr="00266B6D">
        <w:rPr>
          <w:sz w:val="16"/>
        </w:rPr>
        <w:t xml:space="preserve"> probably </w:t>
      </w:r>
      <w:r w:rsidRPr="00266B6D">
        <w:rPr>
          <w:rStyle w:val="StyleUnderline"/>
        </w:rPr>
        <w:t>views the sale of arms to China as less risky</w:t>
      </w:r>
      <w:r w:rsidRPr="00266B6D">
        <w:rPr>
          <w:sz w:val="16"/>
        </w:rPr>
        <w:t xml:space="preserve"> to itself </w:t>
      </w:r>
      <w:r w:rsidRPr="00266B6D">
        <w:rPr>
          <w:rStyle w:val="StyleUnderline"/>
        </w:rPr>
        <w:t>due to the evolving tension between China and the U</w:t>
      </w:r>
      <w:r w:rsidRPr="00266B6D">
        <w:rPr>
          <w:sz w:val="16"/>
        </w:rPr>
        <w:t xml:space="preserve">nited </w:t>
      </w:r>
      <w:r w:rsidRPr="00266B6D">
        <w:rPr>
          <w:rStyle w:val="StyleUnderline"/>
        </w:rPr>
        <w:t>S</w:t>
      </w:r>
      <w:r w:rsidRPr="00266B6D">
        <w:rPr>
          <w:sz w:val="16"/>
        </w:rPr>
        <w:t xml:space="preserve">tates. Russia has also done what it can to limit the extent of U.S. penetration of their former republics in Central Asia. More generally, </w:t>
      </w:r>
      <w:r w:rsidRPr="00266B6D">
        <w:rPr>
          <w:rStyle w:val="Emphasis"/>
        </w:rPr>
        <w:t>Russia has become assertive and is trying</w:t>
      </w:r>
      <w:r w:rsidRPr="00266B6D">
        <w:rPr>
          <w:sz w:val="16"/>
        </w:rPr>
        <w:t xml:space="preserve"> with some success </w:t>
      </w:r>
      <w:r w:rsidRPr="00266B6D">
        <w:rPr>
          <w:rStyle w:val="Emphasis"/>
        </w:rPr>
        <w:t>to build a sphere of influence on its periphery.</w:t>
      </w:r>
      <w:r w:rsidRPr="00266B6D">
        <w:rPr>
          <w:sz w:val="16"/>
        </w:rPr>
        <w:t xml:space="preserve"> And </w:t>
      </w:r>
      <w:r w:rsidRPr="00266B6D">
        <w:rPr>
          <w:rStyle w:val="StyleUnderline"/>
        </w:rPr>
        <w:t>it has used force</w:t>
      </w:r>
      <w:r w:rsidRPr="00266B6D">
        <w:rPr>
          <w:sz w:val="16"/>
        </w:rPr>
        <w:t xml:space="preserve"> in one case, Georgia, </w:t>
      </w:r>
      <w:r w:rsidRPr="00266B6D">
        <w:rPr>
          <w:rStyle w:val="StyleUnderline"/>
        </w:rPr>
        <w:t>to make the point that it believes it has a droit de regard in these regions. U</w:t>
      </w:r>
      <w:r w:rsidRPr="00266B6D">
        <w:rPr>
          <w:sz w:val="16"/>
        </w:rPr>
        <w:t xml:space="preserve">nited </w:t>
      </w:r>
      <w:r w:rsidRPr="00266B6D">
        <w:rPr>
          <w:rStyle w:val="StyleUnderline"/>
        </w:rPr>
        <w:t>S</w:t>
      </w:r>
      <w:r w:rsidRPr="00266B6D">
        <w:rPr>
          <w:sz w:val="16"/>
        </w:rPr>
        <w:t xml:space="preserve">tates </w:t>
      </w:r>
      <w:r w:rsidRPr="00266B6D">
        <w:rPr>
          <w:rStyle w:val="StyleUnderline"/>
        </w:rPr>
        <w:t>strategists see Russian behavior</w:t>
      </w:r>
      <w:r w:rsidRPr="00266B6D">
        <w:rPr>
          <w:sz w:val="16"/>
        </w:rPr>
        <w:t xml:space="preserve"> of this kind </w:t>
      </w:r>
      <w:r w:rsidRPr="00266B6D">
        <w:rPr>
          <w:rStyle w:val="StyleUnderline"/>
        </w:rPr>
        <w:t>as aggressive.</w:t>
      </w:r>
      <w:r w:rsidRPr="00266B6D">
        <w:rPr>
          <w:sz w:val="16"/>
        </w:rPr>
        <w:t xml:space="preserve"> The possibility that prior Western activities are prompting a Russian balancing response is seldom conceded. NATO “enlargement” is conveniently forgotten; Russia should not mind that the alliance that crushed its Soviet parent has been picking up all the chips on Europe’s poker table and moving its frontier inexorably in Russia’s direction. Moreover, diplomatic historian Mary </w:t>
      </w:r>
      <w:proofErr w:type="spellStart"/>
      <w:r w:rsidRPr="00266B6D">
        <w:rPr>
          <w:sz w:val="16"/>
        </w:rPr>
        <w:t>Sarotte</w:t>
      </w:r>
      <w:proofErr w:type="spellEnd"/>
      <w:r w:rsidRPr="00266B6D">
        <w:rPr>
          <w:sz w:val="16"/>
        </w:rPr>
        <w:t xml:space="preserve"> finds that U.S. and German officials verbally assured Soviet leader Mikhail Gorbachev that NATO would not do this, though the assurances were never written into a treaty. 20 So to the evident creep of NATO’s power in an easterly direction was added the experience of bad faith. </w:t>
      </w:r>
      <w:r w:rsidRPr="00266B6D">
        <w:rPr>
          <w:rStyle w:val="StyleUnderline"/>
        </w:rPr>
        <w:t>Balance of power theorists</w:t>
      </w:r>
      <w:r w:rsidRPr="00266B6D">
        <w:rPr>
          <w:sz w:val="16"/>
        </w:rPr>
        <w:t xml:space="preserve"> would have </w:t>
      </w:r>
      <w:r w:rsidRPr="00266B6D">
        <w:rPr>
          <w:rStyle w:val="StyleUnderline"/>
        </w:rPr>
        <w:t xml:space="preserve">expected Russia to push back as soon as it had the power; </w:t>
      </w:r>
      <w:r w:rsidRPr="00266B6D">
        <w:rPr>
          <w:rStyle w:val="Emphasis"/>
        </w:rPr>
        <w:t>it has a little power, and it is pushing back.</w:t>
      </w:r>
      <w:r w:rsidRPr="00266B6D">
        <w:rPr>
          <w:sz w:val="16"/>
        </w:rPr>
        <w:t xml:space="preserve"> The </w:t>
      </w:r>
      <w:r w:rsidRPr="00266B6D">
        <w:rPr>
          <w:rStyle w:val="StyleUnderline"/>
        </w:rPr>
        <w:t>Western powers</w:t>
      </w:r>
      <w:r w:rsidRPr="00266B6D">
        <w:rPr>
          <w:sz w:val="16"/>
        </w:rPr>
        <w:t xml:space="preserve"> themselves </w:t>
      </w:r>
      <w:r w:rsidRPr="00266B6D">
        <w:rPr>
          <w:rStyle w:val="StyleUnderline"/>
        </w:rPr>
        <w:t>have not been immune to the lure of balance of power diplomacy.</w:t>
      </w:r>
      <w:r w:rsidRPr="00266B6D">
        <w:rPr>
          <w:sz w:val="16"/>
        </w:rPr>
        <w:t xml:space="preserve"> Even </w:t>
      </w:r>
      <w:r w:rsidRPr="00266B6D">
        <w:rPr>
          <w:rStyle w:val="StyleUnderline"/>
        </w:rPr>
        <w:t>U.S. allies in Europe</w:t>
      </w:r>
      <w:r w:rsidRPr="00266B6D">
        <w:rPr>
          <w:sz w:val="16"/>
        </w:rPr>
        <w:t xml:space="preserve"> have done what they can to </w:t>
      </w:r>
      <w:r w:rsidRPr="00266B6D">
        <w:rPr>
          <w:rStyle w:val="Emphasis"/>
        </w:rPr>
        <w:t>punch up the capacity of the E</w:t>
      </w:r>
      <w:r w:rsidRPr="00266B6D">
        <w:rPr>
          <w:sz w:val="16"/>
        </w:rPr>
        <w:t xml:space="preserve">uropean </w:t>
      </w:r>
      <w:r w:rsidRPr="00266B6D">
        <w:rPr>
          <w:rStyle w:val="Emphasis"/>
        </w:rPr>
        <w:t>U</w:t>
      </w:r>
      <w:r w:rsidRPr="00266B6D">
        <w:rPr>
          <w:sz w:val="16"/>
        </w:rPr>
        <w:t xml:space="preserve">nion </w:t>
      </w:r>
      <w:r w:rsidRPr="00266B6D">
        <w:rPr>
          <w:rStyle w:val="StyleUnderline"/>
        </w:rPr>
        <w:t>for independent foreign policy action, including the development of a</w:t>
      </w:r>
      <w:r w:rsidRPr="00266B6D">
        <w:rPr>
          <w:sz w:val="16"/>
        </w:rPr>
        <w:t xml:space="preserve"> shadow </w:t>
      </w:r>
      <w:r w:rsidRPr="00266B6D">
        <w:rPr>
          <w:rStyle w:val="StyleUnderline"/>
        </w:rPr>
        <w:t>military command structure outside</w:t>
      </w:r>
      <w:r w:rsidRPr="00266B6D">
        <w:rPr>
          <w:sz w:val="16"/>
        </w:rPr>
        <w:t xml:space="preserve"> of </w:t>
      </w:r>
      <w:r w:rsidRPr="00266B6D">
        <w:rPr>
          <w:rStyle w:val="StyleUnderline"/>
        </w:rPr>
        <w:t>NATO</w:t>
      </w:r>
      <w:r w:rsidRPr="00266B6D">
        <w:rPr>
          <w:sz w:val="16"/>
        </w:rPr>
        <w:t xml:space="preserve">. 21 The purpose here is limited, </w:t>
      </w:r>
      <w:r w:rsidRPr="00266B6D">
        <w:rPr>
          <w:rStyle w:val="StyleUnderline"/>
        </w:rPr>
        <w:t xml:space="preserve">to have a </w:t>
      </w:r>
      <w:r w:rsidRPr="00266B6D">
        <w:rPr>
          <w:rStyle w:val="Emphasis"/>
        </w:rPr>
        <w:t>capability in reserve</w:t>
      </w:r>
      <w:r w:rsidRPr="00266B6D">
        <w:rPr>
          <w:rStyle w:val="StyleUnderline"/>
        </w:rPr>
        <w:t xml:space="preserve"> against the possibility that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could prove capricious</w:t>
      </w:r>
      <w:r w:rsidRPr="00266B6D">
        <w:rPr>
          <w:sz w:val="16"/>
        </w:rPr>
        <w:t xml:space="preserve">, and the Europeans would have to go it alone. This should not be exaggerated; progress on EU integration is slow. </w:t>
      </w:r>
      <w:r w:rsidRPr="00266B6D">
        <w:rPr>
          <w:rStyle w:val="StyleUnderline"/>
        </w:rPr>
        <w:t>What is surprising is that it has happened at all in an institution whose members</w:t>
      </w:r>
      <w:r w:rsidRPr="00266B6D">
        <w:rPr>
          <w:sz w:val="16"/>
        </w:rPr>
        <w:t xml:space="preserve"> typically </w:t>
      </w:r>
      <w:r w:rsidRPr="00266B6D">
        <w:rPr>
          <w:rStyle w:val="StyleUnderline"/>
        </w:rPr>
        <w:t>find</w:t>
      </w:r>
      <w:r w:rsidRPr="00266B6D">
        <w:rPr>
          <w:sz w:val="16"/>
        </w:rPr>
        <w:t xml:space="preserve"> the very question of </w:t>
      </w:r>
      <w:r w:rsidRPr="00266B6D">
        <w:rPr>
          <w:rStyle w:val="StyleUnderline"/>
        </w:rPr>
        <w:t>military force to be distasteful.</w:t>
      </w:r>
    </w:p>
    <w:p w14:paraId="64E5C215" w14:textId="6F83B509" w:rsidR="00D6006E" w:rsidRPr="00266B6D" w:rsidRDefault="00D6006E" w:rsidP="00D6006E">
      <w:pPr>
        <w:pStyle w:val="Heading4"/>
      </w:pPr>
      <w:r w:rsidRPr="00266B6D">
        <w:t>That risks World War III</w:t>
      </w:r>
    </w:p>
    <w:p w14:paraId="5D538B4D" w14:textId="1CC4E033" w:rsidR="00D6006E" w:rsidRPr="00266B6D" w:rsidRDefault="00D6006E" w:rsidP="00D6006E">
      <w:pPr>
        <w:rPr>
          <w:sz w:val="16"/>
        </w:rPr>
      </w:pPr>
      <w:proofErr w:type="spellStart"/>
      <w:r w:rsidRPr="00266B6D">
        <w:rPr>
          <w:rStyle w:val="Style13ptBold"/>
        </w:rPr>
        <w:t>Lukin</w:t>
      </w:r>
      <w:proofErr w:type="spellEnd"/>
      <w:r w:rsidRPr="00266B6D">
        <w:rPr>
          <w:sz w:val="16"/>
        </w:rPr>
        <w:t xml:space="preserve"> </w:t>
      </w:r>
      <w:r w:rsidRPr="00266B6D">
        <w:rPr>
          <w:rStyle w:val="Style13ptBold"/>
        </w:rPr>
        <w:t>14</w:t>
      </w:r>
      <w:r w:rsidRPr="00266B6D">
        <w:rPr>
          <w:sz w:val="16"/>
        </w:rPr>
        <w:t xml:space="preserve"> </w:t>
      </w:r>
      <w:r w:rsidRPr="00266B6D">
        <w:t>-- Associate Professor and Deputy Director for Research at the School of Regional and International Studies at Far Eastern Federal University (</w:t>
      </w:r>
      <w:proofErr w:type="spellStart"/>
      <w:r w:rsidRPr="00266B6D">
        <w:t>Artyom</w:t>
      </w:r>
      <w:proofErr w:type="spellEnd"/>
      <w:r w:rsidRPr="00266B6D">
        <w:t xml:space="preserve">, “Sino-Russian Entente Would Move the World a Step Closer to 1914,” </w:t>
      </w:r>
      <w:hyperlink r:id="rId74" w:history="1">
        <w:r w:rsidRPr="00266B6D">
          <w:t>http://www.huffingtonpost.com/artyom-lukin/china-russia-world-war-three_b_5625485.html</w:t>
        </w:r>
      </w:hyperlink>
      <w:r w:rsidRPr="00266B6D">
        <w:t>, July 28, tony)</w:t>
      </w:r>
      <w:r w:rsidRPr="00266B6D">
        <w:rPr>
          <w:sz w:val="16"/>
        </w:rPr>
        <w:t xml:space="preserve"> </w:t>
      </w:r>
    </w:p>
    <w:p w14:paraId="76AD55F9" w14:textId="1974CF42" w:rsidR="00D6006E" w:rsidRPr="00266B6D" w:rsidRDefault="00D6006E" w:rsidP="00D6006E">
      <w:pPr>
        <w:rPr>
          <w:rStyle w:val="StyleUnderline"/>
        </w:rPr>
      </w:pPr>
      <w:proofErr w:type="spellStart"/>
      <w:r w:rsidRPr="00266B6D">
        <w:rPr>
          <w:sz w:val="16"/>
        </w:rPr>
        <w:t>Artyom</w:t>
      </w:r>
      <w:proofErr w:type="spellEnd"/>
      <w:r w:rsidRPr="00266B6D">
        <w:rPr>
          <w:sz w:val="16"/>
        </w:rPr>
        <w:t xml:space="preserve"> </w:t>
      </w:r>
      <w:proofErr w:type="spellStart"/>
      <w:r w:rsidRPr="00266B6D">
        <w:rPr>
          <w:sz w:val="16"/>
        </w:rPr>
        <w:t>Lukin</w:t>
      </w:r>
      <w:proofErr w:type="spellEnd"/>
      <w:r w:rsidRPr="00266B6D">
        <w:rPr>
          <w:sz w:val="16"/>
        </w:rPr>
        <w:t xml:space="preserve"> says </w:t>
      </w:r>
      <w:r w:rsidRPr="00266B6D">
        <w:rPr>
          <w:rStyle w:val="StyleUnderline"/>
        </w:rPr>
        <w:t>the U.S. policy of containment is pushing China and Russia</w:t>
      </w:r>
      <w:r w:rsidRPr="00266B6D">
        <w:rPr>
          <w:sz w:val="16"/>
        </w:rPr>
        <w:t xml:space="preserve"> ever </w:t>
      </w:r>
      <w:r w:rsidRPr="00266B6D">
        <w:rPr>
          <w:rStyle w:val="StyleUnderline"/>
        </w:rPr>
        <w:t>closer to forming a powerful anti-Western alliance</w:t>
      </w:r>
      <w:r w:rsidRPr="00266B6D">
        <w:rPr>
          <w:sz w:val="16"/>
        </w:rPr>
        <w:t xml:space="preserve">, greatly </w:t>
      </w:r>
      <w:r w:rsidRPr="00266B6D">
        <w:rPr>
          <w:rStyle w:val="Emphasis"/>
        </w:rPr>
        <w:t>raising the possibility of a Third World War</w:t>
      </w:r>
      <w:r w:rsidRPr="00266B6D">
        <w:rPr>
          <w:sz w:val="16"/>
        </w:rPr>
        <w:t xml:space="preserve"> </w:t>
      </w:r>
      <w:r w:rsidRPr="00266B6D">
        <w:rPr>
          <w:sz w:val="16"/>
          <w:szCs w:val="16"/>
        </w:rPr>
        <w:t xml:space="preserve">VLADIVOSTOCK -- Whereas the first two world wars broke out and were fought mainly in Europe, the Third World War, if it is not avoided, will most probably erupt in the Asia-Pacific region. </w:t>
      </w:r>
      <w:r w:rsidRPr="00266B6D">
        <w:rPr>
          <w:sz w:val="16"/>
        </w:rPr>
        <w:t xml:space="preserve">Quite a few </w:t>
      </w:r>
      <w:r w:rsidRPr="00266B6D">
        <w:rPr>
          <w:rStyle w:val="StyleUnderline"/>
        </w:rPr>
        <w:t xml:space="preserve">scholars and political leaders have found </w:t>
      </w:r>
      <w:r w:rsidRPr="00266B6D">
        <w:rPr>
          <w:rStyle w:val="Emphasis"/>
        </w:rPr>
        <w:t>striking similarities</w:t>
      </w:r>
      <w:r w:rsidRPr="00266B6D">
        <w:rPr>
          <w:rStyle w:val="StyleUnderline"/>
        </w:rPr>
        <w:t xml:space="preserve"> between</w:t>
      </w:r>
      <w:r w:rsidRPr="00266B6D">
        <w:rPr>
          <w:sz w:val="16"/>
        </w:rPr>
        <w:t xml:space="preserve"> what took place in </w:t>
      </w:r>
      <w:r w:rsidRPr="00266B6D">
        <w:rPr>
          <w:rStyle w:val="StyleUnderline"/>
        </w:rPr>
        <w:t>Europe before the First World War and what we are now witnessing in Asia.</w:t>
      </w:r>
      <w:r w:rsidRPr="00266B6D">
        <w:rPr>
          <w:sz w:val="16"/>
        </w:rPr>
        <w:t xml:space="preserve"> The current security situation in the Asia-Pacific -- </w:t>
      </w:r>
      <w:r w:rsidRPr="00266B6D">
        <w:rPr>
          <w:rStyle w:val="Emphasis"/>
        </w:rPr>
        <w:t xml:space="preserve">with competing sovereignty claims, the rise of nationalism among both major and lesser countries, and great power rivalry </w:t>
      </w:r>
      <w:r w:rsidRPr="00266B6D">
        <w:rPr>
          <w:sz w:val="16"/>
        </w:rPr>
        <w:t xml:space="preserve">-- increasingly resembles Europe a century ago. </w:t>
      </w:r>
      <w:r w:rsidRPr="00266B6D">
        <w:rPr>
          <w:sz w:val="16"/>
          <w:szCs w:val="16"/>
        </w:rPr>
        <w:t xml:space="preserve">A world war is a very special kind of military conflict -- one which features a clash of two mighty coalitions led by great powers and possessing roughly comparable strategic resources, so that one side will not easily and swiftly prevail over the other. Are we going to see this sort of war breaking out in the Asia-Pacific? </w:t>
      </w:r>
      <w:r w:rsidRPr="00266B6D">
        <w:rPr>
          <w:sz w:val="16"/>
        </w:rPr>
        <w:t xml:space="preserve">China is, of course, the rising power whose growing ambitions put it straight on a collision course with the incumbent hegemon -- the United States -- much like Anglo-German antagonism set the stage for the First World War. However, </w:t>
      </w:r>
      <w:r w:rsidRPr="00266B6D">
        <w:rPr>
          <w:rStyle w:val="StyleUnderline"/>
        </w:rPr>
        <w:t>even if China becomes</w:t>
      </w:r>
      <w:r w:rsidRPr="00266B6D">
        <w:rPr>
          <w:sz w:val="16"/>
        </w:rPr>
        <w:t xml:space="preserve">, </w:t>
      </w:r>
      <w:r w:rsidRPr="00266B6D">
        <w:rPr>
          <w:rStyle w:val="Emphasis"/>
        </w:rPr>
        <w:t>as widely predicted</w:t>
      </w:r>
      <w:r w:rsidRPr="00266B6D">
        <w:rPr>
          <w:sz w:val="16"/>
        </w:rPr>
        <w:t xml:space="preserve">, </w:t>
      </w:r>
      <w:r w:rsidRPr="00266B6D">
        <w:rPr>
          <w:rStyle w:val="StyleUnderline"/>
        </w:rPr>
        <w:t>the No 1 economy and manages to close the military gap with the U.S., this will not be nearly enough to</w:t>
      </w:r>
      <w:r w:rsidRPr="00266B6D">
        <w:rPr>
          <w:sz w:val="16"/>
        </w:rPr>
        <w:t xml:space="preserve"> mount a viable </w:t>
      </w:r>
      <w:r w:rsidRPr="00266B6D">
        <w:rPr>
          <w:rStyle w:val="StyleUnderline"/>
        </w:rPr>
        <w:t>challenge</w:t>
      </w:r>
      <w:r w:rsidRPr="00266B6D">
        <w:rPr>
          <w:sz w:val="16"/>
        </w:rPr>
        <w:t xml:space="preserve"> to </w:t>
      </w:r>
      <w:r w:rsidRPr="00266B6D">
        <w:rPr>
          <w:rStyle w:val="StyleUnderline"/>
        </w:rPr>
        <w:t>U.S. hegemony.</w:t>
      </w:r>
      <w:r w:rsidRPr="00266B6D">
        <w:rPr>
          <w:sz w:val="16"/>
        </w:rPr>
        <w:t xml:space="preserve"> For </w:t>
      </w:r>
      <w:r w:rsidRPr="00266B6D">
        <w:rPr>
          <w:rStyle w:val="StyleUnderline"/>
        </w:rPr>
        <w:t>China would have to confront not the U.S. alone but the U.S.-led bloc, counting, among others, Japan, Canada, Australia, and perhaps India. Beijing currently has just one formal ally -- North Korea, while Pakistan can be viewed as something of a de facto ally, at least vis-à-vis India. Although valuable to China, these countries can hardly be regarded as huge strategic assets. China lacks a dependable ally of a truly great power standing</w:t>
      </w:r>
      <w:r w:rsidRPr="00266B6D">
        <w:rPr>
          <w:sz w:val="16"/>
        </w:rPr>
        <w:t xml:space="preserve">. The only plausible candidate is Russia. </w:t>
      </w:r>
      <w:r w:rsidRPr="00266B6D">
        <w:rPr>
          <w:rStyle w:val="Emphasis"/>
        </w:rPr>
        <w:t>An alliance with Moscow would</w:t>
      </w:r>
      <w:r w:rsidRPr="00266B6D">
        <w:rPr>
          <w:sz w:val="16"/>
        </w:rPr>
        <w:t xml:space="preserve"> no doubt </w:t>
      </w:r>
      <w:r w:rsidRPr="00266B6D">
        <w:rPr>
          <w:rStyle w:val="Emphasis"/>
        </w:rPr>
        <w:t>embolden Beijing.</w:t>
      </w:r>
      <w:r w:rsidRPr="00266B6D">
        <w:rPr>
          <w:sz w:val="16"/>
        </w:rPr>
        <w:t xml:space="preserve"> With Moscow as a close friend, </w:t>
      </w:r>
      <w:r w:rsidRPr="00266B6D">
        <w:rPr>
          <w:rStyle w:val="StyleUnderline"/>
        </w:rPr>
        <w:t>China could be confident about the security of its northern borders and could count on</w:t>
      </w:r>
      <w:r w:rsidRPr="00266B6D">
        <w:rPr>
          <w:sz w:val="16"/>
        </w:rPr>
        <w:t xml:space="preserve"> unimpeded </w:t>
      </w:r>
      <w:r w:rsidRPr="00266B6D">
        <w:rPr>
          <w:rStyle w:val="StyleUnderline"/>
        </w:rPr>
        <w:t>access to Russia's natural resources.</w:t>
      </w:r>
      <w:r w:rsidRPr="00266B6D">
        <w:rPr>
          <w:sz w:val="16"/>
        </w:rPr>
        <w:t xml:space="preserve"> Thus, </w:t>
      </w:r>
      <w:r w:rsidRPr="00266B6D">
        <w:rPr>
          <w:rStyle w:val="StyleUnderline"/>
        </w:rPr>
        <w:t>Beijing would be much less vulnerable to</w:t>
      </w:r>
      <w:r w:rsidRPr="00266B6D">
        <w:rPr>
          <w:sz w:val="16"/>
        </w:rPr>
        <w:t xml:space="preserve"> naval </w:t>
      </w:r>
      <w:r w:rsidRPr="00266B6D">
        <w:rPr>
          <w:rStyle w:val="StyleUnderline"/>
        </w:rPr>
        <w:t>blockades</w:t>
      </w:r>
      <w:r w:rsidRPr="00266B6D">
        <w:rPr>
          <w:sz w:val="16"/>
        </w:rPr>
        <w:t xml:space="preserve"> that the U.S. and its maritime allies would be sure to use </w:t>
      </w:r>
      <w:r w:rsidRPr="00266B6D">
        <w:rPr>
          <w:rStyle w:val="StyleUnderline"/>
        </w:rPr>
        <w:t xml:space="preserve">in case of a serious confrontation. </w:t>
      </w:r>
      <w:r w:rsidRPr="00266B6D">
        <w:rPr>
          <w:rStyle w:val="Emphasis"/>
        </w:rPr>
        <w:t>Should they form an entente, Moscow and Beijing could have Central Asia</w:t>
      </w:r>
      <w:r w:rsidRPr="00266B6D">
        <w:rPr>
          <w:sz w:val="16"/>
        </w:rPr>
        <w:t xml:space="preserve">, as well as Mongolia, </w:t>
      </w:r>
      <w:r w:rsidRPr="00266B6D">
        <w:rPr>
          <w:rStyle w:val="Emphasis"/>
        </w:rPr>
        <w:t>to themselves</w:t>
      </w:r>
      <w:r w:rsidRPr="00266B6D">
        <w:rPr>
          <w:sz w:val="16"/>
        </w:rPr>
        <w:t xml:space="preserve">, effectively </w:t>
      </w:r>
      <w:r w:rsidRPr="00266B6D">
        <w:rPr>
          <w:rStyle w:val="Emphasis"/>
        </w:rPr>
        <w:t>shutting out all external powers</w:t>
      </w:r>
      <w:r w:rsidRPr="00266B6D">
        <w:rPr>
          <w:sz w:val="16"/>
        </w:rPr>
        <w:t xml:space="preserve"> from the heart of Eurasia. </w:t>
      </w:r>
      <w:r w:rsidRPr="00266B6D">
        <w:rPr>
          <w:rStyle w:val="StyleUnderline"/>
        </w:rPr>
        <w:t>An alliance with Moscow would</w:t>
      </w:r>
      <w:r w:rsidRPr="00266B6D">
        <w:rPr>
          <w:sz w:val="16"/>
        </w:rPr>
        <w:t xml:space="preserve"> also </w:t>
      </w:r>
      <w:r w:rsidRPr="00266B6D">
        <w:rPr>
          <w:rStyle w:val="StyleUnderline"/>
        </w:rPr>
        <w:t>put Russia's military-industrial complex and</w:t>
      </w:r>
      <w:r w:rsidRPr="00266B6D">
        <w:rPr>
          <w:sz w:val="16"/>
        </w:rPr>
        <w:t xml:space="preserve"> its vast military </w:t>
      </w:r>
      <w:r w:rsidRPr="00266B6D">
        <w:rPr>
          <w:rStyle w:val="StyleUnderline"/>
        </w:rPr>
        <w:t>infrastructure</w:t>
      </w:r>
      <w:r w:rsidRPr="00266B6D">
        <w:rPr>
          <w:sz w:val="16"/>
        </w:rPr>
        <w:t xml:space="preserve"> in Eurasia </w:t>
      </w:r>
      <w:r w:rsidRPr="00266B6D">
        <w:rPr>
          <w:rStyle w:val="StyleUnderline"/>
        </w:rPr>
        <w:t>at Beijing's service.</w:t>
      </w:r>
      <w:r w:rsidRPr="00266B6D">
        <w:rPr>
          <w:sz w:val="16"/>
        </w:rPr>
        <w:t xml:space="preserve"> What might ultimately emerge is a Eurasian league, which, in controlling the continental heartland, would be reminiscent of the Central Powers alliance formed in the middle of Europe by Imperial Germany and the Habsburg </w:t>
      </w:r>
      <w:proofErr w:type="gramStart"/>
      <w:r w:rsidRPr="00266B6D">
        <w:rPr>
          <w:sz w:val="16"/>
        </w:rPr>
        <w:t>empire</w:t>
      </w:r>
      <w:proofErr w:type="gramEnd"/>
      <w:r w:rsidRPr="00266B6D">
        <w:rPr>
          <w:sz w:val="16"/>
        </w:rPr>
        <w:t xml:space="preserve">. </w:t>
      </w:r>
      <w:r w:rsidRPr="00266B6D">
        <w:rPr>
          <w:rStyle w:val="StyleUnderline"/>
        </w:rPr>
        <w:t>There is a</w:t>
      </w:r>
      <w:r w:rsidRPr="00266B6D">
        <w:rPr>
          <w:sz w:val="16"/>
        </w:rPr>
        <w:t xml:space="preserve"> strong </w:t>
      </w:r>
      <w:r w:rsidRPr="00266B6D">
        <w:rPr>
          <w:rStyle w:val="StyleUnderline"/>
        </w:rPr>
        <w:t>tendency</w:t>
      </w:r>
      <w:r w:rsidRPr="00266B6D">
        <w:rPr>
          <w:sz w:val="16"/>
        </w:rPr>
        <w:t xml:space="preserve"> in the West to </w:t>
      </w:r>
      <w:r w:rsidRPr="00266B6D">
        <w:rPr>
          <w:rStyle w:val="StyleUnderline"/>
        </w:rPr>
        <w:t>underestimate the potential for a Russia-China entente. A Sino-Russian strategic partnership is often portrayed as an</w:t>
      </w:r>
      <w:r w:rsidRPr="00266B6D">
        <w:rPr>
          <w:sz w:val="16"/>
        </w:rPr>
        <w:t xml:space="preserve"> "</w:t>
      </w:r>
      <w:r w:rsidRPr="00266B6D">
        <w:rPr>
          <w:rStyle w:val="StyleUnderline"/>
        </w:rPr>
        <w:t>axis of convenience</w:t>
      </w:r>
      <w:r w:rsidRPr="00266B6D">
        <w:rPr>
          <w:sz w:val="16"/>
        </w:rPr>
        <w:t xml:space="preserve">" founded on a shaky basis. Moscow, the argument goes, will be loath to form an alliance with Beijing because it distrusts and fears a rising China. </w:t>
      </w:r>
      <w:r w:rsidRPr="00266B6D">
        <w:rPr>
          <w:rStyle w:val="StyleUnderline"/>
        </w:rPr>
        <w:t>The main problem</w:t>
      </w:r>
      <w:r w:rsidRPr="00266B6D">
        <w:rPr>
          <w:sz w:val="16"/>
        </w:rPr>
        <w:t xml:space="preserve"> with such thinking </w:t>
      </w:r>
      <w:r w:rsidRPr="00266B6D">
        <w:rPr>
          <w:rStyle w:val="StyleUnderline"/>
        </w:rPr>
        <w:t xml:space="preserve">is that </w:t>
      </w:r>
      <w:r w:rsidRPr="00266B6D">
        <w:rPr>
          <w:rStyle w:val="Emphasis"/>
        </w:rPr>
        <w:t>the U.S.-led West is seen by Moscow as a much bigger threat than China.</w:t>
      </w:r>
      <w:r w:rsidRPr="00266B6D">
        <w:rPr>
          <w:rStyle w:val="StyleUnderline"/>
        </w:rPr>
        <w:t xml:space="preserve"> The consensus in the Kremlin is that</w:t>
      </w:r>
      <w:r w:rsidRPr="00266B6D">
        <w:rPr>
          <w:sz w:val="16"/>
        </w:rPr>
        <w:t xml:space="preserve">, for at least the next 20 years, </w:t>
      </w:r>
      <w:r w:rsidRPr="00266B6D">
        <w:rPr>
          <w:rStyle w:val="StyleUnderline"/>
        </w:rPr>
        <w:t>China will not pose a threat to Russia, Beijing's and Moscow's common foe being the U.S.</w:t>
      </w:r>
      <w:r w:rsidRPr="00266B6D">
        <w:rPr>
          <w:sz w:val="16"/>
        </w:rPr>
        <w:t xml:space="preserve"> It would not be accurate to describe the Sino-Russian strategic partnership as an alliance yet, but </w:t>
      </w:r>
      <w:r w:rsidRPr="00266B6D">
        <w:rPr>
          <w:rStyle w:val="StyleUnderline"/>
        </w:rPr>
        <w:t xml:space="preserve">the relationship is certainly </w:t>
      </w:r>
      <w:r w:rsidRPr="00266B6D">
        <w:rPr>
          <w:rStyle w:val="Emphasis"/>
        </w:rPr>
        <w:t>growing stronger</w:t>
      </w:r>
      <w:r w:rsidRPr="00266B6D">
        <w:rPr>
          <w:rStyle w:val="StyleUnderline"/>
        </w:rPr>
        <w:t>, evidenced by</w:t>
      </w:r>
      <w:r w:rsidRPr="00266B6D">
        <w:rPr>
          <w:sz w:val="16"/>
        </w:rPr>
        <w:t xml:space="preserve">, among other things, </w:t>
      </w:r>
      <w:r w:rsidRPr="00266B6D">
        <w:rPr>
          <w:rStyle w:val="StyleUnderline"/>
        </w:rPr>
        <w:t>the recent</w:t>
      </w:r>
      <w:r w:rsidRPr="00266B6D">
        <w:rPr>
          <w:sz w:val="16"/>
        </w:rPr>
        <w:t xml:space="preserve"> mega </w:t>
      </w:r>
      <w:r w:rsidRPr="00266B6D">
        <w:rPr>
          <w:rStyle w:val="StyleUnderline"/>
        </w:rPr>
        <w:t>gas deal, Russia's willingness to sell Chin</w:t>
      </w:r>
      <w:r w:rsidRPr="00266B6D">
        <w:rPr>
          <w:sz w:val="16"/>
        </w:rPr>
        <w:t xml:space="preserve">a its most </w:t>
      </w:r>
      <w:r w:rsidRPr="00266B6D">
        <w:rPr>
          <w:rStyle w:val="StyleUnderline"/>
        </w:rPr>
        <w:t>advanced arms and</w:t>
      </w:r>
      <w:r w:rsidRPr="00266B6D">
        <w:rPr>
          <w:sz w:val="16"/>
        </w:rPr>
        <w:t xml:space="preserve"> the </w:t>
      </w:r>
      <w:r w:rsidRPr="00266B6D">
        <w:rPr>
          <w:rStyle w:val="StyleUnderline"/>
        </w:rPr>
        <w:t>expanding</w:t>
      </w:r>
      <w:r w:rsidRPr="00266B6D">
        <w:rPr>
          <w:sz w:val="16"/>
        </w:rPr>
        <w:t xml:space="preserve"> scale of </w:t>
      </w:r>
      <w:r w:rsidRPr="00266B6D">
        <w:rPr>
          <w:rStyle w:val="StyleUnderline"/>
        </w:rPr>
        <w:t>bilateral military exercises.</w:t>
      </w:r>
      <w:r w:rsidRPr="00266B6D">
        <w:rPr>
          <w:sz w:val="16"/>
        </w:rPr>
        <w:t xml:space="preserve"> </w:t>
      </w:r>
      <w:r w:rsidRPr="00266B6D">
        <w:rPr>
          <w:sz w:val="16"/>
          <w:szCs w:val="16"/>
        </w:rPr>
        <w:t xml:space="preserve">The Ukraine crisis may well become a tipping point, sealing the fate of Eurasian alignments. The Western push to punish and isolate Russia is drawing Moscow closer to Beijing, which, tellingly, has taken a stance of benevolent neutrality towards the Kremlin's actions in Ukraine and its takeover of Crimea. One may suspect that, in exchange, Beijing would expect from Moscow the same kind of "benevolent neutrality" regarding its assertions in East Asia and the Western Pacific. </w:t>
      </w:r>
      <w:r w:rsidRPr="00266B6D">
        <w:rPr>
          <w:sz w:val="16"/>
        </w:rPr>
        <w:t xml:space="preserve">The personalities of the Russian and Chinese leaders, Vladimir Putin and Xi Jinping, are going to be a major factor in deciding the Russo-Chinese alignment. They are two autocratic chief executives who have concentrated in their hands almost exclusive powers to make foreign policy decisions. </w:t>
      </w:r>
      <w:r w:rsidRPr="00266B6D">
        <w:rPr>
          <w:rStyle w:val="StyleUnderline"/>
        </w:rPr>
        <w:t>Putin and Xi seem to get along quite well and share a flair for hardball realpolitik</w:t>
      </w:r>
      <w:r w:rsidRPr="00266B6D">
        <w:rPr>
          <w:sz w:val="16"/>
        </w:rPr>
        <w:t xml:space="preserve">. </w:t>
      </w:r>
      <w:r w:rsidRPr="00266B6D">
        <w:rPr>
          <w:rStyle w:val="StyleUnderline"/>
        </w:rPr>
        <w:t>Matched against</w:t>
      </w:r>
      <w:r w:rsidRPr="00266B6D">
        <w:rPr>
          <w:sz w:val="16"/>
        </w:rPr>
        <w:t xml:space="preserve"> contemporary </w:t>
      </w:r>
      <w:r w:rsidRPr="00266B6D">
        <w:rPr>
          <w:rStyle w:val="StyleUnderline"/>
        </w:rPr>
        <w:t>Western leaders with underwhelming foreign policy performances, the Putin-Xi duo is going to be a formidable force</w:t>
      </w:r>
      <w:r w:rsidRPr="00266B6D">
        <w:rPr>
          <w:sz w:val="16"/>
        </w:rPr>
        <w:t xml:space="preserve">. It is significant that Putin and Xi will be here </w:t>
      </w:r>
      <w:r w:rsidRPr="00266B6D">
        <w:rPr>
          <w:rStyle w:val="StyleUnderline"/>
        </w:rPr>
        <w:t>for a long time</w:t>
      </w:r>
      <w:r w:rsidRPr="00266B6D">
        <w:rPr>
          <w:sz w:val="16"/>
        </w:rPr>
        <w:t xml:space="preserve">: Putin is likely to seek, and win, re-election in 2018, while Xi will not quit until 2022 and may continue to serve as paramount leader beyond then. </w:t>
      </w:r>
      <w:r w:rsidRPr="00266B6D">
        <w:rPr>
          <w:rStyle w:val="StyleUnderline"/>
        </w:rPr>
        <w:t xml:space="preserve">The international system is at a critical juncture with </w:t>
      </w:r>
      <w:r w:rsidRPr="00266B6D">
        <w:rPr>
          <w:rStyle w:val="Emphasis"/>
        </w:rPr>
        <w:t xml:space="preserve">U.S. </w:t>
      </w:r>
      <w:proofErr w:type="spellStart"/>
      <w:r w:rsidRPr="00266B6D">
        <w:rPr>
          <w:rStyle w:val="Emphasis"/>
        </w:rPr>
        <w:t>unipolarity</w:t>
      </w:r>
      <w:proofErr w:type="spellEnd"/>
      <w:r w:rsidRPr="00266B6D">
        <w:rPr>
          <w:rStyle w:val="Emphasis"/>
        </w:rPr>
        <w:t xml:space="preserve"> waning</w:t>
      </w:r>
      <w:r w:rsidRPr="00266B6D">
        <w:rPr>
          <w:rStyle w:val="StyleUnderline"/>
        </w:rPr>
        <w:t xml:space="preserve"> and the </w:t>
      </w:r>
      <w:r w:rsidRPr="00266B6D">
        <w:rPr>
          <w:rStyle w:val="Emphasis"/>
        </w:rPr>
        <w:t>contours of the new order taking shape.</w:t>
      </w:r>
      <w:r w:rsidRPr="00266B6D">
        <w:rPr>
          <w:rStyle w:val="StyleUnderline"/>
        </w:rPr>
        <w:t xml:space="preserve"> The crucial question is whether this emerging order will be</w:t>
      </w:r>
      <w:r w:rsidRPr="00266B6D">
        <w:rPr>
          <w:sz w:val="16"/>
        </w:rPr>
        <w:t xml:space="preserve"> one of </w:t>
      </w:r>
      <w:proofErr w:type="spellStart"/>
      <w:r w:rsidRPr="00266B6D">
        <w:rPr>
          <w:sz w:val="16"/>
        </w:rPr>
        <w:t>multipolarity</w:t>
      </w:r>
      <w:proofErr w:type="spellEnd"/>
      <w:r w:rsidRPr="00266B6D">
        <w:rPr>
          <w:sz w:val="16"/>
        </w:rPr>
        <w:t xml:space="preserve"> and </w:t>
      </w:r>
      <w:r w:rsidRPr="00266B6D">
        <w:rPr>
          <w:rStyle w:val="StyleUnderline"/>
        </w:rPr>
        <w:t>a flexible balance of power or</w:t>
      </w:r>
      <w:r w:rsidRPr="00266B6D">
        <w:rPr>
          <w:sz w:val="16"/>
        </w:rPr>
        <w:t xml:space="preserve"> one </w:t>
      </w:r>
      <w:r w:rsidRPr="00266B6D">
        <w:rPr>
          <w:rStyle w:val="StyleUnderline"/>
        </w:rPr>
        <w:t>divided into two hostile alliances.</w:t>
      </w:r>
      <w:r w:rsidRPr="00266B6D">
        <w:rPr>
          <w:sz w:val="16"/>
        </w:rPr>
        <w:t xml:space="preserve"> It takes two to tango -- </w:t>
      </w:r>
      <w:r w:rsidRPr="00266B6D">
        <w:rPr>
          <w:rStyle w:val="StyleUnderline"/>
        </w:rPr>
        <w:t xml:space="preserve">it takes two grand alliances to </w:t>
      </w:r>
      <w:r w:rsidRPr="00266B6D">
        <w:rPr>
          <w:rStyle w:val="Emphasis"/>
        </w:rPr>
        <w:t>unleash a world war.</w:t>
      </w:r>
      <w:r w:rsidRPr="00266B6D">
        <w:rPr>
          <w:sz w:val="16"/>
        </w:rPr>
        <w:t xml:space="preserve"> In fact, one alliance has already been in place for over 60 years. Or, rather, the network of alliances led by Washington - NATO in the western part of Eurasia and the "hub-and-spoke" security pacts in East Asia. </w:t>
      </w:r>
      <w:r w:rsidRPr="00266B6D">
        <w:rPr>
          <w:rStyle w:val="StyleUnderline"/>
        </w:rPr>
        <w:t>Whether the opposing bloc</w:t>
      </w:r>
      <w:r w:rsidRPr="00266B6D">
        <w:rPr>
          <w:sz w:val="16"/>
        </w:rPr>
        <w:t xml:space="preserve"> -- that </w:t>
      </w:r>
      <w:r w:rsidRPr="00266B6D">
        <w:rPr>
          <w:rStyle w:val="StyleUnderline"/>
        </w:rPr>
        <w:t>of Russia and China</w:t>
      </w:r>
      <w:r w:rsidRPr="00266B6D">
        <w:rPr>
          <w:sz w:val="16"/>
        </w:rPr>
        <w:t xml:space="preserve"> -- ever </w:t>
      </w:r>
      <w:r w:rsidRPr="00266B6D">
        <w:rPr>
          <w:rStyle w:val="StyleUnderline"/>
        </w:rPr>
        <w:t>comes into being depends</w:t>
      </w:r>
      <w:r w:rsidRPr="00266B6D">
        <w:rPr>
          <w:sz w:val="16"/>
        </w:rPr>
        <w:t xml:space="preserve"> to a large degree </w:t>
      </w:r>
      <w:r w:rsidRPr="00266B6D">
        <w:rPr>
          <w:rStyle w:val="StyleUnderline"/>
        </w:rPr>
        <w:t>on Washington. If America continues its present policy</w:t>
      </w:r>
      <w:r w:rsidRPr="00266B6D">
        <w:rPr>
          <w:sz w:val="16"/>
        </w:rPr>
        <w:t xml:space="preserve"> of dual containment -- </w:t>
      </w:r>
      <w:r w:rsidRPr="00266B6D">
        <w:rPr>
          <w:rStyle w:val="StyleUnderline"/>
        </w:rPr>
        <w:t>against both Russia and China</w:t>
      </w:r>
      <w:r w:rsidRPr="00266B6D">
        <w:rPr>
          <w:sz w:val="16"/>
        </w:rPr>
        <w:t xml:space="preserve"> -- </w:t>
      </w:r>
      <w:r w:rsidRPr="00266B6D">
        <w:rPr>
          <w:rStyle w:val="StyleUnderline"/>
        </w:rPr>
        <w:t>it will be hard for them to resist the temptation of forming an anti-Western alliance.</w:t>
      </w:r>
      <w:r w:rsidRPr="00266B6D">
        <w:rPr>
          <w:sz w:val="16"/>
        </w:rPr>
        <w:t xml:space="preserve"> There were many ingredients that went into the mix that finally burst into the First World War. However, that mix became truly explosive once Europe split into two opposing alliances -- the triple entente of France, Russia and Britain versus the triple alliance of Germany, Austria-Hungary and Italy. </w:t>
      </w:r>
      <w:r w:rsidRPr="00266B6D">
        <w:rPr>
          <w:rStyle w:val="StyleUnderline"/>
        </w:rPr>
        <w:t>If</w:t>
      </w:r>
      <w:r w:rsidRPr="00266B6D">
        <w:rPr>
          <w:sz w:val="16"/>
        </w:rPr>
        <w:t xml:space="preserve">, a century later, </w:t>
      </w:r>
      <w:r w:rsidRPr="00266B6D">
        <w:rPr>
          <w:rStyle w:val="StyleUnderline"/>
        </w:rPr>
        <w:t>we</w:t>
      </w:r>
      <w:r w:rsidRPr="00266B6D">
        <w:rPr>
          <w:sz w:val="16"/>
        </w:rPr>
        <w:t xml:space="preserve"> again </w:t>
      </w:r>
      <w:r w:rsidRPr="00266B6D">
        <w:rPr>
          <w:rStyle w:val="StyleUnderline"/>
        </w:rPr>
        <w:t xml:space="preserve">fall into the trap of </w:t>
      </w:r>
      <w:r w:rsidRPr="00266B6D">
        <w:rPr>
          <w:rStyle w:val="Emphasis"/>
        </w:rPr>
        <w:t>hostile alliance politics</w:t>
      </w:r>
      <w:r w:rsidRPr="00266B6D">
        <w:rPr>
          <w:rStyle w:val="StyleUnderline"/>
        </w:rPr>
        <w:t>, the consequences may be</w:t>
      </w:r>
      <w:r w:rsidRPr="00266B6D">
        <w:rPr>
          <w:sz w:val="16"/>
        </w:rPr>
        <w:t xml:space="preserve"> no less </w:t>
      </w:r>
      <w:r w:rsidRPr="00266B6D">
        <w:rPr>
          <w:rStyle w:val="StyleUnderline"/>
        </w:rPr>
        <w:t>tragic.</w:t>
      </w:r>
    </w:p>
    <w:p w14:paraId="1DA24260" w14:textId="77777777" w:rsidR="00D51D82" w:rsidRPr="00266B6D" w:rsidRDefault="00D51D82" w:rsidP="00D6006E">
      <w:pPr>
        <w:rPr>
          <w:rStyle w:val="StyleUnderline"/>
        </w:rPr>
      </w:pPr>
    </w:p>
    <w:p w14:paraId="201455AF" w14:textId="77777777" w:rsidR="00BF0E15" w:rsidRPr="00266B6D" w:rsidRDefault="00BF0E15" w:rsidP="00D6006E">
      <w:pPr>
        <w:rPr>
          <w:rStyle w:val="StyleUnderline"/>
        </w:rPr>
      </w:pPr>
    </w:p>
    <w:p w14:paraId="4727ED25" w14:textId="7A97E471" w:rsidR="00BF0E15" w:rsidRPr="00266B6D" w:rsidRDefault="00BF0E15" w:rsidP="00BF0E15">
      <w:pPr>
        <w:pStyle w:val="Heading4"/>
      </w:pPr>
      <w:r w:rsidRPr="00266B6D">
        <w:t xml:space="preserve">War is ensured to go nuclear – Russia and China posturing </w:t>
      </w:r>
    </w:p>
    <w:p w14:paraId="4CE248EC" w14:textId="2F92E71F" w:rsidR="00BF0E15" w:rsidRPr="00266B6D" w:rsidRDefault="00BF0E15" w:rsidP="00BF0E15">
      <w:pPr>
        <w:rPr>
          <w:sz w:val="16"/>
        </w:rPr>
      </w:pPr>
      <w:r w:rsidRPr="00266B6D">
        <w:rPr>
          <w:rStyle w:val="Style13ptBold"/>
        </w:rPr>
        <w:t>RT 5-15</w:t>
      </w:r>
      <w:r w:rsidRPr="00266B6D">
        <w:rPr>
          <w:sz w:val="16"/>
        </w:rPr>
        <w:t xml:space="preserve"> </w:t>
      </w:r>
      <w:r w:rsidR="00D00A23" w:rsidRPr="00266B6D">
        <w:rPr>
          <w:sz w:val="16"/>
        </w:rPr>
        <w:t xml:space="preserve">(RT, 'Nuclear war our likely future': Russia &amp; China won't accept US hegemony, Reagan official warns,” </w:t>
      </w:r>
      <w:hyperlink r:id="rId75" w:history="1">
        <w:r w:rsidR="00D00A23" w:rsidRPr="00266B6D">
          <w:rPr>
            <w:rStyle w:val="Hyperlink"/>
            <w:sz w:val="16"/>
          </w:rPr>
          <w:t>http://rt.com/news/257841-russia-china-us-hegemony/</w:t>
        </w:r>
      </w:hyperlink>
      <w:r w:rsidR="00D00A23" w:rsidRPr="00266B6D">
        <w:rPr>
          <w:sz w:val="16"/>
        </w:rPr>
        <w:t xml:space="preserve">, May 15, 2015, tony) </w:t>
      </w:r>
    </w:p>
    <w:p w14:paraId="1C1C9E6E" w14:textId="7384E8C2" w:rsidR="00BF0E15" w:rsidRPr="00266B6D" w:rsidRDefault="00BF0E15" w:rsidP="00BF0E15">
      <w:pPr>
        <w:rPr>
          <w:rStyle w:val="StyleUnderline"/>
        </w:rPr>
      </w:pPr>
      <w:r w:rsidRPr="00266B6D">
        <w:rPr>
          <w:rStyle w:val="StyleUnderline"/>
        </w:rPr>
        <w:t>The White House is determined to block the rise of the key nuclear-armed nations</w:t>
      </w:r>
      <w:r w:rsidRPr="00266B6D">
        <w:rPr>
          <w:sz w:val="16"/>
        </w:rPr>
        <w:t xml:space="preserve">, </w:t>
      </w:r>
      <w:r w:rsidRPr="00266B6D">
        <w:rPr>
          <w:rStyle w:val="StyleUnderline"/>
        </w:rPr>
        <w:t>Russia and China</w:t>
      </w:r>
      <w:r w:rsidRPr="00266B6D">
        <w:rPr>
          <w:sz w:val="16"/>
        </w:rPr>
        <w:t xml:space="preserve">, </w:t>
      </w:r>
      <w:r w:rsidRPr="00266B6D">
        <w:rPr>
          <w:rStyle w:val="StyleUnderline"/>
        </w:rPr>
        <w:t>neither of whom will join the "world’s acceptance of Washington’s hegemony</w:t>
      </w:r>
      <w:r w:rsidRPr="00266B6D">
        <w:rPr>
          <w:sz w:val="16"/>
        </w:rPr>
        <w:t xml:space="preserve">," says head of the Institute for Political Economy, Paul Craig Roberts. The former US assistant secretary of the Treasury for economic policy, </w:t>
      </w:r>
      <w:proofErr w:type="spellStart"/>
      <w:r w:rsidRPr="00266B6D">
        <w:rPr>
          <w:sz w:val="16"/>
        </w:rPr>
        <w:t>Dr</w:t>
      </w:r>
      <w:proofErr w:type="spellEnd"/>
      <w:r w:rsidRPr="00266B6D">
        <w:rPr>
          <w:sz w:val="16"/>
        </w:rPr>
        <w:t xml:space="preserve"> Paul Craig R</w:t>
      </w:r>
      <w:r w:rsidRPr="00266B6D">
        <w:rPr>
          <w:rStyle w:val="StyleUnderline"/>
        </w:rPr>
        <w:t>oberts, has written on his blog that Beijing is currently "confronted with the Pivot to Asia and the construction of new US naval and air bases to ensure Washington’s control of the South China Sea, now defined as an area of American National Interests</w:t>
      </w:r>
      <w:r w:rsidRPr="00266B6D">
        <w:rPr>
          <w:sz w:val="16"/>
        </w:rPr>
        <w:t xml:space="preserve">." Roberts writes that </w:t>
      </w:r>
      <w:r w:rsidRPr="00266B6D">
        <w:rPr>
          <w:rStyle w:val="StyleUnderline"/>
        </w:rPr>
        <w:t>Washington’s commitment to contain Russia is the reason “for the crisis that Washington has created in Ukraine and for its use as anti-Russian propaganda.</w:t>
      </w:r>
      <w:r w:rsidRPr="00266B6D">
        <w:rPr>
          <w:sz w:val="16"/>
        </w:rPr>
        <w:t xml:space="preserve">” The author of several books, "How America Was Lost" among the latest titles, says that </w:t>
      </w:r>
      <w:r w:rsidRPr="00266B6D">
        <w:rPr>
          <w:rStyle w:val="StyleUnderline"/>
        </w:rPr>
        <w:t>US "aggression and blatant propaganda have convinced Russia and China that Washington intends war, and this realization has drawn the two countries into a strategic alliance</w:t>
      </w:r>
      <w:r w:rsidRPr="00266B6D">
        <w:rPr>
          <w:sz w:val="16"/>
        </w:rPr>
        <w:t xml:space="preserve">." </w:t>
      </w:r>
      <w:proofErr w:type="spellStart"/>
      <w:r w:rsidRPr="00266B6D">
        <w:rPr>
          <w:sz w:val="16"/>
        </w:rPr>
        <w:t>Dr</w:t>
      </w:r>
      <w:proofErr w:type="spellEnd"/>
      <w:r w:rsidRPr="00266B6D">
        <w:rPr>
          <w:sz w:val="16"/>
        </w:rPr>
        <w:t xml:space="preserve"> </w:t>
      </w:r>
      <w:r w:rsidRPr="00266B6D">
        <w:t>Roberts believes that</w:t>
      </w:r>
      <w:r w:rsidRPr="00266B6D">
        <w:rPr>
          <w:rStyle w:val="StyleUnderline"/>
        </w:rPr>
        <w:t xml:space="preserve"> neither Russia, nor China will meanwhile accept the so-called "vassalage status accepted by the UK, Germany, France and the rest of Europe, Canada, Japan and Australia.</w:t>
      </w:r>
      <w:r w:rsidRPr="00266B6D">
        <w:rPr>
          <w:sz w:val="16"/>
        </w:rPr>
        <w:t>" According to the political analyst, the "</w:t>
      </w:r>
      <w:r w:rsidRPr="00266B6D">
        <w:rPr>
          <w:rStyle w:val="Emphasis"/>
        </w:rPr>
        <w:t>price of world peace is the world’s acceptance of Washington’s hegemony</w:t>
      </w:r>
      <w:r w:rsidRPr="00266B6D">
        <w:rPr>
          <w:sz w:val="16"/>
        </w:rPr>
        <w:t xml:space="preserve">." "On the foreign policy front, </w:t>
      </w:r>
      <w:r w:rsidRPr="00266B6D">
        <w:rPr>
          <w:rStyle w:val="Emphasis"/>
        </w:rPr>
        <w:t>the hubris and arrogance of America’s self-image as the 'exceptional, indispensable' country with hegemonic rights over other countries means that the world is primed for war</w:t>
      </w:r>
      <w:r w:rsidRPr="00266B6D">
        <w:rPr>
          <w:sz w:val="16"/>
        </w:rPr>
        <w:t xml:space="preserve">," Roberts writes. </w:t>
      </w:r>
      <w:r w:rsidRPr="00266B6D">
        <w:rPr>
          <w:rStyle w:val="StyleUnderline"/>
        </w:rPr>
        <w:t xml:space="preserve">He gives a gloomy political forecast in his column saying that "unless the dollar and with it US power collapses or Europe finds the courage to break with Washington and to pursue an independent foreign policy, saying good-bye to NATO, </w:t>
      </w:r>
      <w:r w:rsidRPr="00266B6D">
        <w:rPr>
          <w:rStyle w:val="Emphasis"/>
        </w:rPr>
        <w:t>nuclear war is our likely future</w:t>
      </w:r>
      <w:r w:rsidRPr="00266B6D">
        <w:rPr>
          <w:sz w:val="16"/>
        </w:rPr>
        <w:t xml:space="preserve">." Russia’s far-reaching May 9 Victory Day celebration was meanwhile a "historical turning point," according to </w:t>
      </w:r>
      <w:r w:rsidRPr="00266B6D">
        <w:rPr>
          <w:rStyle w:val="StyleUnderline"/>
        </w:rPr>
        <w:t>Roberts who says that while Western politicians chose to boycott the 70th anniversary of the defeat of Nazi Germany, "the Chinese were there in their place," China's president sitting next to President Putin during the military parade on Red Square in Moscow</w:t>
      </w:r>
      <w:r w:rsidRPr="00266B6D">
        <w:rPr>
          <w:sz w:val="16"/>
        </w:rPr>
        <w:t>. A recent poll targeting over 3,000 people in France, Germany and the UK has recently revealed that as little as 13 percent of Europeans think the Soviet Army played the leading role in liberating Europe from Nazism during WW2. The majority of respondents – 43 percent – said the US Army played the main role in liberating Europe. "</w:t>
      </w:r>
      <w:r w:rsidRPr="00266B6D">
        <w:rPr>
          <w:rStyle w:val="StyleUnderline"/>
        </w:rPr>
        <w:t>Russian casualties compared to the combined casualties of the US, UK, and France make it completely clear that it was Russia that defeated Hitler,</w:t>
      </w:r>
      <w:r w:rsidRPr="00266B6D">
        <w:rPr>
          <w:sz w:val="16"/>
        </w:rPr>
        <w:t>" Roberts points out, adding that "</w:t>
      </w:r>
      <w:r w:rsidRPr="00266B6D">
        <w:rPr>
          <w:rStyle w:val="StyleUnderline"/>
        </w:rPr>
        <w:t>in the Orwellian West, the latest rewriting of history leaves out of the story the Red Army’s destruction of the Wehrmacht</w:t>
      </w:r>
      <w:r w:rsidRPr="00266B6D">
        <w:rPr>
          <w:sz w:val="16"/>
        </w:rPr>
        <w:t xml:space="preserve">." Read more Perverted history: Europeans think US army liberated continent during WW2 The head of the presidential administration, Sergey Ivanov, told RT earlier this month that attempts to diminish the role played by Russia in defeating Nazi Germany through rewriting history by some Western countries are part of the ongoing campaign to isolate and alienate Russia. </w:t>
      </w:r>
      <w:proofErr w:type="spellStart"/>
      <w:r w:rsidRPr="00266B6D">
        <w:rPr>
          <w:sz w:val="16"/>
        </w:rPr>
        <w:t>Dr</w:t>
      </w:r>
      <w:proofErr w:type="spellEnd"/>
      <w:r w:rsidRPr="00266B6D">
        <w:rPr>
          <w:sz w:val="16"/>
        </w:rPr>
        <w:t xml:space="preserve"> Roberts has also stated in his column that while the US president only mentioned US forces in his remarks on the 70th anniversary of the victory, President Putin in contrast "expressed gratitude to 'the peoples of Great Britain, France and the United States of America for their contribution to the victory.'" </w:t>
      </w:r>
      <w:r w:rsidRPr="00266B6D">
        <w:rPr>
          <w:rStyle w:val="StyleUnderline"/>
        </w:rPr>
        <w:t>The political analyst notes that America along with its allies "do not hear when Russia says 'don’t push us this hard, we are not your enemy. We want to be your partners.'"</w:t>
      </w:r>
    </w:p>
    <w:p w14:paraId="4F6B5D43" w14:textId="77777777" w:rsidR="00D6006E" w:rsidRPr="00266B6D" w:rsidRDefault="00D6006E" w:rsidP="00D6006E">
      <w:pPr>
        <w:rPr>
          <w:sz w:val="16"/>
        </w:rPr>
      </w:pPr>
    </w:p>
    <w:p w14:paraId="460D4DB4" w14:textId="77777777" w:rsidR="00266B6D" w:rsidRPr="002F4333" w:rsidRDefault="00266B6D" w:rsidP="00266B6D">
      <w:pPr>
        <w:pStyle w:val="Heading4"/>
      </w:pPr>
      <w:r w:rsidRPr="002F4333">
        <w:t>US-Russia war causes extinction</w:t>
      </w:r>
    </w:p>
    <w:p w14:paraId="076ACC02" w14:textId="77777777" w:rsidR="00266B6D" w:rsidRPr="002F4333" w:rsidRDefault="00266B6D" w:rsidP="00266B6D">
      <w:pPr>
        <w:rPr>
          <w:b/>
          <w:bCs/>
          <w:sz w:val="16"/>
        </w:rPr>
      </w:pPr>
      <w:proofErr w:type="spellStart"/>
      <w:r w:rsidRPr="002F4333">
        <w:rPr>
          <w:rStyle w:val="Style13ptBold"/>
          <w:sz w:val="28"/>
        </w:rPr>
        <w:t>Helfand</w:t>
      </w:r>
      <w:proofErr w:type="spellEnd"/>
      <w:r w:rsidRPr="002F4333">
        <w:rPr>
          <w:rStyle w:val="Style13ptBold"/>
          <w:sz w:val="28"/>
        </w:rPr>
        <w:t xml:space="preserve"> 14 </w:t>
      </w:r>
      <w:r w:rsidRPr="002F4333">
        <w:rPr>
          <w:sz w:val="16"/>
        </w:rPr>
        <w:t xml:space="preserve">(Ira </w:t>
      </w:r>
      <w:proofErr w:type="spellStart"/>
      <w:r w:rsidRPr="002F4333">
        <w:rPr>
          <w:sz w:val="16"/>
        </w:rPr>
        <w:t>Helfand</w:t>
      </w:r>
      <w:proofErr w:type="spellEnd"/>
      <w:r w:rsidRPr="002F4333">
        <w:rPr>
          <w:sz w:val="16"/>
        </w:rPr>
        <w:t>, M.D, past president of Physicians for Social Responsibility, co-president of the International Physicians for the Prevention of Nuclear War. “Another View: Ukraine crisis puts focus on danger of nuclear war” May 3, 2014, http://www.desmoinesregister.com/story/opinion/columnists/2014/05/04/another-view-ukraine-crisis-danger-nuclear-war/8665185/)</w:t>
      </w:r>
    </w:p>
    <w:p w14:paraId="2721257F" w14:textId="77777777" w:rsidR="00266B6D" w:rsidRPr="002F4333" w:rsidRDefault="00266B6D" w:rsidP="00266B6D">
      <w:pPr>
        <w:rPr>
          <w:sz w:val="16"/>
        </w:rPr>
      </w:pPr>
      <w:r w:rsidRPr="00467E7E">
        <w:rPr>
          <w:rStyle w:val="StyleUnderline"/>
        </w:rPr>
        <w:t>The ongoing crisis in Ukraine has made it clear that the danger of nuclear war is still with us and may be greater than at any time</w:t>
      </w:r>
      <w:r w:rsidRPr="00467E7E">
        <w:rPr>
          <w:sz w:val="16"/>
        </w:rPr>
        <w:t xml:space="preserve"> since the height of the Cold War. What does that mean for United States nuclear policy? </w:t>
      </w:r>
      <w:r w:rsidRPr="00467E7E">
        <w:rPr>
          <w:rStyle w:val="StyleUnderline"/>
        </w:rPr>
        <w:t>There are today more than 15,000 nuclear warheads in the world. The vast majority</w:t>
      </w:r>
      <w:r w:rsidRPr="00467E7E">
        <w:rPr>
          <w:sz w:val="16"/>
        </w:rPr>
        <w:t xml:space="preserve">, more than </w:t>
      </w:r>
      <w:r w:rsidRPr="00467E7E">
        <w:rPr>
          <w:rStyle w:val="StyleUnderline"/>
        </w:rPr>
        <w:t>95 percent, are in the arsenals of the U</w:t>
      </w:r>
      <w:r w:rsidRPr="00467E7E">
        <w:rPr>
          <w:sz w:val="16"/>
        </w:rPr>
        <w:t xml:space="preserve">nited </w:t>
      </w:r>
      <w:r w:rsidRPr="00467E7E">
        <w:rPr>
          <w:rStyle w:val="StyleUnderline"/>
        </w:rPr>
        <w:t>S</w:t>
      </w:r>
      <w:r w:rsidRPr="00467E7E">
        <w:rPr>
          <w:sz w:val="16"/>
        </w:rPr>
        <w:t xml:space="preserve">tates </w:t>
      </w:r>
      <w:r w:rsidRPr="00467E7E">
        <w:rPr>
          <w:rStyle w:val="StyleUnderline"/>
        </w:rPr>
        <w:t>and Russia</w:t>
      </w:r>
      <w:r w:rsidRPr="00467E7E">
        <w:rPr>
          <w:sz w:val="16"/>
        </w:rPr>
        <w:t xml:space="preserve">. Some 3,000 of these </w:t>
      </w:r>
      <w:r w:rsidRPr="00467E7E">
        <w:rPr>
          <w:rStyle w:val="StyleUnderline"/>
        </w:rPr>
        <w:t>warheads are on "hair-trigger" alert.</w:t>
      </w:r>
      <w:r w:rsidRPr="00467E7E">
        <w:rPr>
          <w:sz w:val="16"/>
        </w:rPr>
        <w:t xml:space="preserve"> They are mounted on missiles that can be fired in 15 minutes and destroy their targets around the world less than 30 minutes later. During the Cold War, there was a widespread understanding of what nuclear weapons could do. That is not true today. Those who lived through the Cold War have put this painful information out of mind, and a generation has come of age that never learned about the terrible effects of nuclear war. This must change if we are to make rational decisions about nuclear policy. </w:t>
      </w:r>
      <w:r w:rsidRPr="00467E7E">
        <w:rPr>
          <w:rStyle w:val="StyleUnderline"/>
        </w:rPr>
        <w:t xml:space="preserve">Over the last few years, new information has emerged that underlines the danger posed by even the limited use of nuclear weapons. </w:t>
      </w:r>
      <w:r w:rsidRPr="00467E7E">
        <w:rPr>
          <w:sz w:val="16"/>
        </w:rPr>
        <w:t xml:space="preserve">Studies published in 2006 by Rutgers University's Alan </w:t>
      </w:r>
      <w:proofErr w:type="spellStart"/>
      <w:r w:rsidRPr="00467E7E">
        <w:rPr>
          <w:sz w:val="16"/>
        </w:rPr>
        <w:t>Robock</w:t>
      </w:r>
      <w:proofErr w:type="spellEnd"/>
      <w:r w:rsidRPr="00467E7E">
        <w:rPr>
          <w:sz w:val="16"/>
        </w:rPr>
        <w:t xml:space="preserve"> and his colleagues examined the effects of a "limited" nuclear war involving just 100 small nuclear weapons, the size of the Hiroshima bomb, less than 0.5 percent of the world's nuclear arsenals. 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 The effects in India and Pakistan are horrific. In the first week more than 20 million people are killed by blast, fire and radiation as the great cities of South Asia are destroyed. </w:t>
      </w:r>
      <w:r w:rsidRPr="00467E7E">
        <w:rPr>
          <w:rStyle w:val="StyleUnderline"/>
        </w:rPr>
        <w:t xml:space="preserve">But the global impact is </w:t>
      </w:r>
      <w:r w:rsidRPr="00467E7E">
        <w:rPr>
          <w:sz w:val="16"/>
        </w:rPr>
        <w:t>far</w:t>
      </w:r>
      <w:r w:rsidRPr="00467E7E">
        <w:rPr>
          <w:rStyle w:val="StyleUnderline"/>
        </w:rPr>
        <w:t xml:space="preserve"> worse. As</w:t>
      </w:r>
      <w:r w:rsidRPr="00467E7E">
        <w:rPr>
          <w:sz w:val="16"/>
        </w:rPr>
        <w:t xml:space="preserve"> the </w:t>
      </w:r>
      <w:r w:rsidRPr="00467E7E">
        <w:rPr>
          <w:rStyle w:val="StyleUnderline"/>
        </w:rPr>
        <w:t>cities burn</w:t>
      </w:r>
      <w:r w:rsidRPr="00467E7E">
        <w:rPr>
          <w:sz w:val="16"/>
        </w:rPr>
        <w:t xml:space="preserve">, the </w:t>
      </w:r>
      <w:r w:rsidRPr="00467E7E">
        <w:rPr>
          <w:rStyle w:val="StyleUnderline"/>
        </w:rPr>
        <w:t xml:space="preserve">fires loft </w:t>
      </w:r>
      <w:r w:rsidRPr="00467E7E">
        <w:rPr>
          <w:sz w:val="16"/>
        </w:rPr>
        <w:t xml:space="preserve">5 million </w:t>
      </w:r>
      <w:r w:rsidRPr="00467E7E">
        <w:rPr>
          <w:rStyle w:val="StyleUnderline"/>
        </w:rPr>
        <w:t>tons of soot into the upper atmosphere, blocking out sunlight</w:t>
      </w:r>
      <w:r w:rsidRPr="00467E7E">
        <w:rPr>
          <w:sz w:val="16"/>
        </w:rPr>
        <w:t xml:space="preserve">. Across the globe, </w:t>
      </w:r>
      <w:r w:rsidRPr="00467E7E">
        <w:rPr>
          <w:rStyle w:val="StyleUnderline"/>
        </w:rPr>
        <w:t>temperatures fall an average of 1.3 degrees Celsius, and precipitation declines as less water evaporates into the cooler atmosphere</w:t>
      </w:r>
      <w:r w:rsidRPr="00467E7E">
        <w:rPr>
          <w:sz w:val="16"/>
        </w:rPr>
        <w:t xml:space="preserve"> to fall back as rain. This </w:t>
      </w:r>
      <w:r w:rsidRPr="00467E7E">
        <w:rPr>
          <w:rStyle w:val="StyleUnderline"/>
        </w:rPr>
        <w:t>climate disruption has a catastrophic impact on food production around the world</w:t>
      </w:r>
      <w:r w:rsidRPr="00467E7E">
        <w:rPr>
          <w:sz w:val="16"/>
        </w:rPr>
        <w:t>.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 "</w:t>
      </w:r>
      <w:r w:rsidRPr="00467E7E">
        <w:rPr>
          <w:rStyle w:val="StyleUnderline"/>
        </w:rPr>
        <w:t>Nuclear Famine</w:t>
      </w:r>
      <w:r w:rsidRPr="00467E7E">
        <w:rPr>
          <w:sz w:val="16"/>
        </w:rPr>
        <w:t xml:space="preserve">," a report issued last year by Physicians for Social Responsibility, </w:t>
      </w:r>
      <w:r w:rsidRPr="00467E7E">
        <w:rPr>
          <w:rStyle w:val="StyleUnderline"/>
        </w:rPr>
        <w:t>explored the impact this decline in food production would have on human health. The world is not prepared to withstand a fall in food production of this magnitude</w:t>
      </w:r>
      <w:r w:rsidRPr="00467E7E">
        <w:rPr>
          <w:sz w:val="16"/>
        </w:rPr>
        <w:t xml:space="preserve">. World grain reserves amount to only some 70 days of consumption and would quickly be exhausted. There are already 870 million people in the developing world who are malnourished today. They get just enough food to maintain their body mass and do a little work to gather or grow food. There are also 300 million people who get adequate nutrition today but live in countries that depend on imported food. All of these </w:t>
      </w:r>
      <w:r w:rsidRPr="00467E7E">
        <w:rPr>
          <w:rStyle w:val="StyleUnderline"/>
        </w:rPr>
        <w:t>people</w:t>
      </w:r>
      <w:r w:rsidRPr="00467E7E">
        <w:rPr>
          <w:sz w:val="16"/>
        </w:rPr>
        <w:t xml:space="preserve">, more than 1 billion, many far </w:t>
      </w:r>
      <w:r w:rsidRPr="00467E7E">
        <w:rPr>
          <w:rStyle w:val="StyleUnderline"/>
        </w:rPr>
        <w:t>removed from the actual conflict, would be at risk of starvation in the event of even</w:t>
      </w:r>
      <w:r w:rsidRPr="00467E7E">
        <w:rPr>
          <w:sz w:val="16"/>
        </w:rPr>
        <w:t xml:space="preserve"> this very "</w:t>
      </w:r>
      <w:r w:rsidRPr="00467E7E">
        <w:rPr>
          <w:rStyle w:val="StyleUnderline"/>
        </w:rPr>
        <w:t xml:space="preserve">limited" use of nuclear weapons. </w:t>
      </w:r>
      <w:r w:rsidRPr="00467E7E">
        <w:rPr>
          <w:sz w:val="16"/>
        </w:rPr>
        <w:t xml:space="preserve">Another 1.3 billion people in China might also starve given the enormous shortfalls in Chinese grain production. And no one has yet studied the effects of climate disruption on other food crops in other countries. Will U.S., Canadian and European wheat production fall as dramatically as in China? </w:t>
      </w:r>
      <w:r w:rsidRPr="00467E7E">
        <w:rPr>
          <w:rStyle w:val="StyleUnderline"/>
        </w:rPr>
        <w:t>A famine of this magnitude is unprecedented in human history</w:t>
      </w:r>
      <w:r w:rsidRPr="00467E7E">
        <w:rPr>
          <w:sz w:val="16"/>
        </w:rPr>
        <w:t xml:space="preserve">. Never have we faced the possible death of 15 percent to 30 percent of the human race in the course of a single decade. </w:t>
      </w:r>
      <w:r w:rsidRPr="00467E7E">
        <w:rPr>
          <w:rStyle w:val="StyleUnderline"/>
        </w:rPr>
        <w:t>Such a catastrophe</w:t>
      </w:r>
      <w:r w:rsidRPr="00467E7E">
        <w:rPr>
          <w:sz w:val="16"/>
        </w:rPr>
        <w:t xml:space="preserve"> would not mean the extinction of our species, but it </w:t>
      </w:r>
      <w:r w:rsidRPr="00467E7E">
        <w:rPr>
          <w:rStyle w:val="StyleUnderline"/>
        </w:rPr>
        <w:t>would</w:t>
      </w:r>
      <w:r w:rsidRPr="00467E7E">
        <w:rPr>
          <w:sz w:val="16"/>
        </w:rPr>
        <w:t xml:space="preserve"> almost certainly </w:t>
      </w:r>
      <w:r w:rsidRPr="00467E7E">
        <w:rPr>
          <w:rStyle w:val="StyleUnderline"/>
        </w:rPr>
        <w:t>bring about the end of modern civilization as we know it</w:t>
      </w:r>
      <w:r w:rsidRPr="00467E7E">
        <w:rPr>
          <w:sz w:val="16"/>
        </w:rPr>
        <w:t xml:space="preserve">. These data make clear that even the smaller nuclear weapons states, countries that might well go to war, and over whose nuclear arsenals the U.S. has no direct control, pose a threat to all mankind. But </w:t>
      </w:r>
      <w:r w:rsidRPr="00467E7E">
        <w:rPr>
          <w:rStyle w:val="StyleUnderline"/>
        </w:rPr>
        <w:t>the danger posed by the U.S. and Russian arsenals is even greater</w:t>
      </w:r>
      <w:r w:rsidRPr="00467E7E">
        <w:rPr>
          <w:sz w:val="16"/>
        </w:rPr>
        <w:t xml:space="preserve">. A single U.S. Trident submarine carries 96 warheads, each 10 to 30 times larger than the bombs used in the South Asia scenario. That means that </w:t>
      </w:r>
      <w:r w:rsidRPr="00467E7E">
        <w:rPr>
          <w:rStyle w:val="StyleUnderline"/>
        </w:rPr>
        <w:t>each Trident can cause the nuclear famine scenario many times over</w:t>
      </w:r>
      <w:r w:rsidRPr="00467E7E">
        <w:rPr>
          <w:sz w:val="16"/>
        </w:rPr>
        <w:t xml:space="preserve">. We have 14 of them, and that is only one-third of our nuclear arsenal, which also includes land-based missiles and long-range bombers. </w:t>
      </w:r>
      <w:r w:rsidRPr="00467E7E">
        <w:rPr>
          <w:rStyle w:val="StyleUnderline"/>
        </w:rPr>
        <w:t>The Russians have the same incomprehensible level of overkill capacity. What would happen if there were a large nuclear war?</w:t>
      </w:r>
      <w:r w:rsidRPr="00467E7E">
        <w:rPr>
          <w:sz w:val="16"/>
        </w:rPr>
        <w:t xml:space="preserve"> A 2002 report by Physicians for Social Responsibility showed that </w:t>
      </w:r>
      <w:r w:rsidRPr="00467E7E">
        <w:rPr>
          <w:rStyle w:val="StyleUnderline"/>
        </w:rPr>
        <w:t xml:space="preserve">if only 300 of the 1,500 warheads in the Russian arsenal got through to </w:t>
      </w:r>
      <w:r w:rsidRPr="00467E7E">
        <w:rPr>
          <w:sz w:val="16"/>
        </w:rPr>
        <w:t xml:space="preserve">targets in </w:t>
      </w:r>
      <w:r w:rsidRPr="00467E7E">
        <w:rPr>
          <w:rStyle w:val="StyleUnderline"/>
        </w:rPr>
        <w:t>the U</w:t>
      </w:r>
      <w:r w:rsidRPr="00467E7E">
        <w:rPr>
          <w:sz w:val="16"/>
        </w:rPr>
        <w:t xml:space="preserve">nited </w:t>
      </w:r>
      <w:r w:rsidRPr="00467E7E">
        <w:rPr>
          <w:rStyle w:val="StyleUnderline"/>
        </w:rPr>
        <w:t>S</w:t>
      </w:r>
      <w:r w:rsidRPr="00467E7E">
        <w:rPr>
          <w:sz w:val="16"/>
        </w:rPr>
        <w:t xml:space="preserve">tates, up to </w:t>
      </w:r>
      <w:r w:rsidRPr="00467E7E">
        <w:rPr>
          <w:rStyle w:val="StyleUnderline"/>
        </w:rPr>
        <w:t>100 million people would die in the first 30 minutes. The entire economic infrastructure on which we depend</w:t>
      </w:r>
      <w:r w:rsidRPr="00467E7E">
        <w:rPr>
          <w:sz w:val="16"/>
        </w:rPr>
        <w:t xml:space="preserve"> — the public health system, banking system, communications network, food distribution system — </w:t>
      </w:r>
      <w:r w:rsidRPr="00467E7E">
        <w:rPr>
          <w:rStyle w:val="StyleUnderline"/>
        </w:rPr>
        <w:t>would be destroyed. In the months following this attack,</w:t>
      </w:r>
      <w:r w:rsidRPr="00467E7E">
        <w:rPr>
          <w:sz w:val="16"/>
        </w:rPr>
        <w:t xml:space="preserve"> most of </w:t>
      </w:r>
      <w:r w:rsidRPr="00467E7E">
        <w:rPr>
          <w:rStyle w:val="StyleUnderline"/>
        </w:rPr>
        <w:t>the rest of the population would also die, from starvation, exposure to cold, epidemic disease and radiation poisoning. The global climate disruption would be even more catastrophic.</w:t>
      </w:r>
      <w:r w:rsidRPr="00467E7E">
        <w:rPr>
          <w:sz w:val="16"/>
        </w:rPr>
        <w:t xml:space="preserve"> Limited war in South Asia would drop global temperatures 1.3 degrees Celsius</w:t>
      </w:r>
      <w:r w:rsidRPr="00467E7E">
        <w:rPr>
          <w:rStyle w:val="StyleUnderline"/>
        </w:rPr>
        <w:t>. A war between the U</w:t>
      </w:r>
      <w:r w:rsidRPr="00467E7E">
        <w:rPr>
          <w:sz w:val="16"/>
        </w:rPr>
        <w:t xml:space="preserve">nited </w:t>
      </w:r>
      <w:r w:rsidRPr="00467E7E">
        <w:rPr>
          <w:rStyle w:val="StyleUnderline"/>
        </w:rPr>
        <w:t>S</w:t>
      </w:r>
      <w:r w:rsidRPr="00467E7E">
        <w:rPr>
          <w:sz w:val="16"/>
        </w:rPr>
        <w:t xml:space="preserve">tates </w:t>
      </w:r>
      <w:r w:rsidRPr="00467E7E">
        <w:rPr>
          <w:rStyle w:val="StyleUnderline"/>
        </w:rPr>
        <w:t>and Russia,</w:t>
      </w:r>
      <w:r w:rsidRPr="00467E7E">
        <w:rPr>
          <w:sz w:val="16"/>
        </w:rPr>
        <w:t xml:space="preserve"> using only those weapons they will still possess when the New START treaty is fully implemented in 2017, </w:t>
      </w:r>
      <w:r w:rsidRPr="00467E7E">
        <w:rPr>
          <w:rStyle w:val="StyleUnderline"/>
        </w:rPr>
        <w:t>drops temperatures an average of 8 degrees Celsius</w:t>
      </w:r>
      <w:r w:rsidRPr="00467E7E">
        <w:rPr>
          <w:sz w:val="16"/>
        </w:rPr>
        <w:t xml:space="preserve">. In the interior of Eurasia, North America and in Iowa, temperatures drop 20 to 30 degrees Celsius to a level not seen in 18,000 years — since the coldest time of the last Ice Age. </w:t>
      </w:r>
      <w:r w:rsidRPr="00467E7E">
        <w:rPr>
          <w:rStyle w:val="StyleUnderline"/>
        </w:rPr>
        <w:t>Agriculture stops, ecosystems collapse, the vast majority of the human race starves and many species,</w:t>
      </w:r>
      <w:r w:rsidRPr="00467E7E">
        <w:rPr>
          <w:sz w:val="16"/>
        </w:rPr>
        <w:t xml:space="preserve"> perhaps </w:t>
      </w:r>
      <w:r w:rsidRPr="00467E7E">
        <w:rPr>
          <w:rStyle w:val="Emphasis"/>
        </w:rPr>
        <w:t xml:space="preserve">including our own, become extinct. </w:t>
      </w:r>
      <w:r w:rsidRPr="00467E7E">
        <w:rPr>
          <w:sz w:val="16"/>
        </w:rPr>
        <w:t xml:space="preserve">As events in Ukraine have made clear, </w:t>
      </w:r>
      <w:r w:rsidRPr="00467E7E">
        <w:rPr>
          <w:rStyle w:val="StyleUnderline"/>
        </w:rPr>
        <w:t>there is still a very real possibility that the U</w:t>
      </w:r>
      <w:r w:rsidRPr="00467E7E">
        <w:rPr>
          <w:sz w:val="16"/>
        </w:rPr>
        <w:t xml:space="preserve">nited </w:t>
      </w:r>
      <w:r w:rsidRPr="00467E7E">
        <w:rPr>
          <w:rStyle w:val="StyleUnderline"/>
        </w:rPr>
        <w:t>S</w:t>
      </w:r>
      <w:r w:rsidRPr="00467E7E">
        <w:rPr>
          <w:sz w:val="16"/>
        </w:rPr>
        <w:t xml:space="preserve">tates </w:t>
      </w:r>
      <w:r w:rsidRPr="00467E7E">
        <w:rPr>
          <w:rStyle w:val="StyleUnderline"/>
        </w:rPr>
        <w:t>and Russia may find themselves on opposite sides of an armed conflict</w:t>
      </w:r>
      <w:r w:rsidRPr="00467E7E">
        <w:rPr>
          <w:sz w:val="16"/>
        </w:rPr>
        <w:t xml:space="preserve">, and </w:t>
      </w:r>
      <w:r w:rsidRPr="00467E7E">
        <w:rPr>
          <w:rStyle w:val="StyleUnderline"/>
        </w:rPr>
        <w:t>that means that these vast nuclear arsenals might be used</w:t>
      </w:r>
      <w:r w:rsidRPr="00467E7E">
        <w:rPr>
          <w:sz w:val="16"/>
        </w:rPr>
        <w:t>. Even if there is not a deliberate use of nuclear weapons, there is the danger of an accidental nuclear war.</w:t>
      </w:r>
    </w:p>
    <w:p w14:paraId="3DA83887" w14:textId="77777777" w:rsidR="00266B6D" w:rsidRPr="00F601E6" w:rsidRDefault="00266B6D" w:rsidP="00266B6D"/>
    <w:p w14:paraId="2C0DCF58" w14:textId="77777777" w:rsidR="00D6006E" w:rsidRPr="00266B6D" w:rsidRDefault="00D6006E" w:rsidP="00876947"/>
    <w:p w14:paraId="0FD75681" w14:textId="4EB3644A" w:rsidR="00D6006E" w:rsidRPr="00266B6D" w:rsidRDefault="00D6006E" w:rsidP="00E94071">
      <w:pPr>
        <w:pStyle w:val="Heading3"/>
      </w:pPr>
      <w:r w:rsidRPr="00266B6D">
        <w:t xml:space="preserve">--laundry list </w:t>
      </w:r>
    </w:p>
    <w:p w14:paraId="531B4EE9" w14:textId="4EA4C0AE" w:rsidR="00D6006E" w:rsidRPr="00266B6D" w:rsidRDefault="00D6006E" w:rsidP="00D6006E">
      <w:pPr>
        <w:pStyle w:val="Heading4"/>
      </w:pPr>
      <w:r w:rsidRPr="00266B6D">
        <w:t xml:space="preserve">Hegemony drains the economy, risks great power war from rising powers, incites terrorists, undermines diplomacy and causes imperial overstretch– turns the </w:t>
      </w:r>
      <w:proofErr w:type="spellStart"/>
      <w:r w:rsidRPr="00266B6D">
        <w:t>aff</w:t>
      </w:r>
      <w:proofErr w:type="spellEnd"/>
      <w:r w:rsidRPr="00266B6D">
        <w:t xml:space="preserve"> – this card is almost as fire as my mixtape </w:t>
      </w:r>
    </w:p>
    <w:p w14:paraId="6081F045" w14:textId="36ED2B7A" w:rsidR="00D6006E" w:rsidRPr="00266B6D" w:rsidRDefault="00D6006E" w:rsidP="00D6006E">
      <w:pPr>
        <w:rPr>
          <w:sz w:val="16"/>
        </w:rPr>
      </w:pPr>
      <w:r w:rsidRPr="00266B6D">
        <w:rPr>
          <w:rStyle w:val="Style13ptBold"/>
        </w:rPr>
        <w:t>Posen</w:t>
      </w:r>
      <w:r w:rsidRPr="00266B6D">
        <w:rPr>
          <w:sz w:val="16"/>
        </w:rPr>
        <w:t xml:space="preserve"> </w:t>
      </w:r>
      <w:r w:rsidRPr="00266B6D">
        <w:rPr>
          <w:rStyle w:val="Style13ptBold"/>
        </w:rPr>
        <w:t xml:space="preserve">14 – </w:t>
      </w:r>
      <w:r w:rsidRPr="00266B6D">
        <w:t>Ford International Professor of Political Science at MIT and the director of MIT's Security Studies Program (Barry, “Restraint: A New Foundation for U.S. Grand Strategy,” Cornell University Press, p. 65-68, June 24, 2014, tony)</w:t>
      </w:r>
    </w:p>
    <w:p w14:paraId="1DFDA581" w14:textId="1B294D52" w:rsidR="00D6006E" w:rsidRPr="00266B6D" w:rsidRDefault="00D6006E" w:rsidP="00D6006E">
      <w:pPr>
        <w:rPr>
          <w:sz w:val="16"/>
        </w:rPr>
      </w:pPr>
      <w:r w:rsidRPr="00266B6D">
        <w:rPr>
          <w:rStyle w:val="StyleUnderline"/>
        </w:rPr>
        <w:t>Liberal Hegemony is</w:t>
      </w:r>
      <w:r w:rsidRPr="00266B6D">
        <w:rPr>
          <w:sz w:val="16"/>
        </w:rPr>
        <w:t xml:space="preserve"> a </w:t>
      </w:r>
      <w:r w:rsidRPr="00266B6D">
        <w:rPr>
          <w:rStyle w:val="Emphasis"/>
        </w:rPr>
        <w:t>costly, wasteful, and self-defeating</w:t>
      </w:r>
      <w:r w:rsidRPr="00266B6D">
        <w:rPr>
          <w:sz w:val="16"/>
        </w:rPr>
        <w:t xml:space="preserve"> grand strategy. </w:t>
      </w:r>
      <w:r w:rsidRPr="00266B6D">
        <w:rPr>
          <w:rStyle w:val="StyleUnderline"/>
        </w:rPr>
        <w:t>The strong inherent security position of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makes it unnecessary.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has spent vast sums to sustain omnidirectional military superiority.</w:t>
      </w:r>
      <w:r w:rsidRPr="00266B6D">
        <w:rPr>
          <w:sz w:val="16"/>
        </w:rPr>
        <w:t xml:space="preserve"> The United States has endeavored to reassure wealthy and prosperous allies and to deter former, present, and potential future adversaries. </w:t>
      </w:r>
      <w:r w:rsidRPr="00266B6D">
        <w:rPr>
          <w:rStyle w:val="StyleUnderline"/>
        </w:rPr>
        <w:t>It has waged war to reorganize the internal politics of</w:t>
      </w:r>
      <w:r w:rsidRPr="00266B6D">
        <w:rPr>
          <w:sz w:val="16"/>
        </w:rPr>
        <w:t xml:space="preserve"> other </w:t>
      </w:r>
      <w:r w:rsidRPr="00266B6D">
        <w:rPr>
          <w:rStyle w:val="StyleUnderline"/>
        </w:rPr>
        <w:t>states</w:t>
      </w:r>
      <w:r w:rsidRPr="00266B6D">
        <w:rPr>
          <w:sz w:val="16"/>
        </w:rPr>
        <w:t xml:space="preserve">, usually weak ones </w:t>
      </w:r>
      <w:r w:rsidRPr="00266B6D">
        <w:rPr>
          <w:rStyle w:val="StyleUnderline"/>
        </w:rPr>
        <w:t>that constituted little threat</w:t>
      </w:r>
      <w:r w:rsidRPr="00266B6D">
        <w:rPr>
          <w:sz w:val="16"/>
        </w:rPr>
        <w:t xml:space="preserve"> to the United States or its interests. </w:t>
      </w:r>
      <w:r w:rsidRPr="00266B6D">
        <w:rPr>
          <w:rStyle w:val="StyleUnderline"/>
        </w:rPr>
        <w:t>Liberal Hegemony is not making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more secure. The huge global military presence and</w:t>
      </w:r>
      <w:r w:rsidRPr="00266B6D">
        <w:rPr>
          <w:sz w:val="16"/>
        </w:rPr>
        <w:t xml:space="preserve"> the </w:t>
      </w:r>
      <w:r w:rsidRPr="00266B6D">
        <w:rPr>
          <w:rStyle w:val="StyleUnderline"/>
        </w:rPr>
        <w:t>frequent resort to force produce</w:t>
      </w:r>
      <w:r w:rsidRPr="00266B6D">
        <w:rPr>
          <w:sz w:val="16"/>
        </w:rPr>
        <w:t xml:space="preserve"> several </w:t>
      </w:r>
      <w:r w:rsidRPr="00266B6D">
        <w:rPr>
          <w:rStyle w:val="StyleUnderline"/>
        </w:rPr>
        <w:t>unfortunate outcomes. First,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is </w:t>
      </w:r>
      <w:r w:rsidRPr="00266B6D">
        <w:rPr>
          <w:rStyle w:val="Emphasis"/>
        </w:rPr>
        <w:t>causing countervailing behavior.</w:t>
      </w:r>
      <w:r w:rsidRPr="00266B6D">
        <w:rPr>
          <w:rStyle w:val="StyleUnderline"/>
        </w:rPr>
        <w:t xml:space="preserve">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has stimulated actions</w:t>
      </w:r>
      <w:r w:rsidRPr="00266B6D">
        <w:rPr>
          <w:sz w:val="16"/>
        </w:rPr>
        <w:t xml:space="preserve"> great and small </w:t>
      </w:r>
      <w:r w:rsidRPr="00266B6D">
        <w:rPr>
          <w:rStyle w:val="StyleUnderline"/>
        </w:rPr>
        <w:t>from the world’s</w:t>
      </w:r>
      <w:r w:rsidRPr="00266B6D">
        <w:rPr>
          <w:sz w:val="16"/>
        </w:rPr>
        <w:t xml:space="preserve"> middle </w:t>
      </w:r>
      <w:r w:rsidRPr="00266B6D">
        <w:rPr>
          <w:rStyle w:val="StyleUnderline"/>
        </w:rPr>
        <w:t>powers</w:t>
      </w:r>
      <w:r w:rsidRPr="00266B6D">
        <w:rPr>
          <w:sz w:val="16"/>
        </w:rPr>
        <w:t xml:space="preserve">, </w:t>
      </w:r>
      <w:r w:rsidRPr="00266B6D">
        <w:rPr>
          <w:rStyle w:val="StyleUnderline"/>
        </w:rPr>
        <w:t>which increase</w:t>
      </w:r>
      <w:r w:rsidRPr="00266B6D">
        <w:rPr>
          <w:sz w:val="16"/>
        </w:rPr>
        <w:t xml:space="preserve"> U.S. </w:t>
      </w:r>
      <w:r w:rsidRPr="00266B6D">
        <w:rPr>
          <w:rStyle w:val="StyleUnderline"/>
        </w:rPr>
        <w:t>costs</w:t>
      </w:r>
      <w:r w:rsidRPr="00266B6D">
        <w:rPr>
          <w:sz w:val="16"/>
        </w:rPr>
        <w:t xml:space="preserve">, </w:t>
      </w:r>
      <w:r w:rsidRPr="00266B6D">
        <w:rPr>
          <w:rStyle w:val="StyleUnderline"/>
        </w:rPr>
        <w:t>or</w:t>
      </w:r>
      <w:r w:rsidRPr="00266B6D">
        <w:rPr>
          <w:sz w:val="16"/>
        </w:rPr>
        <w:t xml:space="preserve"> aim to </w:t>
      </w:r>
      <w:r w:rsidRPr="00266B6D">
        <w:rPr>
          <w:rStyle w:val="StyleUnderline"/>
        </w:rPr>
        <w:t>erode</w:t>
      </w:r>
      <w:r w:rsidRPr="00266B6D">
        <w:rPr>
          <w:sz w:val="16"/>
        </w:rPr>
        <w:t xml:space="preserve"> U.S. </w:t>
      </w:r>
      <w:r w:rsidRPr="00266B6D">
        <w:rPr>
          <w:rStyle w:val="StyleUnderline"/>
        </w:rPr>
        <w:t>advantages.</w:t>
      </w:r>
      <w:r w:rsidRPr="00266B6D">
        <w:rPr>
          <w:sz w:val="16"/>
        </w:rPr>
        <w:t xml:space="preserve"> Most of this </w:t>
      </w:r>
      <w:r w:rsidRPr="00266B6D">
        <w:rPr>
          <w:rStyle w:val="StyleUnderline"/>
        </w:rPr>
        <w:t>activity</w:t>
      </w:r>
      <w:r w:rsidRPr="00266B6D">
        <w:rPr>
          <w:sz w:val="16"/>
        </w:rPr>
        <w:t xml:space="preserve"> has not quite risen to the level of true “balancing,” but rather </w:t>
      </w:r>
      <w:r w:rsidRPr="00266B6D">
        <w:rPr>
          <w:rStyle w:val="StyleUnderline"/>
        </w:rPr>
        <w:t>constitutes</w:t>
      </w:r>
      <w:r w:rsidRPr="00266B6D">
        <w:rPr>
          <w:sz w:val="16"/>
        </w:rPr>
        <w:t xml:space="preserve"> a kind of erratic but </w:t>
      </w:r>
      <w:r w:rsidRPr="00266B6D">
        <w:rPr>
          <w:rStyle w:val="StyleUnderline"/>
        </w:rPr>
        <w:t xml:space="preserve">sustained obstructionism. </w:t>
      </w:r>
      <w:r w:rsidRPr="00266B6D">
        <w:rPr>
          <w:rStyle w:val="Emphasis"/>
        </w:rPr>
        <w:t>China</w:t>
      </w:r>
      <w:r w:rsidRPr="00266B6D">
        <w:rPr>
          <w:sz w:val="16"/>
        </w:rPr>
        <w:t xml:space="preserve">, however, </w:t>
      </w:r>
      <w:r w:rsidRPr="00266B6D">
        <w:rPr>
          <w:rStyle w:val="Emphasis"/>
        </w:rPr>
        <w:t>is developing the underlying</w:t>
      </w:r>
      <w:r w:rsidRPr="00266B6D">
        <w:rPr>
          <w:sz w:val="16"/>
        </w:rPr>
        <w:t xml:space="preserve"> economic </w:t>
      </w:r>
      <w:r w:rsidRPr="00266B6D">
        <w:rPr>
          <w:rStyle w:val="Emphasis"/>
        </w:rPr>
        <w:t>power to permit true balancing</w:t>
      </w:r>
      <w:r w:rsidRPr="00266B6D">
        <w:rPr>
          <w:rStyle w:val="StyleUnderline"/>
        </w:rPr>
        <w:t xml:space="preserve"> and is building up its military capability.</w:t>
      </w:r>
      <w:r w:rsidRPr="00266B6D">
        <w:rPr>
          <w:sz w:val="16"/>
        </w:rPr>
        <w:t xml:space="preserve"> It is the nature of a competitive anarchical system that </w:t>
      </w:r>
      <w:r w:rsidRPr="00266B6D">
        <w:rPr>
          <w:rStyle w:val="StyleUnderline"/>
        </w:rPr>
        <w:t>what one side does to defend itself</w:t>
      </w:r>
      <w:r w:rsidRPr="00266B6D">
        <w:rPr>
          <w:sz w:val="16"/>
        </w:rPr>
        <w:t xml:space="preserve"> often </w:t>
      </w:r>
      <w:r w:rsidRPr="00266B6D">
        <w:rPr>
          <w:rStyle w:val="StyleUnderline"/>
        </w:rPr>
        <w:t>has offensive potential versus others.</w:t>
      </w:r>
      <w:r w:rsidRPr="00266B6D">
        <w:rPr>
          <w:sz w:val="16"/>
        </w:rPr>
        <w:t xml:space="preserve"> So it is hard to tell how much Chinese military activity is balancing, and how much is the common phenomenon of a rising power developing sharper elbows. </w:t>
      </w:r>
      <w:r w:rsidRPr="00266B6D">
        <w:rPr>
          <w:rStyle w:val="StyleUnderline"/>
        </w:rPr>
        <w:t>At the same time, Russia</w:t>
      </w:r>
      <w:r w:rsidRPr="00266B6D">
        <w:rPr>
          <w:sz w:val="16"/>
        </w:rPr>
        <w:t xml:space="preserve"> which is not a rising power, and </w:t>
      </w:r>
      <w:r w:rsidRPr="00266B6D">
        <w:rPr>
          <w:rStyle w:val="StyleUnderline"/>
        </w:rPr>
        <w:t>which has reason to fear China</w:t>
      </w:r>
      <w:r w:rsidRPr="00266B6D">
        <w:rPr>
          <w:sz w:val="16"/>
        </w:rPr>
        <w:t xml:space="preserve">, nevertheless </w:t>
      </w:r>
      <w:r w:rsidRPr="00266B6D">
        <w:rPr>
          <w:rStyle w:val="StyleUnderline"/>
        </w:rPr>
        <w:t>often makes common cause with it. This looks</w:t>
      </w:r>
      <w:r w:rsidRPr="00266B6D">
        <w:rPr>
          <w:sz w:val="16"/>
        </w:rPr>
        <w:t xml:space="preserve"> more </w:t>
      </w:r>
      <w:r w:rsidRPr="00266B6D">
        <w:rPr>
          <w:rStyle w:val="StyleUnderline"/>
        </w:rPr>
        <w:t>like old-fashioned balancing. So-called</w:t>
      </w:r>
      <w:r w:rsidRPr="00266B6D">
        <w:rPr>
          <w:sz w:val="16"/>
        </w:rPr>
        <w:t xml:space="preserve"> “</w:t>
      </w:r>
      <w:r w:rsidRPr="00266B6D">
        <w:rPr>
          <w:rStyle w:val="StyleUnderline"/>
        </w:rPr>
        <w:t>rogue” states also do what they can to build their capability—some is for mischief but some is a search for a deterrent against future U.S. intervention. As other states grow in capacity relative to the United States, which seems to be in the cards, there will likely be more balancing if the United States remains so energetic. As others build their capabilities, the Liberal Hegemony project will become even more costly. Second, the common response by U.S. allies to the U.S. project has been to “cheap ride” or “reckless drive.”</w:t>
      </w:r>
      <w:r w:rsidRPr="00266B6D">
        <w:rPr>
          <w:sz w:val="16"/>
        </w:rPr>
        <w:t xml:space="preserve"> Most </w:t>
      </w:r>
      <w:r w:rsidRPr="00266B6D">
        <w:rPr>
          <w:rStyle w:val="StyleUnderline"/>
        </w:rPr>
        <w:t>allies have cut their defense efforts since the end of the Cold War.</w:t>
      </w:r>
      <w:r w:rsidRPr="00266B6D">
        <w:rPr>
          <w:sz w:val="16"/>
        </w:rPr>
        <w:t xml:space="preserve"> This is understandable in Europe, where the direct threat from Russia is difficult to discern. Nevertheless, </w:t>
      </w:r>
      <w:r w:rsidRPr="00266B6D">
        <w:rPr>
          <w:rStyle w:val="StyleUnderline"/>
        </w:rPr>
        <w:t>the continuing U.S. commitment to NATO makes this an easy choice for</w:t>
      </w:r>
      <w:r w:rsidRPr="00266B6D">
        <w:rPr>
          <w:sz w:val="16"/>
        </w:rPr>
        <w:t xml:space="preserve"> the </w:t>
      </w:r>
      <w:r w:rsidRPr="00266B6D">
        <w:rPr>
          <w:rStyle w:val="StyleUnderline"/>
        </w:rPr>
        <w:t>Europeans. Japan is the more striking free rider. Its low defense spending is noteworthy given</w:t>
      </w:r>
      <w:r w:rsidRPr="00266B6D">
        <w:rPr>
          <w:sz w:val="16"/>
        </w:rPr>
        <w:t xml:space="preserve"> the </w:t>
      </w:r>
      <w:r w:rsidRPr="00266B6D">
        <w:rPr>
          <w:rStyle w:val="StyleUnderline"/>
        </w:rPr>
        <w:t>oft expressed concerns</w:t>
      </w:r>
      <w:r w:rsidRPr="00266B6D">
        <w:rPr>
          <w:sz w:val="16"/>
        </w:rPr>
        <w:t xml:space="preserve"> of Japanese policymakers </w:t>
      </w:r>
      <w:r w:rsidRPr="00266B6D">
        <w:rPr>
          <w:rStyle w:val="StyleUnderline"/>
        </w:rPr>
        <w:t>about the rise of China. Jawboning by the U</w:t>
      </w:r>
      <w:r w:rsidRPr="00266B6D">
        <w:rPr>
          <w:sz w:val="16"/>
        </w:rPr>
        <w:t xml:space="preserve">nited </w:t>
      </w:r>
      <w:r w:rsidRPr="00266B6D">
        <w:rPr>
          <w:rStyle w:val="StyleUnderline"/>
        </w:rPr>
        <w:t>S</w:t>
      </w:r>
      <w:r w:rsidRPr="00266B6D">
        <w:rPr>
          <w:sz w:val="16"/>
        </w:rPr>
        <w:t>tates of its allies—asking for higher defense spending and more efficient defense efforts—</w:t>
      </w:r>
      <w:r w:rsidRPr="00266B6D">
        <w:rPr>
          <w:rStyle w:val="StyleUnderline"/>
        </w:rPr>
        <w:t>has</w:t>
      </w:r>
      <w:r w:rsidRPr="00266B6D">
        <w:rPr>
          <w:sz w:val="16"/>
        </w:rPr>
        <w:t xml:space="preserve"> for the most part </w:t>
      </w:r>
      <w:r w:rsidRPr="00266B6D">
        <w:rPr>
          <w:rStyle w:val="Emphasis"/>
        </w:rPr>
        <w:t>failed to elicit</w:t>
      </w:r>
      <w:r w:rsidRPr="00266B6D">
        <w:rPr>
          <w:sz w:val="16"/>
        </w:rPr>
        <w:t xml:space="preserve"> much </w:t>
      </w:r>
      <w:r w:rsidRPr="00266B6D">
        <w:rPr>
          <w:rStyle w:val="Emphasis"/>
        </w:rPr>
        <w:t>cooperation.</w:t>
      </w:r>
      <w:r w:rsidRPr="00266B6D">
        <w:rPr>
          <w:rStyle w:val="StyleUnderline"/>
        </w:rPr>
        <w:t xml:space="preserve"> Advocates</w:t>
      </w:r>
      <w:r w:rsidRPr="00266B6D">
        <w:rPr>
          <w:sz w:val="16"/>
        </w:rPr>
        <w:t xml:space="preserve"> of Liberal Hegemony </w:t>
      </w:r>
      <w:r w:rsidRPr="00266B6D">
        <w:rPr>
          <w:rStyle w:val="StyleUnderline"/>
        </w:rPr>
        <w:t>may argue that this makes the case for continuing the strategy.</w:t>
      </w:r>
      <w:r w:rsidRPr="00266B6D">
        <w:rPr>
          <w:sz w:val="16"/>
        </w:rPr>
        <w:t xml:space="preserve"> The liberal democratic allies of the United States are somehow unwilling to look after themselves, so the United States must, in its own interest. </w:t>
      </w:r>
      <w:r w:rsidRPr="00266B6D">
        <w:rPr>
          <w:rStyle w:val="StyleUnderline"/>
        </w:rPr>
        <w:t>This ignores the fact that they make their defense decisions in the face of extravagant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promises to defend them. They will not do more </w:t>
      </w:r>
      <w:r w:rsidRPr="00266B6D">
        <w:rPr>
          <w:rStyle w:val="Emphasis"/>
        </w:rPr>
        <w:t>unless the U</w:t>
      </w:r>
      <w:r w:rsidRPr="00266B6D">
        <w:rPr>
          <w:sz w:val="16"/>
        </w:rPr>
        <w:t xml:space="preserve">nited </w:t>
      </w:r>
      <w:r w:rsidRPr="00266B6D">
        <w:rPr>
          <w:rStyle w:val="Emphasis"/>
        </w:rPr>
        <w:t>S</w:t>
      </w:r>
      <w:r w:rsidRPr="00266B6D">
        <w:rPr>
          <w:sz w:val="16"/>
        </w:rPr>
        <w:t xml:space="preserve">tates </w:t>
      </w:r>
      <w:r w:rsidRPr="00266B6D">
        <w:rPr>
          <w:rStyle w:val="Emphasis"/>
        </w:rPr>
        <w:t>credibly commits to doing less.</w:t>
      </w:r>
      <w:r w:rsidRPr="00266B6D">
        <w:rPr>
          <w:sz w:val="16"/>
        </w:rPr>
        <w:t xml:space="preserve"> And </w:t>
      </w:r>
      <w:r w:rsidRPr="00266B6D">
        <w:rPr>
          <w:rStyle w:val="StyleUnderline"/>
        </w:rPr>
        <w:t>in the case of Europe, we must acknowledge that they</w:t>
      </w:r>
      <w:r w:rsidRPr="00266B6D">
        <w:rPr>
          <w:sz w:val="16"/>
        </w:rPr>
        <w:t xml:space="preserve"> may simply </w:t>
      </w:r>
      <w:r w:rsidRPr="00266B6D">
        <w:rPr>
          <w:rStyle w:val="StyleUnderline"/>
        </w:rPr>
        <w:t>have gauged the security situation on their continent better than</w:t>
      </w:r>
      <w:r w:rsidRPr="00266B6D">
        <w:rPr>
          <w:sz w:val="16"/>
        </w:rPr>
        <w:t xml:space="preserve"> has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Be that as it may, </w:t>
      </w:r>
      <w:proofErr w:type="spellStart"/>
      <w:r w:rsidRPr="00266B6D">
        <w:rPr>
          <w:sz w:val="16"/>
        </w:rPr>
        <w:t>underdefended</w:t>
      </w:r>
      <w:proofErr w:type="spellEnd"/>
      <w:r w:rsidRPr="00266B6D">
        <w:rPr>
          <w:sz w:val="16"/>
        </w:rPr>
        <w:t xml:space="preserve"> allies mean more work for the United States. </w:t>
      </w:r>
      <w:r w:rsidRPr="00266B6D">
        <w:rPr>
          <w:rStyle w:val="StyleUnderline"/>
        </w:rPr>
        <w:t>Reckless driving</w:t>
      </w:r>
      <w:r w:rsidRPr="00266B6D">
        <w:rPr>
          <w:sz w:val="16"/>
        </w:rPr>
        <w:t xml:space="preserve"> by U.S. allies </w:t>
      </w:r>
      <w:r w:rsidRPr="00266B6D">
        <w:rPr>
          <w:rStyle w:val="StyleUnderline"/>
        </w:rPr>
        <w:t>is also a significant problem. Secure in the knowledge that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will serve as the military lender of last resort, </w:t>
      </w:r>
      <w:r w:rsidRPr="00266B6D">
        <w:rPr>
          <w:rStyle w:val="Emphasis"/>
        </w:rPr>
        <w:t>they invest in policies that redound to the political disadvantage of the U</w:t>
      </w:r>
      <w:r w:rsidRPr="00266B6D">
        <w:rPr>
          <w:sz w:val="16"/>
        </w:rPr>
        <w:t xml:space="preserve">nited </w:t>
      </w:r>
      <w:r w:rsidRPr="00266B6D">
        <w:rPr>
          <w:rStyle w:val="Emphasis"/>
        </w:rPr>
        <w:t>S</w:t>
      </w:r>
      <w:r w:rsidRPr="00266B6D">
        <w:rPr>
          <w:sz w:val="16"/>
        </w:rPr>
        <w:t xml:space="preserve">tates, </w:t>
      </w:r>
      <w:r w:rsidRPr="00266B6D">
        <w:rPr>
          <w:rStyle w:val="Emphasis"/>
        </w:rPr>
        <w:t>which can ultimately precipitate real military costs.</w:t>
      </w:r>
      <w:r w:rsidRPr="00266B6D">
        <w:rPr>
          <w:rStyle w:val="StyleUnderline"/>
        </w:rPr>
        <w:t xml:space="preserve"> Israel</w:t>
      </w:r>
      <w:r w:rsidRPr="00266B6D">
        <w:rPr>
          <w:sz w:val="16"/>
        </w:rPr>
        <w:t xml:space="preserve"> is the easiest example; its </w:t>
      </w:r>
      <w:r w:rsidRPr="00266B6D">
        <w:rPr>
          <w:rStyle w:val="StyleUnderline"/>
        </w:rPr>
        <w:t>policies</w:t>
      </w:r>
      <w:r w:rsidRPr="00266B6D">
        <w:rPr>
          <w:sz w:val="16"/>
        </w:rPr>
        <w:t xml:space="preserve"> in the occupied territories </w:t>
      </w:r>
      <w:r w:rsidRPr="00266B6D">
        <w:rPr>
          <w:rStyle w:val="StyleUnderline"/>
        </w:rPr>
        <w:t>contribute to the negative image of the United States in the Arab world, complicating</w:t>
      </w:r>
      <w:r w:rsidRPr="00266B6D">
        <w:rPr>
          <w:sz w:val="16"/>
        </w:rPr>
        <w:t xml:space="preserve"> both </w:t>
      </w:r>
      <w:r w:rsidRPr="00266B6D">
        <w:rPr>
          <w:rStyle w:val="StyleUnderline"/>
        </w:rPr>
        <w:t xml:space="preserve">the </w:t>
      </w:r>
      <w:r w:rsidRPr="00266B6D">
        <w:rPr>
          <w:rStyle w:val="Emphasis"/>
        </w:rPr>
        <w:t>struggle with Al-Qaeda</w:t>
      </w:r>
      <w:r w:rsidRPr="00266B6D">
        <w:rPr>
          <w:rStyle w:val="StyleUnderline"/>
        </w:rPr>
        <w:t xml:space="preserve"> and</w:t>
      </w:r>
      <w:r w:rsidRPr="00266B6D">
        <w:rPr>
          <w:sz w:val="16"/>
        </w:rPr>
        <w:t xml:space="preserve"> now </w:t>
      </w:r>
      <w:r w:rsidRPr="00266B6D">
        <w:rPr>
          <w:rStyle w:val="StyleUnderline"/>
        </w:rPr>
        <w:t xml:space="preserve">the </w:t>
      </w:r>
      <w:r w:rsidRPr="00266B6D">
        <w:rPr>
          <w:rStyle w:val="Emphasis"/>
        </w:rPr>
        <w:t>effort to contain Iran.</w:t>
      </w:r>
      <w:r w:rsidRPr="00266B6D">
        <w:rPr>
          <w:sz w:val="16"/>
        </w:rPr>
        <w:t xml:space="preserve"> Many would argue that Israeli policies are not even good for Israel. </w:t>
      </w:r>
      <w:r w:rsidRPr="00266B6D">
        <w:rPr>
          <w:rStyle w:val="StyleUnderline"/>
        </w:rPr>
        <w:t>U</w:t>
      </w:r>
      <w:r w:rsidRPr="00266B6D">
        <w:rPr>
          <w:sz w:val="16"/>
        </w:rPr>
        <w:t xml:space="preserve">nited </w:t>
      </w:r>
      <w:r w:rsidRPr="00266B6D">
        <w:rPr>
          <w:rStyle w:val="StyleUnderline"/>
        </w:rPr>
        <w:t>S</w:t>
      </w:r>
      <w:r w:rsidRPr="00266B6D">
        <w:rPr>
          <w:sz w:val="16"/>
        </w:rPr>
        <w:t xml:space="preserve">tates </w:t>
      </w:r>
      <w:r w:rsidRPr="00266B6D">
        <w:rPr>
          <w:rStyle w:val="StyleUnderline"/>
        </w:rPr>
        <w:t>military backing makes the costs</w:t>
      </w:r>
      <w:r w:rsidRPr="00266B6D">
        <w:rPr>
          <w:sz w:val="16"/>
        </w:rPr>
        <w:t xml:space="preserve"> of this policy </w:t>
      </w:r>
      <w:r w:rsidRPr="00266B6D">
        <w:rPr>
          <w:rStyle w:val="StyleUnderline"/>
        </w:rPr>
        <w:t>low for Israel.</w:t>
      </w:r>
      <w:r w:rsidRPr="00266B6D">
        <w:rPr>
          <w:sz w:val="16"/>
        </w:rPr>
        <w:t xml:space="preserve"> Indeed </w:t>
      </w:r>
      <w:r w:rsidRPr="00266B6D">
        <w:rPr>
          <w:rStyle w:val="StyleUnderline"/>
        </w:rPr>
        <w:t>the U.S. security subsidy</w:t>
      </w:r>
      <w:r w:rsidRPr="00266B6D">
        <w:rPr>
          <w:sz w:val="16"/>
        </w:rPr>
        <w:t xml:space="preserve"> probably </w:t>
      </w:r>
      <w:r w:rsidRPr="00266B6D">
        <w:rPr>
          <w:rStyle w:val="StyleUnderline"/>
        </w:rPr>
        <w:t>demobilizes potential domestic opposition in Israel, because the financial costs are not fully realized</w:t>
      </w:r>
      <w:r w:rsidRPr="00266B6D">
        <w:rPr>
          <w:sz w:val="16"/>
        </w:rPr>
        <w:t xml:space="preserve"> by Israelis. </w:t>
      </w:r>
      <w:r w:rsidRPr="00266B6D">
        <w:rPr>
          <w:rStyle w:val="StyleUnderline"/>
        </w:rPr>
        <w:t>It is not easy to translate these political costs into explicit security costs for the U</w:t>
      </w:r>
      <w:r w:rsidRPr="00266B6D">
        <w:rPr>
          <w:sz w:val="16"/>
        </w:rPr>
        <w:t xml:space="preserve">nited </w:t>
      </w:r>
      <w:r w:rsidRPr="00266B6D">
        <w:rPr>
          <w:rStyle w:val="StyleUnderline"/>
        </w:rPr>
        <w:t>S</w:t>
      </w:r>
      <w:r w:rsidRPr="00266B6D">
        <w:rPr>
          <w:sz w:val="16"/>
        </w:rPr>
        <w:t xml:space="preserve">tates. We only have the testimony of U.S. diplomats and soldiers that </w:t>
      </w:r>
      <w:r w:rsidRPr="00266B6D">
        <w:rPr>
          <w:rStyle w:val="StyleUnderline"/>
        </w:rPr>
        <w:t xml:space="preserve">these </w:t>
      </w:r>
      <w:r w:rsidRPr="00266B6D">
        <w:rPr>
          <w:rStyle w:val="Emphasis"/>
        </w:rPr>
        <w:t>Israeli policies complicate efforts to cooperate with Arab states.</w:t>
      </w:r>
      <w:r w:rsidRPr="00266B6D">
        <w:rPr>
          <w:rStyle w:val="StyleUnderline"/>
        </w:rPr>
        <w:t xml:space="preserve"> Another kind of reckless driving emerges among</w:t>
      </w:r>
      <w:r w:rsidRPr="00266B6D">
        <w:rPr>
          <w:sz w:val="16"/>
        </w:rPr>
        <w:t xml:space="preserve"> the domestic </w:t>
      </w:r>
      <w:r w:rsidRPr="00266B6D">
        <w:rPr>
          <w:rStyle w:val="StyleUnderline"/>
        </w:rPr>
        <w:t>partners</w:t>
      </w:r>
      <w:r w:rsidRPr="00266B6D">
        <w:rPr>
          <w:sz w:val="16"/>
        </w:rPr>
        <w:t xml:space="preserve"> found by the United States </w:t>
      </w:r>
      <w:r w:rsidRPr="00266B6D">
        <w:rPr>
          <w:rStyle w:val="StyleUnderline"/>
        </w:rPr>
        <w:t>in</w:t>
      </w:r>
      <w:r w:rsidRPr="00266B6D">
        <w:rPr>
          <w:sz w:val="16"/>
        </w:rPr>
        <w:t xml:space="preserve"> its </w:t>
      </w:r>
      <w:r w:rsidRPr="00266B6D">
        <w:rPr>
          <w:rStyle w:val="StyleUnderline"/>
        </w:rPr>
        <w:t xml:space="preserve">counterinsurgency and </w:t>
      </w:r>
      <w:proofErr w:type="spellStart"/>
      <w:r w:rsidRPr="00266B6D">
        <w:rPr>
          <w:rStyle w:val="StyleUnderline"/>
        </w:rPr>
        <w:t>statebuilding</w:t>
      </w:r>
      <w:proofErr w:type="spellEnd"/>
      <w:r w:rsidRPr="00266B6D">
        <w:rPr>
          <w:rStyle w:val="StyleUnderline"/>
        </w:rPr>
        <w:t xml:space="preserve"> efforts in Iraq and Afghanistan.</w:t>
      </w:r>
      <w:r w:rsidRPr="00266B6D">
        <w:rPr>
          <w:sz w:val="16"/>
        </w:rPr>
        <w:t xml:space="preserve"> The U.S. relationship with the Maliki government and the Karzai government reveals a long- understood tension in counterinsurgency conducted by outside powers, waged on behalf of internal political factions. </w:t>
      </w:r>
      <w:r w:rsidRPr="00266B6D">
        <w:rPr>
          <w:rStyle w:val="StyleUnderline"/>
        </w:rPr>
        <w:t>Counterinsurgency depends</w:t>
      </w:r>
      <w:r w:rsidRPr="00266B6D">
        <w:rPr>
          <w:sz w:val="16"/>
        </w:rPr>
        <w:t xml:space="preserve"> for its success </w:t>
      </w:r>
      <w:r w:rsidRPr="00266B6D">
        <w:rPr>
          <w:rStyle w:val="StyleUnderline"/>
        </w:rPr>
        <w:t>on a combination of tactical</w:t>
      </w:r>
      <w:r w:rsidRPr="00266B6D">
        <w:rPr>
          <w:sz w:val="16"/>
        </w:rPr>
        <w:t xml:space="preserve"> “</w:t>
      </w:r>
      <w:r w:rsidRPr="00266B6D">
        <w:rPr>
          <w:rStyle w:val="StyleUnderline"/>
        </w:rPr>
        <w:t>best practices</w:t>
      </w:r>
      <w:r w:rsidRPr="00266B6D">
        <w:rPr>
          <w:sz w:val="16"/>
        </w:rPr>
        <w:t xml:space="preserve">” </w:t>
      </w:r>
      <w:r w:rsidRPr="00266B6D">
        <w:rPr>
          <w:rStyle w:val="StyleUnderline"/>
        </w:rPr>
        <w:t>and political solutions. But the regimes backed by the U</w:t>
      </w:r>
      <w:r w:rsidRPr="00266B6D">
        <w:rPr>
          <w:sz w:val="16"/>
        </w:rPr>
        <w:t xml:space="preserve">nited </w:t>
      </w:r>
      <w:r w:rsidRPr="00266B6D">
        <w:rPr>
          <w:rStyle w:val="StyleUnderline"/>
        </w:rPr>
        <w:t>S</w:t>
      </w:r>
      <w:r w:rsidRPr="00266B6D">
        <w:rPr>
          <w:sz w:val="16"/>
        </w:rPr>
        <w:t xml:space="preserve">tates mainly </w:t>
      </w:r>
      <w:r w:rsidRPr="00266B6D">
        <w:rPr>
          <w:rStyle w:val="StyleUnderline"/>
        </w:rPr>
        <w:t>have an interest in perpetuating their hold on power.</w:t>
      </w:r>
      <w:r w:rsidRPr="00266B6D">
        <w:rPr>
          <w:sz w:val="16"/>
        </w:rPr>
        <w:t xml:space="preserve"> Moreover, </w:t>
      </w:r>
      <w:r w:rsidRPr="00266B6D">
        <w:rPr>
          <w:rStyle w:val="StyleUnderline"/>
        </w:rPr>
        <w:t>these dependencies are slower to reform their own militaries, because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is there to take up the slack. If the United States is fighting their enemies, then they can focus on their internal friends.</w:t>
      </w:r>
      <w:r w:rsidRPr="00266B6D">
        <w:rPr>
          <w:sz w:val="16"/>
        </w:rPr>
        <w:t xml:space="preserve"> If negotiations with insurgents are launched, they have an equal interest in securing the most favorable deal for themselves. </w:t>
      </w:r>
      <w:r w:rsidRPr="00266B6D">
        <w:rPr>
          <w:rStyle w:val="StyleUnderline"/>
        </w:rPr>
        <w:t xml:space="preserve">The politics of the arrangement </w:t>
      </w:r>
      <w:r w:rsidRPr="00266B6D">
        <w:rPr>
          <w:rStyle w:val="Emphasis"/>
        </w:rPr>
        <w:t>works against internal reforms that would win</w:t>
      </w:r>
      <w:r w:rsidRPr="00266B6D">
        <w:rPr>
          <w:sz w:val="16"/>
        </w:rPr>
        <w:t xml:space="preserve"> “</w:t>
      </w:r>
      <w:r w:rsidRPr="00266B6D">
        <w:rPr>
          <w:rStyle w:val="Emphasis"/>
        </w:rPr>
        <w:t>hearts and minds</w:t>
      </w:r>
      <w:r w:rsidRPr="00266B6D">
        <w:rPr>
          <w:sz w:val="16"/>
        </w:rPr>
        <w:t xml:space="preserve">,” </w:t>
      </w:r>
      <w:r w:rsidRPr="00266B6D">
        <w:rPr>
          <w:rStyle w:val="StyleUnderline"/>
        </w:rPr>
        <w:t xml:space="preserve">and against negotiated solutions. This puts a </w:t>
      </w:r>
      <w:r w:rsidRPr="00266B6D">
        <w:rPr>
          <w:rStyle w:val="Emphasis"/>
        </w:rPr>
        <w:t>heavier burden</w:t>
      </w:r>
      <w:r w:rsidRPr="00266B6D">
        <w:rPr>
          <w:rStyle w:val="StyleUnderline"/>
        </w:rPr>
        <w:t xml:space="preserve"> on the</w:t>
      </w:r>
      <w:r w:rsidRPr="00266B6D">
        <w:rPr>
          <w:sz w:val="16"/>
        </w:rPr>
        <w:t xml:space="preserve"> outside military effort, which in these cases means the </w:t>
      </w:r>
      <w:r w:rsidRPr="00266B6D">
        <w:rPr>
          <w:rStyle w:val="StyleUnderline"/>
        </w:rPr>
        <w:t>U</w:t>
      </w:r>
      <w:r w:rsidRPr="00266B6D">
        <w:rPr>
          <w:sz w:val="16"/>
        </w:rPr>
        <w:t xml:space="preserve">nited </w:t>
      </w:r>
      <w:r w:rsidRPr="00266B6D">
        <w:rPr>
          <w:rStyle w:val="StyleUnderline"/>
        </w:rPr>
        <w:t>S</w:t>
      </w:r>
      <w:r w:rsidRPr="00266B6D">
        <w:rPr>
          <w:sz w:val="16"/>
        </w:rPr>
        <w:t xml:space="preserve">tates. </w:t>
      </w:r>
      <w:r w:rsidRPr="00266B6D">
        <w:rPr>
          <w:rStyle w:val="StyleUnderline"/>
        </w:rPr>
        <w:t>It also</w:t>
      </w:r>
      <w:r w:rsidRPr="00266B6D">
        <w:rPr>
          <w:sz w:val="16"/>
        </w:rPr>
        <w:t xml:space="preserve"> ultimately </w:t>
      </w:r>
      <w:r w:rsidRPr="00266B6D">
        <w:rPr>
          <w:rStyle w:val="Emphasis"/>
        </w:rPr>
        <w:t>renders</w:t>
      </w:r>
      <w:r w:rsidRPr="00266B6D">
        <w:rPr>
          <w:sz w:val="16"/>
        </w:rPr>
        <w:t xml:space="preserve"> the </w:t>
      </w:r>
      <w:r w:rsidRPr="00266B6D">
        <w:rPr>
          <w:rStyle w:val="Emphasis"/>
        </w:rPr>
        <w:t>military effort</w:t>
      </w:r>
      <w:r w:rsidRPr="00266B6D">
        <w:rPr>
          <w:sz w:val="16"/>
        </w:rPr>
        <w:t xml:space="preserve"> somewhat </w:t>
      </w:r>
      <w:r w:rsidRPr="00266B6D">
        <w:rPr>
          <w:rStyle w:val="Emphasis"/>
        </w:rPr>
        <w:t>futile.</w:t>
      </w:r>
      <w:r w:rsidRPr="00266B6D">
        <w:rPr>
          <w:rStyle w:val="StyleUnderline"/>
        </w:rPr>
        <w:t xml:space="preserve"> Third, Liberal Hegemony is insufficiently sensitive to identity politics.</w:t>
      </w:r>
      <w:r w:rsidRPr="00266B6D">
        <w:rPr>
          <w:sz w:val="16"/>
        </w:rPr>
        <w:t xml:space="preserve"> Nation, ethnicity, and religion remain strong forces in the world today, especially in areas experiencing rapid social and economic change. </w:t>
      </w:r>
      <w:r w:rsidRPr="00266B6D">
        <w:rPr>
          <w:rStyle w:val="StyleUnderline"/>
        </w:rPr>
        <w:t>Identity politics has posed three</w:t>
      </w:r>
      <w:r w:rsidRPr="00266B6D">
        <w:rPr>
          <w:sz w:val="16"/>
        </w:rPr>
        <w:t xml:space="preserve"> large </w:t>
      </w:r>
      <w:r w:rsidRPr="00266B6D">
        <w:rPr>
          <w:rStyle w:val="StyleUnderline"/>
        </w:rPr>
        <w:t>problems for the strategy of Liberal Hegemony. First</w:t>
      </w:r>
      <w:r w:rsidRPr="00266B6D">
        <w:rPr>
          <w:sz w:val="16"/>
        </w:rPr>
        <w:t xml:space="preserve">, in some parts of the world </w:t>
      </w:r>
      <w:r w:rsidRPr="00266B6D">
        <w:rPr>
          <w:rStyle w:val="StyleUnderline"/>
        </w:rPr>
        <w:t>there is</w:t>
      </w:r>
      <w:r w:rsidRPr="00266B6D">
        <w:rPr>
          <w:sz w:val="16"/>
        </w:rPr>
        <w:t xml:space="preserve"> simply </w:t>
      </w:r>
      <w:r w:rsidRPr="00266B6D">
        <w:rPr>
          <w:rStyle w:val="Emphasis"/>
        </w:rPr>
        <w:t>great opposition to the</w:t>
      </w:r>
      <w:r w:rsidRPr="00266B6D">
        <w:rPr>
          <w:sz w:val="16"/>
        </w:rPr>
        <w:t xml:space="preserve"> very </w:t>
      </w:r>
      <w:r w:rsidRPr="00266B6D">
        <w:rPr>
          <w:rStyle w:val="Emphasis"/>
        </w:rPr>
        <w:t>presence of the U</w:t>
      </w:r>
      <w:r w:rsidRPr="00266B6D">
        <w:rPr>
          <w:sz w:val="16"/>
        </w:rPr>
        <w:t xml:space="preserve">nited </w:t>
      </w:r>
      <w:r w:rsidRPr="00266B6D">
        <w:rPr>
          <w:rStyle w:val="Emphasis"/>
        </w:rPr>
        <w:t>S</w:t>
      </w:r>
      <w:r w:rsidRPr="00266B6D">
        <w:rPr>
          <w:sz w:val="16"/>
        </w:rPr>
        <w:t xml:space="preserve">tates. This is particularly true in the Arab world. </w:t>
      </w:r>
      <w:r w:rsidRPr="00266B6D">
        <w:rPr>
          <w:rStyle w:val="StyleUnderline"/>
        </w:rPr>
        <w:t>Second, a good deal of internal violence is associated with identity politics, which complicates the</w:t>
      </w:r>
      <w:r w:rsidRPr="00266B6D">
        <w:rPr>
          <w:sz w:val="16"/>
        </w:rPr>
        <w:t xml:space="preserve"> U.S. </w:t>
      </w:r>
      <w:r w:rsidRPr="00266B6D">
        <w:rPr>
          <w:rStyle w:val="StyleUnderline"/>
        </w:rPr>
        <w:t>effort to install liberal institutions</w:t>
      </w:r>
      <w:r w:rsidRPr="00266B6D">
        <w:rPr>
          <w:sz w:val="16"/>
        </w:rPr>
        <w:t xml:space="preserve"> as part of a peace-making, nation- and state-building strategy. </w:t>
      </w:r>
      <w:r w:rsidRPr="00266B6D">
        <w:rPr>
          <w:rStyle w:val="StyleUnderline"/>
        </w:rPr>
        <w:t>Power sharing is more easily mobilized in principle than in practice. Bosnia-Herzegovina and Iraq testify to the difficulty of installing a working</w:t>
      </w:r>
      <w:r w:rsidRPr="00266B6D">
        <w:rPr>
          <w:sz w:val="16"/>
        </w:rPr>
        <w:t xml:space="preserve"> “</w:t>
      </w:r>
      <w:proofErr w:type="spellStart"/>
      <w:r w:rsidRPr="00266B6D">
        <w:rPr>
          <w:sz w:val="16"/>
        </w:rPr>
        <w:t>consociational</w:t>
      </w:r>
      <w:proofErr w:type="spellEnd"/>
      <w:r w:rsidRPr="00266B6D">
        <w:rPr>
          <w:sz w:val="16"/>
        </w:rPr>
        <w:t xml:space="preserve"> </w:t>
      </w:r>
      <w:r w:rsidRPr="00266B6D">
        <w:rPr>
          <w:rStyle w:val="StyleUnderline"/>
        </w:rPr>
        <w:t>democracy</w:t>
      </w:r>
      <w:r w:rsidRPr="00266B6D">
        <w:rPr>
          <w:sz w:val="16"/>
        </w:rPr>
        <w:t xml:space="preserve">” as a solution to civil wars embedded in identity politics. </w:t>
      </w:r>
      <w:r w:rsidRPr="00266B6D">
        <w:rPr>
          <w:rStyle w:val="StyleUnderline"/>
        </w:rPr>
        <w:t xml:space="preserve">Finally, the U.S. experience in Iraq and </w:t>
      </w:r>
      <w:r w:rsidRPr="00266B6D">
        <w:rPr>
          <w:sz w:val="16"/>
        </w:rPr>
        <w:t xml:space="preserve">now </w:t>
      </w:r>
      <w:r w:rsidRPr="00266B6D">
        <w:rPr>
          <w:rStyle w:val="StyleUnderline"/>
        </w:rPr>
        <w:t xml:space="preserve">Afghanistan demonstrates that </w:t>
      </w:r>
      <w:r w:rsidRPr="00266B6D">
        <w:rPr>
          <w:rStyle w:val="Emphasis"/>
        </w:rPr>
        <w:t>small numbers of motivated militants</w:t>
      </w:r>
      <w:r w:rsidRPr="00266B6D">
        <w:rPr>
          <w:sz w:val="16"/>
        </w:rPr>
        <w:t xml:space="preserve"> with roots in local society </w:t>
      </w:r>
      <w:r w:rsidRPr="00266B6D">
        <w:rPr>
          <w:rStyle w:val="Emphasis"/>
        </w:rPr>
        <w:t>can mount very effective violent resistance</w:t>
      </w:r>
      <w:r w:rsidRPr="00266B6D">
        <w:rPr>
          <w:sz w:val="16"/>
        </w:rPr>
        <w:t xml:space="preserve"> movements </w:t>
      </w:r>
      <w:r w:rsidRPr="00266B6D">
        <w:rPr>
          <w:rStyle w:val="StyleUnderline"/>
        </w:rPr>
        <w:t>on thin resource bases.</w:t>
      </w:r>
      <w:r w:rsidRPr="00266B6D">
        <w:rPr>
          <w:sz w:val="16"/>
        </w:rPr>
        <w:t xml:space="preserve"> While many members of these societies, perhaps most, would rather sit out a violent insurgency, the </w:t>
      </w:r>
      <w:r w:rsidRPr="00266B6D">
        <w:rPr>
          <w:rStyle w:val="StyleUnderline"/>
        </w:rPr>
        <w:t>local fighters</w:t>
      </w:r>
      <w:r w:rsidRPr="00266B6D">
        <w:rPr>
          <w:sz w:val="16"/>
        </w:rPr>
        <w:t xml:space="preserve"> nevertheless </w:t>
      </w:r>
      <w:r w:rsidRPr="00266B6D">
        <w:rPr>
          <w:rStyle w:val="StyleUnderline"/>
        </w:rPr>
        <w:t>have a home court advantage. That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managed to suppress the</w:t>
      </w:r>
      <w:r w:rsidRPr="00266B6D">
        <w:rPr>
          <w:sz w:val="16"/>
        </w:rPr>
        <w:t xml:space="preserve"> Iraqi </w:t>
      </w:r>
      <w:r w:rsidRPr="00266B6D">
        <w:rPr>
          <w:rStyle w:val="StyleUnderline"/>
        </w:rPr>
        <w:t xml:space="preserve">insurgencies, build a </w:t>
      </w:r>
      <w:proofErr w:type="spellStart"/>
      <w:r w:rsidRPr="00266B6D">
        <w:rPr>
          <w:rStyle w:val="StyleUnderline"/>
        </w:rPr>
        <w:t>semicompetent</w:t>
      </w:r>
      <w:proofErr w:type="spellEnd"/>
      <w:r w:rsidRPr="00266B6D">
        <w:rPr>
          <w:sz w:val="16"/>
        </w:rPr>
        <w:t xml:space="preserve"> Iraqi </w:t>
      </w:r>
      <w:r w:rsidRPr="00266B6D">
        <w:rPr>
          <w:rStyle w:val="StyleUnderline"/>
        </w:rPr>
        <w:t>security force, and install a ramshackle system of governance should not</w:t>
      </w:r>
      <w:r w:rsidRPr="00266B6D">
        <w:rPr>
          <w:sz w:val="16"/>
        </w:rPr>
        <w:t xml:space="preserve"> </w:t>
      </w:r>
      <w:r w:rsidRPr="00266B6D">
        <w:rPr>
          <w:strike/>
          <w:sz w:val="16"/>
        </w:rPr>
        <w:t>blind us to</w:t>
      </w:r>
      <w:r w:rsidRPr="00266B6D">
        <w:rPr>
          <w:sz w:val="16"/>
        </w:rPr>
        <w:t xml:space="preserve"> [</w:t>
      </w:r>
      <w:r w:rsidRPr="00266B6D">
        <w:rPr>
          <w:rStyle w:val="StyleUnderline"/>
        </w:rPr>
        <w:t>make us ignore</w:t>
      </w:r>
      <w:r w:rsidRPr="00266B6D">
        <w:rPr>
          <w:sz w:val="16"/>
        </w:rPr>
        <w:t xml:space="preserve">] </w:t>
      </w:r>
      <w:r w:rsidRPr="00266B6D">
        <w:rPr>
          <w:rStyle w:val="StyleUnderline"/>
        </w:rPr>
        <w:t xml:space="preserve">the </w:t>
      </w:r>
      <w:r w:rsidRPr="00266B6D">
        <w:rPr>
          <w:rStyle w:val="Emphasis"/>
        </w:rPr>
        <w:t>mediocrity of the outcome</w:t>
      </w:r>
      <w:r w:rsidRPr="00266B6D">
        <w:rPr>
          <w:rStyle w:val="StyleUnderline"/>
        </w:rPr>
        <w:t xml:space="preserve"> and the </w:t>
      </w:r>
      <w:r w:rsidRPr="00266B6D">
        <w:rPr>
          <w:rStyle w:val="Emphasis"/>
        </w:rPr>
        <w:t>high costs in blood and treasure</w:t>
      </w:r>
      <w:r w:rsidRPr="00266B6D">
        <w:rPr>
          <w:sz w:val="16"/>
        </w:rPr>
        <w:t xml:space="preserve"> it took to get there. </w:t>
      </w:r>
      <w:r w:rsidRPr="00266B6D">
        <w:rPr>
          <w:sz w:val="16"/>
          <w:szCs w:val="16"/>
        </w:rPr>
        <w:t xml:space="preserve">The Expansionist Dynamic </w:t>
      </w:r>
      <w:r w:rsidRPr="00266B6D">
        <w:rPr>
          <w:rStyle w:val="StyleUnderline"/>
        </w:rPr>
        <w:t>Liberal Hegemony</w:t>
      </w:r>
      <w:r w:rsidRPr="00266B6D">
        <w:rPr>
          <w:sz w:val="16"/>
        </w:rPr>
        <w:t xml:space="preserve"> cannot rest on its laurels. It </w:t>
      </w:r>
      <w:r w:rsidRPr="00266B6D">
        <w:rPr>
          <w:rStyle w:val="StyleUnderline"/>
        </w:rPr>
        <w:t>is inherently expansionist and</w:t>
      </w:r>
      <w:r w:rsidRPr="00266B6D">
        <w:rPr>
          <w:sz w:val="16"/>
        </w:rPr>
        <w:t xml:space="preserve"> seems destined to </w:t>
      </w:r>
      <w:r w:rsidRPr="00266B6D">
        <w:rPr>
          <w:rStyle w:val="Emphasis"/>
        </w:rPr>
        <w:t>drift regularly into military action.</w:t>
      </w:r>
      <w:r w:rsidRPr="00266B6D">
        <w:rPr>
          <w:sz w:val="16"/>
        </w:rPr>
        <w:t xml:space="preserve"> According to one analysis, measured by months,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has been at war nearly twice as often since the Cold War ended as it was during the Cold War.</w:t>
      </w:r>
      <w:r w:rsidRPr="00266B6D">
        <w:rPr>
          <w:sz w:val="16"/>
        </w:rPr>
        <w:t xml:space="preserve"> 135 </w:t>
      </w:r>
      <w:r w:rsidRPr="00266B6D">
        <w:rPr>
          <w:rStyle w:val="StyleUnderline"/>
        </w:rPr>
        <w:t>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has expanded its formal alliances, taking on new responsibilities</w:t>
      </w:r>
      <w:r w:rsidRPr="00266B6D">
        <w:rPr>
          <w:sz w:val="16"/>
        </w:rPr>
        <w:t xml:space="preserve"> in the former Warsaw Pact states invited into NATO. The </w:t>
      </w:r>
      <w:r w:rsidRPr="00266B6D">
        <w:rPr>
          <w:rStyle w:val="StyleUnderline"/>
        </w:rPr>
        <w:t>geographic scope of</w:t>
      </w:r>
      <w:r w:rsidRPr="00266B6D">
        <w:rPr>
          <w:sz w:val="16"/>
        </w:rPr>
        <w:t xml:space="preserve"> U.S. </w:t>
      </w:r>
      <w:r w:rsidRPr="00266B6D">
        <w:rPr>
          <w:rStyle w:val="StyleUnderline"/>
        </w:rPr>
        <w:t>security interests</w:t>
      </w:r>
      <w:r w:rsidRPr="00266B6D">
        <w:rPr>
          <w:sz w:val="16"/>
        </w:rPr>
        <w:t xml:space="preserve"> now </w:t>
      </w:r>
      <w:r w:rsidRPr="00266B6D">
        <w:rPr>
          <w:rStyle w:val="StyleUnderline"/>
        </w:rPr>
        <w:t>encompasses most of the globe.</w:t>
      </w:r>
      <w:r w:rsidRPr="00266B6D">
        <w:rPr>
          <w:sz w:val="16"/>
        </w:rPr>
        <w:t xml:space="preserve"> The United States is very powerful, and the Cold War ended with U.S. alliances and forces far forward in the world. </w:t>
      </w:r>
      <w:r w:rsidRPr="00266B6D">
        <w:rPr>
          <w:rStyle w:val="StyleUnderline"/>
        </w:rPr>
        <w:t>With the collapse of Soviet power</w:t>
      </w:r>
      <w:r w:rsidRPr="00266B6D">
        <w:rPr>
          <w:sz w:val="16"/>
        </w:rPr>
        <w:t xml:space="preserve">, the </w:t>
      </w:r>
      <w:r w:rsidRPr="00266B6D">
        <w:rPr>
          <w:rStyle w:val="StyleUnderline"/>
        </w:rPr>
        <w:t>areas just beyond the frontiers came to seem</w:t>
      </w:r>
      <w:r w:rsidRPr="00266B6D">
        <w:rPr>
          <w:sz w:val="16"/>
        </w:rPr>
        <w:t xml:space="preserve"> both </w:t>
      </w:r>
      <w:r w:rsidRPr="00266B6D">
        <w:rPr>
          <w:rStyle w:val="StyleUnderline"/>
        </w:rPr>
        <w:t>unstable and open to U.S. action. Realist theorists</w:t>
      </w:r>
      <w:r w:rsidRPr="00266B6D">
        <w:rPr>
          <w:sz w:val="16"/>
        </w:rPr>
        <w:t xml:space="preserve"> have </w:t>
      </w:r>
      <w:r w:rsidRPr="00266B6D">
        <w:rPr>
          <w:rStyle w:val="StyleUnderline"/>
        </w:rPr>
        <w:t>coined the phrase</w:t>
      </w:r>
      <w:r w:rsidRPr="00266B6D">
        <w:rPr>
          <w:sz w:val="16"/>
        </w:rPr>
        <w:t xml:space="preserve"> “</w:t>
      </w:r>
      <w:r w:rsidRPr="00266B6D">
        <w:rPr>
          <w:rStyle w:val="Emphasis"/>
        </w:rPr>
        <w:t>imperialism of great power</w:t>
      </w:r>
      <w:r w:rsidRPr="00266B6D">
        <w:rPr>
          <w:sz w:val="16"/>
        </w:rPr>
        <w:t xml:space="preserve">” </w:t>
      </w:r>
      <w:r w:rsidRPr="00266B6D">
        <w:rPr>
          <w:rStyle w:val="StyleUnderline"/>
        </w:rPr>
        <w:t>to explain the consequences</w:t>
      </w:r>
      <w:r w:rsidRPr="00266B6D">
        <w:rPr>
          <w:sz w:val="16"/>
        </w:rPr>
        <w:t xml:space="preserve"> that arise from this opportunity. 136 </w:t>
      </w:r>
      <w:r w:rsidRPr="00266B6D">
        <w:rPr>
          <w:rStyle w:val="StyleUnderline"/>
        </w:rPr>
        <w:t>Great states tend to dominate weak ones. To this basic dynamic is added an obsession with credibility</w:t>
      </w:r>
      <w:r w:rsidRPr="00266B6D">
        <w:rPr>
          <w:sz w:val="16"/>
        </w:rPr>
        <w:t xml:space="preserve">, which arises in part from the sheer magnitude of U.S. commitments, and the fear that any sign of weakness could produce more simultaneous challenges than even U.S. power could manage. </w:t>
      </w:r>
      <w:r w:rsidRPr="00266B6D">
        <w:rPr>
          <w:rStyle w:val="StyleUnderline"/>
        </w:rPr>
        <w:t>There is also a great fear that the power advantage</w:t>
      </w:r>
      <w:r w:rsidRPr="00266B6D">
        <w:rPr>
          <w:sz w:val="16"/>
        </w:rPr>
        <w:t xml:space="preserve">, which is unusual, </w:t>
      </w:r>
      <w:r w:rsidRPr="00266B6D">
        <w:rPr>
          <w:rStyle w:val="StyleUnderline"/>
        </w:rPr>
        <w:t>could prove precarious. So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 xml:space="preserve">goes to great lengths to preserve it; the </w:t>
      </w:r>
      <w:r w:rsidRPr="00266B6D">
        <w:rPr>
          <w:rStyle w:val="Emphasis"/>
        </w:rPr>
        <w:t>obsession with</w:t>
      </w:r>
      <w:r w:rsidRPr="00266B6D">
        <w:rPr>
          <w:sz w:val="16"/>
        </w:rPr>
        <w:t xml:space="preserve"> nuclear </w:t>
      </w:r>
      <w:r w:rsidRPr="00266B6D">
        <w:rPr>
          <w:rStyle w:val="Emphasis"/>
        </w:rPr>
        <w:t>prolif</w:t>
      </w:r>
      <w:r w:rsidRPr="00266B6D">
        <w:rPr>
          <w:sz w:val="16"/>
        </w:rPr>
        <w:t xml:space="preserve">eration </w:t>
      </w:r>
      <w:r w:rsidRPr="00266B6D">
        <w:rPr>
          <w:rStyle w:val="StyleUnderline"/>
        </w:rPr>
        <w:t xml:space="preserve">and the </w:t>
      </w:r>
      <w:r w:rsidRPr="00266B6D">
        <w:rPr>
          <w:rStyle w:val="Emphasis"/>
        </w:rPr>
        <w:t>consideration of preventive war</w:t>
      </w:r>
      <w:r w:rsidRPr="00266B6D">
        <w:rPr>
          <w:sz w:val="16"/>
        </w:rPr>
        <w:t xml:space="preserve"> to stop it </w:t>
      </w:r>
      <w:r w:rsidRPr="00266B6D">
        <w:rPr>
          <w:rStyle w:val="StyleUnderline"/>
        </w:rPr>
        <w:t>flows naturally from this concern. Finally, because liberalism is embedded in the hegemonic project</w:t>
      </w:r>
      <w:r w:rsidRPr="00266B6D">
        <w:rPr>
          <w:sz w:val="16"/>
        </w:rPr>
        <w:t xml:space="preserve">, both </w:t>
      </w:r>
      <w:r w:rsidRPr="00266B6D">
        <w:rPr>
          <w:rStyle w:val="StyleUnderline"/>
        </w:rPr>
        <w:t>as purpose and source of legitimacy, the U.S. policy community feels obliged to take up the question of whether military intervention is necessary</w:t>
      </w:r>
      <w:r w:rsidRPr="00266B6D">
        <w:rPr>
          <w:sz w:val="16"/>
        </w:rPr>
        <w:t xml:space="preserve"> in the bloody civil wars that emerge from time to time beyond the borders of the U.S. alliance system, and which challenge liberal principles. 137 </w:t>
      </w:r>
      <w:r w:rsidRPr="00266B6D">
        <w:rPr>
          <w:rStyle w:val="StyleUnderline"/>
        </w:rPr>
        <w:t xml:space="preserve">Involvement in each of these wars is far from inevitable, but involvement in some of them is all but assured. For all these reasons, </w:t>
      </w:r>
      <w:r w:rsidRPr="00266B6D">
        <w:rPr>
          <w:rStyle w:val="Emphasis"/>
        </w:rPr>
        <w:t>Liberal Hegemony tends toward political expansion, high defense spending, and war. It is not a status quo policy.</w:t>
      </w:r>
    </w:p>
    <w:p w14:paraId="531E5BC5" w14:textId="77777777" w:rsidR="00D6006E" w:rsidRPr="00266B6D" w:rsidRDefault="00D6006E" w:rsidP="00D6006E"/>
    <w:p w14:paraId="19600C02" w14:textId="270FFD2F" w:rsidR="00CE23C0" w:rsidRPr="00266B6D" w:rsidRDefault="00CE23C0" w:rsidP="00E94071">
      <w:pPr>
        <w:pStyle w:val="Heading3"/>
      </w:pPr>
      <w:r w:rsidRPr="00266B6D">
        <w:t xml:space="preserve">--middle </w:t>
      </w:r>
      <w:proofErr w:type="spellStart"/>
      <w:r w:rsidRPr="00266B6D">
        <w:t>eatern</w:t>
      </w:r>
      <w:proofErr w:type="spellEnd"/>
      <w:r w:rsidRPr="00266B6D">
        <w:t xml:space="preserve"> instability </w:t>
      </w:r>
    </w:p>
    <w:p w14:paraId="2B70BC15" w14:textId="77777777" w:rsidR="00CE23C0" w:rsidRPr="00266B6D" w:rsidRDefault="00CE23C0" w:rsidP="00CE23C0">
      <w:pPr>
        <w:pStyle w:val="Heading4"/>
      </w:pPr>
      <w:r w:rsidRPr="00266B6D">
        <w:t xml:space="preserve">Increased US influence causes Middle East terrorism, regional economic decline, and Iranian backlash  </w:t>
      </w:r>
    </w:p>
    <w:p w14:paraId="1EEC3A76" w14:textId="77777777" w:rsidR="00CE23C0" w:rsidRPr="00266B6D" w:rsidRDefault="00CE23C0" w:rsidP="00CE23C0">
      <w:r w:rsidRPr="00266B6D">
        <w:rPr>
          <w:b/>
        </w:rPr>
        <w:t xml:space="preserve">Kim ’14 </w:t>
      </w:r>
      <w:r w:rsidRPr="00266B6D">
        <w:t>(</w:t>
      </w:r>
      <w:proofErr w:type="spellStart"/>
      <w:r w:rsidRPr="00266B6D">
        <w:t>Aejung</w:t>
      </w:r>
      <w:proofErr w:type="spellEnd"/>
      <w:r w:rsidRPr="00266B6D">
        <w:t xml:space="preserve"> Kim, </w:t>
      </w:r>
      <w:proofErr w:type="spellStart"/>
      <w:r w:rsidRPr="00266B6D">
        <w:t>Departmnt</w:t>
      </w:r>
      <w:proofErr w:type="spellEnd"/>
      <w:r w:rsidRPr="00266B6D">
        <w:t xml:space="preserve"> of Political Science, Kent State University, “The Effects of the U.S. Hegemony on Economic Growth in East Asia, and the Middle East and North Africa”, 2/28/14, </w:t>
      </w:r>
      <w:proofErr w:type="spellStart"/>
      <w:r w:rsidRPr="00266B6D">
        <w:rPr>
          <w:i/>
        </w:rPr>
        <w:t>wcp</w:t>
      </w:r>
      <w:proofErr w:type="spellEnd"/>
      <w:r w:rsidRPr="00266B6D">
        <w:t>)</w:t>
      </w:r>
    </w:p>
    <w:p w14:paraId="678B899F" w14:textId="77777777" w:rsidR="00CE23C0" w:rsidRPr="00266B6D" w:rsidRDefault="00CE23C0" w:rsidP="00CE23C0">
      <w:pPr>
        <w:rPr>
          <w:b/>
          <w:u w:val="single"/>
        </w:rPr>
      </w:pPr>
      <w:r w:rsidRPr="00266B6D">
        <w:t xml:space="preserve">The Middle East and North Africa (MENA): </w:t>
      </w:r>
      <w:r w:rsidRPr="00266B6D">
        <w:rPr>
          <w:u w:val="single"/>
        </w:rPr>
        <w:t>Inappropriately adopted economic policies, poor governance, and “Rentier state” epitomizing the MENA do not completely provide the compelling argument of the reason for poor economic performance in the region.</w:t>
      </w:r>
      <w:r w:rsidRPr="00266B6D">
        <w:t xml:space="preserve"> Some literature has sought to explain why the economy of the MENA countries is not successful with business groups in the region. They argue that business groups were newly established under the state-led growth economy in the Middle East. New social interest groups benefited from state policies impeded the way of economic development. However, the lack of these arguments worthy to point out is the significance of the hegemonic system indicated in the case of East Asia. They do not devote much attention to the hegemonic role. </w:t>
      </w:r>
      <w:r w:rsidRPr="00266B6D">
        <w:rPr>
          <w:b/>
          <w:u w:val="single"/>
        </w:rPr>
        <w:t>The weak economic developments in the MENA region were generated by the U.S. hegemon</w:t>
      </w:r>
      <w:r w:rsidRPr="00266B6D">
        <w:rPr>
          <w:u w:val="single"/>
        </w:rPr>
        <w:t xml:space="preserve"> with the geostrategic motivation of the regional Islamic movement threat posed by Iran, and energy security. The doctrine of the new government launched by the 1979 Iranian revolution emphasizing Islamic ideology debilitated the Western socio, cultural, and economic ideologies dominated in the Muslims of regions. The potential influence of anti-Western policy of the Iranian revolutionary government on other Muslims areas threatened the interest of the United States in the Muslim regions, and undermined its pro-Western policies in the regions20. In particular, tensions between Iran and the U.S. have increased since the end of the Cold War by confronting in some issues such as Iran’s support for Hezbollah in Lebanon and Hamas in </w:t>
      </w:r>
      <w:proofErr w:type="spellStart"/>
      <w:r w:rsidRPr="00266B6D">
        <w:rPr>
          <w:u w:val="single"/>
        </w:rPr>
        <w:t>Palestain</w:t>
      </w:r>
      <w:proofErr w:type="spellEnd"/>
      <w:r w:rsidRPr="00266B6D">
        <w:rPr>
          <w:u w:val="single"/>
        </w:rPr>
        <w:t>, its antagonism policy against Israel, and human rights.</w:t>
      </w:r>
      <w:r w:rsidRPr="00266B6D">
        <w:t xml:space="preserve"> Above all, </w:t>
      </w:r>
      <w:r w:rsidRPr="00266B6D">
        <w:rPr>
          <w:u w:val="single"/>
        </w:rPr>
        <w:t>Iran’s nuclear program has been the hottest issue between Iran and the U.S. by claiming different purposes or consequences of the nuclear program</w:t>
      </w:r>
      <w:r w:rsidRPr="00266B6D">
        <w:t xml:space="preserve"> </w:t>
      </w:r>
      <w:proofErr w:type="gramStart"/>
      <w:r w:rsidRPr="00266B6D">
        <w:t>21 .</w:t>
      </w:r>
      <w:proofErr w:type="gramEnd"/>
      <w:r w:rsidRPr="00266B6D">
        <w:t xml:space="preserve"> Political economy of the Middle East is usually described as the politics of oil. </w:t>
      </w:r>
      <w:r w:rsidRPr="00266B6D">
        <w:rPr>
          <w:u w:val="single"/>
        </w:rPr>
        <w:t xml:space="preserve">The United States has attempted to protect the oil supply in the global level by securing the system of </w:t>
      </w:r>
      <w:r w:rsidRPr="00266B6D">
        <w:t xml:space="preserve">scarcity. This system of scarcity was achieved by creating the </w:t>
      </w:r>
      <w:proofErr w:type="spellStart"/>
      <w:r w:rsidRPr="00266B6D">
        <w:t>antimarket</w:t>
      </w:r>
      <w:proofErr w:type="spellEnd"/>
      <w:r w:rsidRPr="00266B6D">
        <w:t xml:space="preserve"> arrangement such as the exclusive control of oil production and limits to quantity of oil22. It has been argued that oil has had a great impact on the U.S. policy in the MENA such as the CIA’s involvement in the overthrow of the </w:t>
      </w:r>
      <w:proofErr w:type="spellStart"/>
      <w:r w:rsidRPr="00266B6D">
        <w:t>Mussadeq</w:t>
      </w:r>
      <w:proofErr w:type="spellEnd"/>
      <w:r w:rsidRPr="00266B6D">
        <w:t xml:space="preserve"> government in Iran, and the close alliance with Saudi Arabia23. </w:t>
      </w:r>
      <w:r w:rsidRPr="00266B6D">
        <w:rPr>
          <w:u w:val="single"/>
        </w:rPr>
        <w:t>The U.S. owned companies have concentrated on having a large number of contracts regarding oil industries such as exploration, production, and refining with several countries in the MENA, particularly the Gulf Cooperation Council</w:t>
      </w:r>
      <w:r w:rsidRPr="00266B6D">
        <w:t xml:space="preserve"> (GCC)24 . </w:t>
      </w:r>
      <w:r w:rsidRPr="00266B6D">
        <w:rPr>
          <w:u w:val="single"/>
        </w:rPr>
        <w:t>In order to fulfill their own needs of containing regional power and securing energy, the U.S. has supported and exploited illegitimate, dictatorial and economically bankrupt regimes.</w:t>
      </w:r>
      <w:r w:rsidRPr="00266B6D">
        <w:t xml:space="preserve"> </w:t>
      </w:r>
      <w:r w:rsidRPr="00266B6D">
        <w:rPr>
          <w:b/>
          <w:u w:val="single"/>
        </w:rPr>
        <w:t>The U.S. support for the authoritarian regimes has affected the economy in the Middle East by tolerating the mismanagement and corruption of regimes.</w:t>
      </w:r>
      <w:r w:rsidRPr="00266B6D">
        <w:t xml:space="preserve"> Since authoritarian regimes with abundant natural resource lowered taxes and perform welfare policies, there was little pressure on economic policies from the opposition groups25. </w:t>
      </w:r>
      <w:r w:rsidRPr="00266B6D">
        <w:rPr>
          <w:u w:val="single"/>
        </w:rPr>
        <w:t>The Arab Spring of 2011 was ignited with public fury partially caused by authoritarian regimes’ poor economic performances with low growth rate, and high rate of unemployment26</w:t>
      </w:r>
      <w:r w:rsidRPr="00266B6D">
        <w:t xml:space="preserve">. Another way of weakening the MENA’s economy is to sanction the regional power¸ Iran. </w:t>
      </w:r>
      <w:r w:rsidRPr="00266B6D">
        <w:rPr>
          <w:u w:val="single"/>
        </w:rPr>
        <w:t xml:space="preserve">Since the 1979 Revolution, the U.S. has imposed economic sanctions against Iran by banning the import of Iranian crude oil, and non-oil products into the U.S. The sanctions have led to depreciation of Iran’s currency, the rise in inflation, shortages of medicines, and international restrictions in financial and business </w:t>
      </w:r>
      <w:proofErr w:type="gramStart"/>
      <w:r w:rsidRPr="00266B6D">
        <w:rPr>
          <w:u w:val="single"/>
        </w:rPr>
        <w:t>sectors27</w:t>
      </w:r>
      <w:r w:rsidRPr="00266B6D">
        <w:t xml:space="preserve"> .</w:t>
      </w:r>
      <w:proofErr w:type="gramEnd"/>
      <w:r w:rsidRPr="00266B6D">
        <w:t xml:space="preserve"> </w:t>
      </w:r>
      <w:r w:rsidRPr="00266B6D">
        <w:rPr>
          <w:u w:val="single"/>
        </w:rPr>
        <w:t>While national economic growth in East Asia helped the U.S. to prevent the spread of communism, support for authoritarian regimes in the MENA indifferent to national economic performance, and sanction against Iran promoted the U.S. to contain the regional power and obtain energy security in the region. The U.S. was also allied with the authoritarian regimes in boosting its own oil companies and other manufacturers to gain enormous benefits.</w:t>
      </w:r>
      <w:r w:rsidRPr="00266B6D">
        <w:t xml:space="preserve"> While strong national economic relationship was built between East Asia and the United States, corporate economic relationship was constructed between the MENA and the U.S. based on different motivations. </w:t>
      </w:r>
      <w:r w:rsidRPr="00266B6D">
        <w:rPr>
          <w:u w:val="single"/>
        </w:rPr>
        <w:t xml:space="preserve">Economic development and economic growth generally have a negative effect on conflict by decreasing the likelihood of </w:t>
      </w:r>
      <w:proofErr w:type="gramStart"/>
      <w:r w:rsidRPr="00266B6D">
        <w:rPr>
          <w:u w:val="single"/>
        </w:rPr>
        <w:t>conflict28</w:t>
      </w:r>
      <w:r w:rsidRPr="00266B6D">
        <w:t xml:space="preserve"> .</w:t>
      </w:r>
      <w:proofErr w:type="gramEnd"/>
      <w:r w:rsidRPr="00266B6D">
        <w:t xml:space="preserve"> No economic development is possible without peace and stability. </w:t>
      </w:r>
      <w:r w:rsidRPr="00266B6D">
        <w:rPr>
          <w:u w:val="single"/>
        </w:rPr>
        <w:t>The major powers paid more attention to their own interests based on the geostrategic motive rather than strengthening social, political and economic progress29</w:t>
      </w:r>
      <w:r w:rsidRPr="00266B6D">
        <w:t xml:space="preserve">. Considering that economic power allows countries to be stabilized, national economic growth in the MENA does not satisfy the U.S. geostrategic desire. </w:t>
      </w:r>
      <w:r w:rsidRPr="00266B6D">
        <w:rPr>
          <w:b/>
          <w:u w:val="single"/>
        </w:rPr>
        <w:t>Here, the hegemon influences not to provide the productive economic performance.</w:t>
      </w:r>
    </w:p>
    <w:p w14:paraId="6F2B80E9" w14:textId="77777777" w:rsidR="00CE23C0" w:rsidRPr="00266B6D" w:rsidRDefault="00CE23C0" w:rsidP="00CE23C0"/>
    <w:p w14:paraId="72FD56EA" w14:textId="77777777" w:rsidR="00CE23C0" w:rsidRPr="00266B6D" w:rsidRDefault="00CE23C0" w:rsidP="00CE23C0">
      <w:pPr>
        <w:pStyle w:val="Heading4"/>
      </w:pPr>
      <w:r w:rsidRPr="00266B6D">
        <w:t>US influence in Middle East causes regional instability and terrorism</w:t>
      </w:r>
    </w:p>
    <w:p w14:paraId="7BFC3AFA" w14:textId="77777777" w:rsidR="00CE23C0" w:rsidRPr="00266B6D" w:rsidRDefault="00CE23C0" w:rsidP="00CE23C0">
      <w:r w:rsidRPr="00266B6D">
        <w:rPr>
          <w:b/>
        </w:rPr>
        <w:t>Nasser ’11</w:t>
      </w:r>
      <w:r w:rsidRPr="00266B6D">
        <w:t xml:space="preserve"> (Nicola Nasser, Veteran Arab journalist based in the West Bank, “The Middle East at a Strategic Crossroads: Threat to US Hegemony”, 1/31/11, </w:t>
      </w:r>
      <w:hyperlink r:id="rId76" w:history="1">
        <w:r w:rsidRPr="00266B6D">
          <w:rPr>
            <w:rStyle w:val="Hyperlink"/>
          </w:rPr>
          <w:t>http://www.globalresearch.ca/the-middle-east-at-a-strategic-crossroads-threat-to-us-hegemony/23021</w:t>
        </w:r>
      </w:hyperlink>
      <w:r w:rsidRPr="00266B6D">
        <w:t xml:space="preserve">, </w:t>
      </w:r>
      <w:proofErr w:type="spellStart"/>
      <w:r w:rsidRPr="00266B6D">
        <w:rPr>
          <w:i/>
        </w:rPr>
        <w:t>wcp</w:t>
      </w:r>
      <w:proofErr w:type="spellEnd"/>
      <w:r w:rsidRPr="00266B6D">
        <w:t>)</w:t>
      </w:r>
    </w:p>
    <w:p w14:paraId="166F7F49" w14:textId="77777777" w:rsidR="00CE23C0" w:rsidRPr="00266B6D" w:rsidRDefault="00CE23C0" w:rsidP="00CE23C0">
      <w:r w:rsidRPr="00266B6D">
        <w:t xml:space="preserve">The Arab world is the beating heart of the overwhelmingly Muslim Middle East, and </w:t>
      </w:r>
      <w:r w:rsidRPr="00266B6D">
        <w:rPr>
          <w:u w:val="single"/>
        </w:rPr>
        <w:t xml:space="preserve">the </w:t>
      </w:r>
      <w:r w:rsidRPr="00266B6D">
        <w:rPr>
          <w:b/>
          <w:u w:val="single"/>
        </w:rPr>
        <w:t>Arab masses are angrily moving for a change in the status quo</w:t>
      </w:r>
      <w:r w:rsidRPr="00266B6D">
        <w:rPr>
          <w:u w:val="single"/>
        </w:rPr>
        <w:t>, practically dictated by the military, economic or political hegemony of the United States, which in turn is whipped by the regional power of the Israeli U.S. strategic ally</w:t>
      </w:r>
      <w:r w:rsidRPr="00266B6D">
        <w:t xml:space="preserve">. But any change in the regional status quo would place the Middle East at a strategic crossroads that is not expected to be viewed tolerantly by the U.S. – Israeli alliance, a fact which expectedly would warn of a fierce struggle to come. </w:t>
      </w:r>
      <w:r w:rsidRPr="00266B6D">
        <w:rPr>
          <w:u w:val="single"/>
        </w:rPr>
        <w:t>Despite the U.S. rhetorical defense of the “universal rights” in the region, it is still premature to conclude that this hegemonic alliance will allow the Arab move for change to run its course</w:t>
      </w:r>
      <w:r w:rsidRPr="00266B6D">
        <w:t xml:space="preserve">, judging by the historic experiences of the last century as well as by the containment tactics the United States is now adopting to defuse whatever strategic changes might be created by the revolting Arab masses. </w:t>
      </w:r>
      <w:r w:rsidRPr="00266B6D">
        <w:rPr>
          <w:u w:val="single"/>
        </w:rPr>
        <w:t>The U.S. war on terror has preoccupied U.S. decision makers and embroiled regional rulers in their preoccupation to overlook the tinderbox of the double digit unemployment rate among Arab youth, double and in some cases triple the world average</w:t>
      </w:r>
      <w:r w:rsidRPr="00266B6D">
        <w:t xml:space="preserve">, according to the most conservative estimates, </w:t>
      </w:r>
      <w:r w:rsidRPr="00266B6D">
        <w:rPr>
          <w:u w:val="single"/>
        </w:rPr>
        <w:t xml:space="preserve">which under </w:t>
      </w:r>
      <w:r w:rsidRPr="00266B6D">
        <w:rPr>
          <w:b/>
          <w:u w:val="single"/>
        </w:rPr>
        <w:t>the U.S. – supported authoritarian regimes has been a ticking time bomb for too long</w:t>
      </w:r>
      <w:r w:rsidRPr="00266B6D">
        <w:t xml:space="preserve">. Now, the “demographic tsunami to the south of the Mediterranean,” as described by Swedish Foreign Minister, Carl </w:t>
      </w:r>
      <w:proofErr w:type="spellStart"/>
      <w:r w:rsidRPr="00266B6D">
        <w:t>Bildt</w:t>
      </w:r>
      <w:proofErr w:type="spellEnd"/>
      <w:r w:rsidRPr="00266B6D">
        <w:t xml:space="preserve">, has overtaken the west, but in particular </w:t>
      </w:r>
      <w:r w:rsidRPr="00266B6D">
        <w:rPr>
          <w:u w:val="single"/>
        </w:rPr>
        <w:t>the U.S. – Israeli alliance, by surprise, sending shock waves across the Middle East, shaking the pillars of what this alliance has taken for granted as a guaranteed geopolitical stability reinforced by the Israeli 34 – year old military occupation of the Palestinian territories</w:t>
      </w:r>
      <w:r w:rsidRPr="00266B6D">
        <w:t xml:space="preserve">, the Syrian Golan </w:t>
      </w:r>
      <w:proofErr w:type="spellStart"/>
      <w:r w:rsidRPr="00266B6D">
        <w:t>Hights</w:t>
      </w:r>
      <w:proofErr w:type="spellEnd"/>
      <w:r w:rsidRPr="00266B6D">
        <w:t xml:space="preserve"> and parts of southern Lebanon and the U.S. invasion then the ongoing occupation of Iraq. </w:t>
      </w:r>
      <w:r w:rsidRPr="00266B6D">
        <w:rPr>
          <w:u w:val="single"/>
        </w:rPr>
        <w:t>But “the Arab world’s Berlin moment” has come and the U.S. – supported “authoritarian wall has fallen,”</w:t>
      </w:r>
      <w:r w:rsidRPr="00266B6D">
        <w:t xml:space="preserve"> professor of Middle Eastern Politics and International Relations at the London School of Economics, </w:t>
      </w:r>
      <w:proofErr w:type="spellStart"/>
      <w:r w:rsidRPr="00266B6D">
        <w:t>Fawaz</w:t>
      </w:r>
      <w:proofErr w:type="spellEnd"/>
      <w:r w:rsidRPr="00266B6D">
        <w:t xml:space="preserve"> </w:t>
      </w:r>
      <w:proofErr w:type="spellStart"/>
      <w:r w:rsidRPr="00266B6D">
        <w:t>Gerges</w:t>
      </w:r>
      <w:proofErr w:type="spellEnd"/>
      <w:r w:rsidRPr="00266B6D">
        <w:t xml:space="preserve">, told Reuters. </w:t>
      </w:r>
      <w:r w:rsidRPr="00266B6D">
        <w:rPr>
          <w:u w:val="single"/>
        </w:rPr>
        <w:t xml:space="preserve">Unlike in Tunisia, the U.S. regional strategy cannot afford a strategic change of regime in a pivotal regional country like Egypt. </w:t>
      </w:r>
      <w:r w:rsidRPr="00266B6D">
        <w:t xml:space="preserve">U.S. senior officials’ appeals for President Hosni Mubarak to respect the “universal rights” of the Egyptian people and their right in “peaceful” protests, for reforms that should be “immediately” undertaken by the ruling regime, and their calls for “restraint” and non-violence by both the regime and protesters are all smoke-screening the fact that the United States is siding with what President Barak Obama hailed as “an ally of ours on a lot of critical issues” and his spokesman, Robert Gibbs, described as “a strong ally” – - which Secretary of State Hillary Clinton wishfully described his government as “stable” on Wednesday, despite the roaring demands on the streets for its change – - at least because “a more representative government drawn from the diversity of Egypt’s political opposition will be much more inclined to criticize American and Israeli policies,” according to Bruce Riedel, a former long-time CIA officer and a senior fellow of the </w:t>
      </w:r>
      <w:proofErr w:type="spellStart"/>
      <w:r w:rsidRPr="00266B6D">
        <w:t>Saban</w:t>
      </w:r>
      <w:proofErr w:type="spellEnd"/>
      <w:r w:rsidRPr="00266B6D">
        <w:t xml:space="preserve"> Center at the Brookings Institution, on January 29. </w:t>
      </w:r>
      <w:r w:rsidRPr="00266B6D">
        <w:rPr>
          <w:u w:val="single"/>
        </w:rPr>
        <w:t xml:space="preserve">The U.S. posturing as neutral, “not taking sides,” could appease and mislead American public opinion, but to Arab and especially to Egyptian public opinion </w:t>
      </w:r>
      <w:r w:rsidRPr="00266B6D">
        <w:rPr>
          <w:b/>
          <w:u w:val="single"/>
        </w:rPr>
        <w:t>even neutrality is viewed as hostile and condemned in the region as a double standard</w:t>
      </w:r>
      <w:r w:rsidRPr="00266B6D">
        <w:rPr>
          <w:u w:val="single"/>
        </w:rPr>
        <w:t xml:space="preserve"> when compared with the U.S. siding with similar moves for change elsewhere in the world, let alone that this neutrality contradicts the western highly valued democratic values at home.</w:t>
      </w:r>
      <w:r w:rsidRPr="00266B6D">
        <w:t xml:space="preserve"> On Friday night, Obama called for “a meaningful dialogue between the (Egyptian) government and its citizens,” who insist on staying on the streets until the regime, and not only its government, is changed and Mubarak leaves. On January 28, Vice President Joe Biden told PBS </w:t>
      </w:r>
      <w:proofErr w:type="spellStart"/>
      <w:r w:rsidRPr="00266B6D">
        <w:t>NewsHour</w:t>
      </w:r>
      <w:proofErr w:type="spellEnd"/>
      <w:r w:rsidRPr="00266B6D">
        <w:t xml:space="preserve"> that Mubarak should not step down. When asked whether time had come for Mubarak to go, he said: “No. I think the time has come for President Mubarak to begin to move – to be more responsive to </w:t>
      </w:r>
      <w:proofErr w:type="gramStart"/>
      <w:r w:rsidRPr="00266B6D">
        <w:t>some ..</w:t>
      </w:r>
      <w:proofErr w:type="gramEnd"/>
      <w:r w:rsidRPr="00266B6D">
        <w:t xml:space="preserve"> </w:t>
      </w:r>
      <w:proofErr w:type="gramStart"/>
      <w:r w:rsidRPr="00266B6D">
        <w:t>of</w:t>
      </w:r>
      <w:proofErr w:type="gramEnd"/>
      <w:r w:rsidRPr="00266B6D">
        <w:t xml:space="preserve"> the needs of the people out there.” Nothing would be more clear – cut, but nothing would be more counterproductive to both Egyptian and American interests on the background of footages on the screens of satellite TV stations showing protesters condemning Mubarak as a “U.S. agent” or showing live bullets or “made in U.S.A.” tear gas canisters, reported by ABC News, which were used against them. </w:t>
      </w:r>
      <w:r w:rsidRPr="00266B6D">
        <w:rPr>
          <w:u w:val="single"/>
        </w:rPr>
        <w:t>It seems the en masse Arab popular protests in Egypt that no party in the opposition could claim to be the leader are confusing the senior officials of the Obama administration who “have no idea of exactly who these street protesters are, whether the protesters are simply a mob force incapable of organized political action and rule, or if more sinister groups hover in the shadows, waiting to grab power and turn Egypt into an anti-Western, anti-Israeli bastion.”</w:t>
      </w:r>
      <w:r w:rsidRPr="00266B6D">
        <w:t xml:space="preserve"> in the words of the U.S. commentator </w:t>
      </w:r>
      <w:proofErr w:type="spellStart"/>
      <w:r w:rsidRPr="00266B6D">
        <w:t>Lesli</w:t>
      </w:r>
      <w:proofErr w:type="spellEnd"/>
      <w:r w:rsidRPr="00266B6D">
        <w:t xml:space="preserve"> e H. Gelb, the former New York Times columnist and senior government official. The U.S. confusion is illustrated by the stark contradiction between the realities on the ground in Egypt, Algeria, Morocco, Jordan, Lebanon and Yemen and, for instance, what the U.S. Assistant Secretary of State for Near Eastern Affairs, Jeffrey </w:t>
      </w:r>
      <w:proofErr w:type="spellStart"/>
      <w:r w:rsidRPr="00266B6D">
        <w:t>Filtman</w:t>
      </w:r>
      <w:proofErr w:type="spellEnd"/>
      <w:r w:rsidRPr="00266B6D">
        <w:t xml:space="preserve">, told Josh </w:t>
      </w:r>
      <w:proofErr w:type="spellStart"/>
      <w:r w:rsidRPr="00266B6D">
        <w:t>Rogin</w:t>
      </w:r>
      <w:proofErr w:type="spellEnd"/>
      <w:r w:rsidRPr="00266B6D">
        <w:t xml:space="preserve"> of Foreign Policy: “What happened in Tunisia strikes me as uniquely Tunisian. That the events that took place here over the past few weeks derive from particularly Tunisian grievances, from Tunisian circumstances by the Tunisian people.” How farthest cut off from reality a senior U.S. official could be! “The White House will have to be forgiven for not knowing whether to ride the tiger or help put him back in a cage,” Gelb wrote. White House Press Secretary, Robert Gibbs, said the U.S., in view of the protests, will “review” its two – billion annual assistance to Egypt. </w:t>
      </w:r>
      <w:r w:rsidRPr="00266B6D">
        <w:rPr>
          <w:u w:val="single"/>
        </w:rPr>
        <w:t>This “threat” is understood among Arab and Egyptian audiences as targeted not against Mubarak to pressure him on reforms, but against whatever anti – U.S regime might succeed him. Arab en masse protests, especially in Egypt, are cornering the United States in a bind, tortured between maintaining “an ally” and respecting his people’s “universal rights” in expressing their “legitimate grievances,”</w:t>
      </w:r>
      <w:r w:rsidRPr="00266B6D">
        <w:t xml:space="preserve"> according to Obama. What message would the United States be sending to the majority of Arab allied or friendly rulers if it opts to dump the most prominent among them? Would AIPAC and other American Jewish and Zionist lobbyists allow their government to facilitate the ousting of the 30 –year old guarantor of the Egyptian peace treaty with Israel? It’s almost a forgone conclusion that Obama’s decision is already made to once again give priority to the stability of U.S. “vital interests” in Middle East while in public giving lip service to Americans’ most cherished democratic values. </w:t>
      </w:r>
      <w:r w:rsidRPr="00266B6D">
        <w:rPr>
          <w:b/>
          <w:u w:val="single"/>
        </w:rPr>
        <w:t>This translates into a naïve American recipe for preserving the status quo by some cosmetic reforms</w:t>
      </w:r>
      <w:r w:rsidRPr="00266B6D">
        <w:rPr>
          <w:u w:val="single"/>
        </w:rPr>
        <w:t xml:space="preserve">. But “Those who stick to the status quo may be able to hold back the full impact of their countries’ problems for a little while, but not forever,” Clinton warned in Qatar on January 13, otherwise, she added, the foundations of their rule will be “sinking into the sand,” but she did not announce the fears of her country that the pillars of the U.S. hegemony would be then crumbling too, </w:t>
      </w:r>
      <w:r w:rsidRPr="00266B6D">
        <w:rPr>
          <w:b/>
          <w:u w:val="single"/>
        </w:rPr>
        <w:t>anti – Americanism exacerbated and in turn fueling the only alternative to democracy in the Arab Middle East, i.e. terrorism</w:t>
      </w:r>
      <w:r w:rsidRPr="00266B6D">
        <w:rPr>
          <w:u w:val="single"/>
        </w:rPr>
        <w:t>.</w:t>
      </w:r>
      <w:r w:rsidRPr="00266B6D">
        <w:t xml:space="preserve"> Egyptian former head of the International Atomic Energy Agency, Mohamed ElBaradei, whom some of the protesters have chosen to head a delegation to represent them on Sunday and who is seen as a potential presidential challenger to Mubarak, warned in Newsweek before his return to Egypt last week, that it was too late to believe reforms were still possible under the 82- year-old Mubarak, who has held “imperial power” for three decades and presides over a legislature that is a “mockery.” </w:t>
      </w:r>
    </w:p>
    <w:p w14:paraId="14B962CD" w14:textId="77777777" w:rsidR="00CE23C0" w:rsidRPr="00266B6D" w:rsidRDefault="00CE23C0" w:rsidP="00CE23C0"/>
    <w:p w14:paraId="5DFB2655" w14:textId="77777777" w:rsidR="00E94071" w:rsidRPr="00266B6D" w:rsidRDefault="00E94071" w:rsidP="00E94071">
      <w:pPr>
        <w:pStyle w:val="Heading3"/>
      </w:pPr>
      <w:r w:rsidRPr="00266B6D">
        <w:t xml:space="preserve">--north </w:t>
      </w:r>
      <w:proofErr w:type="spellStart"/>
      <w:proofErr w:type="gramStart"/>
      <w:r w:rsidRPr="00266B6D">
        <w:t>korean</w:t>
      </w:r>
      <w:proofErr w:type="spellEnd"/>
      <w:proofErr w:type="gramEnd"/>
      <w:r w:rsidRPr="00266B6D">
        <w:t xml:space="preserve"> </w:t>
      </w:r>
      <w:proofErr w:type="spellStart"/>
      <w:r w:rsidRPr="00266B6D">
        <w:t>prolif</w:t>
      </w:r>
      <w:proofErr w:type="spellEnd"/>
      <w:r w:rsidRPr="00266B6D">
        <w:t xml:space="preserve"> </w:t>
      </w:r>
    </w:p>
    <w:p w14:paraId="06FA6C97" w14:textId="77777777" w:rsidR="00E94071" w:rsidRPr="00266B6D" w:rsidRDefault="00E94071" w:rsidP="00E94071">
      <w:pPr>
        <w:pStyle w:val="Heading4"/>
      </w:pPr>
      <w:r w:rsidRPr="00266B6D">
        <w:t xml:space="preserve">U.S. Primacy threatens North Korea and drives them to proliferate – that ensures conflict </w:t>
      </w:r>
    </w:p>
    <w:p w14:paraId="50248AF0" w14:textId="77777777" w:rsidR="00E94071" w:rsidRPr="00266B6D" w:rsidRDefault="00E94071" w:rsidP="00E94071">
      <w:r w:rsidRPr="00266B6D">
        <w:rPr>
          <w:rStyle w:val="Style13ptBold"/>
        </w:rPr>
        <w:t>Cho 14</w:t>
      </w:r>
      <w:r w:rsidRPr="00266B6D">
        <w:t xml:space="preserve"> – Prof. Department of Political Science, St Francis Xavier University (</w:t>
      </w:r>
      <w:proofErr w:type="spellStart"/>
      <w:r w:rsidRPr="00266B6D">
        <w:t>Youngwon</w:t>
      </w:r>
      <w:proofErr w:type="spellEnd"/>
      <w:r w:rsidRPr="00266B6D">
        <w:t>, “Method to the madness of Chairman Kim: The instrumental rationality of North Korea’s pursuit of nuclear weapons,” International Journal, March 2014 vol. 69 no. 1, tony)</w:t>
      </w:r>
    </w:p>
    <w:p w14:paraId="24F2E7DD" w14:textId="77777777" w:rsidR="00E94071" w:rsidRPr="00266B6D" w:rsidRDefault="00E94071" w:rsidP="00E94071">
      <w:r w:rsidRPr="00266B6D">
        <w:rPr>
          <w:rStyle w:val="StyleUnderline"/>
        </w:rPr>
        <w:t>North Korea is broke and has been so for a very long time. Its conventional military preparedness is qualitatively degraded. It confronts a hostile and far more powerful alliance whose combined military strength dwarfs Pyongyang’s</w:t>
      </w:r>
      <w:r w:rsidRPr="00266B6D">
        <w:t xml:space="preserve">. </w:t>
      </w:r>
      <w:r w:rsidRPr="00266B6D">
        <w:rPr>
          <w:rStyle w:val="Emphasis"/>
        </w:rPr>
        <w:t>Even as it is facing an adversary that has continuously and explicitly identified it as a potential target</w:t>
      </w:r>
      <w:r w:rsidRPr="00266B6D">
        <w:t xml:space="preserve"> for a nuclear strike, </w:t>
      </w:r>
      <w:r w:rsidRPr="00266B6D">
        <w:rPr>
          <w:rStyle w:val="Emphasis"/>
        </w:rPr>
        <w:t>its own nuclear umbrella has been yanked away and Pyongyang stands alone</w:t>
      </w:r>
      <w:r w:rsidRPr="00266B6D">
        <w:t xml:space="preserve">. </w:t>
      </w:r>
      <w:r w:rsidRPr="00266B6D">
        <w:rPr>
          <w:rStyle w:val="StyleUnderline"/>
        </w:rPr>
        <w:t>North Korea</w:t>
      </w:r>
      <w:r w:rsidRPr="00266B6D">
        <w:t xml:space="preserve">, in short, </w:t>
      </w:r>
      <w:r w:rsidRPr="00266B6D">
        <w:rPr>
          <w:rStyle w:val="StyleUnderline"/>
        </w:rPr>
        <w:t>has neither the economic capacity to engage in internal balancing through conventional arms buildup nor the diplomatic means to engage in external balancing through alliance formation</w:t>
      </w:r>
      <w:r w:rsidRPr="00266B6D">
        <w:t xml:space="preserve">.38 Consequently, it </w:t>
      </w:r>
      <w:r w:rsidRPr="00266B6D">
        <w:rPr>
          <w:rStyle w:val="StyleUnderline"/>
        </w:rPr>
        <w:t>should be hardly surprising, or at least not so irrational, that Pyongyang would see nuclear weapons, the great equalizer and the only weapons system that can truly level the playing field for the humble and the haughty alike,</w:t>
      </w:r>
      <w:r w:rsidRPr="00266B6D">
        <w:t xml:space="preserve"> </w:t>
      </w:r>
      <w:r w:rsidRPr="00266B6D">
        <w:rPr>
          <w:rStyle w:val="Emphasis"/>
        </w:rPr>
        <w:t>as the singular source of salvation</w:t>
      </w:r>
      <w:r w:rsidRPr="00266B6D">
        <w:t xml:space="preserve">. Any other state facing a similarly dire strategic situation would likely have found nuclear weapons equally irresistible. Indeed, it is highly doubtful that South Korea, in a counterfactual scenario where the Cold War is presumed to have been won by the Soviet Union and it is the ROK that is facing an existential crisis, would have behaved any better than its northern brother. </w:t>
      </w:r>
      <w:r w:rsidRPr="00266B6D">
        <w:rPr>
          <w:rStyle w:val="StyleUnderline"/>
        </w:rPr>
        <w:t>States have sought nuclear weapons for far lesser reasons—for something as vain as international prestige and nationalist pride</w:t>
      </w:r>
      <w:r w:rsidRPr="00266B6D">
        <w:t xml:space="preserve">. By comparison, </w:t>
      </w:r>
      <w:r w:rsidRPr="00266B6D">
        <w:rPr>
          <w:rStyle w:val="Emphasis"/>
        </w:rPr>
        <w:t>survival is all the more compelling a reason for going nuclear</w:t>
      </w:r>
      <w:r w:rsidRPr="00266B6D">
        <w:t xml:space="preserve">.39 </w:t>
      </w:r>
      <w:r w:rsidRPr="00266B6D">
        <w:rPr>
          <w:rStyle w:val="StyleUnderline"/>
        </w:rPr>
        <w:t>Not only are nuclear weapons the most reassuring means to ensure North Korea’s survival, they are also the cheapest, which makes them even more appealing for a country as broke as the DPRK</w:t>
      </w:r>
      <w:r w:rsidRPr="00266B6D">
        <w:t xml:space="preserve">. </w:t>
      </w:r>
      <w:r w:rsidRPr="00266B6D">
        <w:rPr>
          <w:rStyle w:val="StyleUnderline"/>
        </w:rPr>
        <w:t>The cost-effectiveness of nuclear weapons is widely known</w:t>
      </w:r>
      <w:r w:rsidRPr="00266B6D">
        <w:t xml:space="preserve">. </w:t>
      </w:r>
      <w:r w:rsidRPr="00266B6D">
        <w:rPr>
          <w:rStyle w:val="StyleUnderline"/>
        </w:rPr>
        <w:t xml:space="preserve">Because the bang produced by nuclear weapons is so big, both literally for its destructiveness and figuratively for its wider strategic impact, the economic cost of </w:t>
      </w:r>
      <w:proofErr w:type="spellStart"/>
      <w:r w:rsidRPr="00266B6D">
        <w:rPr>
          <w:rStyle w:val="StyleUnderline"/>
        </w:rPr>
        <w:t>nuclearization</w:t>
      </w:r>
      <w:proofErr w:type="spellEnd"/>
      <w:r w:rsidRPr="00266B6D">
        <w:rPr>
          <w:rStyle w:val="StyleUnderline"/>
        </w:rPr>
        <w:t xml:space="preserve"> can be easily justified in terms of return on investment</w:t>
      </w:r>
      <w:r w:rsidRPr="00266B6D">
        <w:t xml:space="preserve">. Relative to the spending requirements of upgrading its decaying conventional forces, the financial cost of North Korea’s nuclear weapons program and the related missile program has in fact been very low. According to one estimate, North Korea’s core spending on nuclear weapons and missile programs in 2010 and 2011 was around US$0.5 billion each.40 While half a billion dollars is a large sum of money for a desperately poor country, as a proportion of North Korea’s total military expenditures, it is not such a huge sum, falling well within a single digit range of around 6 to 8 percent in the most recent years. Another estimate, coming from sources within the ROK government, puts the total cumulative cost of Pyongyang’s nuclear weapons and missile programs, including its long-range ballistic missile test in March of 2012, at around US$3.1 billion (see Table 3 for details). </w:t>
      </w:r>
      <w:r w:rsidRPr="00266B6D">
        <w:rPr>
          <w:rStyle w:val="StyleUnderline"/>
        </w:rPr>
        <w:t>The expenditure on the strictly nuclear side has been surprisingly small, costing Pyongyang only US$1 billion for initial development and production, and less than half a billion dollars for the first two nuclear tests</w:t>
      </w:r>
      <w:r w:rsidRPr="00266B6D">
        <w:t xml:space="preserve">.41 About US$0.8 billion was spent on the two </w:t>
      </w:r>
      <w:proofErr w:type="spellStart"/>
      <w:r w:rsidRPr="00266B6D">
        <w:t>Taepodong</w:t>
      </w:r>
      <w:proofErr w:type="spellEnd"/>
      <w:r w:rsidRPr="00266B6D">
        <w:t xml:space="preserve"> missile launches conducted in 2006 and 2009, and the Unha-2 launched in April 2012 is estimated to have cost Pyongyang another US$0.8 billion. </w:t>
      </w:r>
      <w:r w:rsidRPr="00266B6D">
        <w:rPr>
          <w:rStyle w:val="StyleUnderline"/>
        </w:rPr>
        <w:t>The expenditure will surely go up as North Korea attempts to miniaturize its nuclear warheads and fine-tune its ballistic missiles, but overall, the financial burden borne by North Korea in its nuclear pursuit has not been excessively punishing.</w:t>
      </w:r>
      <w:r w:rsidRPr="00266B6D">
        <w:t xml:space="preserve"> On the other hand, the bang produced by it is undoubtedly much bigger than anything North Korea could have accomplished by spending the equivalent sum on conventional weaponry. </w:t>
      </w:r>
      <w:r w:rsidRPr="00266B6D">
        <w:rPr>
          <w:rStyle w:val="StyleUnderline"/>
        </w:rPr>
        <w:t xml:space="preserve">A US$3.1 billion investment in nuclear weapons and delivery systems has enabled the DPRK to come very close to bridging a cumulative </w:t>
      </w:r>
      <w:proofErr w:type="spellStart"/>
      <w:r w:rsidRPr="00266B6D">
        <w:rPr>
          <w:rStyle w:val="StyleUnderline"/>
        </w:rPr>
        <w:t>defence</w:t>
      </w:r>
      <w:proofErr w:type="spellEnd"/>
      <w:r w:rsidRPr="00266B6D">
        <w:rPr>
          <w:rStyle w:val="StyleUnderline"/>
        </w:rPr>
        <w:t xml:space="preserve"> spending gap of nearly US$200 billion since 1992</w:t>
      </w:r>
      <w:r w:rsidRPr="00266B6D">
        <w:t xml:space="preserve">, restoring parity to the overall military balance in the Korean peninsula, and potentially acquiring deterrence capabilities against the US. </w:t>
      </w:r>
      <w:r w:rsidRPr="00266B6D">
        <w:rPr>
          <w:rStyle w:val="StyleUnderline"/>
        </w:rPr>
        <w:t>By comparison, South Korea spent almost US$3 billion, about the same amount North Korea has spent on its nuclear and missile development, on just three Aegis-equipped destroyers</w:t>
      </w:r>
      <w:r w:rsidRPr="00266B6D">
        <w:t xml:space="preserve">. While these KD-III destroyers are no doubt significant enhancements to the force level of the ROK navy, their strategic impact pales in comparison to that of North Korea’s nuclear weapons. </w:t>
      </w:r>
      <w:r w:rsidRPr="00266B6D">
        <w:rPr>
          <w:rStyle w:val="StyleUnderline"/>
        </w:rPr>
        <w:t>The ultimate vindication for the DPRK’s pursuit of nuclear weapons is the very fact that the Kim regime has defied all odds and repeated predictions of an inevitable collapse to hang on to its half of the Korean peninsula on an arguably much stronger strategic footing</w:t>
      </w:r>
      <w:r w:rsidRPr="00266B6D">
        <w:t xml:space="preserve">. Of course, </w:t>
      </w:r>
      <w:r w:rsidRPr="00266B6D">
        <w:rPr>
          <w:rStyle w:val="StyleUnderline"/>
        </w:rPr>
        <w:t>the debacle that is the North Korean economy continues, as does the untold suffering of North Koreans</w:t>
      </w:r>
      <w:r w:rsidRPr="00266B6D">
        <w:t xml:space="preserve">. However, </w:t>
      </w:r>
      <w:r w:rsidRPr="00266B6D">
        <w:rPr>
          <w:rStyle w:val="StyleUnderline"/>
        </w:rPr>
        <w:t>in terms of its external security situation, it cannot be denied that North Korea’s strategy of pursuing internal balancing asymmetrically</w:t>
      </w:r>
      <w:r w:rsidRPr="00266B6D">
        <w:t>—that is, by going nuclear—</w:t>
      </w:r>
      <w:r w:rsidRPr="00266B6D">
        <w:rPr>
          <w:rStyle w:val="StyleUnderline"/>
        </w:rPr>
        <w:t>has produced tangible and substantial results</w:t>
      </w:r>
      <w:r w:rsidRPr="00266B6D">
        <w:t xml:space="preserve">. The numerous concessions and assistance that Pyongyang managed to extract from the international community, while significant, are secondary benefits. The most obvious and important outcome is the irrefutable reality that instead of being destroyed by the US as was Saddam Hussein’s Iraq, or sharing East Germany’s fate of being absorbed out of existence, the DPRK continues to exist as an independent state. As Kim Jong </w:t>
      </w:r>
      <w:proofErr w:type="gramStart"/>
      <w:r w:rsidRPr="00266B6D">
        <w:t>Un</w:t>
      </w:r>
      <w:proofErr w:type="gramEnd"/>
      <w:r w:rsidRPr="00266B6D">
        <w:t xml:space="preserve"> recently declared in his first public speech, “</w:t>
      </w:r>
      <w:r w:rsidRPr="00266B6D">
        <w:rPr>
          <w:rStyle w:val="StyleUnderline"/>
        </w:rPr>
        <w:t>Superiority in military technology is no longer monopolized by imperialists, and the era of enemies using atomic bombs to threaten and blackmail us is forever over.”</w:t>
      </w:r>
      <w:r w:rsidRPr="00266B6D">
        <w:t xml:space="preserve">42 This declaration, while exaggerated, as one would expect from the DPRK, is not mere grandstanding and bravado; there is a significant kernel of truth in Kim’s claim, </w:t>
      </w:r>
      <w:r w:rsidRPr="00266B6D">
        <w:rPr>
          <w:rStyle w:val="Emphasis"/>
        </w:rPr>
        <w:t xml:space="preserve">in that </w:t>
      </w:r>
      <w:proofErr w:type="spellStart"/>
      <w:r w:rsidRPr="00266B6D">
        <w:rPr>
          <w:rStyle w:val="Emphasis"/>
        </w:rPr>
        <w:t>nuclearization</w:t>
      </w:r>
      <w:proofErr w:type="spellEnd"/>
      <w:r w:rsidRPr="00266B6D">
        <w:rPr>
          <w:rStyle w:val="Emphasis"/>
        </w:rPr>
        <w:t xml:space="preserve"> has in fact enhanced North Korea’s security</w:t>
      </w:r>
      <w:r w:rsidRPr="00266B6D">
        <w:t xml:space="preserve">. This is not to suggest that the DPRK is now secure. On the contrary, </w:t>
      </w:r>
      <w:r w:rsidRPr="00266B6D">
        <w:rPr>
          <w:rStyle w:val="Emphasis"/>
        </w:rPr>
        <w:t xml:space="preserve">the incomplete </w:t>
      </w:r>
      <w:proofErr w:type="spellStart"/>
      <w:r w:rsidRPr="00266B6D">
        <w:rPr>
          <w:rStyle w:val="Emphasis"/>
        </w:rPr>
        <w:t>weaponization</w:t>
      </w:r>
      <w:proofErr w:type="spellEnd"/>
      <w:r w:rsidRPr="00266B6D">
        <w:rPr>
          <w:rStyle w:val="Emphasis"/>
        </w:rPr>
        <w:t xml:space="preserve"> of its nuclear devices and its lack of a credible long-range delivery system mean that North Korea’s deep-seated insecurity is yet to be put permanently to rest.</w:t>
      </w:r>
      <w:r w:rsidRPr="00266B6D">
        <w:t xml:space="preserve"> Nonetheless, </w:t>
      </w:r>
      <w:r w:rsidRPr="00266B6D">
        <w:rPr>
          <w:rStyle w:val="StyleUnderline"/>
        </w:rPr>
        <w:t>Pyongyang’s nuclear quest has achieved the singular objective sought by North Korea, its survival, at a bargain price equivalent to just three destroyers</w:t>
      </w:r>
      <w:r w:rsidRPr="00266B6D">
        <w:t>. It is in this Herculean achievement, the fact that the world is still grappling with the headache that is the DPRK two decades after the demise of the Cold War, that we can locate the method in the madness of Chairman Kim and the instrumental rationality of Pyongyang’s pursuit of nuclear weapons.</w:t>
      </w:r>
    </w:p>
    <w:p w14:paraId="15B5D87D" w14:textId="77777777" w:rsidR="00E94071" w:rsidRPr="00266B6D" w:rsidRDefault="00E94071" w:rsidP="00E94071"/>
    <w:p w14:paraId="7C3EE6A8" w14:textId="77777777" w:rsidR="00E94071" w:rsidRPr="00266B6D" w:rsidRDefault="00E94071" w:rsidP="00E94071">
      <w:pPr>
        <w:pStyle w:val="Heading4"/>
      </w:pPr>
      <w:r w:rsidRPr="00266B6D">
        <w:t xml:space="preserve">U.S. primacy has empirically driven rising states to proliferate – counterbalancing </w:t>
      </w:r>
    </w:p>
    <w:p w14:paraId="1423C487" w14:textId="77777777" w:rsidR="00E94071" w:rsidRPr="00266B6D" w:rsidRDefault="00E94071" w:rsidP="00E94071">
      <w:r w:rsidRPr="00266B6D">
        <w:rPr>
          <w:rStyle w:val="Style13ptBold"/>
        </w:rPr>
        <w:t>Cho 14</w:t>
      </w:r>
      <w:r w:rsidRPr="00266B6D">
        <w:t xml:space="preserve"> – Prof. Department of Political Science, St Francis Xavier University (</w:t>
      </w:r>
      <w:proofErr w:type="spellStart"/>
      <w:r w:rsidRPr="00266B6D">
        <w:t>Youngwon</w:t>
      </w:r>
      <w:proofErr w:type="spellEnd"/>
      <w:r w:rsidRPr="00266B6D">
        <w:t>, “Method to the madness of Chairman Kim: The instrumental rationality of North Korea’s pursuit of nuclear weapons,” International Journal, March 2014 vol. 69 no. 1, tony)</w:t>
      </w:r>
    </w:p>
    <w:p w14:paraId="3B372E82" w14:textId="77777777" w:rsidR="00E94071" w:rsidRPr="00266B6D" w:rsidRDefault="00E94071" w:rsidP="00E94071">
      <w:r w:rsidRPr="00266B6D">
        <w:rPr>
          <w:rStyle w:val="StyleUnderline"/>
        </w:rPr>
        <w:t>Despite recent mumblings in some quarters about the impending decline of American hegemony, the US remains the sole superpower, and its military primacy is not questionable.</w:t>
      </w:r>
      <w:r w:rsidRPr="00266B6D">
        <w:t xml:space="preserve"> </w:t>
      </w:r>
      <w:r w:rsidRPr="00266B6D">
        <w:rPr>
          <w:rStyle w:val="StyleUnderline"/>
        </w:rPr>
        <w:t xml:space="preserve">While the unsurpassed military power of the US may be only mildly irksome to some countries, it is disconcerting to more than a few states and profoundly threatening to others. </w:t>
      </w:r>
      <w:r w:rsidRPr="00266B6D">
        <w:rPr>
          <w:rStyle w:val="Emphasis"/>
        </w:rPr>
        <w:t>North Korea belongs to the last category</w:t>
      </w:r>
      <w:r w:rsidRPr="00266B6D">
        <w:rPr>
          <w:rStyle w:val="StyleUnderline"/>
        </w:rPr>
        <w:t>. Having fought</w:t>
      </w:r>
      <w:r w:rsidRPr="00266B6D">
        <w:t xml:space="preserve">, and almost lost, </w:t>
      </w:r>
      <w:r w:rsidRPr="00266B6D">
        <w:rPr>
          <w:rStyle w:val="StyleUnderline"/>
        </w:rPr>
        <w:t>a war against a US-dominated UN force, ever since the Armistice Agreement of 1953 brought the Korean War to what is technically a suspension rather than a definite end</w:t>
      </w:r>
      <w:r w:rsidRPr="00266B6D">
        <w:t xml:space="preserve">, the DPRK has been acutely worried about the possibility of facing the military might of the US once again. If South Korea has been living under the constant shadow of a possible invasion from North Korea, so North Korea has been living under the unrelenting shadow of a potential military confrontation with the combined forces of the ROK and the US. </w:t>
      </w:r>
      <w:r w:rsidRPr="00266B6D">
        <w:rPr>
          <w:rStyle w:val="StyleUnderline"/>
        </w:rPr>
        <w:t>Quite apart from the lopsided nature of the conventional military balance between the two sides, deeply worrisome to Pyongyang have been stockpiles of American nuclear weapons and the hostile nuclear posture of the US, which has a long history of issuing subtle and not-so-subtle nuclear threats against the North</w:t>
      </w:r>
      <w:r w:rsidRPr="00266B6D">
        <w:t xml:space="preserve">.26 </w:t>
      </w:r>
      <w:r w:rsidRPr="00266B6D">
        <w:rPr>
          <w:rStyle w:val="StyleUnderline"/>
        </w:rPr>
        <w:t>During the Korean War, the military and political leadership in Washington openly floated the idea of using nuclear weapons to end the war</w:t>
      </w:r>
      <w:r w:rsidRPr="00266B6D">
        <w:t xml:space="preserve">.27 </w:t>
      </w:r>
      <w:r w:rsidRPr="00266B6D">
        <w:rPr>
          <w:rStyle w:val="StyleUnderline"/>
        </w:rPr>
        <w:t>Then</w:t>
      </w:r>
      <w:r w:rsidRPr="00266B6D">
        <w:t xml:space="preserve">, in January 1958, less than five years after the Armistice Agreement, </w:t>
      </w:r>
      <w:r w:rsidRPr="00266B6D">
        <w:rPr>
          <w:rStyle w:val="StyleUnderline"/>
        </w:rPr>
        <w:t>the US deployed tactical nuclear weapons into South Korea in clear violation of the terms of the ceasefire, which explicitly prohibited the introduction of “qualitatively new weapons systems</w:t>
      </w:r>
      <w:r w:rsidRPr="00266B6D">
        <w:t xml:space="preserve">.”28 The number and variety of the US nuclear arsenal in the ROK continued to grow over the following decades to reach almost 1000 devices at its height, and from the mid-1960s until the end of the Cold War, </w:t>
      </w:r>
      <w:r w:rsidRPr="00266B6D">
        <w:rPr>
          <w:rStyle w:val="StyleUnderline"/>
        </w:rPr>
        <w:t>the American war strategy against North Korea was “pinned on routine plans to use nuclear weapons very early in any new war</w:t>
      </w:r>
      <w:r w:rsidRPr="00266B6D">
        <w:t xml:space="preserve">.”29 </w:t>
      </w:r>
      <w:r w:rsidRPr="00266B6D">
        <w:rPr>
          <w:rStyle w:val="StyleUnderline"/>
        </w:rPr>
        <w:t>The US, in fact, used nuclear threats in more than one crisis involving the DPRK</w:t>
      </w:r>
      <w:r w:rsidRPr="00266B6D">
        <w:t xml:space="preserve">, including its 1968 seizure of the American spy-ship Pueblo and the 1976 axe murder incident in the DMZ.30 Washington did decide in 1991 to withdraw all tactical nuclear weapons from the Korean peninsula as part of its (and the Soviets’) worldwide retrenchment of theatre nuclear weapons with the end of the Cold War.31 </w:t>
      </w:r>
      <w:r w:rsidRPr="00266B6D">
        <w:rPr>
          <w:rStyle w:val="StyleUnderline"/>
        </w:rPr>
        <w:t>This denuclearization of the Korean peninsula, however, did not end Pyongyang’s threat-perception of Washington’s nuclear posture, since the US never fully renounced its “first use” option even against a non-nuclear state</w:t>
      </w:r>
      <w:r w:rsidRPr="00266B6D">
        <w:t xml:space="preserve">, and its military continued to run exercises rehearsing long-range nuclear strikes on the DPRK, and to retain an arsenal of thousands of strategic nuclear weapons, including ballistic missiles, that could easily destroy North Korea.32 As Gavin McCormack observes, “in Pyongyang the US nuclear threat has been the issue for the past fifty years. </w:t>
      </w:r>
      <w:r w:rsidRPr="00266B6D">
        <w:rPr>
          <w:rStyle w:val="StyleUnderline"/>
        </w:rPr>
        <w:t xml:space="preserve">North Korea’s uniqueness in the nuclear age </w:t>
      </w:r>
      <w:r w:rsidRPr="00266B6D">
        <w:rPr>
          <w:rStyle w:val="Emphasis"/>
        </w:rPr>
        <w:t>lies first of all in the way it has faced and lived under the shadow of nuclear threat for longer than any other nation</w:t>
      </w:r>
      <w:r w:rsidRPr="00266B6D">
        <w:t xml:space="preserve">.”33 </w:t>
      </w:r>
      <w:r w:rsidRPr="00266B6D">
        <w:rPr>
          <w:rStyle w:val="StyleUnderline"/>
        </w:rPr>
        <w:t>It is in the context of a looming and persistent US nuclear threat that even in the 1960s North Korea showed an intense interest in acquiring its own nuclear weapons</w:t>
      </w:r>
      <w:r w:rsidRPr="00266B6D">
        <w:t xml:space="preserve"> </w:t>
      </w:r>
      <w:r w:rsidRPr="00266B6D">
        <w:rPr>
          <w:rStyle w:val="Emphasis"/>
        </w:rPr>
        <w:t>to level the playing field</w:t>
      </w:r>
      <w:r w:rsidRPr="00266B6D">
        <w:t xml:space="preserve">, approaching the Soviet Union and China for technical assistance. Both powers consistently rebuffed Kim Il </w:t>
      </w:r>
      <w:proofErr w:type="spellStart"/>
      <w:r w:rsidRPr="00266B6D">
        <w:t>Sung’s</w:t>
      </w:r>
      <w:proofErr w:type="spellEnd"/>
      <w:r w:rsidRPr="00266B6D">
        <w:t xml:space="preserve"> requests, bringing to naught the DPRK’s earliest nuclear ambitions.34 </w:t>
      </w:r>
      <w:r w:rsidRPr="00266B6D">
        <w:rPr>
          <w:rStyle w:val="Emphasis"/>
        </w:rPr>
        <w:t>The nuclear threat posed by the US was taken so seriously</w:t>
      </w:r>
      <w:r w:rsidRPr="00266B6D">
        <w:t xml:space="preserve"> by Pyongyang </w:t>
      </w:r>
      <w:r w:rsidRPr="00266B6D">
        <w:rPr>
          <w:rStyle w:val="StyleUnderline"/>
        </w:rPr>
        <w:t>that even in the days when the DPRK enjoyed a relatively balanced conventional parity with its enemies south of the DMZ, and even as it was basking in Soviet and Chinese security commitments, it still sought its own nuclear capability</w:t>
      </w:r>
      <w:r w:rsidRPr="00266B6D">
        <w:t xml:space="preserve">. </w:t>
      </w:r>
      <w:r w:rsidRPr="00266B6D">
        <w:rPr>
          <w:rStyle w:val="StyleUnderline"/>
        </w:rPr>
        <w:t>Pyongyang’s earliest attempt to acquire its own version of force de frappe was driven by its “</w:t>
      </w:r>
      <w:r w:rsidRPr="00266B6D">
        <w:rPr>
          <w:rStyle w:val="Emphasis"/>
        </w:rPr>
        <w:t>deep-seated twin fears of a renewed US military attack</w:t>
      </w:r>
      <w:r w:rsidRPr="00266B6D">
        <w:rPr>
          <w:rStyle w:val="StyleUnderline"/>
        </w:rPr>
        <w:t xml:space="preserve"> and abandonment</w:t>
      </w:r>
      <w:r w:rsidRPr="00266B6D">
        <w:t xml:space="preserve"> by allies in Moscow and Beijing.”35 In many ways, North Korea’s aborted quest for nuclear weapons in the 1960s mirrors South Korea’s own nuclear quest. In the 1970s, the Park Chung </w:t>
      </w:r>
      <w:proofErr w:type="spellStart"/>
      <w:r w:rsidRPr="00266B6D">
        <w:t>Hee</w:t>
      </w:r>
      <w:proofErr w:type="spellEnd"/>
      <w:r w:rsidRPr="00266B6D">
        <w:t xml:space="preserve"> regime faced a sharply deteriorating external security environment precipitated largely by Washington’s reorientation of its Cold War strategy in Asia that entailed, among other things: seeking rapprochement with China; accepting defeat in Vietnam; calling on its Asian allies to bear a greater share of the burden of </w:t>
      </w:r>
      <w:proofErr w:type="spellStart"/>
      <w:r w:rsidRPr="00266B6D">
        <w:t>defence</w:t>
      </w:r>
      <w:proofErr w:type="spellEnd"/>
      <w:r w:rsidRPr="00266B6D">
        <w:t xml:space="preserve">; under the Nixon administration, cutting back on US military deployment in the ROK; and, in keeping with Carter’s campaign pledge, eventually withdrawing all US ground forces completely (a pledge that was abandoned once Carter was elected).36 Intense fear of the adversary, disquieting doubt about the true commitment of their respective allies, and a nagging uncertainty over extended deterrence pushed both the DPRK and the ROK to seek their own nuclear deterrence capability. Pressured by their respective allies, Seoul and Pyongyang had to give up on this option rather quickly and find consolation under the nuclear umbrellas offered by their backers; but the fact that both Koreas were tempted to seek nuclear weapons as early as the 1960s and 1970s illustrates the persistent security anxiety felt by the two sides, which, for North Korea, was exacerbated many-fold by the US nuclear threat. If Pyongyang’s fear of abandonment by its Soviet and Chinese allies fuelled its earlier desire for nuclear weapons, the sudden, profound structural change that the end of the Cold War wrought to the international system merely confirmed what Kim Il Sung had long suspected, that for both Moscow and Beijing North Korea’s security might be expendable. The “Great Leader” was spectacularly and tragically wrong on myriad accounts, but he had been right all along about one thing: the problematic reliability of his allies. </w:t>
      </w:r>
      <w:r w:rsidRPr="00266B6D">
        <w:rPr>
          <w:rStyle w:val="StyleUnderline"/>
        </w:rPr>
        <w:t>North Korea was indeed totally abandoned by Moscow and thoroughly “betrayed” by its socialist big brother in Beijing, at about the worst time imaginable, when South Korea was well past the point of catching up and the object of its greatest fear, the US, was more powerful than eve</w:t>
      </w:r>
      <w:r w:rsidRPr="00266B6D">
        <w:t>r</w:t>
      </w:r>
      <w:r w:rsidRPr="00266B6D">
        <w:rPr>
          <w:rStyle w:val="StyleUnderline"/>
        </w:rPr>
        <w:t>. For Pyongyang, the unipolar reconfiguration of the international system under US preponderance meant a security environment that was going from bad to worse, and then to intolerable</w:t>
      </w:r>
      <w:r w:rsidRPr="00266B6D">
        <w:t>. Just as North Korea was left to its own devices by its erstwhile allies—one out of sheer exhaustion and implosion, and the other out of a newfound and relentless appetite for profit—the US, freed from the systemic constraints of bipolarity, began to indulge in triumphant unilateralism and military adventurism, an escalating propensity that was turned into a veritable art form by the George W. Bush administration</w:t>
      </w:r>
    </w:p>
    <w:p w14:paraId="4F00054C" w14:textId="77777777" w:rsidR="00E94071" w:rsidRPr="00266B6D" w:rsidRDefault="00E94071" w:rsidP="00E94071"/>
    <w:p w14:paraId="4ED806CE" w14:textId="77777777" w:rsidR="00E94071" w:rsidRPr="00266B6D" w:rsidRDefault="00E94071" w:rsidP="00E94071"/>
    <w:p w14:paraId="5089F0A4" w14:textId="77777777" w:rsidR="00E94071" w:rsidRPr="00266B6D" w:rsidRDefault="00E94071" w:rsidP="00E94071">
      <w:pPr>
        <w:pStyle w:val="Heading4"/>
      </w:pPr>
      <w:r w:rsidRPr="00266B6D">
        <w:t xml:space="preserve">That guarantees nuclear conflict with the U.S. and the widespread </w:t>
      </w:r>
      <w:proofErr w:type="spellStart"/>
      <w:r w:rsidRPr="00266B6D">
        <w:t>nuclearization</w:t>
      </w:r>
      <w:proofErr w:type="spellEnd"/>
      <w:r w:rsidRPr="00266B6D">
        <w:t xml:space="preserve"> of Iran and surrounding regions  </w:t>
      </w:r>
    </w:p>
    <w:p w14:paraId="56E19B51" w14:textId="77777777" w:rsidR="00E94071" w:rsidRPr="00266B6D" w:rsidRDefault="00E94071" w:rsidP="00E94071">
      <w:r w:rsidRPr="00266B6D">
        <w:rPr>
          <w:rStyle w:val="Style13ptBold"/>
        </w:rPr>
        <w:t>Suri 13</w:t>
      </w:r>
      <w:r w:rsidRPr="00266B6D">
        <w:t xml:space="preserve"> -- Mack Brown Distinguished Professor for Global Leadership, History, and Public Policy at the University of Texas at Austin (Jeremy, “Bomb North Korea, Before It’s Too Late,” </w:t>
      </w:r>
      <w:hyperlink r:id="rId77" w:history="1">
        <w:r w:rsidRPr="00266B6D">
          <w:rPr>
            <w:rStyle w:val="Hyperlink"/>
          </w:rPr>
          <w:t>http://www.nytimes.com/2013/04/13/opinion/bomb-north-korea-before-its-too-late.html?_r=1</w:t>
        </w:r>
      </w:hyperlink>
      <w:r w:rsidRPr="00266B6D">
        <w:t>, April 12, 2013, tony)</w:t>
      </w:r>
    </w:p>
    <w:p w14:paraId="2810672A" w14:textId="77777777" w:rsidR="00E94071" w:rsidRPr="00266B6D" w:rsidRDefault="00E94071" w:rsidP="00E94071">
      <w:r w:rsidRPr="00266B6D">
        <w:t xml:space="preserve">AUSTIN, Tex. SINCE February, the North Korean government has followed one threatening move with another. The spiral began with an underground nuclear test. Then the North declared the armistice that ended the Korean War invalid. The young dictator Kim Jong-un followed with a flurry of threats to attack civilian targets in South Korea, Japan and the United States. Earlier this week, </w:t>
      </w:r>
      <w:r w:rsidRPr="00266B6D">
        <w:rPr>
          <w:rStyle w:val="StyleUnderline"/>
        </w:rPr>
        <w:t>North Korea closed the Kaesong Industrial Complex, the only facility where citizens from North and South Korea work together.</w:t>
      </w:r>
      <w:r w:rsidRPr="00266B6D">
        <w:t xml:space="preserve"> </w:t>
      </w:r>
      <w:r w:rsidRPr="00266B6D">
        <w:rPr>
          <w:rStyle w:val="Emphasis"/>
        </w:rPr>
        <w:t>And now the North is openly threatening</w:t>
      </w:r>
      <w:r w:rsidRPr="00266B6D">
        <w:t xml:space="preserve"> (and visibly preparing) </w:t>
      </w:r>
      <w:r w:rsidRPr="00266B6D">
        <w:rPr>
          <w:rStyle w:val="Emphasis"/>
        </w:rPr>
        <w:t xml:space="preserve">to fire a mobile-launcher-based </w:t>
      </w:r>
      <w:proofErr w:type="spellStart"/>
      <w:r w:rsidRPr="00266B6D">
        <w:rPr>
          <w:rStyle w:val="Emphasis"/>
        </w:rPr>
        <w:t>Musudan</w:t>
      </w:r>
      <w:proofErr w:type="spellEnd"/>
      <w:r w:rsidRPr="00266B6D">
        <w:rPr>
          <w:rStyle w:val="Emphasis"/>
        </w:rPr>
        <w:t xml:space="preserve"> missile </w:t>
      </w:r>
      <w:r w:rsidRPr="00266B6D">
        <w:rPr>
          <w:rStyle w:val="StyleUnderline"/>
        </w:rPr>
        <w:t>with a range that could reach many of the places Mr. Kim has menaced in his public statements</w:t>
      </w:r>
      <w:r w:rsidRPr="00266B6D">
        <w:t xml:space="preserve">. </w:t>
      </w:r>
      <w:r w:rsidRPr="00266B6D">
        <w:rPr>
          <w:rStyle w:val="StyleUnderline"/>
        </w:rPr>
        <w:t>American intelligence agencies believe that North Korea is working to prepare even longer-range delivery systems to carry the nuclear warheads already in its arsenal</w:t>
      </w:r>
      <w:r w:rsidRPr="00266B6D">
        <w:t xml:space="preserve">. Contrasting Views on North Korea Underscore Sensitivities and Lack of Evidence </w:t>
      </w:r>
      <w:r w:rsidRPr="00266B6D">
        <w:rPr>
          <w:rStyle w:val="StyleUnderline"/>
        </w:rPr>
        <w:t>The Korean crisis has now become a strategic threat to America’s core national interests</w:t>
      </w:r>
      <w:r w:rsidRPr="00266B6D">
        <w:t xml:space="preserve">. </w:t>
      </w:r>
      <w:r w:rsidRPr="00266B6D">
        <w:rPr>
          <w:rStyle w:val="Emphasis"/>
        </w:rPr>
        <w:t>The best option is to destroy the North Korean missile on the ground before it is launched</w:t>
      </w:r>
      <w:r w:rsidRPr="00266B6D">
        <w:t xml:space="preserve">. </w:t>
      </w:r>
      <w:r w:rsidRPr="00266B6D">
        <w:rPr>
          <w:rStyle w:val="StyleUnderline"/>
        </w:rPr>
        <w:t>The United States should use a precise airstrike to render the missile and its mobile launcher inoperable</w:t>
      </w:r>
      <w:r w:rsidRPr="00266B6D">
        <w:t xml:space="preserve">. President Obama should state clearly and forthrightly that this is an act of self-defense in response to explicit threats from North Korea and clear evidence of a prepared weapon. </w:t>
      </w:r>
      <w:r w:rsidRPr="00266B6D">
        <w:rPr>
          <w:rStyle w:val="Emphasis"/>
        </w:rPr>
        <w:t>He should give the leaders of South Korea, Japan, China and Taiwan advance notice before acting</w:t>
      </w:r>
      <w:r w:rsidRPr="00266B6D">
        <w:t xml:space="preserve">. </w:t>
      </w:r>
      <w:r w:rsidRPr="00266B6D">
        <w:rPr>
          <w:rStyle w:val="StyleUnderline"/>
        </w:rPr>
        <w:t>And he should explain that this is a limited defensive strike on a military target — an operation that poses no threat to civilian</w:t>
      </w:r>
      <w:r w:rsidRPr="00266B6D">
        <w:t xml:space="preserve">s — and that America does not intend to bring about regime change. </w:t>
      </w:r>
      <w:r w:rsidRPr="00266B6D">
        <w:rPr>
          <w:rStyle w:val="StyleUnderline"/>
        </w:rPr>
        <w:t>The purpose is to neutralize a clear and present danger</w:t>
      </w:r>
      <w:r w:rsidRPr="00266B6D">
        <w:t xml:space="preserve">. That is all. Editorial: The North Korea </w:t>
      </w:r>
      <w:proofErr w:type="spellStart"/>
      <w:r w:rsidRPr="00266B6D">
        <w:t>ProblemAPRIL</w:t>
      </w:r>
      <w:proofErr w:type="spellEnd"/>
      <w:r w:rsidRPr="00266B6D">
        <w:t xml:space="preserve"> 12, 2013 If </w:t>
      </w:r>
      <w:r w:rsidRPr="00266B6D">
        <w:rPr>
          <w:rStyle w:val="Emphasis"/>
        </w:rPr>
        <w:t>North Korea is left to continue its threatening behavior, it will jeopardize the fragile economies of the region and it will encourage South Korea and Japan to develop their own nuclear weapons — a policy already advocated by hawks in both countries</w:t>
      </w:r>
      <w:r w:rsidRPr="00266B6D">
        <w:t xml:space="preserve">. Most of all, </w:t>
      </w:r>
      <w:r w:rsidRPr="00266B6D">
        <w:rPr>
          <w:rStyle w:val="StyleUnderline"/>
        </w:rPr>
        <w:t>North Korean threats will encourage isolated states across the world to follow suit</w:t>
      </w:r>
      <w:r w:rsidRPr="00266B6D">
        <w:t xml:space="preserve">. </w:t>
      </w:r>
      <w:r w:rsidRPr="00266B6D">
        <w:rPr>
          <w:rStyle w:val="Emphasis"/>
        </w:rPr>
        <w:t>The Iranians are certainly watching</w:t>
      </w:r>
      <w:r w:rsidRPr="00266B6D">
        <w:rPr>
          <w:rStyle w:val="StyleUnderline"/>
        </w:rPr>
        <w:t>. If North Korea can use its small nuclear arsenal to blackmail the region with impunity, why shouldn’t the mullahs in Tehran try to do the same</w:t>
      </w:r>
      <w:r w:rsidRPr="00266B6D">
        <w:t xml:space="preserve">? </w:t>
      </w:r>
      <w:r w:rsidRPr="00266B6D">
        <w:rPr>
          <w:rStyle w:val="StyleUnderline"/>
        </w:rPr>
        <w:t>The United States and its allies in East Asia have a legitimate right to self-defense and they have a deep interest in deterring future threats on this scale</w:t>
      </w:r>
      <w:r w:rsidRPr="00266B6D">
        <w:t xml:space="preserve">. Thanks to precise satellite reconnaissance, </w:t>
      </w:r>
      <w:r w:rsidRPr="00266B6D">
        <w:rPr>
          <w:rStyle w:val="StyleUnderline"/>
        </w:rPr>
        <w:t>striking the North Korean missile on the ground would be much easier than after it was launched</w:t>
      </w:r>
      <w:r w:rsidRPr="00266B6D">
        <w:t xml:space="preserve">. </w:t>
      </w:r>
      <w:r w:rsidRPr="00266B6D">
        <w:rPr>
          <w:rStyle w:val="StyleUnderline"/>
        </w:rPr>
        <w:t>Since the United States cannot possibly know the missile’s trajectory before a launch, and Mr. Kim has said he is targeting America and its allies, we have reason to believe that civilians face serious danger</w:t>
      </w:r>
      <w:r w:rsidRPr="00266B6D">
        <w:t xml:space="preserve">. </w:t>
      </w:r>
      <w:r w:rsidRPr="00266B6D">
        <w:rPr>
          <w:rStyle w:val="Emphasis"/>
        </w:rPr>
        <w:t>Since a missile on the ground is an obvious and largely undefended target, we can be reasonably sure that a strike would destroy it and preserve regional stability and the safety of our allies</w:t>
      </w:r>
      <w:r w:rsidRPr="00266B6D">
        <w:t>. An American pre-emptive strike would also re-establish necessary red lines for North Korea and other countries in similar circumstances</w:t>
      </w:r>
    </w:p>
    <w:p w14:paraId="18528FF3" w14:textId="77777777" w:rsidR="00E94071" w:rsidRPr="00266B6D" w:rsidRDefault="00E94071" w:rsidP="00E94071"/>
    <w:p w14:paraId="4FA7F725" w14:textId="7FE68880" w:rsidR="001F2093" w:rsidRPr="00266B6D" w:rsidRDefault="001F2093" w:rsidP="00B72C92">
      <w:pPr>
        <w:pStyle w:val="Heading3"/>
      </w:pPr>
      <w:r w:rsidRPr="00266B6D">
        <w:t>--</w:t>
      </w:r>
      <w:proofErr w:type="spellStart"/>
      <w:r w:rsidRPr="00266B6D">
        <w:t>overstrech</w:t>
      </w:r>
      <w:proofErr w:type="spellEnd"/>
    </w:p>
    <w:p w14:paraId="0671B76F" w14:textId="0D98255A" w:rsidR="00411256" w:rsidRPr="00266B6D" w:rsidRDefault="00411256" w:rsidP="00411256">
      <w:pPr>
        <w:pStyle w:val="Heading4"/>
      </w:pPr>
      <w:r w:rsidRPr="00266B6D">
        <w:t>Attempts to sustain hegemony cause imperial overstretch – causes war with rising powers</w:t>
      </w:r>
    </w:p>
    <w:p w14:paraId="5396CC14" w14:textId="77777777" w:rsidR="00411256" w:rsidRPr="00266B6D" w:rsidRDefault="00411256" w:rsidP="00411256">
      <w:r w:rsidRPr="00266B6D">
        <w:rPr>
          <w:b/>
        </w:rPr>
        <w:t xml:space="preserve">Herrington ’13 </w:t>
      </w:r>
      <w:r w:rsidRPr="00266B6D">
        <w:t xml:space="preserve">(Luke Herrington, Has an MA in Global and International Studies from the University of Kansas, “Syria and the Hegemon’s Dilemma: Ontological Insecurity vs. Imperial Overstretch”, 9/10/13, </w:t>
      </w:r>
      <w:proofErr w:type="spellStart"/>
      <w:r w:rsidRPr="00266B6D">
        <w:rPr>
          <w:i/>
        </w:rPr>
        <w:t>wcp</w:t>
      </w:r>
      <w:proofErr w:type="spellEnd"/>
      <w:r w:rsidRPr="00266B6D">
        <w:t>)</w:t>
      </w:r>
    </w:p>
    <w:p w14:paraId="5B20024A" w14:textId="77777777" w:rsidR="00411256" w:rsidRPr="00266B6D" w:rsidRDefault="00411256" w:rsidP="00411256">
      <w:r w:rsidRPr="00266B6D">
        <w:t xml:space="preserve">In Progress The Hegemon’s Dilemma: Imperial Overstretch </w:t>
      </w:r>
      <w:r w:rsidRPr="00266B6D">
        <w:rPr>
          <w:u w:val="single"/>
        </w:rPr>
        <w:t>War fatigue may not be an excuse for inaction in Syria, but what about imperial overstretch?</w:t>
      </w:r>
      <w:r w:rsidRPr="00266B6D">
        <w:t xml:space="preserve"> </w:t>
      </w:r>
      <w:r w:rsidRPr="00266B6D">
        <w:rPr>
          <w:u w:val="single"/>
        </w:rPr>
        <w:t xml:space="preserve">Secretary Kerry seems like he’s forgotten the same lesson of hegemonic stability theory (HST) that neoconservatives[1] missed in the run up to wars on Iraq and Afghanistan, that </w:t>
      </w:r>
      <w:r w:rsidRPr="00266B6D">
        <w:rPr>
          <w:b/>
          <w:u w:val="single"/>
        </w:rPr>
        <w:t>a hegemon too eager to overextend its military resources will ultimately precipitate its own decline</w:t>
      </w:r>
      <w:r w:rsidRPr="00266B6D">
        <w:rPr>
          <w:u w:val="single"/>
        </w:rPr>
        <w:t>.</w:t>
      </w:r>
      <w:r w:rsidRPr="00266B6D">
        <w:t xml:space="preserve"> This is, as historian Paul Kennedy has termed, the problem of “imperial overstretch.” </w:t>
      </w:r>
      <w:r w:rsidRPr="00266B6D">
        <w:rPr>
          <w:u w:val="single"/>
        </w:rPr>
        <w:t xml:space="preserve">A hegemon thus has the responsibility to avoid unnecessary forays into international conflict, for doing so will be a drain on its abilities, and ultimately </w:t>
      </w:r>
      <w:r w:rsidRPr="00266B6D">
        <w:rPr>
          <w:b/>
          <w:u w:val="single"/>
        </w:rPr>
        <w:t>diminish its ability to intervene in future conflict situations that have a real bearing on international stability</w:t>
      </w:r>
      <w:r w:rsidRPr="00266B6D">
        <w:rPr>
          <w:u w:val="single"/>
        </w:rPr>
        <w:t>. This is a source of hegemonic decline, which, according to HST, can lead to larger, global wars.</w:t>
      </w:r>
      <w:r w:rsidRPr="00266B6D">
        <w:t xml:space="preserve"> Of course, I am not saying that U.S. action in Syria will lead to World War III as some in social media have naively (and hyperbolically) suggested. </w:t>
      </w:r>
      <w:r w:rsidRPr="00266B6D">
        <w:rPr>
          <w:u w:val="single"/>
        </w:rPr>
        <w:t>What I am suggesting though is that after two major wars in Iraq and Afghanistan, after a campaign in Libya, after a pivot to the Pacific which involves hedging the U.S. military and its allies against the People’s Republic of China, and given the continuation of the global war on terror in Somalia, Yemen, and elsewhere, attacking Syria could be a real drain on U.S. military resources that could ultimately undermine the U.S.’s ability to maintain international stability in the future.</w:t>
      </w:r>
      <w:r w:rsidRPr="00266B6D">
        <w:t xml:space="preserve"> Some, like my colleague Robert Murray, assume that President Obama has intentionally eroded U.S. hegemony. I disagree with such declinist notions, but the U.S. has nevertheless been at war for almost the entirety of the 21st century, and both the public and military are tired of conflict. </w:t>
      </w:r>
      <w:r w:rsidRPr="00266B6D">
        <w:rPr>
          <w:u w:val="single"/>
        </w:rPr>
        <w:t>Even if Secretary of State John Kerry is right, and this war fatigue is not an excuse for inaction in Syria, the implications of imperial overstretch very well may be.</w:t>
      </w:r>
      <w:r w:rsidRPr="00266B6D">
        <w:t xml:space="preserve"> Especially given the widespread international opposition to military strikes in Syria mentioned above, this is a question to which U.S. policymakers and IR theorists must give serious consideration both before and after the U.S. makes its ultimate decision, for it will ultimately bear on the discussion of U.S. hegemonic decline for years to come.</w:t>
      </w:r>
    </w:p>
    <w:p w14:paraId="6313B774" w14:textId="77777777" w:rsidR="00411256" w:rsidRPr="00266B6D" w:rsidRDefault="00411256" w:rsidP="00411256"/>
    <w:p w14:paraId="5CBCAED5" w14:textId="10DD863D" w:rsidR="006F33A8" w:rsidRPr="00266B6D" w:rsidRDefault="006F33A8" w:rsidP="00B72C92">
      <w:pPr>
        <w:pStyle w:val="Heading3"/>
      </w:pPr>
      <w:r w:rsidRPr="00266B6D">
        <w:t>--</w:t>
      </w:r>
      <w:proofErr w:type="spellStart"/>
      <w:r w:rsidRPr="00266B6D">
        <w:t>prolif</w:t>
      </w:r>
      <w:proofErr w:type="spellEnd"/>
      <w:r w:rsidRPr="00266B6D">
        <w:t xml:space="preserve"> </w:t>
      </w:r>
    </w:p>
    <w:p w14:paraId="1D7395D3" w14:textId="77777777" w:rsidR="006F33A8" w:rsidRPr="00266B6D" w:rsidRDefault="006F33A8" w:rsidP="006F33A8">
      <w:pPr>
        <w:pStyle w:val="Heading4"/>
      </w:pPr>
      <w:r w:rsidRPr="00266B6D">
        <w:t xml:space="preserve">Hegemony causes </w:t>
      </w:r>
      <w:proofErr w:type="spellStart"/>
      <w:r w:rsidRPr="00266B6D">
        <w:t>prolif</w:t>
      </w:r>
      <w:proofErr w:type="spellEnd"/>
      <w:r w:rsidRPr="00266B6D">
        <w:t xml:space="preserve"> – nations want to check U.S. power </w:t>
      </w:r>
    </w:p>
    <w:p w14:paraId="764773F3" w14:textId="77777777" w:rsidR="006F33A8" w:rsidRPr="00266B6D" w:rsidRDefault="006F33A8" w:rsidP="006F33A8">
      <w:pPr>
        <w:rPr>
          <w:sz w:val="16"/>
        </w:rPr>
      </w:pPr>
      <w:r w:rsidRPr="00266B6D">
        <w:rPr>
          <w:rStyle w:val="Style13ptBold"/>
        </w:rPr>
        <w:t>Posen</w:t>
      </w:r>
      <w:r w:rsidRPr="00266B6D">
        <w:rPr>
          <w:sz w:val="16"/>
        </w:rPr>
        <w:t xml:space="preserve"> </w:t>
      </w:r>
      <w:r w:rsidRPr="00266B6D">
        <w:rPr>
          <w:rStyle w:val="Style13ptBold"/>
        </w:rPr>
        <w:t xml:space="preserve">14 – </w:t>
      </w:r>
      <w:r w:rsidRPr="00266B6D">
        <w:t>Ford International Professor of Political Science at MIT and the director of MIT's Security Studies Program (Barry, “Restraint: A New Foundation for U.S. Grand Strategy,” Cornell University Press, p. 31-33, June 24, 2014, tony)</w:t>
      </w:r>
    </w:p>
    <w:p w14:paraId="2E38293D" w14:textId="77777777" w:rsidR="006F33A8" w:rsidRPr="00266B6D" w:rsidRDefault="006F33A8" w:rsidP="006F33A8">
      <w:pPr>
        <w:rPr>
          <w:sz w:val="16"/>
        </w:rPr>
      </w:pPr>
      <w:r w:rsidRPr="00266B6D">
        <w:rPr>
          <w:sz w:val="16"/>
        </w:rPr>
        <w:t xml:space="preserve">Internal balancing aims to strengthen a state militarily or deliberately to improve a state’s economic position to mobilize military power at a later date. </w:t>
      </w:r>
      <w:r w:rsidRPr="00266B6D">
        <w:rPr>
          <w:rStyle w:val="StyleUnderline"/>
        </w:rPr>
        <w:t>Efforts to dull the U.S. military advantage are widespread. Nuclear proliferation in some cases is motivated primarily by fear of the United States. North Korea seems to want nuclear weapons in part because it has no other answer to U.S. military superiority. Iran pursues “near nuclear weapons” status to improve its power in the Persian Gulf, a region the United States has strategically dominated since the end of the Cold War. China has taken Iran’s part in its dispute with the United States over its efforts to master the technology that would permit it to build atomic weapons.</w:t>
      </w:r>
      <w:r w:rsidRPr="00266B6D">
        <w:rPr>
          <w:sz w:val="16"/>
        </w:rPr>
        <w:t xml:space="preserve"> </w:t>
      </w:r>
      <w:r w:rsidRPr="00266B6D">
        <w:rPr>
          <w:rStyle w:val="StyleUnderline"/>
        </w:rPr>
        <w:t xml:space="preserve">Both </w:t>
      </w:r>
      <w:r w:rsidRPr="00266B6D">
        <w:rPr>
          <w:rStyle w:val="Emphasis"/>
        </w:rPr>
        <w:t>Russia and China have sold advanced weaponry to Iran.</w:t>
      </w:r>
      <w:r w:rsidRPr="00266B6D">
        <w:rPr>
          <w:rStyle w:val="StyleUnderline"/>
        </w:rPr>
        <w:t xml:space="preserve"> China is working</w:t>
      </w:r>
      <w:r w:rsidRPr="00266B6D">
        <w:rPr>
          <w:sz w:val="16"/>
        </w:rPr>
        <w:t xml:space="preserve"> very </w:t>
      </w:r>
      <w:r w:rsidRPr="00266B6D">
        <w:rPr>
          <w:rStyle w:val="StyleUnderline"/>
        </w:rPr>
        <w:t>hard to improve the quality of its military forces</w:t>
      </w:r>
      <w:r w:rsidRPr="00266B6D">
        <w:rPr>
          <w:sz w:val="16"/>
        </w:rPr>
        <w:t xml:space="preserve">, technologically and professionally. Aside from its imports from Russia, its domestic arms industry strives to produce more internationally competitive weapons, and judging from appearances it is having some success. </w:t>
      </w:r>
      <w:r w:rsidRPr="00266B6D">
        <w:rPr>
          <w:rStyle w:val="StyleUnderline"/>
        </w:rPr>
        <w:t>China is also developing strategic materials and energy stockpiles</w:t>
      </w:r>
      <w:r w:rsidRPr="00266B6D">
        <w:rPr>
          <w:sz w:val="16"/>
        </w:rPr>
        <w:t xml:space="preserve">, presumably </w:t>
      </w:r>
      <w:r w:rsidRPr="00266B6D">
        <w:rPr>
          <w:rStyle w:val="StyleUnderline"/>
        </w:rPr>
        <w:t>to allow it to ride out a U.S. blockade</w:t>
      </w:r>
      <w:r w:rsidRPr="00266B6D">
        <w:rPr>
          <w:sz w:val="16"/>
        </w:rPr>
        <w:t xml:space="preserve">, enabled by U.S. command of the sea. 23 On a smaller scale, </w:t>
      </w:r>
      <w:r w:rsidRPr="00266B6D">
        <w:rPr>
          <w:rStyle w:val="Emphasis"/>
        </w:rPr>
        <w:t>Iran</w:t>
      </w:r>
      <w:r w:rsidRPr="00266B6D">
        <w:rPr>
          <w:sz w:val="16"/>
        </w:rPr>
        <w:t xml:space="preserve"> too </w:t>
      </w:r>
      <w:r w:rsidRPr="00266B6D">
        <w:rPr>
          <w:rStyle w:val="Emphasis"/>
        </w:rPr>
        <w:t>has tried to develop a capable independent arms industry.</w:t>
      </w:r>
      <w:r w:rsidRPr="00266B6D">
        <w:rPr>
          <w:sz w:val="16"/>
        </w:rPr>
        <w:t xml:space="preserve"> Though its products are much less advanced than those of the top producers, </w:t>
      </w:r>
      <w:r w:rsidRPr="00266B6D">
        <w:rPr>
          <w:rStyle w:val="StyleUnderline"/>
        </w:rPr>
        <w:t>they seem to have made important progress, especially in their ability to produce unguided and guided rockets and missiles.</w:t>
      </w:r>
      <w:r w:rsidRPr="00266B6D">
        <w:rPr>
          <w:sz w:val="16"/>
        </w:rPr>
        <w:t xml:space="preserve"> There is also some evidence that they are producing night vision devices, portable surface to air missiles, and signals intelligence gear. 24 The performance of their clients, especially </w:t>
      </w:r>
      <w:proofErr w:type="spellStart"/>
      <w:r w:rsidRPr="00266B6D">
        <w:rPr>
          <w:sz w:val="16"/>
        </w:rPr>
        <w:t>Hizbollah</w:t>
      </w:r>
      <w:proofErr w:type="spellEnd"/>
      <w:r w:rsidRPr="00266B6D">
        <w:rPr>
          <w:sz w:val="16"/>
        </w:rPr>
        <w:t xml:space="preserve"> in its 2006 war with Israel, and the so-called “special groups” in Iraq, both suggest some impressive skills in Iran’s military. The trade in expertise is likely two way; Iran teaches others some techniques but itself profits from the combat experience of its friends. 25 </w:t>
      </w:r>
      <w:r w:rsidRPr="00266B6D">
        <w:rPr>
          <w:sz w:val="16"/>
          <w:szCs w:val="16"/>
        </w:rPr>
        <w:t xml:space="preserve">Thus far the combination of soft and hard, external and internal balancing encountered by the United States has been inconvenient, but not deadly. </w:t>
      </w:r>
      <w:r w:rsidRPr="00266B6D">
        <w:rPr>
          <w:rStyle w:val="StyleUnderline"/>
        </w:rPr>
        <w:t>The diplomatic resistance to the U</w:t>
      </w:r>
      <w:r w:rsidRPr="00266B6D">
        <w:rPr>
          <w:sz w:val="16"/>
        </w:rPr>
        <w:t xml:space="preserve">nited </w:t>
      </w:r>
      <w:r w:rsidRPr="00266B6D">
        <w:rPr>
          <w:rStyle w:val="StyleUnderline"/>
        </w:rPr>
        <w:t>S</w:t>
      </w:r>
      <w:r w:rsidRPr="00266B6D">
        <w:rPr>
          <w:sz w:val="16"/>
        </w:rPr>
        <w:t xml:space="preserve">tates over Iraq </w:t>
      </w:r>
      <w:r w:rsidRPr="00266B6D">
        <w:rPr>
          <w:rStyle w:val="Emphasis"/>
        </w:rPr>
        <w:t>cast a shadow over the U.S. effort</w:t>
      </w:r>
      <w:r w:rsidRPr="00266B6D">
        <w:rPr>
          <w:rStyle w:val="StyleUnderline"/>
        </w:rPr>
        <w:t>, making it harder for some allies to sign up and easier for them to leave. It also</w:t>
      </w:r>
      <w:r w:rsidRPr="00266B6D">
        <w:rPr>
          <w:sz w:val="16"/>
        </w:rPr>
        <w:t xml:space="preserve"> helped </w:t>
      </w:r>
      <w:r w:rsidRPr="00266B6D">
        <w:rPr>
          <w:rStyle w:val="StyleUnderline"/>
        </w:rPr>
        <w:t>shape</w:t>
      </w:r>
      <w:r w:rsidRPr="00266B6D">
        <w:rPr>
          <w:sz w:val="16"/>
        </w:rPr>
        <w:t xml:space="preserve"> the backdrop of </w:t>
      </w:r>
      <w:r w:rsidRPr="00266B6D">
        <w:rPr>
          <w:rStyle w:val="StyleUnderline"/>
        </w:rPr>
        <w:t xml:space="preserve">politics across the Arab world, </w:t>
      </w:r>
      <w:r w:rsidRPr="00266B6D">
        <w:rPr>
          <w:rStyle w:val="Emphasis"/>
        </w:rPr>
        <w:t>legitimating assistance to Iraqi insurgents</w:t>
      </w:r>
      <w:r w:rsidRPr="00266B6D">
        <w:rPr>
          <w:sz w:val="16"/>
        </w:rPr>
        <w:t xml:space="preserve"> opposed to the United States. We cannot measure this, however, and the actual impact may be slight, given the expected patriotic opposition of at least some Arab Iraqis to the United States, and the particular opposition of Sunni Arab Iraqis, whose hold on power the United States broke. In the world of hard balancing, </w:t>
      </w:r>
      <w:r w:rsidRPr="00266B6D">
        <w:rPr>
          <w:rStyle w:val="StyleUnderline"/>
        </w:rPr>
        <w:t>China’s internal improvements are the most decisive</w:t>
      </w:r>
      <w:r w:rsidRPr="00266B6D">
        <w:rPr>
          <w:sz w:val="16"/>
        </w:rPr>
        <w:t xml:space="preserve">. Its overall economic progress, however, cannot be attributed to a desire to balance the United States per se, but rather to a larger desire to build China’s wealth and prosperity. As many have observed, </w:t>
      </w:r>
      <w:r w:rsidRPr="00266B6D">
        <w:rPr>
          <w:rStyle w:val="StyleUnderline"/>
        </w:rPr>
        <w:t>China’s export-led growth strategy depends in part on the liberal international economy that U.S. hegemony aims to sustain</w:t>
      </w:r>
      <w:r w:rsidRPr="00266B6D">
        <w:rPr>
          <w:sz w:val="16"/>
        </w:rPr>
        <w:t xml:space="preserve"> and protect. At the same time, </w:t>
      </w:r>
      <w:r w:rsidRPr="00266B6D">
        <w:rPr>
          <w:rStyle w:val="StyleUnderline"/>
        </w:rPr>
        <w:t xml:space="preserve">however, </w:t>
      </w:r>
      <w:r w:rsidRPr="00266B6D">
        <w:rPr>
          <w:rStyle w:val="Emphasis"/>
        </w:rPr>
        <w:t>China is working</w:t>
      </w:r>
      <w:r w:rsidRPr="00266B6D">
        <w:rPr>
          <w:sz w:val="16"/>
        </w:rPr>
        <w:t xml:space="preserve"> steadily </w:t>
      </w:r>
      <w:r w:rsidRPr="00266B6D">
        <w:rPr>
          <w:rStyle w:val="Emphasis"/>
        </w:rPr>
        <w:t>to improve its military power.</w:t>
      </w:r>
      <w:r w:rsidRPr="00266B6D">
        <w:rPr>
          <w:rStyle w:val="StyleUnderline"/>
        </w:rPr>
        <w:t xml:space="preserve"> And it is hard to see any immediate object of this buildup other than the U</w:t>
      </w:r>
      <w:r w:rsidRPr="00266B6D">
        <w:rPr>
          <w:sz w:val="16"/>
        </w:rPr>
        <w:t xml:space="preserve">nited </w:t>
      </w:r>
      <w:r w:rsidRPr="00266B6D">
        <w:rPr>
          <w:rStyle w:val="StyleUnderline"/>
        </w:rPr>
        <w:t>S</w:t>
      </w:r>
      <w:r w:rsidRPr="00266B6D">
        <w:rPr>
          <w:sz w:val="16"/>
        </w:rPr>
        <w:t xml:space="preserve">tates. United States strategic planners have taken note. </w:t>
      </w:r>
      <w:r w:rsidRPr="00266B6D">
        <w:rPr>
          <w:rStyle w:val="StyleUnderline"/>
        </w:rPr>
        <w:t>China is making it very difficult for the U.S. military to reach the Asian littorals. The debate on</w:t>
      </w:r>
      <w:r w:rsidRPr="00266B6D">
        <w:rPr>
          <w:sz w:val="16"/>
        </w:rPr>
        <w:t xml:space="preserve"> “</w:t>
      </w:r>
      <w:r w:rsidRPr="00266B6D">
        <w:rPr>
          <w:rStyle w:val="StyleUnderline"/>
        </w:rPr>
        <w:t>anti-access area denial capabilities</w:t>
      </w:r>
      <w:r w:rsidRPr="00266B6D">
        <w:rPr>
          <w:sz w:val="16"/>
        </w:rPr>
        <w:t xml:space="preserve">” in the U.S. defense community, </w:t>
      </w:r>
      <w:r w:rsidRPr="00266B6D">
        <w:rPr>
          <w:rStyle w:val="StyleUnderline"/>
        </w:rPr>
        <w:t>and the emergence of</w:t>
      </w:r>
      <w:r w:rsidRPr="00266B6D">
        <w:rPr>
          <w:sz w:val="16"/>
        </w:rPr>
        <w:t xml:space="preserve"> the “</w:t>
      </w:r>
      <w:r w:rsidRPr="00266B6D">
        <w:rPr>
          <w:rStyle w:val="StyleUnderline"/>
        </w:rPr>
        <w:t>air-sea battle</w:t>
      </w:r>
      <w:r w:rsidRPr="00266B6D">
        <w:rPr>
          <w:sz w:val="16"/>
        </w:rPr>
        <w:t>” concept, with its concomitant requirement for significant expenditures on the most advanced offensive capabilities</w:t>
      </w:r>
      <w:r w:rsidRPr="00266B6D">
        <w:rPr>
          <w:rStyle w:val="StyleUnderline"/>
        </w:rPr>
        <w:t>, testifies to the military progress China has already made and is expected to make.</w:t>
      </w:r>
      <w:r w:rsidRPr="00266B6D">
        <w:rPr>
          <w:sz w:val="16"/>
        </w:rPr>
        <w:t xml:space="preserve"> 26 </w:t>
      </w:r>
      <w:r w:rsidRPr="00266B6D">
        <w:rPr>
          <w:rStyle w:val="StyleUnderline"/>
        </w:rPr>
        <w:t xml:space="preserve">As China improves its littoral warfare capabilities, </w:t>
      </w:r>
      <w:r w:rsidRPr="00266B6D">
        <w:rPr>
          <w:rStyle w:val="Emphasis"/>
        </w:rPr>
        <w:t>U.S. projection assets may simply be pushed away.</w:t>
      </w:r>
      <w:r w:rsidRPr="00266B6D">
        <w:rPr>
          <w:sz w:val="16"/>
        </w:rPr>
        <w:t xml:space="preserve"> I expect this to occur, but only after the United States spends a great deal of money trying to prevent it.</w:t>
      </w:r>
    </w:p>
    <w:p w14:paraId="513546CF" w14:textId="77777777" w:rsidR="00DF13CE" w:rsidRPr="00266B6D" w:rsidRDefault="00DF13CE" w:rsidP="00DF13CE"/>
    <w:p w14:paraId="03EA5057" w14:textId="46ECEE0A" w:rsidR="00DF13CE" w:rsidRPr="00266B6D" w:rsidRDefault="00DF13CE" w:rsidP="00DF13CE">
      <w:pPr>
        <w:pStyle w:val="Heading4"/>
      </w:pPr>
      <w:proofErr w:type="spellStart"/>
      <w:r w:rsidRPr="00266B6D">
        <w:t>Prolif</w:t>
      </w:r>
      <w:proofErr w:type="spellEnd"/>
      <w:r w:rsidRPr="00266B6D">
        <w:t xml:space="preserve"> spirals out of control – states engage in preemptive nuclear war with biological weapons</w:t>
      </w:r>
    </w:p>
    <w:p w14:paraId="0A74BFE4" w14:textId="0F60B69A" w:rsidR="00DF13CE" w:rsidRPr="00266B6D" w:rsidRDefault="00DF13CE" w:rsidP="00DF13CE">
      <w:proofErr w:type="spellStart"/>
      <w:r w:rsidRPr="00266B6D">
        <w:rPr>
          <w:rStyle w:val="Style13ptBold"/>
        </w:rPr>
        <w:t>Utgoff</w:t>
      </w:r>
      <w:proofErr w:type="spellEnd"/>
      <w:r w:rsidRPr="00266B6D">
        <w:rPr>
          <w:rStyle w:val="Style13ptBold"/>
        </w:rPr>
        <w:t xml:space="preserve"> 02</w:t>
      </w:r>
      <w:r w:rsidRPr="00266B6D">
        <w:t xml:space="preserve"> – Deputy Director of the Strategy, Forces, and Resources Division of the Institute for Defense Analysis (Victor, “Survival: Proliferation, Missile Defense and American Ambitions,” p. 87-88, tony) </w:t>
      </w:r>
    </w:p>
    <w:p w14:paraId="7E4C55B7" w14:textId="77777777" w:rsidR="00DF13CE" w:rsidRPr="00266B6D" w:rsidRDefault="00DF13CE" w:rsidP="00DF13CE">
      <w:pPr>
        <w:rPr>
          <w:rStyle w:val="StyleUnderline"/>
        </w:rPr>
      </w:pPr>
      <w:r w:rsidRPr="00266B6D">
        <w:t xml:space="preserve">Further, </w:t>
      </w:r>
      <w:r w:rsidRPr="00266B6D">
        <w:rPr>
          <w:rStyle w:val="StyleUnderline"/>
        </w:rPr>
        <w:t>the large number of states that became capable of building nuclear weapons over the years, but chose not to, can be reasonably well explained by the fact that most were formally allied with either the United States or the Soviet Union</w:t>
      </w:r>
      <w:r w:rsidRPr="00266B6D">
        <w:t xml:space="preserve">. </w:t>
      </w:r>
      <w:r w:rsidRPr="00266B6D">
        <w:rPr>
          <w:rStyle w:val="Emphasis"/>
        </w:rPr>
        <w:t>Both these superpowers had strong nuclear forces and put great pressure on their allies not to build nuclear weapons</w:t>
      </w:r>
      <w:r w:rsidRPr="00266B6D">
        <w:t xml:space="preserve">. Since the Cold War, </w:t>
      </w:r>
      <w:r w:rsidRPr="00266B6D">
        <w:rPr>
          <w:rStyle w:val="StyleUnderline"/>
        </w:rPr>
        <w:t>the US has retained all its allies. In</w:t>
      </w:r>
      <w:r w:rsidRPr="00266B6D">
        <w:t xml:space="preserve"> addition, NATO has extended its protection to some of the previous allies of the Soviet Union and plans on taking in more. </w:t>
      </w:r>
      <w:r w:rsidRPr="00266B6D">
        <w:rPr>
          <w:rStyle w:val="StyleUnderline"/>
        </w:rPr>
        <w:t xml:space="preserve">Nuclear proliferation by India and Pakistan, and proliferation </w:t>
      </w:r>
      <w:proofErr w:type="spellStart"/>
      <w:r w:rsidRPr="00266B6D">
        <w:rPr>
          <w:rStyle w:val="StyleUnderline"/>
        </w:rPr>
        <w:t>programmes</w:t>
      </w:r>
      <w:proofErr w:type="spellEnd"/>
      <w:r w:rsidRPr="00266B6D">
        <w:rPr>
          <w:rStyle w:val="StyleUnderline"/>
        </w:rPr>
        <w:t xml:space="preserve"> by North Korea, Iran and Iraq, all involve states in the opposite situation: all judged that they faced serious military opposition and had little prospect of establishing a reliable supporting alliance with a suitably strong, nuclear-armed state</w:t>
      </w:r>
      <w:r w:rsidRPr="00266B6D">
        <w:t xml:space="preserve">. </w:t>
      </w:r>
      <w:r w:rsidRPr="00266B6D">
        <w:rPr>
          <w:rStyle w:val="StyleUnderline"/>
        </w:rPr>
        <w:t>What would await the world if strong protectors, especially the United States, were [was] no longer seen as willing to protect states from nuclear-backed aggression</w:t>
      </w:r>
      <w:r w:rsidRPr="00266B6D">
        <w:t xml:space="preserve">? At least a few additional states would begin to build their own nuclear weapons and the means to deliver them to distant targets, and these initiatives would spur increasing numbers of the world’s capable states to follow suit. </w:t>
      </w:r>
      <w:r w:rsidRPr="00266B6D">
        <w:rPr>
          <w:rStyle w:val="Emphasis"/>
        </w:rPr>
        <w:t>Restraint would seem ever less necessary and ever more dangerous.</w:t>
      </w:r>
      <w:r w:rsidRPr="00266B6D">
        <w:t xml:space="preserve"> Meanwhile, </w:t>
      </w:r>
      <w:r w:rsidRPr="00266B6D">
        <w:rPr>
          <w:rStyle w:val="StyleUnderline"/>
        </w:rPr>
        <w:t>more states are becoming capable of building nuclear weapons and long-range missiles</w:t>
      </w:r>
      <w:r w:rsidRPr="00266B6D">
        <w:t xml:space="preserve">. Many, perhaps most, of the world’s states are becoming sufficiently wealthy, and the technology for building nuclear forces continues to improve and spread. Finally, </w:t>
      </w:r>
      <w:r w:rsidRPr="00266B6D">
        <w:rPr>
          <w:rStyle w:val="StyleUnderline"/>
        </w:rPr>
        <w:t>it seems highly likely that at some point, halting proliferation will come to be seen as a lost cause and the restraints on it will disappear</w:t>
      </w:r>
      <w:r w:rsidRPr="00266B6D">
        <w:t>. Once that happens, the transition to a highly proliferated world would probably be</w:t>
      </w:r>
      <w:r w:rsidRPr="00266B6D">
        <w:rPr>
          <w:rStyle w:val="Emphasis"/>
        </w:rPr>
        <w:t xml:space="preserve"> very rapid</w:t>
      </w:r>
      <w:r w:rsidRPr="00266B6D">
        <w:t xml:space="preserve">. While some regions might be able to hold the line for a time, the threats posed by </w:t>
      </w:r>
      <w:r w:rsidRPr="00266B6D">
        <w:rPr>
          <w:rStyle w:val="StyleUnderline"/>
        </w:rPr>
        <w:t>wildfire proliferation in most other areas could create pressures that would finally overcome all restraint</w:t>
      </w:r>
      <w:r w:rsidRPr="00266B6D">
        <w:t xml:space="preserve">. Many </w:t>
      </w:r>
      <w:r w:rsidRPr="00266B6D">
        <w:rPr>
          <w:rStyle w:val="StyleUnderline"/>
        </w:rPr>
        <w:t xml:space="preserve">readers are probably willing to accept that nuclear proliferation is such a grave threat to world peace that every effort should be made to avoid it. </w:t>
      </w:r>
      <w:r w:rsidRPr="00266B6D">
        <w:t xml:space="preserve">However, </w:t>
      </w:r>
      <w:r w:rsidRPr="00266B6D">
        <w:rPr>
          <w:rStyle w:val="StyleUnderline"/>
        </w:rPr>
        <w:t>every effort has not been made in the past</w:t>
      </w:r>
      <w:r w:rsidRPr="00266B6D">
        <w:t xml:space="preserve">, and we are talking about much more substantial efforts now. For new and substantially more burdensome efforts to be made to slow or stop nuclear proliferation, </w:t>
      </w:r>
      <w:r w:rsidRPr="00266B6D">
        <w:rPr>
          <w:rStyle w:val="StyleUnderline"/>
        </w:rPr>
        <w:t>it needs to be established that the highly proliferated nuclear world that would sooner or later evolve without such efforts is not going to be acceptabl</w:t>
      </w:r>
      <w:r w:rsidRPr="00266B6D">
        <w:t xml:space="preserve">e. And, for many reasons, it is not. First, </w:t>
      </w:r>
      <w:r w:rsidRPr="00266B6D">
        <w:rPr>
          <w:rStyle w:val="StyleUnderline"/>
        </w:rPr>
        <w:t>the dynamics of getting to a highly proliferated world could be very dangerous</w:t>
      </w:r>
      <w:r w:rsidRPr="00266B6D">
        <w:t xml:space="preserve">. </w:t>
      </w:r>
      <w:r w:rsidRPr="00266B6D">
        <w:rPr>
          <w:rStyle w:val="Emphasis"/>
        </w:rPr>
        <w:t>Proliferating states will feel great pressures to obtain nuclear weapons and delivery systems before any potential opponent does</w:t>
      </w:r>
      <w:r w:rsidRPr="00266B6D">
        <w:t xml:space="preserve">. </w:t>
      </w:r>
      <w:r w:rsidRPr="00266B6D">
        <w:rPr>
          <w:rStyle w:val="StyleUnderline"/>
        </w:rPr>
        <w:t xml:space="preserve">Those who succeed in outracing an opponent may consider </w:t>
      </w:r>
      <w:r w:rsidRPr="00266B6D">
        <w:rPr>
          <w:rStyle w:val="Emphasis"/>
        </w:rPr>
        <w:t>preemptive nuclear war</w:t>
      </w:r>
      <w:r w:rsidRPr="00266B6D">
        <w:rPr>
          <w:rStyle w:val="StyleUnderline"/>
        </w:rPr>
        <w:t xml:space="preserve"> </w:t>
      </w:r>
      <w:r w:rsidRPr="00266B6D">
        <w:t xml:space="preserve">before the opponent becomes capable of nuclear retaliation. </w:t>
      </w:r>
      <w:r w:rsidRPr="00266B6D">
        <w:rPr>
          <w:rStyle w:val="StyleUnderline"/>
        </w:rPr>
        <w:t xml:space="preserve">Those who lag behind might try to preempt their opponent’s nuclear </w:t>
      </w:r>
      <w:proofErr w:type="spellStart"/>
      <w:r w:rsidRPr="00266B6D">
        <w:rPr>
          <w:rStyle w:val="StyleUnderline"/>
        </w:rPr>
        <w:t>programme</w:t>
      </w:r>
      <w:proofErr w:type="spellEnd"/>
      <w:r w:rsidRPr="00266B6D">
        <w:rPr>
          <w:rStyle w:val="StyleUnderline"/>
        </w:rPr>
        <w:t xml:space="preserve"> or defeat the opponent using conventional forces</w:t>
      </w:r>
      <w:r w:rsidRPr="00266B6D">
        <w:t xml:space="preserve">. And </w:t>
      </w:r>
      <w:r w:rsidRPr="00266B6D">
        <w:rPr>
          <w:rStyle w:val="StyleUnderline"/>
        </w:rPr>
        <w:t xml:space="preserve">those who feel threatened but are incapable of building nuclear weapons may still be able to join in this arms race by building other types of weapons of mass destruction, </w:t>
      </w:r>
      <w:r w:rsidRPr="00266B6D">
        <w:rPr>
          <w:rStyle w:val="Emphasis"/>
        </w:rPr>
        <w:t>such as biological weapons</w:t>
      </w:r>
      <w:r w:rsidRPr="00266B6D">
        <w:rPr>
          <w:rStyle w:val="StyleUnderline"/>
        </w:rPr>
        <w:t>.</w:t>
      </w:r>
    </w:p>
    <w:p w14:paraId="54745614" w14:textId="77777777" w:rsidR="00BB50FA" w:rsidRPr="00266B6D" w:rsidRDefault="00BB50FA" w:rsidP="00DF13CE">
      <w:pPr>
        <w:rPr>
          <w:rStyle w:val="StyleUnderline"/>
        </w:rPr>
      </w:pPr>
    </w:p>
    <w:p w14:paraId="0E171E87" w14:textId="098926F5" w:rsidR="00BB50FA" w:rsidRPr="00266B6D" w:rsidRDefault="00BB50FA" w:rsidP="00BB50FA">
      <w:pPr>
        <w:pStyle w:val="Heading4"/>
      </w:pPr>
      <w:r w:rsidRPr="00266B6D">
        <w:t xml:space="preserve">Nuclear proliferation ensures global nuclear war – the risk is high and extinction is uniquely probable </w:t>
      </w:r>
    </w:p>
    <w:p w14:paraId="4D8C0D0D" w14:textId="5FCE4543" w:rsidR="006F33A8" w:rsidRPr="00266B6D" w:rsidRDefault="00BB50FA" w:rsidP="00DF13CE">
      <w:proofErr w:type="spellStart"/>
      <w:r w:rsidRPr="00266B6D">
        <w:rPr>
          <w:rStyle w:val="Style13ptBold"/>
        </w:rPr>
        <w:t>Kroenig</w:t>
      </w:r>
      <w:proofErr w:type="spellEnd"/>
      <w:r w:rsidRPr="00266B6D">
        <w:rPr>
          <w:rStyle w:val="Style13ptBold"/>
        </w:rPr>
        <w:t xml:space="preserve"> 12</w:t>
      </w:r>
      <w:r w:rsidRPr="00266B6D">
        <w:t xml:space="preserve"> -- Assistant Professor of Government, Georgetown University and Stanton Nuclear Security Fellow, Council on Foreign Relations (Matthew, “The History of Proliferation Optimism: Does It Have A Future?,” </w:t>
      </w:r>
      <w:hyperlink r:id="rId78" w:history="1">
        <w:r w:rsidRPr="00266B6D">
          <w:rPr>
            <w:rStyle w:val="Hyperlink"/>
          </w:rPr>
          <w:t>http://www.npolicy.org/article_file/The_History_of_Proliferation_Optimism.pdf</w:t>
        </w:r>
      </w:hyperlink>
      <w:r w:rsidRPr="00266B6D">
        <w:t>, June 4, 2012, p. 25-31, tony)</w:t>
      </w:r>
    </w:p>
    <w:p w14:paraId="7E6A6940" w14:textId="61CFA72F" w:rsidR="00490CF5" w:rsidRPr="00266B6D" w:rsidRDefault="00490CF5" w:rsidP="00490CF5">
      <w:r w:rsidRPr="00266B6D">
        <w:t xml:space="preserve">Why </w:t>
      </w:r>
      <w:r w:rsidRPr="00266B6D">
        <w:rPr>
          <w:rStyle w:val="Emphasis"/>
        </w:rPr>
        <w:t>Nuclear Proliferation Is a Problem</w:t>
      </w:r>
      <w:r w:rsidRPr="00266B6D">
        <w:t xml:space="preserve"> </w:t>
      </w:r>
      <w:r w:rsidRPr="00266B6D">
        <w:rPr>
          <w:rStyle w:val="StyleUnderline"/>
        </w:rPr>
        <w:t>The spread of nuclear weapons poses a number of severe threats to international peace and U.S. national security including</w:t>
      </w:r>
      <w:r w:rsidRPr="00266B6D">
        <w:rPr>
          <w:rStyle w:val="Emphasis"/>
        </w:rPr>
        <w:t>: nuclear war, nuclear terrorism, global and regional instability</w:t>
      </w:r>
      <w:r w:rsidRPr="00266B6D">
        <w:rPr>
          <w:rStyle w:val="StyleUnderline"/>
        </w:rPr>
        <w:t>, constrained freedom of action, weakened alliances, and further nuclear proliferation</w:t>
      </w:r>
      <w:r w:rsidRPr="00266B6D">
        <w:t xml:space="preserve">. This section explores each of these threats in turn. Nuclear War. </w:t>
      </w:r>
      <w:r w:rsidRPr="00266B6D">
        <w:rPr>
          <w:rStyle w:val="StyleUnderline"/>
        </w:rPr>
        <w:t>The greatest threat posed by the spread of nuclear weapons is nuclear war.</w:t>
      </w:r>
      <w:r w:rsidRPr="00266B6D">
        <w:t xml:space="preserve"> </w:t>
      </w:r>
      <w:r w:rsidRPr="00266B6D">
        <w:rPr>
          <w:rStyle w:val="StyleUnderline"/>
        </w:rPr>
        <w:t>The more states in possession of nuclear weapons, the greater the probability that somewhere</w:t>
      </w:r>
      <w:r w:rsidRPr="00266B6D">
        <w:t xml:space="preserve">, 26 </w:t>
      </w:r>
      <w:r w:rsidRPr="00266B6D">
        <w:rPr>
          <w:rStyle w:val="StyleUnderline"/>
        </w:rPr>
        <w:t>someday, there will be a catastrophic nuclear war</w:t>
      </w:r>
      <w:r w:rsidRPr="00266B6D">
        <w:t xml:space="preserve">. </w:t>
      </w:r>
      <w:r w:rsidRPr="00266B6D">
        <w:rPr>
          <w:rStyle w:val="StyleUnderline"/>
        </w:rPr>
        <w:t>A nuclear exchange</w:t>
      </w:r>
      <w:r w:rsidRPr="00266B6D">
        <w:t xml:space="preserve"> between the two superpowers during the Cold War </w:t>
      </w:r>
      <w:r w:rsidRPr="00266B6D">
        <w:rPr>
          <w:rStyle w:val="Emphasis"/>
        </w:rPr>
        <w:t>could have arguably resulted in human extinction</w:t>
      </w:r>
      <w:r w:rsidRPr="00266B6D">
        <w:t xml:space="preserve"> </w:t>
      </w:r>
      <w:r w:rsidRPr="00266B6D">
        <w:rPr>
          <w:rStyle w:val="StyleUnderline"/>
        </w:rPr>
        <w:t>and a nuclear exchange between states with smaller nuclear arsenals, such as India and Pakistan, could still result in millions of deaths and casualties</w:t>
      </w:r>
      <w:r w:rsidRPr="00266B6D">
        <w:t xml:space="preserve">, billions of dollars of economic devastation, environmental degradation, and a parade of other horrors. To date, </w:t>
      </w:r>
      <w:r w:rsidRPr="00266B6D">
        <w:rPr>
          <w:rStyle w:val="StyleUnderline"/>
        </w:rPr>
        <w:t>nuclear weapons have only been used in warfare once.</w:t>
      </w:r>
      <w:r w:rsidRPr="00266B6D">
        <w:t xml:space="preserve"> In 1945, the United States used nuclear weapons on Hiroshima and Nagasaki, bringing World War II to a close. Many analysts point to the sixty-five-plus-year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in the later 1990s and the Great Recession of the late Naughts.53 This author, for one, would be surprised if nuclear weapons are not used again sometime in my lifetime. </w:t>
      </w:r>
      <w:r w:rsidRPr="00266B6D">
        <w:rPr>
          <w:rStyle w:val="StyleUnderline"/>
        </w:rPr>
        <w:t>Before reaching a state of MAD, new nuclear states go through a transition period in which they lack a secure-second strike capability</w:t>
      </w:r>
      <w:r w:rsidRPr="00266B6D">
        <w:t xml:space="preserve">. In this context, </w:t>
      </w:r>
      <w:r w:rsidRPr="00266B6D">
        <w:rPr>
          <w:rStyle w:val="StyleUnderline"/>
        </w:rPr>
        <w:t>one or both states might believe that it has an incentive to use nuclear weapons first</w:t>
      </w:r>
      <w:r w:rsidRPr="00266B6D">
        <w:t>. For example, if Ira</w:t>
      </w:r>
      <w:r w:rsidRPr="00266B6D">
        <w:rPr>
          <w:rStyle w:val="StyleUnderline"/>
        </w:rPr>
        <w:t xml:space="preserve">n acquires nuclear weapons, neither Iran, nor its nuclear-armed rival, Israel, will have a secure, </w:t>
      </w:r>
      <w:proofErr w:type="spellStart"/>
      <w:r w:rsidRPr="00266B6D">
        <w:rPr>
          <w:rStyle w:val="StyleUnderline"/>
        </w:rPr>
        <w:t>secondstrike</w:t>
      </w:r>
      <w:proofErr w:type="spellEnd"/>
      <w:r w:rsidRPr="00266B6D">
        <w:rPr>
          <w:rStyle w:val="StyleUnderline"/>
        </w:rPr>
        <w:t xml:space="preserve"> capability</w:t>
      </w:r>
      <w:r w:rsidRPr="00266B6D">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53 Steven Weber, “The End of the Business Cycle?” Foreign Affairs Vol. 76, No. 4 (July/August 1997), p. 65-82. 27 </w:t>
      </w:r>
      <w:r w:rsidRPr="00266B6D">
        <w:rPr>
          <w:rStyle w:val="StyleUnderline"/>
        </w:rPr>
        <w:t>In these pre-MAD situations, there are at least three ways that nuclear war could occur</w:t>
      </w:r>
      <w:r w:rsidRPr="00266B6D">
        <w:t xml:space="preserve">. First, </w:t>
      </w:r>
      <w:r w:rsidRPr="00266B6D">
        <w:rPr>
          <w:rStyle w:val="StyleUnderline"/>
        </w:rPr>
        <w:t>the state with the nuclear advantage might believe it has a splendid first strike capability. In a crisis, Israel might, therefore, decide to launch a preventive nuclear strike to disarm Iran’s nuclear capabilities and eliminate the threat of nuclear war against Israel. Indeed, this incentive might be further increased by Israel’s aggressive strategic culture that emphasizes preemptive action</w:t>
      </w:r>
      <w:r w:rsidRPr="00266B6D">
        <w:t xml:space="preserve">. Second, </w:t>
      </w:r>
      <w:r w:rsidRPr="00266B6D">
        <w:rPr>
          <w:rStyle w:val="StyleUnderline"/>
        </w:rPr>
        <w:t>the state with a small and vulnerable nuclear arsenal, in this case Iran, might feel use ‘</w:t>
      </w:r>
      <w:proofErr w:type="spellStart"/>
      <w:r w:rsidRPr="00266B6D">
        <w:rPr>
          <w:rStyle w:val="StyleUnderline"/>
        </w:rPr>
        <w:t>em</w:t>
      </w:r>
      <w:proofErr w:type="spellEnd"/>
      <w:r w:rsidRPr="00266B6D">
        <w:rPr>
          <w:rStyle w:val="StyleUnderline"/>
        </w:rPr>
        <w:t xml:space="preserve"> or loose ‘</w:t>
      </w:r>
      <w:proofErr w:type="spellStart"/>
      <w:r w:rsidRPr="00266B6D">
        <w:rPr>
          <w:rStyle w:val="StyleUnderline"/>
        </w:rPr>
        <w:t>em</w:t>
      </w:r>
      <w:proofErr w:type="spellEnd"/>
      <w:r w:rsidRPr="00266B6D">
        <w:rPr>
          <w:rStyle w:val="StyleUnderline"/>
        </w:rPr>
        <w:t xml:space="preserve"> pressures</w:t>
      </w:r>
      <w:r w:rsidRPr="00266B6D">
        <w:t xml:space="preserve">. That is, if Tehran believes that Israel might launch a preemptive strike, Iran might decide to strike first rather than risk having its entire nuclear arsenal destroyed. Third, as Thomas Schelling has argued, </w:t>
      </w:r>
      <w:r w:rsidRPr="00266B6D">
        <w:rPr>
          <w:rStyle w:val="Emphasis"/>
        </w:rPr>
        <w:t>nuclear war could result due to the reciprocal fear of surprise attack.</w:t>
      </w:r>
      <w:r w:rsidRPr="00266B6D">
        <w:t xml:space="preserve">54 If there are advantages to striking first, one state might start a nuclear war in the belief that war is inevitable and that it would be better to go first than to go second. In a future Israeli-Iranian crisis, for example, Israel and Iran might both prefer to avoid a nuclear war, but decide to strike first rather than suffer a devastating first attack from an opponent. Even in a world of MAD, </w:t>
      </w:r>
      <w:r w:rsidRPr="00266B6D">
        <w:rPr>
          <w:rStyle w:val="Emphasis"/>
        </w:rPr>
        <w:t>there is a risk of nuclear war</w:t>
      </w:r>
      <w:r w:rsidRPr="00266B6D">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t>
      </w:r>
      <w:r w:rsidRPr="00266B6D">
        <w:rPr>
          <w:rStyle w:val="StyleUnderline"/>
        </w:rPr>
        <w:t xml:space="preserve">We cannot rule out the possibility that, as nuclear weapons continue to spread, some leader will choose to launch a nuclear war, knowing full well </w:t>
      </w:r>
      <w:r w:rsidRPr="00266B6D">
        <w:rPr>
          <w:rStyle w:val="Emphasis"/>
        </w:rPr>
        <w:t>that it could result in self-destruction</w:t>
      </w:r>
      <w:r w:rsidRPr="00266B6D">
        <w:t xml:space="preserve">. 54 Thomas Schelling, “Reciprocal Fear of Surprise Attack,” (Santa Monica, CA: Rand Paper, 1958). 28 One does not need to resort to irrationality, however, to imagine a nuclear war under MAD. </w:t>
      </w:r>
      <w:r w:rsidRPr="00266B6D">
        <w:rPr>
          <w:rStyle w:val="StyleUnderline"/>
        </w:rPr>
        <w:t>Nuclear weapons may deter leaders from intentionally launching full-scale wars, but they do not mean the end of international politic</w:t>
      </w:r>
      <w:r w:rsidRPr="00266B6D">
        <w:t>s. As was discussed above</w:t>
      </w:r>
      <w:r w:rsidRPr="00266B6D">
        <w:rPr>
          <w:rStyle w:val="StyleUnderline"/>
        </w:rPr>
        <w:t xml:space="preserve">, nuclear-armed states still have conflicts of interest and leaders still seek to coerce nuclear-armed adversaries. </w:t>
      </w:r>
      <w:r w:rsidRPr="00266B6D">
        <w:t xml:space="preserve">This leads to the credibility problem that is at the heart of modern deterrence theory: how can you credibly threaten to attack a nuclear-armed opponent? Deterrence theorists have devised at least two answers to this question. First, as stated above, leaders can choose to launch a limited nuclear war.55 This strategy might be especially attractive to states in a position of conventional military inferiority that might have an incentive to escalate a crisis quickly. During the Cold War, </w:t>
      </w:r>
      <w:r w:rsidRPr="00266B6D">
        <w:rPr>
          <w:rStyle w:val="StyleUnderline"/>
        </w:rPr>
        <w:t>the United States was willing to use nuclear weapons first to stop a Soviet invasion of Western Europe given NATO’s conventional inferiority</w:t>
      </w:r>
      <w:r w:rsidRPr="00266B6D">
        <w:t xml:space="preserve">. As Russia’s conventional military power has deteriorated since the end of the Cold War, Moscow has come to rely more heavily on nuclear weapons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w:t>
      </w:r>
      <w:r w:rsidRPr="00266B6D">
        <w:rPr>
          <w:rStyle w:val="StyleUnderline"/>
        </w:rPr>
        <w:t>Chinese generals openly talk about the possibility of nuclear use against a U.S. superpower in a possible East Asia contingenc</w:t>
      </w:r>
      <w:r w:rsidRPr="00266B6D">
        <w:t xml:space="preserve">y. Second, as was also discussed above, leaders can make a “threat that leaves something to chance.”56 They can initiate a nuclear crisis. By playing these risky games of nuclear brinkmanship, </w:t>
      </w:r>
      <w:r w:rsidRPr="00266B6D">
        <w:rPr>
          <w:rStyle w:val="StyleUnderline"/>
        </w:rPr>
        <w:t>states can increases the risk of nuclear war in an attempt to force a less resolved adversary to back down.</w:t>
      </w:r>
      <w:r w:rsidRPr="00266B6D">
        <w:t xml:space="preserve"> </w:t>
      </w:r>
      <w:r w:rsidRPr="00266B6D">
        <w:rPr>
          <w:rStyle w:val="StyleUnderline"/>
        </w:rPr>
        <w:t>Historical crises</w:t>
      </w:r>
      <w:r w:rsidRPr="00266B6D">
        <w:t xml:space="preserve"> have not resulted in nuclear war, but many of them, including the 1962 Cuban Missile Crisis, </w:t>
      </w:r>
      <w:r w:rsidRPr="00266B6D">
        <w:rPr>
          <w:rStyle w:val="StyleUnderline"/>
        </w:rPr>
        <w:t>have come close</w:t>
      </w:r>
      <w:r w:rsidRPr="00266B6D">
        <w:t>. And scholars have documented 55 Klaus Knorr, Limited Strategic War, 1962. 56 Thomas Schelling, Arms and Influence, 1966. 29 historical incidents when accidents could have led to war.57 W</w:t>
      </w:r>
      <w:r w:rsidRPr="00266B6D">
        <w:rPr>
          <w:rStyle w:val="StyleUnderline"/>
        </w:rPr>
        <w:t xml:space="preserve">hen we think about future nuclear crisis dyads, such as Iran and Israel, there are fewer sources of stability than existed during the Cold War, meaning that </w:t>
      </w:r>
      <w:r w:rsidRPr="00266B6D">
        <w:rPr>
          <w:rStyle w:val="Emphasis"/>
        </w:rPr>
        <w:t>there is a very real risk that a future Middle East crisis could result in a devastating nuclear exchange</w:t>
      </w:r>
      <w:r w:rsidRPr="00266B6D">
        <w:t xml:space="preserve">. Nuclear terrorism. </w:t>
      </w:r>
      <w:r w:rsidRPr="00266B6D">
        <w:rPr>
          <w:rStyle w:val="StyleUnderline"/>
        </w:rPr>
        <w:t>The spread of nuclear weapons also increases the risk of nuclear terrorism</w:t>
      </w:r>
      <w:r w:rsidRPr="00266B6D">
        <w:t>.58 It used to be said that “</w:t>
      </w:r>
      <w:r w:rsidRPr="00266B6D">
        <w:rPr>
          <w:rStyle w:val="StyleUnderline"/>
        </w:rPr>
        <w:t>terrorists want a lot of people watching, not a lot of people dead</w:t>
      </w:r>
      <w:r w:rsidRPr="00266B6D">
        <w:t xml:space="preserve">,” but the terrorist attacks of September 11, 2001 changed expert perceptions of the terrorist threat.59 September 11th demonstrated that </w:t>
      </w:r>
      <w:r w:rsidRPr="00266B6D">
        <w:rPr>
          <w:rStyle w:val="StyleUnderline"/>
        </w:rPr>
        <w:t>Al Qaeda and other modern terrorist groups are interested in imposing massive casualties and there are few better ways of killing large numbers of civilians than detonating a nuclear weapon in a major metropolitan area</w:t>
      </w:r>
      <w:r w:rsidRPr="00266B6D">
        <w:t>. While September 11th was one of the greatest tragedies in American history, it would have been much worse had Osama Bin Laden been able to acquire nuclear weapons. Osama Bin Laden declared it a “religious duty” for Al Qaeda to acquire nuclear weapons and radical clerics have issued fatwas declaring it permissible to use nuclear weapons in Jihad against the West.60 Unlike states, which can be more easily deterred, there is little doubt that if terrorists acquired nuclear weapons, they would use them. Indeed</w:t>
      </w:r>
      <w:r w:rsidRPr="00266B6D">
        <w:rPr>
          <w:rStyle w:val="StyleUnderline"/>
        </w:rPr>
        <w:t>, in recent years, many U.S. politicians and security analysts have agreed that nuclear terrorism poses the greatest threat to U.S. national security</w:t>
      </w:r>
      <w:r w:rsidRPr="00266B6D">
        <w:t xml:space="preserve">.61 Wanting nuclear weapons and actually possessing them, however, are two different things and many analysts have pointed out the tremendous hurdles that terrorists would have to 57 See, for example, Scott Sagan, The Limits of Safety: Organizations, Accidents, and Nuclear Weapons (Princeton University Press, 1993). 58 On nuclear terrorism, see, for example, Michael Levi, On Nuclear Terrorism (Cambridge: Harvard University Press, 2007). 59 Brian Michael Jenkins, “The New Age of Terrorism,” Santa Monica, CA: Rand, 2006. 60 Fissile Materials Working Group, “After Bin Laden: Nuclear Terrorism Still a Top Threat,” Bulletin of the Atomic Scientists May 13, 2011. 61 Ibid. 30 overcome in order to acquire nuclear weapons.62 Nevertheless, as nuclear weapons spread, the possibility that they will eventually fall into terrorist hands increases. </w:t>
      </w:r>
      <w:r w:rsidRPr="00266B6D">
        <w:rPr>
          <w:rStyle w:val="StyleUnderline"/>
        </w:rPr>
        <w:t>States could intentionally transfer nuclear weapons, or the fissile material required to build them, to terrorist groups</w:t>
      </w:r>
      <w:r w:rsidRPr="00266B6D">
        <w:t xml:space="preserve">. There </w:t>
      </w:r>
      <w:r w:rsidRPr="00266B6D">
        <w:rPr>
          <w:rStyle w:val="StyleUnderline"/>
        </w:rPr>
        <w:t>are good reasons why a state might be reluctant to transfer nuclear weapons to terrorists, but, as nuclear weapons spread, the possibility that a leader might someday purposely arm a terrorist group increases.</w:t>
      </w:r>
      <w:r w:rsidRPr="00266B6D">
        <w:t xml:space="preserve"> Some fear, for example, that Iran, with its close ties to Hamas and Hezbollah, might be at a heightened risk of transferring nuclear weapons to terrorists. Moreover, ev</w:t>
      </w:r>
      <w:r w:rsidRPr="00266B6D">
        <w:rPr>
          <w:rStyle w:val="StyleUnderline"/>
        </w:rPr>
        <w:t>en if no state would ever intentionally transfer nuclear capabilities to terrorists, a new nuclear state, with underdeveloped security procedures, might be vulnerable to theft, allowing terrorist groups or corrupt or ideologically-motivated insiders to transfer dangerous material to terrorists.</w:t>
      </w:r>
      <w:r w:rsidRPr="00266B6D">
        <w:t xml:space="preserve"> There is evidence, for example, that representatives from Pakistan’s atomic energy establishment met with Al Qaeda members to discuss a possible nuclear deal.63 </w:t>
      </w:r>
      <w:proofErr w:type="gramStart"/>
      <w:r w:rsidRPr="00266B6D">
        <w:t>Finally</w:t>
      </w:r>
      <w:proofErr w:type="gramEnd"/>
      <w:r w:rsidRPr="00266B6D">
        <w:t xml:space="preserve">, a nuclear-armed state could collapse, resulting in a breakdown of law and order and a loose nuclear weapons problem.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 has long dreamed about in Tehran could actually become a nightmare if a nuclear-armed Iran suffered a break down in authority, forcing us to worry about the fate of Iran’s nuclear arsenal. Regional instability: </w:t>
      </w:r>
      <w:r w:rsidRPr="00266B6D">
        <w:rPr>
          <w:rStyle w:val="Emphasis"/>
        </w:rPr>
        <w:t>The spread of nuclear weapons also emboldens nuclear powers contributing to regional instability</w:t>
      </w:r>
      <w:r w:rsidRPr="00266B6D">
        <w:t xml:space="preserve">. </w:t>
      </w:r>
      <w:r w:rsidRPr="00266B6D">
        <w:rPr>
          <w:rStyle w:val="StyleUnderline"/>
        </w:rPr>
        <w:t>States that lack nuclear weapons need to fear direct military attack from</w:t>
      </w:r>
      <w:r w:rsidRPr="00266B6D">
        <w:t xml:space="preserve"> 62 Michael Levi, On Nuclear Terrorism, 2007. 63 David Albright, Peddling Peril: How the Secret Nuclear Trade Arms America’s Enemies (New York: Free Press, 2012). 31 </w:t>
      </w:r>
      <w:r w:rsidRPr="00266B6D">
        <w:rPr>
          <w:rStyle w:val="StyleUnderline"/>
        </w:rPr>
        <w:t>other states, but states with nuclear weapons can be confident that they can deter an intentional military attack, giving them an incentive to be more aggressive in the conduct of their foreign policy</w:t>
      </w:r>
      <w:r w:rsidRPr="00266B6D">
        <w:t xml:space="preserve">. In this way, </w:t>
      </w:r>
      <w:r w:rsidRPr="00266B6D">
        <w:rPr>
          <w:rStyle w:val="Emphasis"/>
        </w:rPr>
        <w:t>nuclear weapons provide a shield under which states can feel free to engage in lower-level aggressio</w:t>
      </w:r>
      <w:r w:rsidRPr="00266B6D">
        <w:t xml:space="preserve">n. Indeed, </w:t>
      </w:r>
      <w:r w:rsidRPr="00266B6D">
        <w:rPr>
          <w:rStyle w:val="StyleUnderline"/>
        </w:rPr>
        <w:t>international relations theories about the “stability-instability paradox” maintain that stability at the nuclear level contributes to conventional instability</w:t>
      </w:r>
      <w:r w:rsidRPr="00266B6D">
        <w:t xml:space="preserve">.64 Historically, </w:t>
      </w:r>
      <w:r w:rsidRPr="00266B6D">
        <w:rPr>
          <w:rStyle w:val="StyleUnderline"/>
        </w:rPr>
        <w:t>we have seen that the spread of nuclear weapons has emboldened their possessors and contributed to regional instability.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r w:rsidRPr="00266B6D">
        <w:t>.65 Similarly, research on internal decision-making in Pakistan reveals that Pakistani foreign policymakers may have been emboldened by the acquisition of nuclear weapons, which encouraged them to initiate militarized disputes against India.66</w:t>
      </w:r>
    </w:p>
    <w:p w14:paraId="1D8B9AD3" w14:textId="2C526AE1" w:rsidR="00E827CE" w:rsidRPr="00266B6D" w:rsidRDefault="004502C0" w:rsidP="00B72C92">
      <w:pPr>
        <w:pStyle w:val="Heading3"/>
      </w:pPr>
      <w:r w:rsidRPr="00266B6D">
        <w:t>--</w:t>
      </w:r>
      <w:proofErr w:type="spellStart"/>
      <w:proofErr w:type="gramStart"/>
      <w:r w:rsidRPr="00266B6D">
        <w:t>russia</w:t>
      </w:r>
      <w:proofErr w:type="spellEnd"/>
      <w:proofErr w:type="gramEnd"/>
      <w:r w:rsidRPr="00266B6D">
        <w:t xml:space="preserve"> relations </w:t>
      </w:r>
    </w:p>
    <w:p w14:paraId="0FBF433B" w14:textId="77777777" w:rsidR="00B72C92" w:rsidRPr="00266B6D" w:rsidRDefault="00B72C92" w:rsidP="00B72C92">
      <w:pPr>
        <w:pStyle w:val="Heading4"/>
      </w:pPr>
      <w:r w:rsidRPr="00266B6D">
        <w:t>Hegemony causes decline in relations and Russia backlash – all action perceived as U.S. expansionism</w:t>
      </w:r>
    </w:p>
    <w:p w14:paraId="3782F936" w14:textId="77777777" w:rsidR="00B72C92" w:rsidRPr="00266B6D" w:rsidRDefault="00032A18" w:rsidP="00B72C92">
      <w:proofErr w:type="spellStart"/>
      <w:r w:rsidRPr="00266B6D">
        <w:rPr>
          <w:rStyle w:val="Style13ptBold"/>
        </w:rPr>
        <w:t>Suslov</w:t>
      </w:r>
      <w:proofErr w:type="spellEnd"/>
      <w:r w:rsidRPr="00266B6D">
        <w:rPr>
          <w:rStyle w:val="Style13ptBold"/>
        </w:rPr>
        <w:t xml:space="preserve"> 14</w:t>
      </w:r>
      <w:r w:rsidRPr="00266B6D">
        <w:t xml:space="preserve"> – National Research University Higher School of Economics (Dmitry, “US Global Leadership Dilemma as a Challenge for the US-Russia Relations,” p. 11, February 20, 2014, tony) </w:t>
      </w:r>
    </w:p>
    <w:p w14:paraId="369F7119" w14:textId="77777777" w:rsidR="00B72C92" w:rsidRPr="00266B6D" w:rsidRDefault="00B72C92" w:rsidP="00B72C92">
      <w:r w:rsidRPr="00266B6D">
        <w:t xml:space="preserve">But there was a systemic reason as well. </w:t>
      </w:r>
      <w:r w:rsidRPr="00266B6D">
        <w:rPr>
          <w:rStyle w:val="StyleUnderline"/>
        </w:rPr>
        <w:t>The US-Russia “reset” started to crumble soon after the US started to exert the leadership component of its strategy more explicitly.</w:t>
      </w:r>
      <w:r w:rsidRPr="00266B6D">
        <w:t xml:space="preserve"> Indeed, </w:t>
      </w:r>
      <w:r w:rsidRPr="00266B6D">
        <w:rPr>
          <w:rStyle w:val="StyleUnderline"/>
        </w:rPr>
        <w:t>the “reset” was about the US leadership from the onset, but as long as the interests of the sides converge, its impact on the bilateral relations was negligible.</w:t>
      </w:r>
      <w:r w:rsidRPr="00266B6D">
        <w:t xml:space="preserve"> </w:t>
      </w:r>
      <w:r w:rsidRPr="00266B6D">
        <w:rPr>
          <w:rStyle w:val="Emphasis"/>
        </w:rPr>
        <w:t>Whereas on diverging interests the leadership problem came on the surface.</w:t>
      </w:r>
      <w:r w:rsidRPr="00266B6D">
        <w:t xml:space="preserve"> It </w:t>
      </w:r>
      <w:r w:rsidRPr="00266B6D">
        <w:rPr>
          <w:rStyle w:val="Emphasis"/>
        </w:rPr>
        <w:t>manifested itself in the US persistence rejection of the Russian</w:t>
      </w:r>
      <w:r w:rsidRPr="00266B6D">
        <w:t xml:space="preserve"> – and any other – </w:t>
      </w:r>
      <w:r w:rsidRPr="00266B6D">
        <w:rPr>
          <w:rStyle w:val="Emphasis"/>
        </w:rPr>
        <w:t>agenda and insistence that only its own agenda</w:t>
      </w:r>
      <w:r w:rsidRPr="00266B6D">
        <w:t xml:space="preserve">, </w:t>
      </w:r>
      <w:r w:rsidRPr="00266B6D">
        <w:rPr>
          <w:rStyle w:val="StyleUnderline"/>
        </w:rPr>
        <w:t>decisions and vision should be the basis for cooperation and collective action</w:t>
      </w:r>
      <w:r w:rsidRPr="00266B6D">
        <w:t xml:space="preserve">. </w:t>
      </w:r>
      <w:r w:rsidRPr="00266B6D">
        <w:rPr>
          <w:rStyle w:val="StyleUnderline"/>
        </w:rPr>
        <w:t>This was the case with the missile defense talks, when the Russian proposal was rejected at the onset, and the only possible term of cooperation was Russia joining the US project without any decision-making powers, while the project would remain unchanged</w:t>
      </w:r>
      <w:r w:rsidRPr="00266B6D">
        <w:t xml:space="preserve">. This was also the case with Libya, when the US used Russia (Medvedev’s decision to abstain at the UN SC on the 1973 resolution) to what turned out to be a US (plus European and Saudi), not a joint or truly multilateral agenda, and then effectively sidelined Moscow from decision-making over Libya when it was no longer needed and expressed disagreement with the US agenda of regime change. Finally, </w:t>
      </w:r>
      <w:r w:rsidRPr="00266B6D">
        <w:rPr>
          <w:rStyle w:val="StyleUnderline"/>
        </w:rPr>
        <w:t>the same is with Syria, when Russia is again just invited to implementation of an American</w:t>
      </w:r>
      <w:r w:rsidRPr="00266B6D">
        <w:t xml:space="preserve"> (as well as Saudi, Qatari, Turkish and European’s) </w:t>
      </w:r>
      <w:r w:rsidRPr="00266B6D">
        <w:rPr>
          <w:rStyle w:val="StyleUnderline"/>
        </w:rPr>
        <w:t>decision that Assad should get out, while the opposition must capture power, and all the arguments in favor of a different approach are rejected and ignored</w:t>
      </w:r>
      <w:r w:rsidRPr="00266B6D">
        <w:t>.</w:t>
      </w:r>
    </w:p>
    <w:p w14:paraId="1DC295D0" w14:textId="77777777" w:rsidR="006D4D01" w:rsidRPr="00266B6D" w:rsidRDefault="006D4D01" w:rsidP="00B72C92"/>
    <w:p w14:paraId="4CFA1C36" w14:textId="77777777" w:rsidR="006D4D01" w:rsidRPr="00266B6D" w:rsidRDefault="006D4D01" w:rsidP="006D4D01">
      <w:pPr>
        <w:pStyle w:val="Heading4"/>
      </w:pPr>
      <w:r w:rsidRPr="00266B6D">
        <w:t xml:space="preserve">High Relations necessary to combat disease internationally </w:t>
      </w:r>
    </w:p>
    <w:p w14:paraId="321920AE" w14:textId="77777777" w:rsidR="006D4D01" w:rsidRPr="00266B6D" w:rsidRDefault="006D4D01" w:rsidP="006D4D01">
      <w:proofErr w:type="spellStart"/>
      <w:r w:rsidRPr="00266B6D">
        <w:rPr>
          <w:rStyle w:val="Style13ptBold"/>
        </w:rPr>
        <w:t>Rojanksy</w:t>
      </w:r>
      <w:proofErr w:type="spellEnd"/>
      <w:r w:rsidRPr="00266B6D">
        <w:rPr>
          <w:rStyle w:val="Style13ptBold"/>
        </w:rPr>
        <w:t xml:space="preserve"> 13</w:t>
      </w:r>
      <w:r w:rsidRPr="00266B6D">
        <w:t xml:space="preserve"> -- Deputy director for the Russia and Eurasia program at the Carnegie Endowment for International Peace, JD from Stanford University (Matthew, “The Latent Power of Health Cooperation in U.S.-Russian Relations,” </w:t>
      </w:r>
      <w:hyperlink r:id="rId79" w:history="1">
        <w:r w:rsidRPr="00266B6D">
          <w:rPr>
            <w:rStyle w:val="Hyperlink"/>
          </w:rPr>
          <w:t>http://www.sciencediplomacy.org/article/2013/latent-power</w:t>
        </w:r>
      </w:hyperlink>
      <w:r w:rsidRPr="00266B6D">
        <w:t xml:space="preserve">, May 5, 2013, tony) </w:t>
      </w:r>
    </w:p>
    <w:p w14:paraId="09077D9E" w14:textId="77777777" w:rsidR="006D4D01" w:rsidRPr="00266B6D" w:rsidRDefault="006D4D01" w:rsidP="006D4D01">
      <w:pPr>
        <w:rPr>
          <w:rStyle w:val="StyleUnderline"/>
        </w:rPr>
      </w:pPr>
      <w:r w:rsidRPr="00266B6D">
        <w:rPr>
          <w:rStyle w:val="StyleUnderline"/>
        </w:rPr>
        <w:t>Cooperation on healthcare and biomedical sciences has been a feature of U.S.-Russian relations since the early years of the Cold War</w:t>
      </w:r>
      <w:r w:rsidRPr="00266B6D">
        <w:t xml:space="preserve">. </w:t>
      </w:r>
      <w:r w:rsidRPr="00266B6D">
        <w:rPr>
          <w:rStyle w:val="StyleUnderline"/>
        </w:rPr>
        <w:t>Despite political tensions, scientific collaboration proceeded</w:t>
      </w:r>
      <w:r w:rsidRPr="00266B6D">
        <w:t xml:space="preserve">—leading, in some cases, </w:t>
      </w:r>
      <w:r w:rsidRPr="00266B6D">
        <w:rPr>
          <w:rStyle w:val="StyleUnderline"/>
        </w:rPr>
        <w:t>to impressive results</w:t>
      </w:r>
      <w:r w:rsidRPr="00266B6D">
        <w:t xml:space="preserve">, </w:t>
      </w:r>
      <w:r w:rsidRPr="00266B6D">
        <w:rPr>
          <w:rStyle w:val="StyleUnderline"/>
        </w:rPr>
        <w:t>such as the clinical trial and widespread use of the Sabin polio vaccine and the eradication of smallpo</w:t>
      </w:r>
      <w:r w:rsidRPr="00266B6D">
        <w:t xml:space="preserve">x.1 </w:t>
      </w:r>
      <w:proofErr w:type="gramStart"/>
      <w:r w:rsidRPr="00266B6D">
        <w:t>Over</w:t>
      </w:r>
      <w:proofErr w:type="gramEnd"/>
      <w:r w:rsidRPr="00266B6D">
        <w:t xml:space="preserve"> the years, U</w:t>
      </w:r>
      <w:r w:rsidRPr="00266B6D">
        <w:rPr>
          <w:rStyle w:val="StyleUnderline"/>
        </w:rPr>
        <w:t>.S.-Russian health diplomacy has drawn praise for its ability to transcend politics and unite the two countries around a common cause.</w:t>
      </w:r>
      <w:r w:rsidRPr="00266B6D">
        <w:t xml:space="preserve"> However, the full </w:t>
      </w:r>
      <w:r w:rsidRPr="00266B6D">
        <w:rPr>
          <w:rStyle w:val="StyleUnderline"/>
        </w:rPr>
        <w:t>potential of U.S.-Russian health engagement has not yet been reached</w:t>
      </w:r>
      <w:r w:rsidRPr="00266B6D">
        <w:t xml:space="preserve">. </w:t>
      </w:r>
      <w:r w:rsidRPr="00266B6D">
        <w:rPr>
          <w:rStyle w:val="StyleUnderline"/>
        </w:rPr>
        <w:t>The two countries possess unrivaled scientific resources that, if combined, could drive innovation and economic growth for both</w:t>
      </w:r>
      <w:r w:rsidRPr="00266B6D">
        <w:t xml:space="preserve">. </w:t>
      </w:r>
      <w:r w:rsidRPr="00266B6D">
        <w:rPr>
          <w:rStyle w:val="Emphasis"/>
        </w:rPr>
        <w:t xml:space="preserve">Joint efforts to fight </w:t>
      </w:r>
      <w:proofErr w:type="spellStart"/>
      <w:r w:rsidRPr="00266B6D">
        <w:t>noncommunicable</w:t>
      </w:r>
      <w:proofErr w:type="spellEnd"/>
      <w:r w:rsidRPr="00266B6D">
        <w:rPr>
          <w:rStyle w:val="Emphasis"/>
        </w:rPr>
        <w:t xml:space="preserve"> diseases</w:t>
      </w:r>
      <w:r w:rsidRPr="00266B6D">
        <w:t>—which include heart disease, diabetes, and cancer and are critical factors of mortality and morbidity in both countries—</w:t>
      </w:r>
      <w:r w:rsidRPr="00266B6D">
        <w:rPr>
          <w:rStyle w:val="StyleUnderline"/>
        </w:rPr>
        <w:t>could improve and prolong the lives of tens of millions of Americans and Russians.</w:t>
      </w:r>
      <w:r w:rsidRPr="00266B6D">
        <w:t xml:space="preserve"> </w:t>
      </w:r>
      <w:r w:rsidRPr="00266B6D">
        <w:rPr>
          <w:rStyle w:val="StyleUnderline"/>
        </w:rPr>
        <w:t>And with their combined population of 450 million, the United States and Russia are well positioned to become leaders in personalized medicine and gene therapies, which require access to large patient-data pools</w:t>
      </w:r>
      <w:r w:rsidRPr="00266B6D">
        <w:t xml:space="preserve">. </w:t>
      </w:r>
      <w:r w:rsidRPr="00266B6D">
        <w:rPr>
          <w:rStyle w:val="StyleUnderline"/>
        </w:rPr>
        <w:t>Successful U.S.-Russian healthcare cooperation could have a ripple effect beyond the borders of these two countries</w:t>
      </w:r>
      <w:r w:rsidRPr="00266B6D">
        <w:t xml:space="preserve">—and even beyond health and science. </w:t>
      </w:r>
      <w:r w:rsidRPr="00266B6D">
        <w:rPr>
          <w:rStyle w:val="StyleUnderline"/>
        </w:rPr>
        <w:t>At a time of unprecedented pandemic threat</w:t>
      </w:r>
      <w:r w:rsidRPr="00266B6D">
        <w:t xml:space="preserve">s, Washington and </w:t>
      </w:r>
      <w:r w:rsidRPr="00266B6D">
        <w:rPr>
          <w:rStyle w:val="StyleUnderline"/>
        </w:rPr>
        <w:t>Moscow can work together to alleviate the suffering caused by disease worldwide while contributing to the creation of a more stable and prosperous world.</w:t>
      </w:r>
      <w:r w:rsidRPr="00266B6D">
        <w:t xml:space="preserve"> … </w:t>
      </w:r>
      <w:proofErr w:type="gramStart"/>
      <w:r w:rsidRPr="00266B6D">
        <w:rPr>
          <w:rStyle w:val="StyleUnderline"/>
        </w:rPr>
        <w:t>governmental</w:t>
      </w:r>
      <w:proofErr w:type="gramEnd"/>
      <w:r w:rsidRPr="00266B6D">
        <w:rPr>
          <w:rStyle w:val="StyleUnderline"/>
        </w:rPr>
        <w:t xml:space="preserve"> institutions must join forces with the private sector, nongovernmental organizations </w:t>
      </w:r>
      <w:r w:rsidRPr="00266B6D">
        <w:t xml:space="preserve">(NGOs), </w:t>
      </w:r>
      <w:r w:rsidRPr="00266B6D">
        <w:rPr>
          <w:rStyle w:val="StyleUnderline"/>
        </w:rPr>
        <w:t>multilateral organizations, and other professional and community resources. Unlocking this latent potential requires leadership, resources, know-how, and strong institutional foundations</w:t>
      </w:r>
      <w:r w:rsidRPr="00266B6D">
        <w:t xml:space="preserve">. As the two countries grapple with crises in their respective healthcare systems, </w:t>
      </w:r>
      <w:r w:rsidRPr="00266B6D">
        <w:rPr>
          <w:rStyle w:val="StyleUnderline"/>
        </w:rPr>
        <w:t>governmental institutions must join forces with the private sector, nongovernmental organizations</w:t>
      </w:r>
      <w:r w:rsidRPr="00266B6D">
        <w:t xml:space="preserve"> (NGOs</w:t>
      </w:r>
      <w:r w:rsidRPr="00266B6D">
        <w:rPr>
          <w:rStyle w:val="StyleUnderline"/>
        </w:rPr>
        <w:t>), multilateral organizations, and other professional and community resources. Bilateral structures must be strengthened and supported.</w:t>
      </w:r>
    </w:p>
    <w:p w14:paraId="7A7CD0B6" w14:textId="72329630" w:rsidR="00477942" w:rsidRPr="00266B6D" w:rsidRDefault="00477942" w:rsidP="001B7270">
      <w:pPr>
        <w:pStyle w:val="Heading3"/>
      </w:pPr>
      <w:r w:rsidRPr="00266B6D">
        <w:t xml:space="preserve">--south </w:t>
      </w:r>
      <w:proofErr w:type="gramStart"/>
      <w:r w:rsidRPr="00266B6D">
        <w:t>china sea</w:t>
      </w:r>
      <w:proofErr w:type="gramEnd"/>
      <w:r w:rsidRPr="00266B6D">
        <w:t xml:space="preserve"> </w:t>
      </w:r>
    </w:p>
    <w:p w14:paraId="19B8B32A" w14:textId="77777777" w:rsidR="00477942" w:rsidRPr="00266B6D" w:rsidRDefault="00477942" w:rsidP="00477942">
      <w:pPr>
        <w:pStyle w:val="Heading4"/>
      </w:pPr>
      <w:r w:rsidRPr="00266B6D">
        <w:t xml:space="preserve">Drive for US Hegemony guarantees South China Sea conflict </w:t>
      </w:r>
    </w:p>
    <w:p w14:paraId="5DBE1252" w14:textId="77777777" w:rsidR="00477942" w:rsidRPr="00266B6D" w:rsidRDefault="00477942" w:rsidP="00477942">
      <w:proofErr w:type="spellStart"/>
      <w:r w:rsidRPr="00266B6D">
        <w:rPr>
          <w:rStyle w:val="Style13ptBold"/>
        </w:rPr>
        <w:t>Minghao</w:t>
      </w:r>
      <w:proofErr w:type="spellEnd"/>
      <w:r w:rsidRPr="00266B6D">
        <w:rPr>
          <w:rStyle w:val="Style13ptBold"/>
        </w:rPr>
        <w:t>, 6-4</w:t>
      </w:r>
      <w:r w:rsidRPr="00266B6D">
        <w:t xml:space="preserve"> –[ Zhao </w:t>
      </w:r>
      <w:proofErr w:type="spellStart"/>
      <w:r w:rsidRPr="00266B6D">
        <w:t>Minghao</w:t>
      </w:r>
      <w:proofErr w:type="spellEnd"/>
      <w:r w:rsidRPr="00266B6D">
        <w:t xml:space="preserve">, Research fellow with the </w:t>
      </w:r>
      <w:proofErr w:type="spellStart"/>
      <w:r w:rsidRPr="00266B6D">
        <w:t>Charhar</w:t>
      </w:r>
      <w:proofErr w:type="spellEnd"/>
      <w:r w:rsidRPr="00266B6D">
        <w:t xml:space="preserve"> Institute and an adjunct fellow with the Center for International and Strategic Studies, Peking University, 6-4-2015, US interference worsens maritime row, Global Times, </w:t>
      </w:r>
      <w:hyperlink r:id="rId80" w:history="1">
        <w:r w:rsidRPr="00266B6D">
          <w:rPr>
            <w:rStyle w:val="Hyperlink"/>
          </w:rPr>
          <w:t>http://www.globaltimes.cn/content/925469.shtml</w:t>
        </w:r>
      </w:hyperlink>
      <w:r w:rsidRPr="00266B6D">
        <w:t xml:space="preserve">] </w:t>
      </w:r>
      <w:proofErr w:type="spellStart"/>
      <w:r w:rsidRPr="00266B6D">
        <w:t>Jeong</w:t>
      </w:r>
      <w:proofErr w:type="spellEnd"/>
    </w:p>
    <w:p w14:paraId="5FD1B93E" w14:textId="77777777" w:rsidR="00477942" w:rsidRPr="00266B6D" w:rsidRDefault="00477942" w:rsidP="00477942">
      <w:pPr>
        <w:rPr>
          <w:rStyle w:val="StyleUnderline"/>
        </w:rPr>
      </w:pPr>
      <w:r w:rsidRPr="00266B6D">
        <w:rPr>
          <w:rStyle w:val="StyleUnderline"/>
        </w:rPr>
        <w:t>The South China Sea issue is gradually becoming a thorny problem that threatens the relationship between Beijing and Washington</w:t>
      </w:r>
      <w:r w:rsidRPr="00266B6D">
        <w:rPr>
          <w:sz w:val="14"/>
        </w:rPr>
        <w:t xml:space="preserve">. </w:t>
      </w:r>
      <w:r w:rsidRPr="00266B6D">
        <w:rPr>
          <w:rStyle w:val="Emphasis"/>
        </w:rPr>
        <w:t>China has enough strategic will to safeguard its sovereign rights as well as maritime rights and interests.</w:t>
      </w:r>
      <w:r w:rsidRPr="00266B6D">
        <w:rPr>
          <w:sz w:val="14"/>
        </w:rPr>
        <w:t xml:space="preserve"> At the same time, </w:t>
      </w:r>
      <w:r w:rsidRPr="00266B6D">
        <w:rPr>
          <w:rStyle w:val="Emphasis"/>
        </w:rPr>
        <w:t>it is working hard to promote a "dual-track approach."</w:t>
      </w:r>
      <w:r w:rsidRPr="00266B6D">
        <w:rPr>
          <w:sz w:val="14"/>
        </w:rPr>
        <w:t xml:space="preserve"> As Beijing continues to attach importance to bilateral negotiations, it has also expressed its desire to jointly maintain peace and stability in the South China Sea. </w:t>
      </w:r>
      <w:r w:rsidRPr="00266B6D">
        <w:rPr>
          <w:rStyle w:val="StyleUnderline"/>
        </w:rPr>
        <w:t xml:space="preserve">China's construction on the islands does not violate international law, and will help carry out international responsibilities such as conducting maritime search and rescue operations. </w:t>
      </w:r>
      <w:r w:rsidRPr="00266B6D">
        <w:rPr>
          <w:sz w:val="14"/>
        </w:rPr>
        <w:t xml:space="preserve">As for the US, what role it can play over the South China Sea issue is closely related to its primacy in the Asia-Pacific region. The alliance system is the foundation of US primacy, and the space for maneuver and dominance over global commons is what Washington really cares about. </w:t>
      </w:r>
      <w:r w:rsidRPr="00266B6D">
        <w:rPr>
          <w:rStyle w:val="StyleUnderline"/>
        </w:rPr>
        <w:t xml:space="preserve">The South China Sea issue is nothing but leverage to expand US regional primacy. </w:t>
      </w:r>
      <w:r w:rsidRPr="00266B6D">
        <w:rPr>
          <w:sz w:val="14"/>
        </w:rPr>
        <w:t xml:space="preserve">It has been increasingly linking its credibility to the confrontation against China in the area, which is definitely not a wise move, given the complexity of the South China Sea issue and Washington's lack of control over the claimant states. </w:t>
      </w:r>
      <w:r w:rsidRPr="00266B6D">
        <w:rPr>
          <w:rStyle w:val="StyleUnderline"/>
        </w:rPr>
        <w:t>China and the US desperately need to find a way of peaceful coexistence in maritime Asia</w:t>
      </w:r>
      <w:r w:rsidRPr="00266B6D">
        <w:rPr>
          <w:sz w:val="14"/>
        </w:rPr>
        <w:t xml:space="preserve">. Singapore's Prime Minister Lee </w:t>
      </w:r>
      <w:proofErr w:type="spellStart"/>
      <w:r w:rsidRPr="00266B6D">
        <w:rPr>
          <w:sz w:val="14"/>
        </w:rPr>
        <w:t>Hsien</w:t>
      </w:r>
      <w:proofErr w:type="spellEnd"/>
      <w:r w:rsidRPr="00266B6D">
        <w:rPr>
          <w:sz w:val="14"/>
        </w:rPr>
        <w:t xml:space="preserve"> Loong voiced strong worries of Southeast Asian nations over the issue during his keynote speech at the just concluded Shangri-La Dialogue, urging restraints from both countries without forcing other regional countries to choose sides between the two powers. Dealing with the South China Sea issue and other bigger Asian maritime disputes is a huge test for building a shared regional architecture. It is a tricky challenge that requires the efforts of both Beijing and Washington. </w:t>
      </w:r>
      <w:r w:rsidRPr="00266B6D">
        <w:rPr>
          <w:rStyle w:val="Emphasis"/>
        </w:rPr>
        <w:t>But the recent actions of the US have led to high risks of militarizing regional disputes</w:t>
      </w:r>
      <w:r w:rsidRPr="00266B6D">
        <w:rPr>
          <w:sz w:val="14"/>
        </w:rPr>
        <w:t xml:space="preserve">. </w:t>
      </w:r>
      <w:r w:rsidRPr="00266B6D">
        <w:rPr>
          <w:rStyle w:val="StyleUnderline"/>
        </w:rPr>
        <w:t>Therefore, if Washington wants Beijing to be restrained, it needs to restrain itself in the first place</w:t>
      </w:r>
      <w:r w:rsidRPr="00266B6D">
        <w:rPr>
          <w:sz w:val="14"/>
        </w:rPr>
        <w:t xml:space="preserve">. According to international law, bilateral negotiations are the primary way of settling conflicts. </w:t>
      </w:r>
      <w:r w:rsidRPr="00266B6D">
        <w:rPr>
          <w:rStyle w:val="Emphasis"/>
        </w:rPr>
        <w:t>Interference from the US will only make things trickier.</w:t>
      </w:r>
      <w:r w:rsidRPr="00266B6D">
        <w:rPr>
          <w:sz w:val="14"/>
        </w:rPr>
        <w:t xml:space="preserve"> China has never claimed sovereignty over the entire South China Sea, and the freedom of navigation of commercial vessels has never been sabotaged. </w:t>
      </w:r>
      <w:r w:rsidRPr="00266B6D">
        <w:rPr>
          <w:rStyle w:val="StyleUnderline"/>
        </w:rPr>
        <w:t xml:space="preserve">The US should stop slandering China's policy in this area. </w:t>
      </w:r>
      <w:r w:rsidRPr="00266B6D">
        <w:rPr>
          <w:sz w:val="14"/>
        </w:rPr>
        <w:t xml:space="preserve">Nor should it keep giving distorted and self-serving explanations of international law. Maritime Asia has long been a place where the US could maneuver, but now the space has to accommodate more players. Just as Michael Swaine, a senior associate at the Carnegie Endowment for International Peace, said, </w:t>
      </w:r>
      <w:r w:rsidRPr="00266B6D">
        <w:rPr>
          <w:rStyle w:val="StyleUnderline"/>
        </w:rPr>
        <w:t>the US should seriously ponder the possibility of its primacy in Asia-Pacific over the next 10 years</w:t>
      </w:r>
      <w:r w:rsidRPr="00266B6D">
        <w:rPr>
          <w:sz w:val="14"/>
        </w:rPr>
        <w:t xml:space="preserve">. The emerging powers in the region, including China, are enormously changing the strategic landscape of maritime Asia. The US and China, together with other stakeholders, should come up with more pragmatic and creative thinking to deal with it. However, </w:t>
      </w:r>
      <w:r w:rsidRPr="00266B6D">
        <w:rPr>
          <w:rStyle w:val="StyleUnderline"/>
        </w:rPr>
        <w:t>the US has always been focusing on strengthening its alliance system, which is characterized by the recent promotion of its alliance with Japan, and its persistence of deploying THAAD missile defense systems in South Korea</w:t>
      </w:r>
      <w:r w:rsidRPr="00266B6D">
        <w:rPr>
          <w:sz w:val="14"/>
        </w:rPr>
        <w:t xml:space="preserve">. </w:t>
      </w:r>
      <w:r w:rsidRPr="00266B6D">
        <w:rPr>
          <w:rStyle w:val="StyleUnderline"/>
        </w:rPr>
        <w:t xml:space="preserve">All these indicate that the US is not maintaining its status quo, but is busy reshaping the region's security and economic arrangements. </w:t>
      </w:r>
      <w:r w:rsidRPr="00266B6D">
        <w:rPr>
          <w:sz w:val="14"/>
        </w:rPr>
        <w:t xml:space="preserve">In other words, it shows US revisionism at a systemic level. There is no point in expecting China to remain indifferent. Beijing's rights and concerns should be respected by Washington. But one thing should not be ignored is that both </w:t>
      </w:r>
      <w:r w:rsidRPr="00266B6D">
        <w:rPr>
          <w:rStyle w:val="StyleUnderline"/>
        </w:rPr>
        <w:t>China and the US are trying to prevent bilateral ties from entering the state of confrontation</w:t>
      </w:r>
      <w:r w:rsidRPr="00266B6D">
        <w:rPr>
          <w:sz w:val="14"/>
        </w:rPr>
        <w:t xml:space="preserve">, especially after the two sides have achieved some accomplishments in the military relationship in recent years. What both countries need is to come to an agreement on bilateral interactions within maritime Asia, and to provide joint </w:t>
      </w:r>
      <w:r w:rsidRPr="00266B6D">
        <w:rPr>
          <w:rStyle w:val="StyleUnderline"/>
        </w:rPr>
        <w:t>strategic reassurance</w:t>
      </w:r>
      <w:r w:rsidRPr="00266B6D">
        <w:rPr>
          <w:sz w:val="14"/>
        </w:rPr>
        <w:t xml:space="preserve"> for other regional nations, who, in turn, </w:t>
      </w:r>
      <w:r w:rsidRPr="00266B6D">
        <w:rPr>
          <w:rStyle w:val="StyleUnderline"/>
        </w:rPr>
        <w:t>should not provoke conflicts between China and the US.</w:t>
      </w:r>
    </w:p>
    <w:p w14:paraId="597A151F" w14:textId="16E37425" w:rsidR="001C26DA" w:rsidRPr="00266B6D" w:rsidRDefault="001C26DA" w:rsidP="001C5FD2">
      <w:pPr>
        <w:pStyle w:val="Heading3"/>
      </w:pPr>
      <w:r w:rsidRPr="00266B6D">
        <w:t xml:space="preserve">--author indict </w:t>
      </w:r>
    </w:p>
    <w:p w14:paraId="2EEB76C6" w14:textId="77777777" w:rsidR="001C26DA" w:rsidRPr="00266B6D" w:rsidRDefault="001C26DA" w:rsidP="001C26DA">
      <w:pPr>
        <w:pStyle w:val="Heading4"/>
      </w:pPr>
      <w:r w:rsidRPr="00266B6D">
        <w:t>Prefer our evidence – their authors inflate threats to satisfy constituencies</w:t>
      </w:r>
    </w:p>
    <w:p w14:paraId="1A3860C6" w14:textId="0695ACDF" w:rsidR="001C26DA" w:rsidRPr="00266B6D" w:rsidRDefault="001C26DA" w:rsidP="001C26DA">
      <w:proofErr w:type="spellStart"/>
      <w:r w:rsidRPr="00266B6D">
        <w:rPr>
          <w:rStyle w:val="Style13ptBold"/>
        </w:rPr>
        <w:t>Fettweis</w:t>
      </w:r>
      <w:proofErr w:type="spellEnd"/>
      <w:r w:rsidRPr="00266B6D">
        <w:rPr>
          <w:sz w:val="16"/>
        </w:rPr>
        <w:t xml:space="preserve"> </w:t>
      </w:r>
      <w:r w:rsidRPr="00266B6D">
        <w:rPr>
          <w:rStyle w:val="Style13ptBold"/>
        </w:rPr>
        <w:t>14</w:t>
      </w:r>
      <w:r w:rsidRPr="00266B6D">
        <w:rPr>
          <w:sz w:val="16"/>
        </w:rPr>
        <w:t xml:space="preserve"> – </w:t>
      </w:r>
      <w:r w:rsidRPr="00266B6D">
        <w:t>associate professor of political science and statistics at Tulane University (Christopher, “Delusions of Danger: Geopolitical Fear and Indispensability in US Foreign Policy,” A Dangerous World</w:t>
      </w:r>
      <w:proofErr w:type="gramStart"/>
      <w:r w:rsidRPr="00266B6D">
        <w:t>?:</w:t>
      </w:r>
      <w:proofErr w:type="gramEnd"/>
      <w:r w:rsidRPr="00266B6D">
        <w:t xml:space="preserve"> Threat Perception and U.S. National Security,  October 7, 2014, p. 548-53. Tony)</w:t>
      </w:r>
    </w:p>
    <w:p w14:paraId="3B8921D3" w14:textId="0662EF7B" w:rsidR="001C26DA" w:rsidRPr="00266B6D" w:rsidRDefault="001C26DA" w:rsidP="001C26DA">
      <w:pPr>
        <w:rPr>
          <w:b/>
          <w:iCs/>
          <w:u w:val="single"/>
          <w:bdr w:val="single" w:sz="8" w:space="0" w:color="auto"/>
        </w:rPr>
      </w:pPr>
      <w:r w:rsidRPr="00266B6D">
        <w:rPr>
          <w:rStyle w:val="StyleUnderline"/>
        </w:rPr>
        <w:t>Anxiety in the public can be</w:t>
      </w:r>
      <w:r w:rsidRPr="00266B6D">
        <w:rPr>
          <w:sz w:val="16"/>
        </w:rPr>
        <w:t xml:space="preserve"> at least partially </w:t>
      </w:r>
      <w:r w:rsidRPr="00266B6D">
        <w:rPr>
          <w:rStyle w:val="StyleUnderline"/>
        </w:rPr>
        <w:t>explained by inadequate information about the level of risk that America faces today and</w:t>
      </w:r>
      <w:r w:rsidRPr="00266B6D">
        <w:rPr>
          <w:sz w:val="16"/>
        </w:rPr>
        <w:t xml:space="preserve"> perhaps by </w:t>
      </w:r>
      <w:r w:rsidRPr="00266B6D">
        <w:rPr>
          <w:rStyle w:val="StyleUnderline"/>
        </w:rPr>
        <w:t>the lingering effects of 9/11. The beliefs of those who ought to know better</w:t>
      </w:r>
      <w:r w:rsidRPr="00266B6D">
        <w:rPr>
          <w:sz w:val="16"/>
        </w:rPr>
        <w:t xml:space="preserve">, however, often </w:t>
      </w:r>
      <w:r w:rsidRPr="00266B6D">
        <w:rPr>
          <w:rStyle w:val="StyleUnderline"/>
        </w:rPr>
        <w:t xml:space="preserve">remain </w:t>
      </w:r>
      <w:r w:rsidRPr="00266B6D">
        <w:rPr>
          <w:rStyle w:val="Emphasis"/>
        </w:rPr>
        <w:t>immune to the facts.</w:t>
      </w:r>
      <w:r w:rsidRPr="00266B6D">
        <w:rPr>
          <w:sz w:val="16"/>
        </w:rPr>
        <w:t xml:space="preserve"> To take but one example, General Martin </w:t>
      </w:r>
      <w:r w:rsidRPr="00266B6D">
        <w:rPr>
          <w:rStyle w:val="StyleUnderline"/>
        </w:rPr>
        <w:t>Dempsey, chairman of the Joint Chiefs of Staff, was fully aware of the statistics concerning conflict and threats</w:t>
      </w:r>
      <w:r w:rsidRPr="00266B6D">
        <w:rPr>
          <w:sz w:val="16"/>
        </w:rPr>
        <w:t xml:space="preserve"> in April 2012 </w:t>
      </w:r>
      <w:r w:rsidRPr="00266B6D">
        <w:rPr>
          <w:rStyle w:val="StyleUnderline"/>
        </w:rPr>
        <w:t>when he gave an address to Harvard’s Kennedy School. The general began by reviewing</w:t>
      </w:r>
      <w:r w:rsidRPr="00266B6D">
        <w:rPr>
          <w:sz w:val="16"/>
        </w:rPr>
        <w:t xml:space="preserve"> Steven </w:t>
      </w:r>
      <w:proofErr w:type="spellStart"/>
      <w:r w:rsidRPr="00266B6D">
        <w:rPr>
          <w:rStyle w:val="StyleUnderline"/>
        </w:rPr>
        <w:t>Pinker</w:t>
      </w:r>
      <w:r w:rsidRPr="00266B6D">
        <w:rPr>
          <w:sz w:val="16"/>
        </w:rPr>
        <w:t>’s</w:t>
      </w:r>
      <w:proofErr w:type="spellEnd"/>
      <w:r w:rsidRPr="00266B6D">
        <w:rPr>
          <w:sz w:val="16"/>
        </w:rPr>
        <w:t xml:space="preserve"> The Better Angels of Our Nature, perhaps t</w:t>
      </w:r>
      <w:r w:rsidRPr="00266B6D">
        <w:rPr>
          <w:rStyle w:val="StyleUnderline"/>
        </w:rPr>
        <w:t>he best-known review of the decline of violence worldwide, and then went on to explain how its finding</w:t>
      </w:r>
      <w:r w:rsidRPr="00266B6D">
        <w:rPr>
          <w:sz w:val="16"/>
        </w:rPr>
        <w:t>s—</w:t>
      </w:r>
      <w:r w:rsidRPr="00266B6D">
        <w:rPr>
          <w:rStyle w:val="StyleUnderline"/>
        </w:rPr>
        <w:t>although empirically indisputable</w:t>
      </w:r>
      <w:r w:rsidRPr="00266B6D">
        <w:rPr>
          <w:sz w:val="16"/>
        </w:rPr>
        <w:t>—</w:t>
      </w:r>
      <w:r w:rsidRPr="00266B6D">
        <w:rPr>
          <w:rStyle w:val="StyleUnderline"/>
        </w:rPr>
        <w:t>are functionally irrelevant.</w:t>
      </w:r>
      <w:r w:rsidRPr="00266B6D">
        <w:rPr>
          <w:sz w:val="16"/>
        </w:rPr>
        <w:t xml:space="preserve"> His reexamination of the evidence led </w:t>
      </w:r>
      <w:r w:rsidRPr="00266B6D">
        <w:rPr>
          <w:rStyle w:val="StyleUnderline"/>
        </w:rPr>
        <w:t>Dempsey</w:t>
      </w:r>
      <w:r w:rsidRPr="00266B6D">
        <w:rPr>
          <w:sz w:val="16"/>
        </w:rPr>
        <w:t xml:space="preserve"> to </w:t>
      </w:r>
      <w:r w:rsidRPr="00266B6D">
        <w:rPr>
          <w:rStyle w:val="StyleUnderline"/>
        </w:rPr>
        <w:t>argue that although the world</w:t>
      </w:r>
      <w:r w:rsidRPr="00266B6D">
        <w:rPr>
          <w:sz w:val="16"/>
        </w:rPr>
        <w:t xml:space="preserve"> “</w:t>
      </w:r>
      <w:r w:rsidRPr="00266B6D">
        <w:rPr>
          <w:rStyle w:val="StyleUnderline"/>
        </w:rPr>
        <w:t>seems less dangerous</w:t>
      </w:r>
      <w:r w:rsidRPr="00266B6D">
        <w:rPr>
          <w:sz w:val="16"/>
        </w:rPr>
        <w:t xml:space="preserve">,” </w:t>
      </w:r>
      <w:r w:rsidRPr="00266B6D">
        <w:rPr>
          <w:rStyle w:val="StyleUnderline"/>
        </w:rPr>
        <w:t>it is</w:t>
      </w:r>
      <w:r w:rsidRPr="00266B6D">
        <w:rPr>
          <w:sz w:val="16"/>
        </w:rPr>
        <w:t xml:space="preserve"> “</w:t>
      </w:r>
      <w:r w:rsidRPr="00266B6D">
        <w:rPr>
          <w:rStyle w:val="StyleUnderline"/>
        </w:rPr>
        <w:t>actually more dangerous.</w:t>
      </w:r>
      <w:r w:rsidRPr="00266B6D">
        <w:rPr>
          <w:sz w:val="16"/>
        </w:rPr>
        <w:t xml:space="preserve">” That “security paradox,” as he called it, was </w:t>
      </w:r>
      <w:r w:rsidRPr="00266B6D">
        <w:rPr>
          <w:rStyle w:val="StyleUnderline"/>
        </w:rPr>
        <w:t>due to</w:t>
      </w:r>
      <w:r w:rsidRPr="00266B6D">
        <w:rPr>
          <w:sz w:val="16"/>
        </w:rPr>
        <w:t xml:space="preserve"> the proliferation of </w:t>
      </w:r>
      <w:r w:rsidRPr="00266B6D">
        <w:rPr>
          <w:rStyle w:val="StyleUnderline"/>
        </w:rPr>
        <w:t>destructive tech</w:t>
      </w:r>
      <w:r w:rsidRPr="00266B6D">
        <w:rPr>
          <w:sz w:val="16"/>
        </w:rPr>
        <w:t xml:space="preserve">nologies </w:t>
      </w:r>
      <w:r w:rsidRPr="00266B6D">
        <w:rPr>
          <w:rStyle w:val="StyleUnderline"/>
        </w:rPr>
        <w:t>such as ballistic missiles, exploding fertilizer, and computer viruses.</w:t>
      </w:r>
      <w:r w:rsidRPr="00266B6D">
        <w:rPr>
          <w:sz w:val="16"/>
        </w:rPr>
        <w:t xml:space="preserve"> “More people have the ability to harm us or deny us the ability to act than at any point of my life,” he argued. 28 So </w:t>
      </w:r>
      <w:r w:rsidRPr="00266B6D">
        <w:rPr>
          <w:rStyle w:val="StyleUnderline"/>
        </w:rPr>
        <w:t xml:space="preserve">although those technologies have yet to affect U.S. security or international politics in </w:t>
      </w:r>
      <w:r w:rsidRPr="00266B6D">
        <w:rPr>
          <w:rStyle w:val="Emphasis"/>
        </w:rPr>
        <w:t>any meaningful way</w:t>
      </w:r>
      <w:r w:rsidRPr="00266B6D">
        <w:rPr>
          <w:rStyle w:val="StyleUnderline"/>
        </w:rPr>
        <w:t xml:space="preserve">, the general believed that </w:t>
      </w:r>
      <w:r w:rsidRPr="00266B6D">
        <w:rPr>
          <w:rStyle w:val="Emphasis"/>
        </w:rPr>
        <w:t>catastrophe was right around the corner.</w:t>
      </w:r>
      <w:r w:rsidRPr="00266B6D">
        <w:rPr>
          <w:rStyle w:val="StyleUnderline"/>
        </w:rPr>
        <w:t xml:space="preserve"> The message coming from the top is that danger still exists, so no one should relax.</w:t>
      </w:r>
      <w:r w:rsidRPr="00266B6D">
        <w:rPr>
          <w:sz w:val="16"/>
        </w:rPr>
        <w:t xml:space="preserve"> Dempsey’s remarks might be dismissed as merely the cynical obfuscation of someone with a professional interest in denying safety. Indeed, </w:t>
      </w:r>
      <w:r w:rsidRPr="00266B6D">
        <w:rPr>
          <w:rStyle w:val="StyleUnderline"/>
        </w:rPr>
        <w:t>a number of institutions provide their members with a vested interest in identifying threats and</w:t>
      </w:r>
      <w:r w:rsidRPr="00266B6D">
        <w:rPr>
          <w:sz w:val="16"/>
        </w:rPr>
        <w:t xml:space="preserve"> then </w:t>
      </w:r>
      <w:r w:rsidRPr="00266B6D">
        <w:rPr>
          <w:rStyle w:val="Emphasis"/>
        </w:rPr>
        <w:t>exaggerating them when necessary.</w:t>
      </w:r>
      <w:r w:rsidRPr="00266B6D">
        <w:rPr>
          <w:rStyle w:val="StyleUnderline"/>
        </w:rPr>
        <w:t xml:space="preserve"> The budget and</w:t>
      </w:r>
      <w:r w:rsidRPr="00266B6D">
        <w:rPr>
          <w:sz w:val="16"/>
        </w:rPr>
        <w:t xml:space="preserve"> overall </w:t>
      </w:r>
      <w:r w:rsidRPr="00266B6D">
        <w:rPr>
          <w:rStyle w:val="StyleUnderline"/>
        </w:rPr>
        <w:t>raison d’être of the military</w:t>
      </w:r>
      <w:r w:rsidRPr="00266B6D">
        <w:rPr>
          <w:sz w:val="16"/>
        </w:rPr>
        <w:t xml:space="preserve">, for instance, </w:t>
      </w:r>
      <w:r w:rsidRPr="00266B6D">
        <w:rPr>
          <w:rStyle w:val="StyleUnderline"/>
        </w:rPr>
        <w:t>would be called into question in a</w:t>
      </w:r>
      <w:r w:rsidRPr="00266B6D">
        <w:rPr>
          <w:sz w:val="16"/>
        </w:rPr>
        <w:t xml:space="preserve"> fundamentally </w:t>
      </w:r>
      <w:r w:rsidRPr="00266B6D">
        <w:rPr>
          <w:rStyle w:val="StyleUnderline"/>
        </w:rPr>
        <w:t>safe world. The intelligence services issue</w:t>
      </w:r>
      <w:r w:rsidRPr="00266B6D">
        <w:rPr>
          <w:sz w:val="16"/>
        </w:rPr>
        <w:t xml:space="preserve"> quarterly assessments of the security environment </w:t>
      </w:r>
      <w:r w:rsidRPr="00266B6D">
        <w:rPr>
          <w:rStyle w:val="StyleUnderline"/>
        </w:rPr>
        <w:t>that regularly foresee drastically worse futures than the present; only the degree and form of chaos change.</w:t>
      </w:r>
      <w:r w:rsidRPr="00266B6D">
        <w:rPr>
          <w:sz w:val="16"/>
        </w:rPr>
        <w:t xml:space="preserve"> 29 </w:t>
      </w:r>
      <w:r w:rsidRPr="00266B6D">
        <w:rPr>
          <w:rStyle w:val="Emphasis"/>
        </w:rPr>
        <w:t>Geopolitical fear has</w:t>
      </w:r>
      <w:r w:rsidRPr="00266B6D">
        <w:rPr>
          <w:sz w:val="16"/>
        </w:rPr>
        <w:t xml:space="preserve"> a number of </w:t>
      </w:r>
      <w:r w:rsidRPr="00266B6D">
        <w:rPr>
          <w:rStyle w:val="Emphasis"/>
        </w:rPr>
        <w:t>institutional constituencies</w:t>
      </w:r>
      <w:r w:rsidRPr="00266B6D">
        <w:rPr>
          <w:sz w:val="16"/>
        </w:rPr>
        <w:t xml:space="preserve">, in other words, </w:t>
      </w:r>
      <w:r w:rsidRPr="00266B6D">
        <w:rPr>
          <w:rStyle w:val="StyleUnderline"/>
        </w:rPr>
        <w:t>that are professionally inclined to detect threats whether or not they exist.</w:t>
      </w:r>
      <w:r w:rsidRPr="00266B6D">
        <w:rPr>
          <w:sz w:val="16"/>
        </w:rPr>
        <w:t xml:space="preserve"> “</w:t>
      </w:r>
      <w:r w:rsidRPr="00266B6D">
        <w:rPr>
          <w:rStyle w:val="StyleUnderline"/>
        </w:rPr>
        <w:t>It is difficult to get a man to understand something</w:t>
      </w:r>
      <w:r w:rsidRPr="00266B6D">
        <w:rPr>
          <w:sz w:val="16"/>
        </w:rPr>
        <w:t>,” Upton Sinclair famously noted, “</w:t>
      </w:r>
      <w:r w:rsidRPr="00266B6D">
        <w:rPr>
          <w:rStyle w:val="StyleUnderline"/>
        </w:rPr>
        <w:t>when his salary depends upon his not understanding it.</w:t>
      </w:r>
      <w:r w:rsidRPr="00266B6D">
        <w:rPr>
          <w:sz w:val="16"/>
        </w:rPr>
        <w:t xml:space="preserve">” 30 </w:t>
      </w:r>
      <w:r w:rsidRPr="00266B6D">
        <w:rPr>
          <w:rStyle w:val="StyleUnderline"/>
        </w:rPr>
        <w:t>That statement is not to imply that leaders are</w:t>
      </w:r>
      <w:r w:rsidRPr="00266B6D">
        <w:rPr>
          <w:sz w:val="16"/>
        </w:rPr>
        <w:t xml:space="preserve"> always, or even </w:t>
      </w:r>
      <w:r w:rsidRPr="00266B6D">
        <w:rPr>
          <w:rStyle w:val="StyleUnderline"/>
        </w:rPr>
        <w:t>usually</w:t>
      </w:r>
      <w:r w:rsidRPr="00266B6D">
        <w:rPr>
          <w:sz w:val="16"/>
        </w:rPr>
        <w:t xml:space="preserve">, </w:t>
      </w:r>
      <w:r w:rsidRPr="00266B6D">
        <w:rPr>
          <w:rStyle w:val="StyleUnderline"/>
        </w:rPr>
        <w:t>insincere when they issue warnings about</w:t>
      </w:r>
      <w:r w:rsidRPr="00266B6D">
        <w:rPr>
          <w:sz w:val="16"/>
        </w:rPr>
        <w:t xml:space="preserve"> the various present </w:t>
      </w:r>
      <w:r w:rsidRPr="00266B6D">
        <w:rPr>
          <w:rStyle w:val="StyleUnderline"/>
        </w:rPr>
        <w:t>dangers. People are quite capable of aligning their political interests with</w:t>
      </w:r>
      <w:r w:rsidRPr="00266B6D">
        <w:rPr>
          <w:sz w:val="16"/>
        </w:rPr>
        <w:t xml:space="preserve"> their </w:t>
      </w:r>
      <w:r w:rsidRPr="00266B6D">
        <w:rPr>
          <w:rStyle w:val="StyleUnderline"/>
        </w:rPr>
        <w:t>beliefs about security.</w:t>
      </w:r>
      <w:r w:rsidRPr="00266B6D">
        <w:rPr>
          <w:sz w:val="16"/>
        </w:rPr>
        <w:t xml:space="preserve"> “Humans are compulsive rationalizers,” wrote the journalist Daniel Gardner in his review of the psychology literature on that issue. “</w:t>
      </w:r>
      <w:r w:rsidRPr="00266B6D">
        <w:rPr>
          <w:rStyle w:val="StyleUnderline"/>
        </w:rPr>
        <w:t>Self-interest and sincere belief seldom part company.</w:t>
      </w:r>
      <w:r w:rsidRPr="00266B6D">
        <w:rPr>
          <w:sz w:val="16"/>
        </w:rPr>
        <w:t xml:space="preserve">” 31 Even initially disingenuous motivations quickly become the truth, as a result of every human being’s desire to be internally consistent. </w:t>
      </w:r>
      <w:r w:rsidRPr="00266B6D">
        <w:rPr>
          <w:rStyle w:val="StyleUnderline"/>
        </w:rPr>
        <w:t>No matter what</w:t>
      </w:r>
      <w:r w:rsidRPr="00266B6D">
        <w:rPr>
          <w:sz w:val="16"/>
        </w:rPr>
        <w:t xml:space="preserve"> President George W. </w:t>
      </w:r>
      <w:r w:rsidRPr="00266B6D">
        <w:rPr>
          <w:rStyle w:val="StyleUnderline"/>
        </w:rPr>
        <w:t>Bush’s initial calculations were regarding Iraq</w:t>
      </w:r>
      <w:r w:rsidRPr="00266B6D">
        <w:rPr>
          <w:sz w:val="16"/>
        </w:rPr>
        <w:t xml:space="preserve">, for example, one should have little doubt that </w:t>
      </w:r>
      <w:r w:rsidRPr="00266B6D">
        <w:rPr>
          <w:rStyle w:val="StyleUnderline"/>
        </w:rPr>
        <w:t>he truly believed</w:t>
      </w:r>
      <w:r w:rsidRPr="00266B6D">
        <w:rPr>
          <w:sz w:val="16"/>
        </w:rPr>
        <w:t xml:space="preserve"> (and continues to, despite all evidence to the contrary) </w:t>
      </w:r>
      <w:r w:rsidRPr="00266B6D">
        <w:rPr>
          <w:rStyle w:val="StyleUnderline"/>
        </w:rPr>
        <w:t xml:space="preserve">that Saddam Hussein represented a clear and present danger and that removing him was the right thing to do. To believe otherwise would be cognitively unacceptable for almost anyone who had ordered men into battle. Although manipulation of the evidence by elites with vested interests can account for a portion of America’s geopolitical fear, for a complete explanation of its existence one must look elsewhere. </w:t>
      </w:r>
      <w:r w:rsidRPr="00266B6D">
        <w:rPr>
          <w:rStyle w:val="Emphasis"/>
        </w:rPr>
        <w:t>The belief in the inherent dangers of the outside world has deep historical roots in the United States</w:t>
      </w:r>
      <w:r w:rsidRPr="00266B6D">
        <w:rPr>
          <w:rStyle w:val="StyleUnderline"/>
        </w:rPr>
        <w:t>.</w:t>
      </w:r>
      <w:r w:rsidRPr="00266B6D">
        <w:rPr>
          <w:sz w:val="16"/>
        </w:rPr>
        <w:t xml:space="preserve"> It persists in the post–Cold War era because of a number of factors, at least four of which are worthy of brief mention. </w:t>
      </w:r>
      <w:r w:rsidRPr="00266B6D">
        <w:rPr>
          <w:sz w:val="16"/>
          <w:szCs w:val="16"/>
        </w:rPr>
        <w:t xml:space="preserve">First, their high levels of religiosity compared with the rest of the Western world make the people of the United States more prone to moralism and Manichaeism, as well as more likely to be comfortable with the existence of evil as a palpable force in constant struggle with good. 32 </w:t>
      </w:r>
      <w:r w:rsidRPr="00266B6D">
        <w:rPr>
          <w:sz w:val="16"/>
        </w:rPr>
        <w:t xml:space="preserve">Second, </w:t>
      </w:r>
      <w:r w:rsidRPr="00266B6D">
        <w:rPr>
          <w:rStyle w:val="StyleUnderline"/>
        </w:rPr>
        <w:t>because no other state has a political movement</w:t>
      </w:r>
      <w:r w:rsidRPr="00266B6D">
        <w:rPr>
          <w:sz w:val="16"/>
        </w:rPr>
        <w:t xml:space="preserve"> quite </w:t>
      </w:r>
      <w:r w:rsidRPr="00266B6D">
        <w:rPr>
          <w:rStyle w:val="StyleUnderline"/>
        </w:rPr>
        <w:t xml:space="preserve">like </w:t>
      </w:r>
      <w:proofErr w:type="spellStart"/>
      <w:r w:rsidRPr="00266B6D">
        <w:rPr>
          <w:rStyle w:val="StyleUnderline"/>
        </w:rPr>
        <w:t>neoconservatism</w:t>
      </w:r>
      <w:proofErr w:type="spellEnd"/>
      <w:r w:rsidRPr="00266B6D">
        <w:rPr>
          <w:sz w:val="16"/>
        </w:rPr>
        <w:t xml:space="preserve"> in the United States, </w:t>
      </w:r>
      <w:r w:rsidRPr="00266B6D">
        <w:rPr>
          <w:rStyle w:val="StyleUnderline"/>
        </w:rPr>
        <w:t>nowhere else is fear given such promotion in the marketplace of ideas.</w:t>
      </w:r>
      <w:r w:rsidRPr="00266B6D">
        <w:rPr>
          <w:sz w:val="16"/>
        </w:rPr>
        <w:t xml:space="preserve"> 33 </w:t>
      </w:r>
      <w:r w:rsidRPr="00266B6D">
        <w:rPr>
          <w:rStyle w:val="StyleUnderline"/>
        </w:rPr>
        <w:t xml:space="preserve">One of the central, defining features of neoconservatives is their </w:t>
      </w:r>
      <w:r w:rsidRPr="00266B6D">
        <w:rPr>
          <w:rStyle w:val="Emphasis"/>
        </w:rPr>
        <w:t>enthusiasm for identifying threats.</w:t>
      </w:r>
      <w:r w:rsidRPr="00266B6D">
        <w:rPr>
          <w:rStyle w:val="StyleUnderline"/>
        </w:rPr>
        <w:t xml:space="preserve"> Though hawks exist in every country, no other</w:t>
      </w:r>
      <w:r w:rsidRPr="00266B6D">
        <w:rPr>
          <w:sz w:val="16"/>
        </w:rPr>
        <w:t xml:space="preserve"> ideological </w:t>
      </w:r>
      <w:r w:rsidRPr="00266B6D">
        <w:rPr>
          <w:rStyle w:val="StyleUnderline"/>
        </w:rPr>
        <w:t>group advocates</w:t>
      </w:r>
      <w:r w:rsidRPr="00266B6D">
        <w:rPr>
          <w:sz w:val="16"/>
        </w:rPr>
        <w:t xml:space="preserve"> quite </w:t>
      </w:r>
      <w:r w:rsidRPr="00266B6D">
        <w:rPr>
          <w:rStyle w:val="StyleUnderline"/>
        </w:rPr>
        <w:t>the same mixture of</w:t>
      </w:r>
      <w:r w:rsidRPr="00266B6D">
        <w:rPr>
          <w:sz w:val="16"/>
        </w:rPr>
        <w:t xml:space="preserve"> evangelical </w:t>
      </w:r>
      <w:r w:rsidRPr="00266B6D">
        <w:rPr>
          <w:rStyle w:val="Emphasis"/>
        </w:rPr>
        <w:t>faith in democracy and pathological fear of the other.</w:t>
      </w:r>
      <w:r w:rsidRPr="00266B6D">
        <w:rPr>
          <w:sz w:val="16"/>
        </w:rPr>
        <w:t xml:space="preserve"> In particular, </w:t>
      </w:r>
      <w:r w:rsidRPr="00266B6D">
        <w:rPr>
          <w:rStyle w:val="StyleUnderline"/>
        </w:rPr>
        <w:t xml:space="preserve">neoconservatives </w:t>
      </w:r>
      <w:r w:rsidRPr="00266B6D">
        <w:rPr>
          <w:rStyle w:val="Emphasis"/>
        </w:rPr>
        <w:t>construct a complex</w:t>
      </w:r>
      <w:r w:rsidRPr="00266B6D">
        <w:rPr>
          <w:sz w:val="16"/>
        </w:rPr>
        <w:t xml:space="preserve">, completely </w:t>
      </w:r>
      <w:r w:rsidRPr="00266B6D">
        <w:rPr>
          <w:rStyle w:val="Emphasis"/>
        </w:rPr>
        <w:t>misleading web of danger</w:t>
      </w:r>
      <w:r w:rsidRPr="00266B6D">
        <w:rPr>
          <w:rStyle w:val="StyleUnderline"/>
        </w:rPr>
        <w:t xml:space="preserve"> with every speech they give and op-ed they write.</w:t>
      </w:r>
      <w:r w:rsidRPr="00266B6D">
        <w:rPr>
          <w:sz w:val="16"/>
        </w:rPr>
        <w:t xml:space="preserve"> 34 Third, </w:t>
      </w:r>
      <w:r w:rsidRPr="00266B6D">
        <w:rPr>
          <w:rStyle w:val="StyleUnderline"/>
        </w:rPr>
        <w:t xml:space="preserve">the American media have little incentive to present the public with realistic information on risk when </w:t>
      </w:r>
      <w:r w:rsidRPr="00266B6D">
        <w:rPr>
          <w:rStyle w:val="Emphasis"/>
        </w:rPr>
        <w:t>impending catastrophe sells more papers</w:t>
      </w:r>
      <w:r w:rsidRPr="00266B6D">
        <w:rPr>
          <w:sz w:val="16"/>
        </w:rPr>
        <w:t xml:space="preserve"> and attracts the most viewers. Glenn Beck, who is almost a parody of the kind of person Richard Hofstadter had in mind when he wrote “The Paranoid Style in American Politics,” consistently attracts more listeners than does NPR. 35 </w:t>
      </w:r>
      <w:r w:rsidRPr="00266B6D">
        <w:rPr>
          <w:rStyle w:val="StyleUnderline"/>
        </w:rPr>
        <w:t>And</w:t>
      </w:r>
      <w:r w:rsidRPr="00266B6D">
        <w:rPr>
          <w:sz w:val="16"/>
        </w:rPr>
        <w:t xml:space="preserve"> fourth, </w:t>
      </w:r>
      <w:r w:rsidRPr="00266B6D">
        <w:rPr>
          <w:rStyle w:val="StyleUnderline"/>
        </w:rPr>
        <w:t>the relative power of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predisposes its people to geopolitical fear.</w:t>
      </w:r>
      <w:r w:rsidRPr="00266B6D">
        <w:rPr>
          <w:sz w:val="16"/>
        </w:rPr>
        <w:t xml:space="preserve"> Unipolar powers are, by nature, supporters of the status quo, any alteration of which can appear to threaten their position. </w:t>
      </w:r>
      <w:r w:rsidRPr="00266B6D">
        <w:rPr>
          <w:rStyle w:val="StyleUnderline"/>
        </w:rPr>
        <w:t>Rich people worry a great deal about their security. They build tall fences, install motion detectors, and hire private security guards to protect themselves</w:t>
      </w:r>
      <w:r w:rsidRPr="00266B6D">
        <w:rPr>
          <w:sz w:val="16"/>
        </w:rPr>
        <w:t xml:space="preserve"> and their belongings </w:t>
      </w:r>
      <w:r w:rsidRPr="00266B6D">
        <w:rPr>
          <w:rStyle w:val="StyleUnderline"/>
        </w:rPr>
        <w:t>from the</w:t>
      </w:r>
      <w:r w:rsidRPr="00266B6D">
        <w:rPr>
          <w:sz w:val="16"/>
        </w:rPr>
        <w:t xml:space="preserve"> throngs of </w:t>
      </w:r>
      <w:r w:rsidRPr="00266B6D">
        <w:rPr>
          <w:rStyle w:val="StyleUnderline"/>
        </w:rPr>
        <w:t xml:space="preserve">have-nots they assume are plotting to take what is theirs. </w:t>
      </w:r>
      <w:r w:rsidRPr="00266B6D">
        <w:rPr>
          <w:rStyle w:val="Emphasis"/>
        </w:rPr>
        <w:t>Wealth creates insecurity</w:t>
      </w:r>
      <w:r w:rsidRPr="00266B6D">
        <w:rPr>
          <w:sz w:val="16"/>
        </w:rPr>
        <w:t xml:space="preserve"> in individuals, and it seems to do so </w:t>
      </w:r>
      <w:r w:rsidRPr="00266B6D">
        <w:rPr>
          <w:rStyle w:val="Emphasis"/>
        </w:rPr>
        <w:t>in states</w:t>
      </w:r>
      <w:r w:rsidRPr="00266B6D">
        <w:rPr>
          <w:sz w:val="16"/>
        </w:rPr>
        <w:t xml:space="preserve"> as well. </w:t>
      </w:r>
      <w:r w:rsidRPr="00266B6D">
        <w:rPr>
          <w:rStyle w:val="StyleUnderline"/>
        </w:rPr>
        <w:t>Those who have more than</w:t>
      </w:r>
      <w:r w:rsidRPr="00266B6D">
        <w:rPr>
          <w:sz w:val="16"/>
        </w:rPr>
        <w:t xml:space="preserve"> what could be considered </w:t>
      </w:r>
      <w:r w:rsidRPr="00266B6D">
        <w:rPr>
          <w:rStyle w:val="StyleUnderline"/>
        </w:rPr>
        <w:t>their fair share</w:t>
      </w:r>
      <w:r w:rsidRPr="00266B6D">
        <w:rPr>
          <w:sz w:val="16"/>
        </w:rPr>
        <w:t xml:space="preserve">, perhaps bothered a bit by subconscious guilt, </w:t>
      </w:r>
      <w:r w:rsidRPr="00266B6D">
        <w:rPr>
          <w:rStyle w:val="StyleUnderline"/>
        </w:rPr>
        <w:t>worry about losing what they have more than those who live in relative penury. In international politics, the U</w:t>
      </w:r>
      <w:r w:rsidRPr="00266B6D">
        <w:rPr>
          <w:sz w:val="16"/>
        </w:rPr>
        <w:t xml:space="preserve">nited </w:t>
      </w:r>
      <w:r w:rsidRPr="00266B6D">
        <w:rPr>
          <w:rStyle w:val="StyleUnderline"/>
        </w:rPr>
        <w:t>S</w:t>
      </w:r>
      <w:r w:rsidRPr="00266B6D">
        <w:rPr>
          <w:sz w:val="16"/>
        </w:rPr>
        <w:t xml:space="preserve">tates </w:t>
      </w:r>
      <w:r w:rsidRPr="00266B6D">
        <w:rPr>
          <w:rStyle w:val="StyleUnderline"/>
        </w:rPr>
        <w:t>has the most and fears the most too.</w:t>
      </w:r>
      <w:r w:rsidRPr="00266B6D">
        <w:rPr>
          <w:sz w:val="16"/>
        </w:rPr>
        <w:t xml:space="preserve"> “</w:t>
      </w:r>
      <w:r w:rsidRPr="00266B6D">
        <w:rPr>
          <w:rStyle w:val="StyleUnderline"/>
        </w:rPr>
        <w:t>America may be uniquely powerful in its global scope</w:t>
      </w:r>
      <w:r w:rsidRPr="00266B6D">
        <w:rPr>
          <w:sz w:val="16"/>
        </w:rPr>
        <w:t xml:space="preserve">,” former national security adviser </w:t>
      </w:r>
      <w:proofErr w:type="spellStart"/>
      <w:r w:rsidRPr="00266B6D">
        <w:rPr>
          <w:sz w:val="16"/>
        </w:rPr>
        <w:t>Zbigniew</w:t>
      </w:r>
      <w:proofErr w:type="spellEnd"/>
      <w:r w:rsidRPr="00266B6D">
        <w:rPr>
          <w:sz w:val="16"/>
        </w:rPr>
        <w:t xml:space="preserve"> Brzezinski believes, </w:t>
      </w:r>
      <w:r w:rsidRPr="00266B6D">
        <w:rPr>
          <w:rStyle w:val="StyleUnderline"/>
        </w:rPr>
        <w:t>so as a result</w:t>
      </w:r>
      <w:r w:rsidRPr="00266B6D">
        <w:rPr>
          <w:sz w:val="16"/>
        </w:rPr>
        <w:t xml:space="preserve"> “</w:t>
      </w:r>
      <w:r w:rsidRPr="00266B6D">
        <w:rPr>
          <w:rStyle w:val="StyleUnderline"/>
        </w:rPr>
        <w:t>its homeland is</w:t>
      </w:r>
      <w:r w:rsidRPr="00266B6D">
        <w:rPr>
          <w:sz w:val="16"/>
        </w:rPr>
        <w:t xml:space="preserve"> also </w:t>
      </w:r>
      <w:r w:rsidRPr="00266B6D">
        <w:rPr>
          <w:rStyle w:val="StyleUnderline"/>
        </w:rPr>
        <w:t>uniquely insecure.</w:t>
      </w:r>
      <w:r w:rsidRPr="00266B6D">
        <w:rPr>
          <w:sz w:val="16"/>
        </w:rPr>
        <w:t xml:space="preserve">” 36 </w:t>
      </w:r>
      <w:r w:rsidRPr="00266B6D">
        <w:rPr>
          <w:rStyle w:val="StyleUnderline"/>
        </w:rPr>
        <w:t>That kind of thinking</w:t>
      </w:r>
      <w:r w:rsidRPr="00266B6D">
        <w:rPr>
          <w:sz w:val="16"/>
        </w:rPr>
        <w:t xml:space="preserve"> has a certain amount of intuitive appeal, even if it is utterly devoid of logic; </w:t>
      </w:r>
      <w:r w:rsidRPr="00266B6D">
        <w:rPr>
          <w:rStyle w:val="StyleUnderline"/>
        </w:rPr>
        <w:t>if unchecked</w:t>
      </w:r>
      <w:r w:rsidRPr="00266B6D">
        <w:rPr>
          <w:sz w:val="16"/>
        </w:rPr>
        <w:t xml:space="preserve">, it </w:t>
      </w:r>
      <w:r w:rsidRPr="00266B6D">
        <w:rPr>
          <w:rStyle w:val="Emphasis"/>
        </w:rPr>
        <w:t>can lead to disaster.</w:t>
      </w:r>
      <w:r w:rsidRPr="00266B6D">
        <w:rPr>
          <w:rStyle w:val="StyleUnderline"/>
        </w:rPr>
        <w:t xml:space="preserve"> Persistent geopolitical fear </w:t>
      </w:r>
      <w:r w:rsidRPr="00266B6D">
        <w:rPr>
          <w:rStyle w:val="Emphasis"/>
        </w:rPr>
        <w:t>filters out</w:t>
      </w:r>
      <w:r w:rsidRPr="00266B6D">
        <w:rPr>
          <w:sz w:val="16"/>
        </w:rPr>
        <w:t xml:space="preserve"> of U.S. foreign policy debates </w:t>
      </w:r>
      <w:r w:rsidRPr="00266B6D">
        <w:rPr>
          <w:rStyle w:val="Emphasis"/>
        </w:rPr>
        <w:t>any news</w:t>
      </w:r>
      <w:r w:rsidRPr="00266B6D">
        <w:rPr>
          <w:rStyle w:val="StyleUnderline"/>
        </w:rPr>
        <w:t xml:space="preserve"> regarding</w:t>
      </w:r>
      <w:r w:rsidRPr="00266B6D">
        <w:rPr>
          <w:sz w:val="16"/>
        </w:rPr>
        <w:t xml:space="preserve"> the decline of warfare, of the miniscule risks to individuals from terrorism, of the deep divides among even Islamic fundamentalists, and of </w:t>
      </w:r>
      <w:r w:rsidRPr="00266B6D">
        <w:rPr>
          <w:rStyle w:val="Emphasis"/>
        </w:rPr>
        <w:t>the essential safety of the U</w:t>
      </w:r>
      <w:r w:rsidRPr="00266B6D">
        <w:rPr>
          <w:sz w:val="16"/>
        </w:rPr>
        <w:t xml:space="preserve">nited </w:t>
      </w:r>
      <w:r w:rsidRPr="00266B6D">
        <w:rPr>
          <w:rStyle w:val="Emphasis"/>
        </w:rPr>
        <w:t>S</w:t>
      </w:r>
      <w:r w:rsidRPr="00266B6D">
        <w:rPr>
          <w:sz w:val="16"/>
        </w:rPr>
        <w:t xml:space="preserve">tates. </w:t>
      </w:r>
      <w:r w:rsidRPr="00266B6D">
        <w:rPr>
          <w:rStyle w:val="StyleUnderline"/>
        </w:rPr>
        <w:t>The notion that the world is a fundamentally dangerous place has</w:t>
      </w:r>
      <w:r w:rsidRPr="00266B6D">
        <w:rPr>
          <w:sz w:val="16"/>
        </w:rPr>
        <w:t xml:space="preserve"> long ago </w:t>
      </w:r>
      <w:r w:rsidRPr="00266B6D">
        <w:rPr>
          <w:rStyle w:val="Emphasis"/>
        </w:rPr>
        <w:t>passed into the realm of belief</w:t>
      </w:r>
      <w:r w:rsidRPr="00266B6D">
        <w:rPr>
          <w:sz w:val="16"/>
        </w:rPr>
        <w:t xml:space="preserve">, especially </w:t>
      </w:r>
      <w:r w:rsidRPr="00266B6D">
        <w:rPr>
          <w:rStyle w:val="StyleUnderline"/>
        </w:rPr>
        <w:t>among foreign policy elites, where it is rarely subjected to evaluation. Mere reviews of facts are unlikely to change minds on that issue. Those who matter most in the foreign policy process</w:t>
      </w:r>
      <w:r w:rsidRPr="00266B6D">
        <w:rPr>
          <w:sz w:val="16"/>
        </w:rPr>
        <w:t>—the elites across the political and strategic spectra, inside and outside of government—</w:t>
      </w:r>
      <w:r w:rsidRPr="00266B6D">
        <w:rPr>
          <w:rStyle w:val="StyleUnderline"/>
        </w:rPr>
        <w:t>rarely give the possibility of fundamental safety</w:t>
      </w:r>
      <w:r w:rsidRPr="00266B6D">
        <w:rPr>
          <w:sz w:val="16"/>
        </w:rPr>
        <w:t xml:space="preserve"> much of </w:t>
      </w:r>
      <w:r w:rsidRPr="00266B6D">
        <w:rPr>
          <w:rStyle w:val="StyleUnderline"/>
        </w:rPr>
        <w:t xml:space="preserve">a hearing. </w:t>
      </w:r>
      <w:r w:rsidRPr="00266B6D">
        <w:rPr>
          <w:rStyle w:val="Emphasis"/>
        </w:rPr>
        <w:t>For them, the world is likely to remain a dark place, full of terrors.</w:t>
      </w:r>
    </w:p>
    <w:p w14:paraId="54FBE1A7" w14:textId="265686A4" w:rsidR="00F97B62" w:rsidRPr="00266B6D" w:rsidRDefault="00F97B62" w:rsidP="001C5FD2">
      <w:pPr>
        <w:pStyle w:val="Heading3"/>
      </w:pPr>
      <w:r w:rsidRPr="00266B6D">
        <w:t xml:space="preserve">--at: solves econ </w:t>
      </w:r>
    </w:p>
    <w:p w14:paraId="37158E6D" w14:textId="5302DF96" w:rsidR="001C26DA" w:rsidRPr="00266B6D" w:rsidRDefault="001C26DA" w:rsidP="001C26DA">
      <w:pPr>
        <w:pStyle w:val="Heading4"/>
      </w:pPr>
      <w:proofErr w:type="spellStart"/>
      <w:r w:rsidRPr="00266B6D">
        <w:t>Heg</w:t>
      </w:r>
      <w:proofErr w:type="spellEnd"/>
      <w:r w:rsidRPr="00266B6D">
        <w:t xml:space="preserve"> </w:t>
      </w:r>
      <w:proofErr w:type="spellStart"/>
      <w:r w:rsidRPr="00266B6D">
        <w:t>cant</w:t>
      </w:r>
      <w:proofErr w:type="spellEnd"/>
      <w:r w:rsidRPr="00266B6D">
        <w:t xml:space="preserve"> solve economic security – mutual deterrence checks trade imbalance </w:t>
      </w:r>
    </w:p>
    <w:p w14:paraId="10227D38" w14:textId="7A8B0834" w:rsidR="00F97B62" w:rsidRPr="00266B6D" w:rsidRDefault="00F97B62" w:rsidP="00F97B62">
      <w:pPr>
        <w:rPr>
          <w:sz w:val="16"/>
        </w:rPr>
      </w:pPr>
      <w:r w:rsidRPr="00266B6D">
        <w:rPr>
          <w:rStyle w:val="Style13ptBold"/>
        </w:rPr>
        <w:t>Posen</w:t>
      </w:r>
      <w:r w:rsidRPr="00266B6D">
        <w:rPr>
          <w:sz w:val="16"/>
        </w:rPr>
        <w:t xml:space="preserve"> </w:t>
      </w:r>
      <w:r w:rsidRPr="00266B6D">
        <w:rPr>
          <w:rStyle w:val="Style13ptBold"/>
        </w:rPr>
        <w:t xml:space="preserve">14 – </w:t>
      </w:r>
      <w:r w:rsidRPr="00266B6D">
        <w:t>Ford International Professor of Political Science at MIT and the director of MIT's Security Studies Program (Barry, “Restraint: A New Foundation for U.S. Grand Strategy,” Cornell University Press, p. 62-64, June 24, 2014, tony)</w:t>
      </w:r>
    </w:p>
    <w:p w14:paraId="772FBF87" w14:textId="321A11DA" w:rsidR="00F97B62" w:rsidRPr="00266B6D" w:rsidRDefault="00F97B62" w:rsidP="00F97B62">
      <w:r w:rsidRPr="00266B6D">
        <w:t xml:space="preserve">The transformation of </w:t>
      </w:r>
      <w:r w:rsidRPr="00266B6D">
        <w:rPr>
          <w:rStyle w:val="StyleUnderline"/>
        </w:rPr>
        <w:t>hegemonic stability theory into a foreign policy doctrine is problematical.</w:t>
      </w:r>
      <w:r w:rsidRPr="00266B6D">
        <w:t xml:space="preserve"> First, </w:t>
      </w:r>
      <w:r w:rsidRPr="00266B6D">
        <w:rPr>
          <w:rStyle w:val="Emphasis"/>
        </w:rPr>
        <w:t>if there is a gain to having a global hegemon, we do not know its magnitude</w:t>
      </w:r>
      <w:r w:rsidRPr="00266B6D">
        <w:t xml:space="preserve">, </w:t>
      </w:r>
      <w:r w:rsidRPr="00266B6D">
        <w:rPr>
          <w:rStyle w:val="StyleUnderline"/>
        </w:rPr>
        <w:t>and we do not know whether the gains to the United States are commensurate with the costs to the United States.</w:t>
      </w:r>
      <w:r w:rsidRPr="00266B6D">
        <w:t xml:space="preserve"> I argue they are not. </w:t>
      </w:r>
      <w:r w:rsidRPr="00266B6D">
        <w:rPr>
          <w:rStyle w:val="StyleUnderline"/>
        </w:rPr>
        <w:t>It is easy enough to imagine that the Great Depression could have been avoided had there been a leader in the 1931 banking crisis</w:t>
      </w:r>
      <w:r w:rsidRPr="00266B6D">
        <w:t xml:space="preserve">; it </w:t>
      </w:r>
      <w:r w:rsidRPr="00266B6D">
        <w:rPr>
          <w:rStyle w:val="StyleUnderline"/>
        </w:rPr>
        <w:t>could also have been avoided, as we saw in 2007, had the central bankers of a handful of major states had a better understanding of economics and banking</w:t>
      </w:r>
      <w:r w:rsidRPr="00266B6D">
        <w:t xml:space="preserve">. Second, the theory tells us that the </w:t>
      </w:r>
      <w:r w:rsidRPr="00266B6D">
        <w:rPr>
          <w:rStyle w:val="StyleUnderline"/>
        </w:rPr>
        <w:t>hegemon must have both the power and the will to sustain the system</w:t>
      </w:r>
      <w:r w:rsidRPr="00266B6D">
        <w:t xml:space="preserve">. </w:t>
      </w:r>
      <w:r w:rsidRPr="00266B6D">
        <w:rPr>
          <w:rStyle w:val="Emphasis"/>
        </w:rPr>
        <w:t>How much power is an open question</w:t>
      </w:r>
      <w:r w:rsidRPr="00266B6D">
        <w:t xml:space="preserve">; I </w:t>
      </w:r>
      <w:r w:rsidRPr="00266B6D">
        <w:rPr>
          <w:rStyle w:val="StyleUnderline"/>
        </w:rPr>
        <w:t>doubt that the United States actually has enough power to fulfill its appointed role in this system</w:t>
      </w:r>
      <w:r w:rsidRPr="00266B6D">
        <w:t xml:space="preserve">, </w:t>
      </w:r>
      <w:r w:rsidRPr="00266B6D">
        <w:rPr>
          <w:rStyle w:val="Emphasis"/>
        </w:rPr>
        <w:t>especially its appointed economic role</w:t>
      </w:r>
      <w:r w:rsidRPr="00266B6D">
        <w:t xml:space="preserve">. For example, theorists argue that </w:t>
      </w:r>
      <w:r w:rsidRPr="00266B6D">
        <w:rPr>
          <w:rStyle w:val="StyleUnderline"/>
        </w:rPr>
        <w:t>the hegemon must be both the lender and the market of last resort to perform its stabilizing role in crisis</w:t>
      </w:r>
      <w:r w:rsidRPr="00266B6D">
        <w:t xml:space="preserve">. </w:t>
      </w:r>
      <w:r w:rsidRPr="00266B6D">
        <w:rPr>
          <w:rStyle w:val="StyleUnderline"/>
        </w:rPr>
        <w:t>The United States can no longer do either</w:t>
      </w:r>
      <w:r w:rsidRPr="00266B6D">
        <w:t xml:space="preserve">. Third, </w:t>
      </w:r>
      <w:r w:rsidRPr="00266B6D">
        <w:rPr>
          <w:rStyle w:val="Emphasis"/>
        </w:rPr>
        <w:t>the question of how much of the hegemon’s power needs to be economic</w:t>
      </w:r>
      <w:r w:rsidRPr="00266B6D">
        <w:rPr>
          <w:rStyle w:val="StyleUnderline"/>
        </w:rPr>
        <w:t>, and how much needs to be military is not a settled matter</w:t>
      </w:r>
      <w:r w:rsidRPr="00266B6D">
        <w:t xml:space="preserve">. </w:t>
      </w:r>
      <w:r w:rsidRPr="00266B6D">
        <w:rPr>
          <w:rStyle w:val="StyleUnderline"/>
        </w:rPr>
        <w:t xml:space="preserve">This is particularly important given that the U.S. share of global GDP is destined to diminish; can the United States protect its hegemonic position by simply </w:t>
      </w:r>
      <w:proofErr w:type="spellStart"/>
      <w:r w:rsidRPr="00266B6D">
        <w:rPr>
          <w:rStyle w:val="StyleUnderline"/>
        </w:rPr>
        <w:t>hyperinvesting</w:t>
      </w:r>
      <w:proofErr w:type="spellEnd"/>
      <w:r w:rsidRPr="00266B6D">
        <w:rPr>
          <w:rStyle w:val="StyleUnderline"/>
        </w:rPr>
        <w:t xml:space="preserve"> in military power and deploying it around the world?</w:t>
      </w:r>
      <w:r w:rsidRPr="00266B6D">
        <w:t xml:space="preserve"> Does the provision of military security provide a level of stability that inherently supports a global economic system, which would otherwise collapse? </w:t>
      </w:r>
      <w:r w:rsidRPr="00266B6D">
        <w:rPr>
          <w:rStyle w:val="StyleUnderline"/>
        </w:rPr>
        <w:t>Is the existence of that global economy so central to U.S. economic power that if it did collapse, the United States would suffer disproportionately?</w:t>
      </w:r>
      <w:r w:rsidRPr="00266B6D">
        <w:t xml:space="preserve"> 130 Because U.</w:t>
      </w:r>
      <w:r w:rsidRPr="00266B6D">
        <w:rPr>
          <w:rStyle w:val="StyleUnderline"/>
        </w:rPr>
        <w:t>S. economic performance is connected to U.S. power</w:t>
      </w:r>
      <w:r w:rsidRPr="00266B6D">
        <w:t xml:space="preserve">, a realist ought to be concerned if there is some strong connection between Liberal Hegemony, international trade, and relative U.S. economic power. Two points are in order. </w:t>
      </w:r>
      <w:r w:rsidRPr="00266B6D">
        <w:rPr>
          <w:rStyle w:val="StyleUnderline"/>
        </w:rPr>
        <w:t>The United States does not depend very much on international trade; imports and exports made up about 29 percent of GDP in 2010, among the smallest shares of advanced economies</w:t>
      </w:r>
      <w:r w:rsidRPr="00266B6D">
        <w:t xml:space="preserve">. 131 Moreover, </w:t>
      </w:r>
      <w:r w:rsidRPr="00266B6D">
        <w:rPr>
          <w:rStyle w:val="StyleUnderline"/>
        </w:rPr>
        <w:t>nearly a third of that trade is with Canada and Mexico, states the United States secures inherently by securing itsel</w:t>
      </w:r>
      <w:r w:rsidRPr="00266B6D">
        <w:t xml:space="preserve">f. 132 </w:t>
      </w:r>
      <w:r w:rsidRPr="00266B6D">
        <w:rPr>
          <w:rStyle w:val="StyleUnderline"/>
        </w:rPr>
        <w:t>China</w:t>
      </w:r>
      <w:r w:rsidRPr="00266B6D">
        <w:t xml:space="preserve">, at 13 percent, </w:t>
      </w:r>
      <w:r w:rsidRPr="00266B6D">
        <w:rPr>
          <w:rStyle w:val="StyleUnderline"/>
        </w:rPr>
        <w:t>ranks as one of the top three U.S. trading partners</w:t>
      </w:r>
      <w:r w:rsidRPr="00266B6D">
        <w:t>, even as the U.S. Department of Defense begins to view it as a near-peer strategic competitor. A</w:t>
      </w:r>
      <w:r w:rsidRPr="00266B6D">
        <w:rPr>
          <w:rStyle w:val="StyleUnderline"/>
        </w:rPr>
        <w:t>nother third of U.S. trade is spread among a dozen nation states across the globe, and the rest is scattered across many more</w:t>
      </w:r>
      <w:r w:rsidRPr="00266B6D">
        <w:rPr>
          <w:rStyle w:val="Emphasis"/>
        </w:rPr>
        <w:t>. It would take an unusual series of capitulations, conquests, or just plain market closures to close down enough trade to affect greatly the U.S. economy</w:t>
      </w:r>
      <w:r w:rsidRPr="00266B6D">
        <w:t xml:space="preserve">. </w:t>
      </w:r>
      <w:r w:rsidRPr="00266B6D">
        <w:rPr>
          <w:rStyle w:val="StyleUnderline"/>
        </w:rPr>
        <w:t>A security hegemon is, in any case, unnecessary to insure international trad</w:t>
      </w:r>
      <w:r w:rsidRPr="00266B6D">
        <w:t xml:space="preserve">e. Liberal </w:t>
      </w:r>
      <w:proofErr w:type="spellStart"/>
      <w:r w:rsidRPr="00266B6D">
        <w:rPr>
          <w:rStyle w:val="StyleUnderline"/>
        </w:rPr>
        <w:t>Hegemonists</w:t>
      </w:r>
      <w:proofErr w:type="spellEnd"/>
      <w:r w:rsidRPr="00266B6D">
        <w:rPr>
          <w:rStyle w:val="StyleUnderline"/>
        </w:rPr>
        <w:t xml:space="preserve"> worry that if states feel insecure, their concern about relative gains from trade, and the effect of those relative gains on relative power, will drive out trade</w:t>
      </w:r>
      <w:r w:rsidRPr="00266B6D">
        <w:t xml:space="preserve">. But </w:t>
      </w:r>
      <w:r w:rsidRPr="00266B6D">
        <w:rPr>
          <w:rStyle w:val="Emphasis"/>
        </w:rPr>
        <w:t>states have traded with one another under a variety of power constellation</w:t>
      </w:r>
      <w:r w:rsidRPr="00266B6D">
        <w:t xml:space="preserve">s. </w:t>
      </w:r>
      <w:r w:rsidRPr="00266B6D">
        <w:rPr>
          <w:rStyle w:val="StyleUnderline"/>
        </w:rPr>
        <w:t>Though political scientists—</w:t>
      </w:r>
      <w:r w:rsidRPr="00266B6D">
        <w:t xml:space="preserve">especially hegemonic stability theorists—and </w:t>
      </w:r>
      <w:r w:rsidRPr="00266B6D">
        <w:rPr>
          <w:rStyle w:val="StyleUnderline"/>
        </w:rPr>
        <w:t>historians view Britain as the global hegemon in the late nineteenth and early twentieth centuries</w:t>
      </w:r>
      <w:r w:rsidRPr="00266B6D">
        <w:t xml:space="preserve">, it was at best “first among equals” in a multipolar great power system, and its grand strategy looks much more like “offshore balancing” or Restraint than it does Liberal Hegemony. </w:t>
      </w:r>
      <w:r w:rsidRPr="00266B6D">
        <w:rPr>
          <w:rStyle w:val="StyleUnderline"/>
        </w:rPr>
        <w:t>Britain was not the day-to-day global security provider.</w:t>
      </w:r>
      <w:r w:rsidRPr="00266B6D">
        <w:t xml:space="preserve"> Rather it was the balancer of last resort. Peter </w:t>
      </w:r>
      <w:proofErr w:type="spellStart"/>
      <w:r w:rsidRPr="00266B6D">
        <w:t>Liberman</w:t>
      </w:r>
      <w:proofErr w:type="spellEnd"/>
      <w:r w:rsidRPr="00266B6D">
        <w:t xml:space="preserve"> notes that in this period, British-German trade climbed, despite the fact that each came to identify the other as their principal naval rival. Similarly, U.S.-Japan trade grew in the interwar period, even as U.S.-Japan relations deteriorated. 133 </w:t>
      </w:r>
      <w:r w:rsidRPr="00266B6D">
        <w:rPr>
          <w:rStyle w:val="StyleUnderline"/>
        </w:rPr>
        <w:t>States trade with one another due to mutual commercial interest; it seems to take quite a lot of fear and hostility to change the calculus.</w:t>
      </w:r>
      <w:r w:rsidRPr="00266B6D">
        <w:t xml:space="preserve"> It is also likely, as </w:t>
      </w:r>
      <w:proofErr w:type="spellStart"/>
      <w:r w:rsidRPr="00266B6D">
        <w:t>Liberman</w:t>
      </w:r>
      <w:proofErr w:type="spellEnd"/>
      <w:r w:rsidRPr="00266B6D">
        <w:t xml:space="preserve"> suggests, that the</w:t>
      </w:r>
      <w:r w:rsidRPr="00266B6D">
        <w:rPr>
          <w:rStyle w:val="StyleUnderline"/>
        </w:rPr>
        <w:t xml:space="preserve"> existence of nuclear weapons has reduced whatever relative gains concerns there once might have been, insofar as great powers armed with nuclear weapons do not really depend on economic autonomy for their military power and hence their security.</w:t>
      </w:r>
      <w:r w:rsidRPr="00266B6D">
        <w:t xml:space="preserve"> </w:t>
      </w:r>
      <w:r w:rsidRPr="00266B6D">
        <w:rPr>
          <w:rStyle w:val="Emphasis"/>
        </w:rPr>
        <w:t>It is therefore improbable that a less militarily activist United States would lead to a collapse of international trade</w:t>
      </w:r>
      <w:r w:rsidRPr="00266B6D">
        <w:t xml:space="preserve">. Some argue that a global </w:t>
      </w:r>
      <w:r w:rsidRPr="00266B6D">
        <w:rPr>
          <w:rStyle w:val="StyleUnderline"/>
        </w:rPr>
        <w:t xml:space="preserve">military hegemon is necessary to secure peace and order in the global commons—sea, air, space, and cyberspace—to enable international trade and globalization. </w:t>
      </w:r>
      <w:r w:rsidRPr="00266B6D">
        <w:t xml:space="preserve">As a global naval power, Britain did bring a measure of peace and order to the global commons for most of the nineteenth century. </w:t>
      </w:r>
      <w:r w:rsidRPr="00266B6D">
        <w:rPr>
          <w:rStyle w:val="StyleUnderline"/>
        </w:rPr>
        <w:t>But by the early twentieth century all great trading states had navies capable of securing their merchant ships against any predator who was not a great power</w:t>
      </w:r>
      <w:r w:rsidRPr="00266B6D">
        <w:t xml:space="preserve">. </w:t>
      </w:r>
      <w:r w:rsidRPr="00266B6D">
        <w:rPr>
          <w:rStyle w:val="StyleUnderline"/>
        </w:rPr>
        <w:t>And the fact that other great powers might interfere with this trade did not prevent them from trading</w:t>
      </w:r>
      <w:r w:rsidRPr="00266B6D">
        <w:t xml:space="preserve"> with one another, </w:t>
      </w:r>
      <w:r w:rsidRPr="00266B6D">
        <w:rPr>
          <w:rStyle w:val="StyleUnderline"/>
        </w:rPr>
        <w:t>because such interference would have meant war. Mutual deterrence protected the global trade routes</w:t>
      </w:r>
      <w:r w:rsidRPr="00266B6D">
        <w:t xml:space="preserve">. In any event, as I will be argue in chapter 3, </w:t>
      </w:r>
      <w:r w:rsidRPr="00266B6D">
        <w:rPr>
          <w:rStyle w:val="StyleUnderline"/>
        </w:rPr>
        <w:t>the military strategy of Restraint is committed to maintaining what I have called “command of the commons.”</w:t>
      </w:r>
      <w:r w:rsidRPr="00266B6D">
        <w:t xml:space="preserve"> </w:t>
      </w:r>
      <w:r w:rsidRPr="00266B6D">
        <w:rPr>
          <w:rStyle w:val="StyleUnderline"/>
        </w:rPr>
        <w:t>That is the bedrock military capability needed by the United States to influence geopolitical events abroad</w:t>
      </w:r>
      <w:r w:rsidRPr="00266B6D">
        <w:t xml:space="preserve">, </w:t>
      </w:r>
      <w:r w:rsidRPr="00266B6D">
        <w:rPr>
          <w:rStyle w:val="StyleUnderline"/>
        </w:rPr>
        <w:t>should that prove necessary</w:t>
      </w:r>
      <w:r w:rsidRPr="00266B6D">
        <w:t xml:space="preserve">. </w:t>
      </w:r>
      <w:r w:rsidRPr="00266B6D">
        <w:rPr>
          <w:rStyle w:val="StyleUnderline"/>
        </w:rPr>
        <w:t>Whatever side benefits for world trade that might arise from the capability to keep order in the commons would still be present</w:t>
      </w:r>
      <w:r w:rsidRPr="00266B6D">
        <w:t xml:space="preserve">. </w:t>
      </w:r>
      <w:r w:rsidRPr="00266B6D">
        <w:rPr>
          <w:rStyle w:val="Emphasis"/>
        </w:rPr>
        <w:t>The U.S. interest in maintaining command of the commons is premised on its contribution to U.S. national security</w:t>
      </w:r>
      <w:r w:rsidRPr="00266B6D">
        <w:t>, not its contribution to global trade.</w:t>
      </w:r>
    </w:p>
    <w:p w14:paraId="7DD3849E" w14:textId="77777777" w:rsidR="00F97B62" w:rsidRPr="00266B6D" w:rsidRDefault="00F97B62" w:rsidP="00F97B62"/>
    <w:p w14:paraId="6078010A" w14:textId="74720D59" w:rsidR="00F97B62" w:rsidRPr="00266B6D" w:rsidRDefault="00266B6D" w:rsidP="001C5FD2">
      <w:pPr>
        <w:pStyle w:val="Heading3"/>
      </w:pPr>
      <w:r w:rsidRPr="00266B6D">
        <w:t>--at: solves peace</w:t>
      </w:r>
    </w:p>
    <w:p w14:paraId="5676FC6D" w14:textId="77777777" w:rsidR="00266B6D" w:rsidRPr="00266B6D" w:rsidRDefault="00266B6D" w:rsidP="00266B6D">
      <w:pPr>
        <w:pStyle w:val="Heading4"/>
      </w:pPr>
      <w:r w:rsidRPr="00266B6D">
        <w:t xml:space="preserve">Their authors don’t assume the flaws with maintain primacy – </w:t>
      </w:r>
      <w:proofErr w:type="spellStart"/>
      <w:r w:rsidRPr="00266B6D">
        <w:t>Unipolarity</w:t>
      </w:r>
      <w:proofErr w:type="spellEnd"/>
      <w:r w:rsidRPr="00266B6D">
        <w:t xml:space="preserve"> isn’t effective</w:t>
      </w:r>
    </w:p>
    <w:p w14:paraId="2DBECD6C" w14:textId="77777777" w:rsidR="00266B6D" w:rsidRPr="00266B6D" w:rsidRDefault="00266B6D" w:rsidP="00266B6D">
      <w:pPr>
        <w:rPr>
          <w:rFonts w:eastAsia="Times New Roman" w:cs="Times New Roman"/>
          <w:sz w:val="20"/>
          <w:szCs w:val="20"/>
        </w:rPr>
      </w:pPr>
      <w:r w:rsidRPr="00266B6D">
        <w:rPr>
          <w:rStyle w:val="Style13ptBold"/>
        </w:rPr>
        <w:t>Preble, 3-23</w:t>
      </w:r>
      <w:r w:rsidRPr="00266B6D">
        <w:t xml:space="preserve"> – [Christopher Preble, </w:t>
      </w:r>
      <w:proofErr w:type="spellStart"/>
      <w:r w:rsidRPr="00266B6D">
        <w:rPr>
          <w:rFonts w:eastAsia="Times New Roman" w:cs="Times New Roman"/>
          <w:color w:val="222222"/>
          <w:sz w:val="23"/>
          <w:szCs w:val="23"/>
          <w:shd w:val="clear" w:color="auto" w:fill="FFFFFF"/>
        </w:rPr>
        <w:t>ice</w:t>
      </w:r>
      <w:proofErr w:type="spellEnd"/>
      <w:r w:rsidRPr="00266B6D">
        <w:rPr>
          <w:rFonts w:eastAsia="Times New Roman" w:cs="Times New Roman"/>
          <w:color w:val="222222"/>
          <w:sz w:val="23"/>
          <w:szCs w:val="23"/>
          <w:shd w:val="clear" w:color="auto" w:fill="FFFFFF"/>
        </w:rPr>
        <w:t xml:space="preserve"> president for defense and foreign policy studies at the Cato Institute, PhD in History from Temple University, Our Unrealistic Foreign Policy, War on the Rocks, </w:t>
      </w:r>
      <w:hyperlink r:id="rId81" w:history="1">
        <w:r w:rsidRPr="00266B6D">
          <w:rPr>
            <w:rStyle w:val="Hyperlink"/>
            <w:rFonts w:eastAsia="Times New Roman" w:cs="Times New Roman"/>
            <w:sz w:val="23"/>
            <w:szCs w:val="23"/>
            <w:shd w:val="clear" w:color="auto" w:fill="FFFFFF"/>
          </w:rPr>
          <w:t>http://warontherocks.com/2015/03/our-unrealistic-foreign-policy/</w:t>
        </w:r>
      </w:hyperlink>
      <w:r w:rsidRPr="00266B6D">
        <w:rPr>
          <w:rFonts w:eastAsia="Times New Roman" w:cs="Times New Roman"/>
          <w:color w:val="222222"/>
          <w:sz w:val="23"/>
          <w:szCs w:val="23"/>
          <w:shd w:val="clear" w:color="auto" w:fill="FFFFFF"/>
        </w:rPr>
        <w:t xml:space="preserve">] </w:t>
      </w:r>
      <w:proofErr w:type="spellStart"/>
      <w:r w:rsidRPr="00266B6D">
        <w:rPr>
          <w:rFonts w:eastAsia="Times New Roman" w:cs="Times New Roman"/>
          <w:color w:val="222222"/>
          <w:sz w:val="23"/>
          <w:szCs w:val="23"/>
          <w:shd w:val="clear" w:color="auto" w:fill="FFFFFF"/>
        </w:rPr>
        <w:t>Jeong</w:t>
      </w:r>
      <w:proofErr w:type="spellEnd"/>
    </w:p>
    <w:p w14:paraId="0BDB6A53" w14:textId="77777777" w:rsidR="00266B6D" w:rsidRPr="00266B6D" w:rsidRDefault="00266B6D" w:rsidP="00266B6D">
      <w:pPr>
        <w:rPr>
          <w:rStyle w:val="StyleUnderline"/>
        </w:rPr>
      </w:pPr>
      <w:r w:rsidRPr="00266B6D">
        <w:t xml:space="preserve">U.S. foreign policy is crippled by a dramatic disconnect between what Americans expects of it and what the nation’s leaders are giving them. </w:t>
      </w:r>
      <w:r w:rsidRPr="00266B6D">
        <w:rPr>
          <w:rStyle w:val="StyleUnderline"/>
        </w:rPr>
        <w:t>If U.S. policymakers don’t address this gap, they risk pursuing a policy whose ends don’t match with the means the American people are willing to provide.</w:t>
      </w:r>
      <w:r w:rsidRPr="00266B6D">
        <w:t xml:space="preserve"> What is our foreign policy? Leadership. That word appears 35 times in President Obama’s latest </w:t>
      </w:r>
      <w:hyperlink r:id="rId82" w:history="1">
        <w:r w:rsidRPr="00266B6D">
          <w:t>National Security Strategy</w:t>
        </w:r>
      </w:hyperlink>
      <w:r w:rsidRPr="00266B6D">
        <w:t xml:space="preserve">. </w:t>
      </w:r>
      <w:r w:rsidRPr="00266B6D">
        <w:rPr>
          <w:rStyle w:val="StyleUnderline"/>
        </w:rPr>
        <w:t>His</w:t>
      </w:r>
      <w:r w:rsidRPr="00266B6D">
        <w:t xml:space="preserve"> </w:t>
      </w:r>
      <w:r w:rsidRPr="00266B6D">
        <w:rPr>
          <w:rStyle w:val="StyleUnderline"/>
        </w:rPr>
        <w:t>predecessors have all wanted the same thing, although most managed to work in a few more synonyms</w:t>
      </w:r>
      <w:r w:rsidRPr="00266B6D">
        <w:t xml:space="preserve">. </w:t>
      </w:r>
      <w:r w:rsidRPr="00266B6D">
        <w:rPr>
          <w:rStyle w:val="StyleUnderline"/>
        </w:rPr>
        <w:t xml:space="preserve">At the dawn of the post-Cold War era, officials in the George H.W. Bush administration aspired for the United States to be the sole global power. </w:t>
      </w:r>
      <w:r w:rsidRPr="00266B6D">
        <w:t xml:space="preserve">Now that the nation’s long-time rival had disappeared, </w:t>
      </w:r>
      <w:r w:rsidRPr="00266B6D">
        <w:rPr>
          <w:rStyle w:val="StyleUnderline"/>
        </w:rPr>
        <w:t xml:space="preserve">the object of U.S. foreign policy, according to an early draft of the </w:t>
      </w:r>
      <w:hyperlink r:id="rId83" w:history="1">
        <w:r w:rsidRPr="00266B6D">
          <w:rPr>
            <w:rStyle w:val="StyleUnderline"/>
          </w:rPr>
          <w:t>Defense Planning Guidance</w:t>
        </w:r>
      </w:hyperlink>
      <w:r w:rsidRPr="00266B6D">
        <w:rPr>
          <w:rStyle w:val="StyleUnderline"/>
        </w:rPr>
        <w:t>, was to “prevent the re-emergence of a new rival” capable of challenging U.S. power in any vital area, including Western Europe, Asia, or the territory of the former Soviet Union.</w:t>
      </w:r>
      <w:r w:rsidRPr="00266B6D">
        <w:t xml:space="preserve"> To accomplish this task, the United States would retain preponderant military power, not merely to deter attacks against the United States, but also to deter “potential competitors” – including long-time U.S. allies such as Germany and Japan – “from even aspiring to a larger regional or global role.” Echoing those sentiments a few years later, </w:t>
      </w:r>
      <w:r w:rsidRPr="00266B6D">
        <w:rPr>
          <w:rStyle w:val="StyleUnderline"/>
        </w:rPr>
        <w:t>Bill Kristol and Robert Kagan characterized the proper U.S. role in the world as “</w:t>
      </w:r>
      <w:hyperlink r:id="rId84" w:history="1">
        <w:r w:rsidRPr="00266B6D">
          <w:rPr>
            <w:rStyle w:val="StyleUnderline"/>
          </w:rPr>
          <w:t>benevolent global hegemony</w:t>
        </w:r>
      </w:hyperlink>
      <w:r w:rsidRPr="00266B6D">
        <w:rPr>
          <w:rStyle w:val="StyleUnderline"/>
        </w:rPr>
        <w:t>.” “The aspiration to benevolent hegemon</w:t>
      </w:r>
      <w:r w:rsidRPr="00266B6D">
        <w:t>y,” they conceded in their famous Foreign Affairs essay from 1996, “</w:t>
      </w:r>
      <w:r w:rsidRPr="00266B6D">
        <w:rPr>
          <w:rStyle w:val="Emphasis"/>
        </w:rPr>
        <w:t>might strike some as either hubristic or morally suspect</w:t>
      </w:r>
      <w:r w:rsidRPr="00266B6D">
        <w:t xml:space="preserve">. But a hegemon is nothing more or less than a leader with preponderant influence and authority over all others in its domain.” Kristol and Kagan claimed, “Most of the world’s major powers welcome U.S. global involvement and prefer America’s benevolent hegemony to the alternatives.” </w:t>
      </w:r>
      <w:r w:rsidRPr="00266B6D">
        <w:rPr>
          <w:rStyle w:val="StyleUnderline"/>
        </w:rPr>
        <w:t>Indeed, they continued, “The principal concern of America’s allies these days is not that it will be too dominant but that it will withdraw.” That latter point has never been tested: U.S. troops have remained in Europe and Asia, and the U.S. military presence expanded in other regions. But whether it is good for others doesn’t necessarily make it good for us.</w:t>
      </w:r>
      <w:r w:rsidRPr="00266B6D">
        <w:t xml:space="preserve"> For the most part, American taxpayers, and especially American troops, have borne the burdens of “benevolent hegemony,” while U.S. allies have been content to focus their attention on domestic spending, while their underfunded defenses languish. Modern-day advocates of our current foreign policy opt for a less grandiose name – “</w:t>
      </w:r>
      <w:hyperlink r:id="rId85" w:history="1">
        <w:r w:rsidRPr="00266B6D">
          <w:t>deep engagement</w:t>
        </w:r>
      </w:hyperlink>
      <w:r w:rsidRPr="00266B6D">
        <w:t>” – but the substance is the same as that advocated by Kristol and Kagan from nearly two decades ago. And the fact that U.S. foreign policy encourages other countries to neglect their defenses continues to be its key selling point. “</w:t>
      </w:r>
      <w:r w:rsidRPr="00266B6D">
        <w:rPr>
          <w:rStyle w:val="StyleUnderline"/>
        </w:rPr>
        <w:t xml:space="preserve">By reassuring allies and actively managing regional relations,” Stephen G. Brooks, G. John </w:t>
      </w:r>
      <w:proofErr w:type="spellStart"/>
      <w:r w:rsidRPr="00266B6D">
        <w:rPr>
          <w:rStyle w:val="StyleUnderline"/>
        </w:rPr>
        <w:t>Ikenberry</w:t>
      </w:r>
      <w:proofErr w:type="spellEnd"/>
      <w:r w:rsidRPr="00266B6D">
        <w:rPr>
          <w:rStyle w:val="StyleUnderline"/>
        </w:rPr>
        <w:t xml:space="preserve"> and William C. </w:t>
      </w:r>
      <w:proofErr w:type="spellStart"/>
      <w:r w:rsidRPr="00266B6D">
        <w:rPr>
          <w:rStyle w:val="StyleUnderline"/>
        </w:rPr>
        <w:t>Wohlforth</w:t>
      </w:r>
      <w:proofErr w:type="spellEnd"/>
      <w:r w:rsidRPr="00266B6D">
        <w:rPr>
          <w:rStyle w:val="StyleUnderline"/>
        </w:rPr>
        <w:t xml:space="preserve"> explain, “Washington dampens competition in the world’s key areas, thereby preventing the emergence of a hothouse in which countries would grow new military capabilities.</w:t>
      </w:r>
      <w:r w:rsidRPr="00266B6D">
        <w:t xml:space="preserve">” According to this view, the fact that U.S. allies have chosen not to invest in their own defenses is the clearest sign that the strategy is working as intended. “Since 1991,” Brooks and his co-authors enthuse, U.S. allies “have kept their military expenditures as a percentage of GDP to historic lows.” </w:t>
      </w:r>
      <w:r w:rsidRPr="00266B6D">
        <w:rPr>
          <w:rStyle w:val="Emphasis"/>
        </w:rPr>
        <w:t>Curb Your Enthusiasm Because U.S. security guarantees to wealthy allies have caused them to under-provide for their own defense, they also have less capacity to deal with common security challenges, from ethnic violence in the Balkans in the late 1990s to combatting terrorism and piracy in the Middle East, South Asia, or the Horn or Africa today. But that isn’t the main flaw underlying U.S. foreign policy today</w:t>
      </w:r>
      <w:r w:rsidRPr="00266B6D">
        <w:t xml:space="preserve">. Cheerleaders for benevolent hegemony contend that Americans are inclined to carry these burdens indefinitely, a function of American exceptionalism combined with a pervasive culture of weakness among our allies. “The American people can be summoned to meet the challenges of global leadership,” Kristol and Kagan concluded in 1996, “if statesmen make the case loudly, cogently, and persistently.” American “statesmen” have typically opted for a different approach. </w:t>
      </w:r>
      <w:r w:rsidRPr="00266B6D">
        <w:rPr>
          <w:rStyle w:val="StyleUnderline"/>
        </w:rPr>
        <w:t xml:space="preserve">They tend to sell U.S. foreign policy through misdirection and subterfuge to the extent that they ever talk about it at all. </w:t>
      </w:r>
      <w:r w:rsidRPr="00266B6D">
        <w:t xml:space="preserve">Astute observers of U.S. foreign policy understand why elites have neglected to make the case loudly, cogently, or persistently; the American people haven’t bought into this ambitious global mission, and they are unlikely to ever do so. Nor is it clear that other countries welcome U.S. leadership as much as the advocates of global hegemony contend. The key problem with “benevolent hegemony,” Francis Fukuyama explained in his book, </w:t>
      </w:r>
      <w:hyperlink r:id="rId86" w:history="1">
        <w:r w:rsidRPr="00266B6D">
          <w:t>America at the Crossroads</w:t>
        </w:r>
      </w:hyperlink>
      <w:r w:rsidRPr="00266B6D">
        <w:t>, is that it “rests on a belief in American exceptionalism that most non-Americans simply find not credible.” He continued, “</w:t>
      </w:r>
      <w:r w:rsidRPr="00266B6D">
        <w:rPr>
          <w:rStyle w:val="StyleUnderline"/>
        </w:rPr>
        <w:t xml:space="preserve">The idea that the United States behaves disinterestedly on the world stage is not widely believed because it is for the most part not true and, indeed, could not be true if American leaders fulfill their responsibilities to the American people.” Even strong advocates of </w:t>
      </w:r>
      <w:r w:rsidRPr="00266B6D">
        <w:rPr>
          <w:rStyle w:val="Emphasis"/>
        </w:rPr>
        <w:t>global hegemony concede that it might not be realistic to expect Americans to bear the burdens of global governance indefinitely.</w:t>
      </w:r>
      <w:r w:rsidRPr="00266B6D">
        <w:t xml:space="preserve"> For Americans, Michael </w:t>
      </w:r>
      <w:proofErr w:type="spellStart"/>
      <w:r w:rsidRPr="00266B6D">
        <w:t>Mandelbaum</w:t>
      </w:r>
      <w:proofErr w:type="spellEnd"/>
      <w:r w:rsidRPr="00266B6D">
        <w:t xml:space="preserve"> grudgingly admitted in his book, </w:t>
      </w:r>
      <w:hyperlink r:id="rId87" w:history="1">
        <w:r w:rsidRPr="00266B6D">
          <w:t>The Case for Goliath</w:t>
        </w:r>
      </w:hyperlink>
      <w:r w:rsidRPr="00266B6D">
        <w:t xml:space="preserve">, our own “nation’s interests have priority.” This “does not bespeak unusual financial stinginess or moral callousness: Americans approach the world much as other people do….For the American public, foreign policy, like charity, begins at home.” For that reason, above all others, </w:t>
      </w:r>
      <w:proofErr w:type="spellStart"/>
      <w:r w:rsidRPr="00266B6D">
        <w:t>Mandelbaum</w:t>
      </w:r>
      <w:proofErr w:type="spellEnd"/>
      <w:r w:rsidRPr="00266B6D">
        <w:t xml:space="preserve"> predicted, </w:t>
      </w:r>
      <w:r w:rsidRPr="00266B6D">
        <w:rPr>
          <w:rStyle w:val="StyleUnderline"/>
        </w:rPr>
        <w:t>“the American role in the world may depend in part on Americans not scrutinizing it too closely.”</w:t>
      </w:r>
    </w:p>
    <w:p w14:paraId="7B8AAD91" w14:textId="77777777" w:rsidR="00266B6D" w:rsidRPr="00266B6D" w:rsidRDefault="00266B6D" w:rsidP="00266B6D">
      <w:pPr>
        <w:pStyle w:val="Heading4"/>
      </w:pPr>
      <w:r w:rsidRPr="00266B6D">
        <w:t>Great power peace is flawed – Their authors exploit public irrationality and threat inflation</w:t>
      </w:r>
    </w:p>
    <w:p w14:paraId="12319574" w14:textId="77777777" w:rsidR="00266B6D" w:rsidRPr="00266B6D" w:rsidRDefault="00266B6D" w:rsidP="00266B6D">
      <w:pPr>
        <w:rPr>
          <w:rStyle w:val="StyleUnderline"/>
          <w:rFonts w:eastAsia="Times New Roman" w:cs="Times New Roman"/>
          <w:sz w:val="20"/>
          <w:szCs w:val="20"/>
          <w:u w:val="none"/>
        </w:rPr>
      </w:pPr>
      <w:r w:rsidRPr="00266B6D">
        <w:rPr>
          <w:rStyle w:val="Style13ptBold"/>
        </w:rPr>
        <w:t>Preble, 3-23</w:t>
      </w:r>
      <w:r w:rsidRPr="00266B6D">
        <w:t xml:space="preserve"> – [Christopher Preble, </w:t>
      </w:r>
      <w:proofErr w:type="spellStart"/>
      <w:r w:rsidRPr="00266B6D">
        <w:rPr>
          <w:rFonts w:eastAsia="Times New Roman" w:cs="Times New Roman"/>
          <w:color w:val="222222"/>
          <w:sz w:val="23"/>
          <w:szCs w:val="23"/>
          <w:shd w:val="clear" w:color="auto" w:fill="FFFFFF"/>
        </w:rPr>
        <w:t>ice</w:t>
      </w:r>
      <w:proofErr w:type="spellEnd"/>
      <w:r w:rsidRPr="00266B6D">
        <w:rPr>
          <w:rFonts w:eastAsia="Times New Roman" w:cs="Times New Roman"/>
          <w:color w:val="222222"/>
          <w:sz w:val="23"/>
          <w:szCs w:val="23"/>
          <w:shd w:val="clear" w:color="auto" w:fill="FFFFFF"/>
        </w:rPr>
        <w:t xml:space="preserve"> president for defense and foreign policy studies at the Cato Institute, PhD in History from Temple University, Our Unrealistic Foreign Policy, War on the Rocks, </w:t>
      </w:r>
      <w:hyperlink r:id="rId88" w:history="1">
        <w:r w:rsidRPr="00266B6D">
          <w:rPr>
            <w:rStyle w:val="Hyperlink"/>
            <w:rFonts w:eastAsia="Times New Roman" w:cs="Times New Roman"/>
            <w:sz w:val="23"/>
            <w:szCs w:val="23"/>
            <w:shd w:val="clear" w:color="auto" w:fill="FFFFFF"/>
          </w:rPr>
          <w:t>http://warontherocks.com/2015/03/our-unrealistic-foreign-policy/</w:t>
        </w:r>
      </w:hyperlink>
      <w:r w:rsidRPr="00266B6D">
        <w:rPr>
          <w:rFonts w:eastAsia="Times New Roman" w:cs="Times New Roman"/>
          <w:color w:val="222222"/>
          <w:sz w:val="23"/>
          <w:szCs w:val="23"/>
          <w:shd w:val="clear" w:color="auto" w:fill="FFFFFF"/>
        </w:rPr>
        <w:t xml:space="preserve">] </w:t>
      </w:r>
      <w:proofErr w:type="spellStart"/>
      <w:r w:rsidRPr="00266B6D">
        <w:rPr>
          <w:rFonts w:eastAsia="Times New Roman" w:cs="Times New Roman"/>
          <w:color w:val="222222"/>
          <w:sz w:val="23"/>
          <w:szCs w:val="23"/>
          <w:shd w:val="clear" w:color="auto" w:fill="FFFFFF"/>
        </w:rPr>
        <w:t>Jeong</w:t>
      </w:r>
      <w:proofErr w:type="spellEnd"/>
    </w:p>
    <w:p w14:paraId="133F4DB3" w14:textId="77777777" w:rsidR="00266B6D" w:rsidRPr="00266B6D" w:rsidRDefault="00266B6D" w:rsidP="00266B6D">
      <w:r w:rsidRPr="00266B6D">
        <w:rPr>
          <w:rStyle w:val="StyleUnderline"/>
        </w:rPr>
        <w:t>The inclination to conceal the true object of U.S. foreign policy has a long pedigree</w:t>
      </w:r>
      <w:r w:rsidRPr="00266B6D">
        <w:t xml:space="preserve">. When the Truman administration was pondering ways to rally public support for the nascent Cold War, </w:t>
      </w:r>
      <w:r w:rsidRPr="00266B6D">
        <w:rPr>
          <w:rStyle w:val="StyleUnderline"/>
        </w:rPr>
        <w:t>Senator Arthur Vandenberg of Michigan advised Secretary of State Dean Acheson to “</w:t>
      </w:r>
      <w:r w:rsidRPr="00266B6D">
        <w:rPr>
          <w:rStyle w:val="Emphasis"/>
        </w:rPr>
        <w:t>scare hell out of the American people</w:t>
      </w:r>
      <w:r w:rsidRPr="00266B6D">
        <w:rPr>
          <w:rStyle w:val="StyleUnderline"/>
        </w:rPr>
        <w:t>” by painting a picture of the global communist menace that was, in Acheson’s telling, “</w:t>
      </w:r>
      <w:hyperlink r:id="rId89" w:history="1">
        <w:r w:rsidRPr="00266B6D">
          <w:rPr>
            <w:rStyle w:val="StyleUnderline"/>
          </w:rPr>
          <w:t>clearer than the truth</w:t>
        </w:r>
      </w:hyperlink>
      <w:r w:rsidRPr="00266B6D">
        <w:rPr>
          <w:rStyle w:val="StyleUnderline"/>
        </w:rPr>
        <w:t>.”</w:t>
      </w:r>
      <w:r w:rsidRPr="00266B6D">
        <w:t xml:space="preserve"> </w:t>
      </w:r>
      <w:r w:rsidRPr="00266B6D">
        <w:rPr>
          <w:rStyle w:val="Emphasis"/>
        </w:rPr>
        <w:t>It isn’t necessarily wrong to believe that U.S. foreign policy can be sustained by obfuscation, threat inflation, and the hope that the public won’t pay attention. Americans are “</w:t>
      </w:r>
      <w:hyperlink r:id="rId90" w:history="1">
        <w:r w:rsidRPr="00266B6D">
          <w:rPr>
            <w:rStyle w:val="Emphasis"/>
          </w:rPr>
          <w:t>rationally ignorant</w:t>
        </w:r>
      </w:hyperlink>
      <w:r w:rsidRPr="00266B6D">
        <w:rPr>
          <w:rStyle w:val="Emphasis"/>
        </w:rPr>
        <w:t>” about most public policies, and especially so when it comes to foreign policy</w:t>
      </w:r>
      <w:r w:rsidRPr="00266B6D">
        <w:t xml:space="preserve">. There are occasions, however, when the public rises up – as it did in the late summer of 2013, when </w:t>
      </w:r>
      <w:hyperlink r:id="rId91" w:history="1">
        <w:r w:rsidRPr="00266B6D">
          <w:t>nearly everyone in Washington</w:t>
        </w:r>
      </w:hyperlink>
      <w:r w:rsidRPr="00266B6D">
        <w:t xml:space="preserve"> was making the case for strikes against Bashar Assad’s government and military in Syria, and nearly everyone outside of the Beltway’s pleasant environs was screaming “Hell no.” </w:t>
      </w:r>
      <w:r w:rsidRPr="00266B6D">
        <w:rPr>
          <w:rStyle w:val="StyleUnderline"/>
        </w:rPr>
        <w:t>Still, on the whole, information asymmetry works to the advantage of those calling for a hegemonic global posture and frequent foreign intervention. The explosion on the USS Maine in 1898 and a curious episode involving U.S. naval vessels in the Gulf of Tonkin in 1964, were sufficient to rally the public to the war hawks’ cries.</w:t>
      </w:r>
      <w:r w:rsidRPr="00266B6D">
        <w:t xml:space="preserve"> The truth about those incidents was revealed long after. We can expect similar murky incidents to serve as the rationale for attacks on any number of modern-day boogeymen: from Iran’s mad mullahs to North Korea’s crazy </w:t>
      </w:r>
      <w:proofErr w:type="spellStart"/>
      <w:r w:rsidRPr="00266B6D">
        <w:t>Kims</w:t>
      </w:r>
      <w:proofErr w:type="spellEnd"/>
      <w:r w:rsidRPr="00266B6D">
        <w:t xml:space="preserve">. </w:t>
      </w:r>
      <w:r w:rsidRPr="00266B6D">
        <w:rPr>
          <w:rStyle w:val="StyleUnderline"/>
        </w:rPr>
        <w:t>But foreign policy should be communicated honestly and openly to the people who will pay its costs. For example, can we create and sustain occasional alliances with less-than-perfect allies, without having to claim falsely that they are, in fact, perfect?</w:t>
      </w:r>
      <w:r w:rsidRPr="00266B6D">
        <w:t xml:space="preserve"> And that their interests always align perfectly with our own? Can our leaders make the case for a hegemonic grand strategy without resorting to threat inflation? Or must every tin-pot dictator (at least the ones we don’t actively support) be the next Adolf Hitler? </w:t>
      </w:r>
      <w:r w:rsidRPr="00266B6D">
        <w:rPr>
          <w:rStyle w:val="StyleUnderline"/>
        </w:rPr>
        <w:t>Must every possible cyber-/bio-/WMD-incident be the equivalent of Pearl Harbor? Must every negotiation be Munich? Can U.S. elites credibly claim that the economic benefits of U.S. foreign policy greatly outweigh the costs</w:t>
      </w:r>
      <w:r w:rsidRPr="00266B6D">
        <w:t xml:space="preserve">? </w:t>
      </w:r>
      <w:r w:rsidRPr="00266B6D">
        <w:rPr>
          <w:rStyle w:val="Emphasis"/>
        </w:rPr>
        <w:t xml:space="preserve">The assertion that U.S. hegemony delivers a net gain to the U.S. economy was </w:t>
      </w:r>
      <w:hyperlink r:id="rId92" w:history="1">
        <w:r w:rsidRPr="00266B6D">
          <w:rPr>
            <w:rStyle w:val="Emphasis"/>
          </w:rPr>
          <w:t>always on shaky ground</w:t>
        </w:r>
      </w:hyperlink>
      <w:r w:rsidRPr="00266B6D">
        <w:rPr>
          <w:rStyle w:val="Emphasis"/>
        </w:rPr>
        <w:t xml:space="preserve"> – and is </w:t>
      </w:r>
      <w:hyperlink r:id="rId93" w:history="1">
        <w:r w:rsidRPr="00266B6D">
          <w:rPr>
            <w:rStyle w:val="Emphasis"/>
          </w:rPr>
          <w:t>shakier still</w:t>
        </w:r>
      </w:hyperlink>
      <w:r w:rsidRPr="00266B6D">
        <w:t>. In short, if the core rationale of our grand strategy remains, as it has been, to discourage other countries from defending themselves, can our leaders explain it that way to the American people and sustain popular support? And if there is a risk that a particular policy or military operation abroad, undertaken primarily to defend allied interests, will undermine U.S. security or prosperity, or threaten major restrictions on Americans’ domestic liberty, can our leaders definitively demonstrate that the risks are heavily offset by the rewards?</w:t>
      </w:r>
    </w:p>
    <w:p w14:paraId="1C89FB15" w14:textId="77777777" w:rsidR="00266B6D" w:rsidRPr="00266B6D" w:rsidRDefault="00266B6D" w:rsidP="00266B6D"/>
    <w:p w14:paraId="5E0CA659" w14:textId="77777777" w:rsidR="00F97B62" w:rsidRPr="00266B6D" w:rsidRDefault="00F97B62" w:rsidP="00F97B62"/>
    <w:p w14:paraId="215FC5C3" w14:textId="77777777" w:rsidR="00477942" w:rsidRPr="00266B6D" w:rsidRDefault="00477942" w:rsidP="00477942"/>
    <w:p w14:paraId="65F8B215" w14:textId="355D0A42" w:rsidR="00D84DF1" w:rsidRPr="00266B6D" w:rsidRDefault="00876947" w:rsidP="00876947">
      <w:pPr>
        <w:pStyle w:val="Heading1"/>
      </w:pPr>
      <w:r w:rsidRPr="00266B6D">
        <w:t xml:space="preserve">misc. </w:t>
      </w:r>
    </w:p>
    <w:p w14:paraId="4D5F4909" w14:textId="77777777" w:rsidR="00876947" w:rsidRPr="00266B6D" w:rsidRDefault="00876947" w:rsidP="001C5FD2">
      <w:pPr>
        <w:pStyle w:val="Heading3"/>
      </w:pPr>
      <w:r w:rsidRPr="00266B6D">
        <w:t>--realism</w:t>
      </w:r>
    </w:p>
    <w:p w14:paraId="5B81CDE9" w14:textId="77777777" w:rsidR="00876947" w:rsidRPr="00266B6D" w:rsidRDefault="00876947" w:rsidP="00876947">
      <w:pPr>
        <w:pStyle w:val="Heading4"/>
      </w:pPr>
      <w:r w:rsidRPr="00266B6D">
        <w:t>Realism dictates state action – states are self-interested and want nothing else other than survival</w:t>
      </w:r>
    </w:p>
    <w:p w14:paraId="1DC55636" w14:textId="77777777" w:rsidR="00876947" w:rsidRPr="00266B6D" w:rsidRDefault="00876947" w:rsidP="00876947">
      <w:proofErr w:type="spellStart"/>
      <w:r w:rsidRPr="00266B6D">
        <w:rPr>
          <w:rStyle w:val="Style13ptBold"/>
        </w:rPr>
        <w:t>Mearsheimer</w:t>
      </w:r>
      <w:proofErr w:type="spellEnd"/>
      <w:r w:rsidRPr="00266B6D">
        <w:rPr>
          <w:rStyle w:val="Style13ptBold"/>
        </w:rPr>
        <w:t xml:space="preserve"> 14</w:t>
      </w:r>
      <w:r w:rsidRPr="00266B6D">
        <w:t xml:space="preserve"> -- Professor of political science at the University of Chicago, PhD in international relations (John J., “Realism Reader,” edited by Colin Elman and Michael A. Jensen, London ; New York : Routledge, Taylor &amp; Francis Group, p. 179-188, tony) </w:t>
      </w:r>
    </w:p>
    <w:p w14:paraId="3689250B" w14:textId="77777777" w:rsidR="00876947" w:rsidRPr="00266B6D" w:rsidRDefault="00876947" w:rsidP="00876947">
      <w:pPr>
        <w:rPr>
          <w:rStyle w:val="Emphasis"/>
        </w:rPr>
      </w:pPr>
      <w:r w:rsidRPr="00266B6D">
        <w:rPr>
          <w:rStyle w:val="StyleUnderline"/>
        </w:rPr>
        <w:t>Great powers</w:t>
      </w:r>
      <w:r w:rsidRPr="00266B6D">
        <w:t xml:space="preserve">, I argue, </w:t>
      </w:r>
      <w:r w:rsidRPr="00266B6D">
        <w:rPr>
          <w:rStyle w:val="StyleUnderline"/>
        </w:rPr>
        <w:t>are always searching for opportunities to gain power over their rivals, with hegemony as their final goal</w:t>
      </w:r>
      <w:r w:rsidRPr="00266B6D">
        <w:t xml:space="preserve">. This perspective does not allow for status quo powers, except for the unusual state that achieves preponderance. Instead, </w:t>
      </w:r>
      <w:r w:rsidRPr="00266B6D">
        <w:rPr>
          <w:rStyle w:val="StyleUnderline"/>
        </w:rPr>
        <w:t>the system is populated with great powers that have revisionist intentions at their core</w:t>
      </w:r>
      <w:r w:rsidRPr="00266B6D">
        <w:t xml:space="preserve">. This chapter presents a theory that explains this competition for power. Specifically, I attempt to show that there is a compelling logic behind my claim that </w:t>
      </w:r>
      <w:r w:rsidRPr="00266B6D">
        <w:rPr>
          <w:rStyle w:val="StyleUnderline"/>
        </w:rPr>
        <w:t>great powers seek to maximize their share of world power.</w:t>
      </w:r>
      <w:r w:rsidRPr="00266B6D">
        <w:t xml:space="preserve"> . .Why states pursue power My explanation for why g</w:t>
      </w:r>
      <w:r w:rsidRPr="00266B6D">
        <w:rPr>
          <w:rStyle w:val="StyleUnderline"/>
        </w:rPr>
        <w:t>reat powers vie with each other for power and strive for hegemony</w:t>
      </w:r>
      <w:r w:rsidRPr="00266B6D">
        <w:t xml:space="preserve"> is derived from five assumptions about the international system. None of these assumptions alone mandates that states behave competitively. Taken together, however, they depict a world in which states have considerable reason to think and sometimes behave aggressively. In particular, </w:t>
      </w:r>
      <w:r w:rsidRPr="00266B6D">
        <w:rPr>
          <w:rStyle w:val="StyleUnderline"/>
        </w:rPr>
        <w:t>the system encourages states to look for opportunities to maximize their power vis-à-vis other states</w:t>
      </w:r>
      <w:r w:rsidRPr="00266B6D">
        <w:t xml:space="preserve">. . . Bedrock assumptions </w:t>
      </w:r>
      <w:proofErr w:type="gramStart"/>
      <w:r w:rsidRPr="00266B6D">
        <w:rPr>
          <w:rStyle w:val="StyleUnderline"/>
        </w:rPr>
        <w:t>The</w:t>
      </w:r>
      <w:proofErr w:type="gramEnd"/>
      <w:r w:rsidRPr="00266B6D">
        <w:rPr>
          <w:rStyle w:val="StyleUnderline"/>
        </w:rPr>
        <w:t xml:space="preserve"> first assumption is that the international system is anarchic</w:t>
      </w:r>
      <w:r w:rsidRPr="00266B6D">
        <w:t xml:space="preserve">, </w:t>
      </w:r>
      <w:r w:rsidRPr="00266B6D">
        <w:rPr>
          <w:rStyle w:val="StyleUnderline"/>
        </w:rPr>
        <w:t>which does not mean that it is chaotic or riven by disorder.</w:t>
      </w:r>
      <w:r w:rsidRPr="00266B6D">
        <w:t xml:space="preserve"> It is easy to draw that conclusion, since </w:t>
      </w:r>
      <w:r w:rsidRPr="00266B6D">
        <w:rPr>
          <w:rStyle w:val="StyleUnderline"/>
        </w:rPr>
        <w:t xml:space="preserve">realism depicts a world characterized by security competition and war. </w:t>
      </w:r>
      <w:r w:rsidRPr="00266B6D">
        <w:t>By itself, however, t</w:t>
      </w:r>
      <w:r w:rsidRPr="00266B6D">
        <w:rPr>
          <w:rStyle w:val="StyleUnderline"/>
        </w:rPr>
        <w:t>he realist notion of anarchy has nothing to do with conflict; it is an ordering principle, which says that the system comprises independent states that have no central authority above them</w:t>
      </w:r>
      <w:r w:rsidRPr="00266B6D">
        <w:t xml:space="preserve">.2 </w:t>
      </w:r>
      <w:r w:rsidRPr="00266B6D">
        <w:rPr>
          <w:rStyle w:val="StyleUnderline"/>
        </w:rPr>
        <w:t>Sovereignty</w:t>
      </w:r>
      <w:r w:rsidRPr="00266B6D">
        <w:t xml:space="preserve">, in other words, </w:t>
      </w:r>
      <w:r w:rsidRPr="00266B6D">
        <w:rPr>
          <w:rStyle w:val="StyleUnderline"/>
        </w:rPr>
        <w:t>inheres in states because there is no higher ruling body in the international system</w:t>
      </w:r>
      <w:r w:rsidRPr="00266B6D">
        <w:t xml:space="preserve">. 3 </w:t>
      </w:r>
      <w:r w:rsidRPr="00266B6D">
        <w:rPr>
          <w:rStyle w:val="StyleUnderline"/>
        </w:rPr>
        <w:t>There is no "government over governments</w:t>
      </w:r>
      <w:r w:rsidRPr="00266B6D">
        <w:t xml:space="preserve">."4 </w:t>
      </w:r>
      <w:r w:rsidRPr="00266B6D">
        <w:rPr>
          <w:rStyle w:val="StyleUnderline"/>
        </w:rPr>
        <w:t>The second assumption is that great powers inherently possess some offensive military capability, which gives them the wherewithal to hurt and possibly destroy each other.</w:t>
      </w:r>
      <w:r w:rsidRPr="00266B6D">
        <w:t xml:space="preserve"> </w:t>
      </w:r>
      <w:r w:rsidRPr="00266B6D">
        <w:rPr>
          <w:rStyle w:val="Emphasis"/>
        </w:rPr>
        <w:t>States are potentially dangerous to each other</w:t>
      </w:r>
      <w:r w:rsidRPr="00266B6D">
        <w:t xml:space="preserve">, </w:t>
      </w:r>
      <w:r w:rsidRPr="00266B6D">
        <w:rPr>
          <w:rStyle w:val="StyleUnderline"/>
        </w:rPr>
        <w:t>although some states have more military might than others and are therefore more dangerous</w:t>
      </w:r>
      <w:r w:rsidRPr="00266B6D">
        <w:t xml:space="preserve">. A state's military power is usually identified with the particular weaponry at its disposal, although even if there were no weapons, the individuals in those states could still use their feet and hands to attack the population of another state. After all, </w:t>
      </w:r>
      <w:r w:rsidRPr="00266B6D">
        <w:rPr>
          <w:rStyle w:val="Emphasis"/>
        </w:rPr>
        <w:t>for every neck, there are two hands to choke it</w:t>
      </w:r>
      <w:r w:rsidRPr="00266B6D">
        <w:t xml:space="preserve">. The third assumption is that </w:t>
      </w:r>
      <w:r w:rsidRPr="00266B6D">
        <w:rPr>
          <w:rStyle w:val="StyleUnderline"/>
        </w:rPr>
        <w:t>states can never be certain about other states' intentions</w:t>
      </w:r>
      <w:r w:rsidRPr="00266B6D">
        <w:t xml:space="preserve">. Specifically, </w:t>
      </w:r>
      <w:r w:rsidRPr="00266B6D">
        <w:rPr>
          <w:rStyle w:val="StyleUnderline"/>
        </w:rPr>
        <w:t>no state can be sure that another state will not use its offensive military capability to attack the first state</w:t>
      </w:r>
      <w:r w:rsidRPr="00266B6D">
        <w:t xml:space="preserve">. </w:t>
      </w:r>
      <w:r w:rsidRPr="00266B6D">
        <w:rPr>
          <w:rStyle w:val="StyleUnderline"/>
        </w:rPr>
        <w:t>This is not to say that states necessarily have hostile intentions</w:t>
      </w:r>
      <w:r w:rsidRPr="00266B6D">
        <w:t xml:space="preserve">. Indeed, </w:t>
      </w:r>
      <w:r w:rsidRPr="00266B6D">
        <w:rPr>
          <w:rStyle w:val="StyleUnderline"/>
        </w:rPr>
        <w:t>all of the states in the system may be reliably benign, but it is impossible to be sure of that judgment because intentions are impossible to divine with 100 percent certainty</w:t>
      </w:r>
      <w:r w:rsidRPr="00266B6D">
        <w:t xml:space="preserve">. 5 </w:t>
      </w:r>
      <w:r w:rsidRPr="00266B6D">
        <w:rPr>
          <w:rStyle w:val="StyleUnderline"/>
        </w:rPr>
        <w:t>There are many possible causes of aggression, and no state can be sure that another state is not motivated by one of them.</w:t>
      </w:r>
      <w:r w:rsidRPr="00266B6D">
        <w:t xml:space="preserve"> 6 Furthermore, </w:t>
      </w:r>
      <w:r w:rsidRPr="00266B6D">
        <w:rPr>
          <w:rStyle w:val="StyleUnderline"/>
        </w:rPr>
        <w:t>intentions can change quickly, so a state 's intentions can be benign one day and hostile the next</w:t>
      </w:r>
      <w:r w:rsidRPr="00266B6D">
        <w:t xml:space="preserve">. Uncertainty about intentions is unavoidable, which means that states can never be sure that other states do not have offensive intentions to go along with their offensive capabilities. The fourth assumption is </w:t>
      </w:r>
      <w:r w:rsidRPr="00266B6D">
        <w:rPr>
          <w:rStyle w:val="Emphasis"/>
        </w:rPr>
        <w:t xml:space="preserve">that survival is the primary goal of great powers. </w:t>
      </w:r>
      <w:r w:rsidRPr="00266B6D">
        <w:t xml:space="preserve">Specifically </w:t>
      </w:r>
      <w:r w:rsidRPr="00266B6D">
        <w:rPr>
          <w:rStyle w:val="Emphasis"/>
        </w:rPr>
        <w:t>states seek to maintain their territorial integrity and the autonomy of their domestic political ... order.</w:t>
      </w:r>
      <w:r w:rsidRPr="00266B6D">
        <w:t xml:space="preserve"> </w:t>
      </w:r>
      <w:r w:rsidRPr="00266B6D">
        <w:rPr>
          <w:rStyle w:val="StyleUnderline"/>
        </w:rPr>
        <w:t>Survival dominates other motives because, once a state is conquered, it is unlikely t be in a position to pursue other aims</w:t>
      </w:r>
      <w:r w:rsidRPr="00266B6D">
        <w:t xml:space="preserve">. Soviet leader Josef Stalin put the point well during a war scare in 1927: "We </w:t>
      </w:r>
      <w:r w:rsidRPr="00266B6D">
        <w:rPr>
          <w:rStyle w:val="StyleUnderline"/>
        </w:rPr>
        <w:t>can and must build socialism in the [Soviet Union]. But in order lv do so we first of all have to exist</w:t>
      </w:r>
      <w:r w:rsidRPr="00266B6D">
        <w:t xml:space="preserve">."7 </w:t>
      </w:r>
      <w:r w:rsidRPr="00266B6D">
        <w:rPr>
          <w:rStyle w:val="StyleUnderline"/>
        </w:rPr>
        <w:t>States can and do pursue other goals, of course, but security is their most important objective.</w:t>
      </w:r>
      <w:r w:rsidRPr="00266B6D">
        <w:t xml:space="preserve"> The fifth assumption is that </w:t>
      </w:r>
      <w:r w:rsidRPr="00266B6D">
        <w:rPr>
          <w:rStyle w:val="StyleUnderline"/>
        </w:rPr>
        <w:t>great powers are rational actors</w:t>
      </w:r>
      <w:r w:rsidRPr="00266B6D">
        <w:t xml:space="preserve">. </w:t>
      </w:r>
      <w:r w:rsidRPr="00266B6D">
        <w:rPr>
          <w:rStyle w:val="StyleUnderline"/>
        </w:rPr>
        <w:t>They are aware of their external environment and they think strategically about how to survive in it.</w:t>
      </w:r>
      <w:r w:rsidRPr="00266B6D">
        <w:t xml:space="preserve"> In particular. </w:t>
      </w:r>
      <w:proofErr w:type="gramStart"/>
      <w:r w:rsidRPr="00266B6D">
        <w:rPr>
          <w:rStyle w:val="StyleUnderline"/>
        </w:rPr>
        <w:t>they</w:t>
      </w:r>
      <w:proofErr w:type="gramEnd"/>
      <w:r w:rsidRPr="00266B6D">
        <w:rPr>
          <w:rStyle w:val="StyleUnderline"/>
        </w:rPr>
        <w:t xml:space="preserve"> consider the preferences of other states and how their own behavior is likely to affect the behavior of those other states</w:t>
      </w:r>
      <w:r w:rsidRPr="00266B6D">
        <w:t xml:space="preserve">, </w:t>
      </w:r>
      <w:r w:rsidRPr="00266B6D">
        <w:rPr>
          <w:rStyle w:val="StyleUnderline"/>
        </w:rPr>
        <w:t>and how the behavior of those other states is likely to affect their own strategy for survival.</w:t>
      </w:r>
      <w:r w:rsidRPr="00266B6D">
        <w:t xml:space="preserve"> Moreover, </w:t>
      </w:r>
      <w:r w:rsidRPr="00266B6D">
        <w:rPr>
          <w:rStyle w:val="StyleUnderline"/>
        </w:rPr>
        <w:t>states pay attention to the long term as well as the immediate consequences of their actions.</w:t>
      </w:r>
      <w:r w:rsidRPr="00266B6D">
        <w:t xml:space="preserve"> As emphasized, none of these assumptions alone dictates that great powers as a general rule should behave aggressively toward each other. </w:t>
      </w:r>
      <w:r w:rsidRPr="00266B6D">
        <w:rPr>
          <w:rStyle w:val="StyleUnderline"/>
        </w:rPr>
        <w:t>There is surely the possibility that some state might have hostile intentions</w:t>
      </w:r>
      <w:r w:rsidRPr="00266B6D">
        <w:t xml:space="preserve">, but </w:t>
      </w:r>
      <w:r w:rsidRPr="00266B6D">
        <w:rPr>
          <w:rStyle w:val="StyleUnderline"/>
        </w:rPr>
        <w:t>the only assumption dealing with a specific motive that is common to all states says that their principal objective is to survive</w:t>
      </w:r>
      <w:r w:rsidRPr="00266B6D">
        <w:t xml:space="preserve">, which by itself is a rather harmless goal. Nevertheless, </w:t>
      </w:r>
      <w:r w:rsidRPr="00266B6D">
        <w:rPr>
          <w:rStyle w:val="StyleUnderline"/>
        </w:rPr>
        <w:t xml:space="preserve">when the five assumptions are married together. They create powerful incentives for great powers to think and act offensively with regard t each other. In particular, </w:t>
      </w:r>
      <w:r w:rsidRPr="00266B6D">
        <w:rPr>
          <w:rStyle w:val="Emphasis"/>
        </w:rPr>
        <w:t xml:space="preserve">three general patterns of behavior result: fear, self-help, and power maximization. </w:t>
      </w:r>
    </w:p>
    <w:p w14:paraId="5EA32F5E" w14:textId="77777777" w:rsidR="00876947" w:rsidRPr="00266B6D" w:rsidRDefault="00876947" w:rsidP="00876947"/>
    <w:sectPr w:rsidR="00876947" w:rsidRPr="00266B6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8428B"/>
    <w:rsid w:val="000029E3"/>
    <w:rsid w:val="000029E8"/>
    <w:rsid w:val="00004225"/>
    <w:rsid w:val="000066CA"/>
    <w:rsid w:val="00007264"/>
    <w:rsid w:val="000076A9"/>
    <w:rsid w:val="00014FAD"/>
    <w:rsid w:val="00015D2A"/>
    <w:rsid w:val="0002490B"/>
    <w:rsid w:val="00026465"/>
    <w:rsid w:val="00030204"/>
    <w:rsid w:val="000312A0"/>
    <w:rsid w:val="00032A18"/>
    <w:rsid w:val="00035337"/>
    <w:rsid w:val="00052FB1"/>
    <w:rsid w:val="00054276"/>
    <w:rsid w:val="000547B1"/>
    <w:rsid w:val="0006091E"/>
    <w:rsid w:val="000638C1"/>
    <w:rsid w:val="00063CDB"/>
    <w:rsid w:val="00065FEE"/>
    <w:rsid w:val="00072718"/>
    <w:rsid w:val="0007381E"/>
    <w:rsid w:val="0008785F"/>
    <w:rsid w:val="00090CBE"/>
    <w:rsid w:val="000A2D8A"/>
    <w:rsid w:val="000B1FAB"/>
    <w:rsid w:val="000D26A6"/>
    <w:rsid w:val="000D2B90"/>
    <w:rsid w:val="000D6ED8"/>
    <w:rsid w:val="000D717B"/>
    <w:rsid w:val="000F01EA"/>
    <w:rsid w:val="00100B28"/>
    <w:rsid w:val="00117316"/>
    <w:rsid w:val="001209B4"/>
    <w:rsid w:val="0013465F"/>
    <w:rsid w:val="00156556"/>
    <w:rsid w:val="001761FC"/>
    <w:rsid w:val="00182655"/>
    <w:rsid w:val="001840F2"/>
    <w:rsid w:val="0018434A"/>
    <w:rsid w:val="00185134"/>
    <w:rsid w:val="001856C6"/>
    <w:rsid w:val="00191B5F"/>
    <w:rsid w:val="00192487"/>
    <w:rsid w:val="0019668D"/>
    <w:rsid w:val="001A1B7F"/>
    <w:rsid w:val="001A25FD"/>
    <w:rsid w:val="001A41AE"/>
    <w:rsid w:val="001A5371"/>
    <w:rsid w:val="001A72C7"/>
    <w:rsid w:val="001B3D02"/>
    <w:rsid w:val="001B7270"/>
    <w:rsid w:val="001B73E3"/>
    <w:rsid w:val="001C26DA"/>
    <w:rsid w:val="001C316D"/>
    <w:rsid w:val="001C5FD2"/>
    <w:rsid w:val="001D1A0D"/>
    <w:rsid w:val="001D36BF"/>
    <w:rsid w:val="001D4C28"/>
    <w:rsid w:val="001D5898"/>
    <w:rsid w:val="001E0B1F"/>
    <w:rsid w:val="001E1E0B"/>
    <w:rsid w:val="001F1173"/>
    <w:rsid w:val="001F2093"/>
    <w:rsid w:val="002005A8"/>
    <w:rsid w:val="00203DD8"/>
    <w:rsid w:val="00204E1D"/>
    <w:rsid w:val="002059BD"/>
    <w:rsid w:val="00210FAF"/>
    <w:rsid w:val="002168F2"/>
    <w:rsid w:val="0022589F"/>
    <w:rsid w:val="002343FE"/>
    <w:rsid w:val="002502CF"/>
    <w:rsid w:val="00266B6D"/>
    <w:rsid w:val="00267EBB"/>
    <w:rsid w:val="0027023B"/>
    <w:rsid w:val="00274EDB"/>
    <w:rsid w:val="0027729E"/>
    <w:rsid w:val="00284ED6"/>
    <w:rsid w:val="00290C5A"/>
    <w:rsid w:val="0029647A"/>
    <w:rsid w:val="00296504"/>
    <w:rsid w:val="00296B34"/>
    <w:rsid w:val="002B5511"/>
    <w:rsid w:val="002B7ACF"/>
    <w:rsid w:val="002D5E46"/>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256"/>
    <w:rsid w:val="0041155D"/>
    <w:rsid w:val="004170BF"/>
    <w:rsid w:val="004270E3"/>
    <w:rsid w:val="004348DC"/>
    <w:rsid w:val="00434921"/>
    <w:rsid w:val="00442018"/>
    <w:rsid w:val="00447B10"/>
    <w:rsid w:val="004502C0"/>
    <w:rsid w:val="00452EE4"/>
    <w:rsid w:val="004536D6"/>
    <w:rsid w:val="00457224"/>
    <w:rsid w:val="00477942"/>
    <w:rsid w:val="0048047E"/>
    <w:rsid w:val="00482AF9"/>
    <w:rsid w:val="00486410"/>
    <w:rsid w:val="00490CF5"/>
    <w:rsid w:val="004B37B4"/>
    <w:rsid w:val="004C0314"/>
    <w:rsid w:val="004C0D3D"/>
    <w:rsid w:val="004C213E"/>
    <w:rsid w:val="004C376C"/>
    <w:rsid w:val="004C657F"/>
    <w:rsid w:val="004D17D8"/>
    <w:rsid w:val="004E355B"/>
    <w:rsid w:val="005028E5"/>
    <w:rsid w:val="00503735"/>
    <w:rsid w:val="00510B0E"/>
    <w:rsid w:val="005224F2"/>
    <w:rsid w:val="00536D8B"/>
    <w:rsid w:val="005379C3"/>
    <w:rsid w:val="005519C2"/>
    <w:rsid w:val="005523E0"/>
    <w:rsid w:val="0055320F"/>
    <w:rsid w:val="0055699B"/>
    <w:rsid w:val="00563D3D"/>
    <w:rsid w:val="005659AA"/>
    <w:rsid w:val="005676E8"/>
    <w:rsid w:val="00576605"/>
    <w:rsid w:val="00581048"/>
    <w:rsid w:val="00581203"/>
    <w:rsid w:val="0058349C"/>
    <w:rsid w:val="00585FBE"/>
    <w:rsid w:val="005870E8"/>
    <w:rsid w:val="005A4D4E"/>
    <w:rsid w:val="005A7237"/>
    <w:rsid w:val="005B21FA"/>
    <w:rsid w:val="005B3244"/>
    <w:rsid w:val="005B68FA"/>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B39CA"/>
    <w:rsid w:val="006C3A56"/>
    <w:rsid w:val="006D13F4"/>
    <w:rsid w:val="006D4D01"/>
    <w:rsid w:val="006D6AED"/>
    <w:rsid w:val="006E6D0B"/>
    <w:rsid w:val="006F126E"/>
    <w:rsid w:val="006F33A8"/>
    <w:rsid w:val="006F3834"/>
    <w:rsid w:val="006F5693"/>
    <w:rsid w:val="00707CF2"/>
    <w:rsid w:val="007103EA"/>
    <w:rsid w:val="00717B01"/>
    <w:rsid w:val="007227D9"/>
    <w:rsid w:val="0072491F"/>
    <w:rsid w:val="007374A1"/>
    <w:rsid w:val="00752712"/>
    <w:rsid w:val="00753A84"/>
    <w:rsid w:val="007611F5"/>
    <w:rsid w:val="007619E4"/>
    <w:rsid w:val="00761E75"/>
    <w:rsid w:val="0076495E"/>
    <w:rsid w:val="00765FC8"/>
    <w:rsid w:val="0078428B"/>
    <w:rsid w:val="00793F46"/>
    <w:rsid w:val="007A1325"/>
    <w:rsid w:val="007A1A18"/>
    <w:rsid w:val="007B53D8"/>
    <w:rsid w:val="007C22C5"/>
    <w:rsid w:val="007C57E1"/>
    <w:rsid w:val="007C5811"/>
    <w:rsid w:val="007D2DF5"/>
    <w:rsid w:val="007D451A"/>
    <w:rsid w:val="007D5E3E"/>
    <w:rsid w:val="007D7596"/>
    <w:rsid w:val="007E242C"/>
    <w:rsid w:val="007E6631"/>
    <w:rsid w:val="007F4CA9"/>
    <w:rsid w:val="00803A12"/>
    <w:rsid w:val="008266F9"/>
    <w:rsid w:val="00826A9B"/>
    <w:rsid w:val="00834842"/>
    <w:rsid w:val="00840E7B"/>
    <w:rsid w:val="00853D40"/>
    <w:rsid w:val="008564FC"/>
    <w:rsid w:val="00864E76"/>
    <w:rsid w:val="008657E0"/>
    <w:rsid w:val="00872581"/>
    <w:rsid w:val="0087459D"/>
    <w:rsid w:val="0087680F"/>
    <w:rsid w:val="00876947"/>
    <w:rsid w:val="00876D81"/>
    <w:rsid w:val="00881D86"/>
    <w:rsid w:val="00883306"/>
    <w:rsid w:val="00890E4C"/>
    <w:rsid w:val="00890E74"/>
    <w:rsid w:val="0089418F"/>
    <w:rsid w:val="00897C29"/>
    <w:rsid w:val="008A1A9C"/>
    <w:rsid w:val="008A4633"/>
    <w:rsid w:val="008B032E"/>
    <w:rsid w:val="008C0FA2"/>
    <w:rsid w:val="008C2342"/>
    <w:rsid w:val="008C77B6"/>
    <w:rsid w:val="008D1094"/>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D1C9D"/>
    <w:rsid w:val="009F1CBB"/>
    <w:rsid w:val="009F3305"/>
    <w:rsid w:val="009F6FB2"/>
    <w:rsid w:val="00A071C0"/>
    <w:rsid w:val="00A22670"/>
    <w:rsid w:val="00A24B35"/>
    <w:rsid w:val="00A271BA"/>
    <w:rsid w:val="00A27F86"/>
    <w:rsid w:val="00A32C3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17CFC"/>
    <w:rsid w:val="00B24662"/>
    <w:rsid w:val="00B3569C"/>
    <w:rsid w:val="00B43676"/>
    <w:rsid w:val="00B60125"/>
    <w:rsid w:val="00B6656B"/>
    <w:rsid w:val="00B71625"/>
    <w:rsid w:val="00B72C92"/>
    <w:rsid w:val="00B75C54"/>
    <w:rsid w:val="00B86DEC"/>
    <w:rsid w:val="00B92A93"/>
    <w:rsid w:val="00BA17A8"/>
    <w:rsid w:val="00BA3C33"/>
    <w:rsid w:val="00BB0878"/>
    <w:rsid w:val="00BB1879"/>
    <w:rsid w:val="00BB50FA"/>
    <w:rsid w:val="00BC0ABE"/>
    <w:rsid w:val="00BC30DB"/>
    <w:rsid w:val="00BC64FF"/>
    <w:rsid w:val="00BC7C37"/>
    <w:rsid w:val="00BD2244"/>
    <w:rsid w:val="00BE6472"/>
    <w:rsid w:val="00BF0E15"/>
    <w:rsid w:val="00BF29B8"/>
    <w:rsid w:val="00BF46EA"/>
    <w:rsid w:val="00C07D05"/>
    <w:rsid w:val="00C10856"/>
    <w:rsid w:val="00C203FA"/>
    <w:rsid w:val="00C3164F"/>
    <w:rsid w:val="00C31B5E"/>
    <w:rsid w:val="00C34D3E"/>
    <w:rsid w:val="00C35B37"/>
    <w:rsid w:val="00C3747A"/>
    <w:rsid w:val="00C50985"/>
    <w:rsid w:val="00C56DCC"/>
    <w:rsid w:val="00C57075"/>
    <w:rsid w:val="00C72AFE"/>
    <w:rsid w:val="00C73FEC"/>
    <w:rsid w:val="00C81619"/>
    <w:rsid w:val="00C97705"/>
    <w:rsid w:val="00CA013C"/>
    <w:rsid w:val="00CA6D6D"/>
    <w:rsid w:val="00CC7A4E"/>
    <w:rsid w:val="00CD1359"/>
    <w:rsid w:val="00CD4C83"/>
    <w:rsid w:val="00CE0D06"/>
    <w:rsid w:val="00CE23C0"/>
    <w:rsid w:val="00D00A23"/>
    <w:rsid w:val="00D01EDC"/>
    <w:rsid w:val="00D078AA"/>
    <w:rsid w:val="00D10058"/>
    <w:rsid w:val="00D11978"/>
    <w:rsid w:val="00D15E30"/>
    <w:rsid w:val="00D16129"/>
    <w:rsid w:val="00D25DBD"/>
    <w:rsid w:val="00D26929"/>
    <w:rsid w:val="00D30CBD"/>
    <w:rsid w:val="00D30D9E"/>
    <w:rsid w:val="00D33908"/>
    <w:rsid w:val="00D354F2"/>
    <w:rsid w:val="00D36C30"/>
    <w:rsid w:val="00D42D09"/>
    <w:rsid w:val="00D43A8C"/>
    <w:rsid w:val="00D51D82"/>
    <w:rsid w:val="00D53072"/>
    <w:rsid w:val="00D6006E"/>
    <w:rsid w:val="00D61A4E"/>
    <w:rsid w:val="00D634EA"/>
    <w:rsid w:val="00D77956"/>
    <w:rsid w:val="00D80F0C"/>
    <w:rsid w:val="00D84DF1"/>
    <w:rsid w:val="00D92077"/>
    <w:rsid w:val="00D951E2"/>
    <w:rsid w:val="00D9565A"/>
    <w:rsid w:val="00DB2337"/>
    <w:rsid w:val="00DB5F87"/>
    <w:rsid w:val="00DC0376"/>
    <w:rsid w:val="00DC099B"/>
    <w:rsid w:val="00DD4CD4"/>
    <w:rsid w:val="00DD65A2"/>
    <w:rsid w:val="00DD6770"/>
    <w:rsid w:val="00DE0749"/>
    <w:rsid w:val="00DE1CE2"/>
    <w:rsid w:val="00DF1210"/>
    <w:rsid w:val="00DF13CE"/>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3A0D"/>
    <w:rsid w:val="00E827CE"/>
    <w:rsid w:val="00E8322E"/>
    <w:rsid w:val="00E903E0"/>
    <w:rsid w:val="00E94071"/>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97B62"/>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0C365"/>
  <w14:defaultImageDpi w14:val="300"/>
  <w15:docId w15:val="{5E071A72-6DCD-421A-A369-3F76EE9A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17CF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17C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7C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17C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17C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7C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CFC"/>
  </w:style>
  <w:style w:type="character" w:customStyle="1" w:styleId="Heading1Char">
    <w:name w:val="Heading 1 Char"/>
    <w:aliases w:val="Pocket Char"/>
    <w:basedOn w:val="DefaultParagraphFont"/>
    <w:link w:val="Heading1"/>
    <w:rsid w:val="00B17C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7C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7CF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17CF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17CF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6"/>
    <w:qFormat/>
    <w:rsid w:val="00B17CFC"/>
    <w:rPr>
      <w:b/>
      <w:sz w:val="22"/>
      <w:u w:val="single"/>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
    <w:basedOn w:val="DefaultParagraphFont"/>
    <w:link w:val="textbold"/>
    <w:uiPriority w:val="7"/>
    <w:qFormat/>
    <w:rsid w:val="00B17CFC"/>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B17CFC"/>
    <w:rPr>
      <w:color w:val="auto"/>
      <w:u w:val="none"/>
    </w:rPr>
  </w:style>
  <w:style w:type="character" w:styleId="Hyperlink">
    <w:name w:val="Hyperlink"/>
    <w:aliases w:val="heading 1 (block title),Important,Read,Card Text,Internet Link"/>
    <w:basedOn w:val="DefaultParagraphFont"/>
    <w:uiPriority w:val="99"/>
    <w:unhideWhenUsed/>
    <w:rsid w:val="00B17CFC"/>
    <w:rPr>
      <w:color w:val="auto"/>
      <w:u w:val="none"/>
    </w:rPr>
  </w:style>
  <w:style w:type="paragraph" w:styleId="DocumentMap">
    <w:name w:val="Document Map"/>
    <w:basedOn w:val="Normal"/>
    <w:link w:val="DocumentMapChar"/>
    <w:uiPriority w:val="99"/>
    <w:semiHidden/>
    <w:unhideWhenUsed/>
    <w:rsid w:val="00266B6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6B6D"/>
    <w:rPr>
      <w:rFonts w:ascii="Lucida Grande" w:hAnsi="Lucida Grande" w:cs="Lucida Grande"/>
    </w:rPr>
  </w:style>
  <w:style w:type="paragraph" w:customStyle="1" w:styleId="textbold">
    <w:name w:val="text bold"/>
    <w:basedOn w:val="Normal"/>
    <w:link w:val="Emphasis"/>
    <w:uiPriority w:val="7"/>
    <w:qFormat/>
    <w:rsid w:val="00411256"/>
    <w:pPr>
      <w:ind w:left="720"/>
      <w:jc w:val="both"/>
    </w:pPr>
    <w:rPr>
      <w:rFonts w:eastAsiaTheme="minorEastAsia"/>
      <w:b/>
      <w:iCs/>
      <w:szCs w:val="24"/>
      <w:u w:val="single"/>
      <w:bdr w:val="single" w:sz="8" w:space="0" w:color="auto"/>
    </w:rPr>
  </w:style>
  <w:style w:type="character" w:customStyle="1" w:styleId="CardsChar">
    <w:name w:val="Cards Char"/>
    <w:link w:val="Cards"/>
    <w:locked/>
    <w:rsid w:val="004502C0"/>
    <w:rPr>
      <w:rFonts w:ascii="Times New Roman" w:eastAsia="Times New Roman" w:hAnsi="Times New Roman" w:cs="Times New Roman"/>
      <w:sz w:val="20"/>
    </w:rPr>
  </w:style>
  <w:style w:type="paragraph" w:customStyle="1" w:styleId="Cards">
    <w:name w:val="Cards"/>
    <w:next w:val="Normal"/>
    <w:link w:val="CardsChar"/>
    <w:qFormat/>
    <w:rsid w:val="004502C0"/>
    <w:pPr>
      <w:widowControl w:val="0"/>
      <w:ind w:left="432" w:right="432"/>
    </w:pPr>
    <w:rPr>
      <w:rFonts w:ascii="Times New Roman" w:eastAsia="Times New Roman" w:hAnsi="Times New Roman" w:cs="Times New Roman"/>
      <w:sz w:val="20"/>
    </w:rPr>
  </w:style>
  <w:style w:type="paragraph" w:customStyle="1" w:styleId="tag">
    <w:name w:val="tag"/>
    <w:basedOn w:val="Normal"/>
    <w:rsid w:val="00DF13CE"/>
    <w:rPr>
      <w:rFonts w:ascii="Times New Roman" w:eastAsia="Times New Roman" w:hAnsi="Times New Roman" w:cs="Times New Roman"/>
      <w:b/>
      <w:sz w:val="24"/>
      <w:lang w:bidi="en-US"/>
    </w:rPr>
  </w:style>
  <w:style w:type="paragraph" w:customStyle="1" w:styleId="card">
    <w:name w:val="card"/>
    <w:basedOn w:val="Normal"/>
    <w:rsid w:val="00DF13CE"/>
    <w:pPr>
      <w:ind w:right="-540"/>
    </w:pPr>
    <w:rPr>
      <w:rFonts w:ascii="Times New Roman" w:eastAsia="Times New Roman" w:hAnsi="Times New Roman" w:cs="Times New Roman"/>
      <w:iCs/>
      <w:color w:val="180E03"/>
      <w:spacing w:val="1"/>
      <w:sz w:val="20"/>
      <w:szCs w:val="20"/>
      <w:lang w:eastAsia="he-IL"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885778">
      <w:bodyDiv w:val="1"/>
      <w:marLeft w:val="0"/>
      <w:marRight w:val="0"/>
      <w:marTop w:val="0"/>
      <w:marBottom w:val="0"/>
      <w:divBdr>
        <w:top w:val="none" w:sz="0" w:space="0" w:color="auto"/>
        <w:left w:val="none" w:sz="0" w:space="0" w:color="auto"/>
        <w:bottom w:val="none" w:sz="0" w:space="0" w:color="auto"/>
        <w:right w:val="none" w:sz="0" w:space="0" w:color="auto"/>
      </w:divBdr>
    </w:div>
    <w:div w:id="969287059">
      <w:bodyDiv w:val="1"/>
      <w:marLeft w:val="0"/>
      <w:marRight w:val="0"/>
      <w:marTop w:val="0"/>
      <w:marBottom w:val="0"/>
      <w:divBdr>
        <w:top w:val="none" w:sz="0" w:space="0" w:color="auto"/>
        <w:left w:val="none" w:sz="0" w:space="0" w:color="auto"/>
        <w:bottom w:val="none" w:sz="0" w:space="0" w:color="auto"/>
        <w:right w:val="none" w:sz="0" w:space="0" w:color="auto"/>
      </w:divBdr>
    </w:div>
    <w:div w:id="16207259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smonitor.com/World/Asia-Pacific/2015/0107/A-newly-modest-China-Official-s-reassurances-raise-eyebrows-in-US" TargetMode="External"/><Relationship Id="rId21" Type="http://schemas.openxmlformats.org/officeDocument/2006/relationships/hyperlink" Target="http://www.nytimes.com/2014/04/03/opinion/risky-games-in-the-south-china-sea.html" TargetMode="External"/><Relationship Id="rId42" Type="http://schemas.openxmlformats.org/officeDocument/2006/relationships/hyperlink" Target="http://www.livius.org/te-tg/teutoburg/teutoburg-kalkriese.html" TargetMode="External"/><Relationship Id="rId47" Type="http://schemas.openxmlformats.org/officeDocument/2006/relationships/hyperlink" Target="https://en.wikipedia.org/wiki/Richard_Nixon" TargetMode="External"/><Relationship Id="rId63" Type="http://schemas.openxmlformats.org/officeDocument/2006/relationships/hyperlink" Target="http://carnegieendowment.org/files/Tellis_Blackwill.pdf" TargetMode="External"/><Relationship Id="rId68" Type="http://schemas.openxmlformats.org/officeDocument/2006/relationships/hyperlink" Target="http://jhaines6.wordpress.com/2014/05/27/presstv-us-hegemonic-drive-makes-war-with-russiachina-inevitable-by-paul-craig-roberts" TargetMode="External"/><Relationship Id="rId84" Type="http://schemas.openxmlformats.org/officeDocument/2006/relationships/hyperlink" Target="http://www.foreignaffairs.com/articles/52239/william-kristol-and-robert-kagan/toward-a-neo-reaganite-foreign-policy" TargetMode="External"/><Relationship Id="rId89" Type="http://schemas.openxmlformats.org/officeDocument/2006/relationships/hyperlink" Target="http://www.theatlantic.com/magazine/archive/2004/04/clearer-than-the-truth/302928/" TargetMode="External"/><Relationship Id="rId16" Type="http://schemas.openxmlformats.org/officeDocument/2006/relationships/hyperlink" Target="https://www.bostonglobe.com/opinion/2014/09/08/america-only-power-that-can-push-for-peace-between-israel-palestinians/H4v87uWSKdWMdkvJuR0fYM/story.html" TargetMode="External"/><Relationship Id="rId11" Type="http://schemas.openxmlformats.org/officeDocument/2006/relationships/hyperlink" Target="http://lancasteronline.com/opinion/columnists/obama-led-us-withdrawal-has-destabilized-the-world/article_1c73c828-19d4-11e5-ab00-d32898937e9a.html" TargetMode="External"/><Relationship Id="rId32" Type="http://schemas.openxmlformats.org/officeDocument/2006/relationships/hyperlink" Target="https://www.foreignaffairs.org/articles/china/2014-04-17/illusion-geopolitics" TargetMode="External"/><Relationship Id="rId37" Type="http://schemas.openxmlformats.org/officeDocument/2006/relationships/hyperlink" Target="http://www.fpri.org/articles/2015/04/strategy-retrenchment-and-its-consequences" TargetMode="External"/><Relationship Id="rId53" Type="http://schemas.openxmlformats.org/officeDocument/2006/relationships/hyperlink" Target="http://www.randomhouse.com/book/91615/the-rise-and-fall-of-the-great-powers-by-paul-kennedy" TargetMode="External"/><Relationship Id="rId58" Type="http://schemas.openxmlformats.org/officeDocument/2006/relationships/hyperlink" Target="http://www.zedbooks.co.uk/hardback/imperial-overstretch" TargetMode="External"/><Relationship Id="rId74" Type="http://schemas.openxmlformats.org/officeDocument/2006/relationships/hyperlink" Target="http://www.huffingtonpost.com/artyom-lukin/china-russia-world-war-three_b_5625485.html" TargetMode="External"/><Relationship Id="rId79" Type="http://schemas.openxmlformats.org/officeDocument/2006/relationships/hyperlink" Target="http://www.sciencediplomacy.org/article/2013/latent-power" TargetMode="External"/><Relationship Id="rId5" Type="http://schemas.openxmlformats.org/officeDocument/2006/relationships/webSettings" Target="webSettings.xml"/><Relationship Id="rId90" Type="http://schemas.openxmlformats.org/officeDocument/2006/relationships/hyperlink" Target="http://econfaculty.gmu.edu/bcaplan/pdfs/rationalignorancevs.pdf" TargetMode="External"/><Relationship Id="rId95" Type="http://schemas.openxmlformats.org/officeDocument/2006/relationships/theme" Target="theme/theme1.xml"/><Relationship Id="rId22" Type="http://schemas.openxmlformats.org/officeDocument/2006/relationships/hyperlink" Target="http://www.nytimes.com/2015/04/12/opinion/sunday/chinese-mischief-at-mischief-reef.html" TargetMode="External"/><Relationship Id="rId27" Type="http://schemas.openxmlformats.org/officeDocument/2006/relationships/hyperlink" Target="http://www.wsj.com/articles/expect-no-easing-of-chinese-whirlwind-1420531486" TargetMode="External"/><Relationship Id="rId43" Type="http://schemas.openxmlformats.org/officeDocument/2006/relationships/hyperlink" Target="http://rt.com/op-edge/ukraine-beginning-multipolar-world-430/" TargetMode="External"/><Relationship Id="rId48" Type="http://schemas.openxmlformats.org/officeDocument/2006/relationships/hyperlink" Target="https://en.wikipedia.org/wiki/Gerald_Ford" TargetMode="External"/><Relationship Id="rId64" Type="http://schemas.openxmlformats.org/officeDocument/2006/relationships/hyperlink" Target="http://www.usni.org/magazines/proceedings/2012-04/asymmetric-warfare-american-style" TargetMode="External"/><Relationship Id="rId69" Type="http://schemas.openxmlformats.org/officeDocument/2006/relationships/hyperlink" Target="http://www.globalresearch.ca/nuclear-war-our-likely-future-russia-and-china-wont-accept-us-hegemony-paul-craig-roberts/5453098" TargetMode="External"/><Relationship Id="rId8" Type="http://schemas.openxmlformats.org/officeDocument/2006/relationships/hyperlink" Target="http://time.com/3899972/us-superpower-status-military/" TargetMode="External"/><Relationship Id="rId51" Type="http://schemas.openxmlformats.org/officeDocument/2006/relationships/hyperlink" Target="http://www.e-ir.info/2011/07/15/why-the-precarious-rise-of-china-will-not-lead-to-global-hegemony/" TargetMode="External"/><Relationship Id="rId72" Type="http://schemas.openxmlformats.org/officeDocument/2006/relationships/hyperlink" Target="http://rt.com/news/203055-us-russia-war-chomsky/" TargetMode="External"/><Relationship Id="rId80" Type="http://schemas.openxmlformats.org/officeDocument/2006/relationships/hyperlink" Target="http://www.globaltimes.cn/content/925469.shtml" TargetMode="External"/><Relationship Id="rId85" Type="http://schemas.openxmlformats.org/officeDocument/2006/relationships/hyperlink" Target="http://www.foreignaffairs.com/articles/138468/stephen-g-brooks-g-john-ikenberry-and-william-c-wohlforth/lean-forward?page=show" TargetMode="External"/><Relationship Id="rId93" Type="http://schemas.openxmlformats.org/officeDocument/2006/relationships/hyperlink" Target="http://belfercenter.ksg.harvard.edu/publication/23295/military_primacy_doesnt_pay_nearly_as_much_as_you_think.html" TargetMode="External"/><Relationship Id="rId3" Type="http://schemas.openxmlformats.org/officeDocument/2006/relationships/styles" Target="styles.xml"/><Relationship Id="rId12" Type="http://schemas.openxmlformats.org/officeDocument/2006/relationships/hyperlink" Target="https://www.foreignaffairs.org/articles/china/2014-04-17/illusion-geopolitics" TargetMode="External"/><Relationship Id="rId17" Type="http://schemas.openxmlformats.org/officeDocument/2006/relationships/hyperlink" Target="https://www.academia.edu/7784026/Why_the_U.S._Hegemonic_Power_is_Essential_for_Future_Global_Stabilization" TargetMode="External"/><Relationship Id="rId25" Type="http://schemas.openxmlformats.org/officeDocument/2006/relationships/hyperlink" Target="http://thediplomat.com/2015/01/relax-china-wont-challenge-us-hegemony/" TargetMode="External"/><Relationship Id="rId33" Type="http://schemas.openxmlformats.org/officeDocument/2006/relationships/hyperlink" Target="http://www.isn.ethz.ch/Digital-Library/Articles/Detail/?lng=en&amp;id=190230" TargetMode="External"/><Relationship Id="rId38" Type="http://schemas.openxmlformats.org/officeDocument/2006/relationships/hyperlink" Target="http://www.huffingtonpost.com/william-astore/americas-military-strateg_b_7575900.html" TargetMode="External"/><Relationship Id="rId46" Type="http://schemas.openxmlformats.org/officeDocument/2006/relationships/hyperlink" Target="https://en.wikipedia.org/wiki/President_of_the_United_States" TargetMode="External"/><Relationship Id="rId59" Type="http://schemas.openxmlformats.org/officeDocument/2006/relationships/hyperlink" Target="http://www.npr.org/2014/03/04/285580883/latest-on-crimea-devlopments" TargetMode="External"/><Relationship Id="rId67" Type="http://schemas.openxmlformats.org/officeDocument/2006/relationships/hyperlink" Target="http://www.nytimes.com/2012/06/13/opinion/avoiding-a-us-china-war.html" TargetMode="External"/><Relationship Id="rId20" Type="http://schemas.openxmlformats.org/officeDocument/2006/relationships/hyperlink" Target="http://www.nytimes.com/2015/05/30/world/asia/chinese-artillery-spotted-on-spratly-island.html?hp&amp;action=click&amp;pgtype=Homepage&amp;module=first-column-region&amp;region=top-news&amp;WT.nav=top-news" TargetMode="External"/><Relationship Id="rId41" Type="http://schemas.openxmlformats.org/officeDocument/2006/relationships/hyperlink" Target="https://en.wikipedia.org/wiki/Battle_of_the_Teutoburg_Forest" TargetMode="External"/><Relationship Id="rId54" Type="http://schemas.openxmlformats.org/officeDocument/2006/relationships/hyperlink" Target="http://www.washingtonpost.com/opinions/richard-cohen-susan-rice-and-the-retreat-of-american-power/2014/02/24/e9d347dc-9d82-11e3-9ba6-800d1192d08b_story.html" TargetMode="External"/><Relationship Id="rId62" Type="http://schemas.openxmlformats.org/officeDocument/2006/relationships/hyperlink" Target="http://www.globalresearch.ca/seven-days-in-may-us-global-hegemony-asymmetric-warfare-directed-against-china/5456358" TargetMode="External"/><Relationship Id="rId70" Type="http://schemas.openxmlformats.org/officeDocument/2006/relationships/hyperlink" Target="http://www.paulcraigroberts.org/2015/05/11/war-threat-rises-economy-declines-paul-craig-roberts/" TargetMode="External"/><Relationship Id="rId75" Type="http://schemas.openxmlformats.org/officeDocument/2006/relationships/hyperlink" Target="http://rt.com/news/257841-russia-china-us-hegemony/" TargetMode="External"/><Relationship Id="rId83" Type="http://schemas.openxmlformats.org/officeDocument/2006/relationships/hyperlink" Target="http://www.nytimes.com/1992/03/08/world/excerpts-from-pentagon-s-plan-prevent-the-re-emergence-of-a-new-rival.html" TargetMode="External"/><Relationship Id="rId88" Type="http://schemas.openxmlformats.org/officeDocument/2006/relationships/hyperlink" Target="http://warontherocks.com/2015/03/our-unrealistic-foreign-policy/" TargetMode="External"/><Relationship Id="rId91" Type="http://schemas.openxmlformats.org/officeDocument/2006/relationships/hyperlink" Target="http://www.cato.org/blog/political-class-regarding-syria" TargetMode="External"/><Relationship Id="rId1" Type="http://schemas.openxmlformats.org/officeDocument/2006/relationships/customXml" Target="../customXml/item1.xml"/><Relationship Id="rId6" Type="http://schemas.openxmlformats.org/officeDocument/2006/relationships/hyperlink" Target="http://spectator.org/articles/62090/christianity-and-nukes" TargetMode="External"/><Relationship Id="rId15" Type="http://schemas.openxmlformats.org/officeDocument/2006/relationships/hyperlink" Target="http://www.nationalreview.com/article/390095/accept-no-substitutes-matthew-continetti" TargetMode="External"/><Relationship Id="rId23" Type="http://schemas.openxmlformats.org/officeDocument/2006/relationships/hyperlink" Target="http://www.voanews.com/content/will-south-china-sea-dispute-lead-to-world-war/2806950.html" TargetMode="External"/><Relationship Id="rId28" Type="http://schemas.openxmlformats.org/officeDocument/2006/relationships/hyperlink" Target="http://www.thechicagocouncil.org/event/us-china-shared-vision-global-economic-partnership" TargetMode="External"/><Relationship Id="rId36" Type="http://schemas.openxmlformats.org/officeDocument/2006/relationships/hyperlink" Target="http://www.fpri.org/articles/2015/04/strategy-retrenchment-and-its-consequences" TargetMode="External"/><Relationship Id="rId49" Type="http://schemas.openxmlformats.org/officeDocument/2006/relationships/hyperlink" Target="https://en.wikipedia.org/wiki/Ronald_Reagan" TargetMode="External"/><Relationship Id="rId57" Type="http://schemas.openxmlformats.org/officeDocument/2006/relationships/hyperlink" Target="http://www.randomhouse.com/book/56543/the-next-100-years-by-george-friedman" TargetMode="External"/><Relationship Id="rId10" Type="http://schemas.openxmlformats.org/officeDocument/2006/relationships/hyperlink" Target="http://www.isca.in/IJSS/Archive/v3/i4/1.ISCA-IRJSS-2013-210.pdf" TargetMode="External"/><Relationship Id="rId31" Type="http://schemas.openxmlformats.org/officeDocument/2006/relationships/hyperlink" Target="http://www.oxfordbibliographies.com/view/document/obo-9780199920082/obo-9780199920082-0069.xml" TargetMode="External"/><Relationship Id="rId44" Type="http://schemas.openxmlformats.org/officeDocument/2006/relationships/hyperlink" Target="http://thediplomat.com/2014/06/chinas-growing-hegemonic-bent/" TargetMode="External"/><Relationship Id="rId52" Type="http://schemas.openxmlformats.org/officeDocument/2006/relationships/hyperlink" Target="http://history.yale.edu/people/paul-kennedy" TargetMode="External"/><Relationship Id="rId60" Type="http://schemas.openxmlformats.org/officeDocument/2006/relationships/hyperlink" Target="http://www.ipcs.org/article/peace-and-conflict-database/us-ukraine-and-the-end-of-unipolarity-4387.html" TargetMode="External"/><Relationship Id="rId65" Type="http://schemas.openxmlformats.org/officeDocument/2006/relationships/hyperlink" Target="http://www.washingtontimes.com/news/2015/jun/10/inside-the-ring-ashton-carters-china-remarks-signa/" TargetMode="External"/><Relationship Id="rId73" Type="http://schemas.openxmlformats.org/officeDocument/2006/relationships/hyperlink" Target="http://www.spiegel.de/international/europe/nato-considers-missle-shield-directed-against-russia-a-987899.html" TargetMode="External"/><Relationship Id="rId78" Type="http://schemas.openxmlformats.org/officeDocument/2006/relationships/hyperlink" Target="http://www.npolicy.org/article_file/The_History_of_Proliferation_Optimism.pdf" TargetMode="External"/><Relationship Id="rId81" Type="http://schemas.openxmlformats.org/officeDocument/2006/relationships/hyperlink" Target="http://warontherocks.com/2015/03/our-unrealistic-foreign-policy/" TargetMode="External"/><Relationship Id="rId86" Type="http://schemas.openxmlformats.org/officeDocument/2006/relationships/hyperlink" Target="http://www.amazon.com/gp/product/0300122535/ref=as_li_qf_sp_asin_il_tl?ie=UTF8&amp;camp=1789&amp;creative=9325&amp;creativeASIN=0300122535&amp;linkCode=as2&amp;tag=httpwaronthec-20&amp;linkId=2PD44YHPR4OSCGXO"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ewglobal.org/2014/07/14/chapter-3-balance-of-power-u-s-vs-china/" TargetMode="External"/><Relationship Id="rId13" Type="http://schemas.openxmlformats.org/officeDocument/2006/relationships/hyperlink" Target="https://www.foreignaffairs.org/articles/china/2014-04-17/illusion-geopolitics" TargetMode="External"/><Relationship Id="rId18" Type="http://schemas.openxmlformats.org/officeDocument/2006/relationships/hyperlink" Target="https://www.foreignaffairs.org/articles/china/2014-04-17/illusion-geopolitics" TargetMode="External"/><Relationship Id="rId39" Type="http://schemas.openxmlformats.org/officeDocument/2006/relationships/hyperlink" Target="http://www.nytimes.com/2015/06/12/world/middleeast/iraq-isis-us-military-bases-martin-e-dempsey.html" TargetMode="External"/><Relationship Id="rId34" Type="http://schemas.openxmlformats.org/officeDocument/2006/relationships/hyperlink" Target="http://www.fpri.org/articles/2015/04/strategy-retrenchment-and-its-consequences" TargetMode="External"/><Relationship Id="rId50" Type="http://schemas.openxmlformats.org/officeDocument/2006/relationships/hyperlink" Target="http://humanevents.com/2015/06/09/imperial-overstretch/" TargetMode="External"/><Relationship Id="rId55" Type="http://schemas.openxmlformats.org/officeDocument/2006/relationships/hyperlink" Target="http://online.wsj.com/news/articles/SB10001424052702303945704579391492993958448" TargetMode="External"/><Relationship Id="rId76" Type="http://schemas.openxmlformats.org/officeDocument/2006/relationships/hyperlink" Target="http://www.globalresearch.ca/the-middle-east-at-a-strategic-crossroads-threat-to-us-hegemony/23021" TargetMode="External"/><Relationship Id="rId7" Type="http://schemas.openxmlformats.org/officeDocument/2006/relationships/hyperlink" Target="http://nationalinterest.org/feature/american-hegemony-here-stay-13089?page=2" TargetMode="External"/><Relationship Id="rId71" Type="http://schemas.openxmlformats.org/officeDocument/2006/relationships/hyperlink" Target="http://www.ibtimes.co.uk/us-nato-quest-hegemony-risks-provoking-nuclear-conflict-claims-noam-chomsky-1473831" TargetMode="External"/><Relationship Id="rId92" Type="http://schemas.openxmlformats.org/officeDocument/2006/relationships/hyperlink" Target="http://www.dartmouth.edu/~dpress/docs/Press_Effects_of_Wars_SS.pdf" TargetMode="External"/><Relationship Id="rId2" Type="http://schemas.openxmlformats.org/officeDocument/2006/relationships/numbering" Target="numbering.xml"/><Relationship Id="rId29" Type="http://schemas.openxmlformats.org/officeDocument/2006/relationships/hyperlink" Target="http://www.mitpressjournals.org/doi/abs/10.1162/ISEC_c_00151" TargetMode="External"/><Relationship Id="rId24" Type="http://schemas.openxmlformats.org/officeDocument/2006/relationships/hyperlink" Target="http://nationalinterest.org/feature/american-hegemony-here-stay-13089?page=2" TargetMode="External"/><Relationship Id="rId40" Type="http://schemas.openxmlformats.org/officeDocument/2006/relationships/hyperlink" Target="https://en.wikipedia.org/wiki/Publius_Quinctilius_Varus" TargetMode="External"/><Relationship Id="rId45" Type="http://schemas.openxmlformats.org/officeDocument/2006/relationships/hyperlink" Target="http://nationalinterest.org/feature/why-america%E2%80%99s-military-dominance-fading-10772?page=2" TargetMode="External"/><Relationship Id="rId66" Type="http://schemas.openxmlformats.org/officeDocument/2006/relationships/hyperlink" Target="http://www.usni.org/magazines/proceedings/2012-04/asymmetric-warfare-american-style" TargetMode="External"/><Relationship Id="rId87" Type="http://schemas.openxmlformats.org/officeDocument/2006/relationships/hyperlink" Target="http://www.amazon.com/gp/product/1586484583/ref=as_li_qf_sp_asin_il_tl?ie=UTF8&amp;camp=1789&amp;creative=9325&amp;creativeASIN=1586484583&amp;linkCode=as2&amp;tag=httpwaronthec-20&amp;linkId=CVAR56MJO5ZLYZUC" TargetMode="External"/><Relationship Id="rId61" Type="http://schemas.openxmlformats.org/officeDocument/2006/relationships/hyperlink" Target="https://www.foreignaffairs.com/articles/united-states/2014-10-20/unraveling" TargetMode="External"/><Relationship Id="rId82" Type="http://schemas.openxmlformats.org/officeDocument/2006/relationships/hyperlink" Target="https://www.whitehouse.gov/sites/default/files/docs/2015_national_security_strategy.pdf" TargetMode="External"/><Relationship Id="rId19" Type="http://schemas.openxmlformats.org/officeDocument/2006/relationships/hyperlink" Target="http://www.nytimes.com/2015/05/30/opinion/pushback-in-the-south-china-sea.html" TargetMode="External"/><Relationship Id="rId14" Type="http://schemas.openxmlformats.org/officeDocument/2006/relationships/hyperlink" Target="http://nationalinterest.org/feature/american-hegemony-here-stay-13089?page=3" TargetMode="External"/><Relationship Id="rId30" Type="http://schemas.openxmlformats.org/officeDocument/2006/relationships/hyperlink" Target="http://www.businessinsider.com/china-overtakes-us-as-worlds-largest-economy-2014-10" TargetMode="External"/><Relationship Id="rId35" Type="http://schemas.openxmlformats.org/officeDocument/2006/relationships/hyperlink" Target="http://www.fpri.org/articles/2015/04/strategy-retrenchment-and-its-consequences" TargetMode="External"/><Relationship Id="rId56" Type="http://schemas.openxmlformats.org/officeDocument/2006/relationships/hyperlink" Target="http://www.stratfor.com/" TargetMode="External"/><Relationship Id="rId77" Type="http://schemas.openxmlformats.org/officeDocument/2006/relationships/hyperlink" Target="http://www.nytimes.com/2013/04/13/opinion/bomb-north-korea-before-its-too-late.html?_r=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63ECA-0B6F-488A-88A3-D57723868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62163</Words>
  <Characters>354330</Characters>
  <Application>Microsoft Office Word</Application>
  <DocSecurity>0</DocSecurity>
  <Lines>2952</Lines>
  <Paragraphs>831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415662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Tony Hackett</dc:creator>
  <cp:keywords>5.0</cp:keywords>
  <dc:description/>
  <cp:lastModifiedBy>Mimi Sergent-Leventhal</cp:lastModifiedBy>
  <cp:revision>3</cp:revision>
  <dcterms:created xsi:type="dcterms:W3CDTF">2015-06-30T19:46:00Z</dcterms:created>
  <dcterms:modified xsi:type="dcterms:W3CDTF">2015-06-30T19:47:00Z</dcterms:modified>
  <cp:category/>
</cp:coreProperties>
</file>