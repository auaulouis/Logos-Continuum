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B49BA8" w14:textId="77777777" w:rsidR="00BF05E7" w:rsidRDefault="00BF05E7" w:rsidP="00BF05E7"/>
    <w:p w14:paraId="25C45FFD" w14:textId="77777777" w:rsidR="00BF05E7" w:rsidRDefault="00BF05E7" w:rsidP="00BF05E7">
      <w:pPr>
        <w:pStyle w:val="Heading1"/>
      </w:pPr>
      <w:r>
        <w:lastRenderedPageBreak/>
        <w:t>Iran Politics</w:t>
      </w:r>
    </w:p>
    <w:p w14:paraId="79A32C39" w14:textId="77777777" w:rsidR="00BF05E7" w:rsidRDefault="00BF05E7" w:rsidP="00BF05E7">
      <w:pPr>
        <w:pStyle w:val="Heading2"/>
      </w:pPr>
      <w:r>
        <w:lastRenderedPageBreak/>
        <w:t>1NC Obama DA</w:t>
      </w:r>
    </w:p>
    <w:p w14:paraId="03E47335" w14:textId="77777777" w:rsidR="00BF05E7" w:rsidRDefault="00BF05E7" w:rsidP="00BF05E7">
      <w:pPr>
        <w:pStyle w:val="Heading3"/>
      </w:pPr>
      <w:r>
        <w:lastRenderedPageBreak/>
        <w:t>1NC</w:t>
      </w:r>
    </w:p>
    <w:p w14:paraId="6E246C54" w14:textId="77777777" w:rsidR="00BF05E7" w:rsidRDefault="00BF05E7" w:rsidP="00BF05E7">
      <w:pPr>
        <w:pStyle w:val="Heading4"/>
      </w:pPr>
      <w:r>
        <w:t>Iran deal will be completed, Obama’s political capital is key to ensure congress accepts whatever terms are negotiated</w:t>
      </w:r>
    </w:p>
    <w:p w14:paraId="065CB593" w14:textId="77777777" w:rsidR="00BF05E7" w:rsidRPr="005328C8" w:rsidRDefault="00BF05E7" w:rsidP="00BF05E7">
      <w:r>
        <w:t xml:space="preserve">Kimberly </w:t>
      </w:r>
      <w:r w:rsidRPr="005328C8">
        <w:rPr>
          <w:rStyle w:val="Style13ptBold"/>
        </w:rPr>
        <w:t>Atkins, 7-8-2015</w:t>
      </w:r>
      <w:r w:rsidRPr="005328C8">
        <w:t xml:space="preserve">, Atkins: Expect a battle on the Hill after Iran deal done," </w:t>
      </w:r>
      <w:r>
        <w:t>Boston Herald</w:t>
      </w:r>
      <w:r w:rsidRPr="005328C8">
        <w:t>, http://www.bostonherald.com/news_opinion/columnists/kimberly_atkins/2015/07/atkins_expect_a_battle_on_the_hill_after_iran_deal, A</w:t>
      </w:r>
      <w:r>
        <w:t>ccessed: 7-11-2015, /Bingham-MB</w:t>
      </w:r>
    </w:p>
    <w:p w14:paraId="2DAE80FA" w14:textId="77777777" w:rsidR="00BF05E7" w:rsidRDefault="00BF05E7" w:rsidP="00BF05E7">
      <w:r>
        <w:t xml:space="preserve">WASHINGTON — </w:t>
      </w:r>
      <w:r w:rsidRPr="005328C8">
        <w:rPr>
          <w:rStyle w:val="StyleUnderline"/>
        </w:rPr>
        <w:t xml:space="preserve">As Secretary of State John Kerry and a team of negotiators continue eleventh-hour talks in hopes of securing a nuclear pact with </w:t>
      </w:r>
      <w:r w:rsidRPr="00DB457C">
        <w:rPr>
          <w:rStyle w:val="StyleUnderline"/>
          <w:highlight w:val="cyan"/>
        </w:rPr>
        <w:t>Iran,</w:t>
      </w:r>
      <w:r w:rsidRPr="00DB457C">
        <w:rPr>
          <w:highlight w:val="cyan"/>
        </w:rPr>
        <w:t xml:space="preserve"> </w:t>
      </w:r>
      <w:r w:rsidRPr="00DB457C">
        <w:rPr>
          <w:rStyle w:val="StyleUnderline"/>
          <w:highlight w:val="cyan"/>
        </w:rPr>
        <w:t>lawmakers on Capitol Hill are gearing up for a battle over whatever plan emerges</w:t>
      </w:r>
      <w:r w:rsidRPr="005328C8">
        <w:rPr>
          <w:rStyle w:val="StyleUnderline"/>
        </w:rPr>
        <w:t xml:space="preserve"> </w:t>
      </w:r>
      <w:r w:rsidRPr="00DB457C">
        <w:rPr>
          <w:rStyle w:val="StyleUnderline"/>
          <w:highlight w:val="cyan"/>
        </w:rPr>
        <w:t>— and the GOP-dominated Congress could have considerable influence over how the deal is implemented</w:t>
      </w:r>
      <w:r w:rsidRPr="005328C8">
        <w:rPr>
          <w:rStyle w:val="StyleUnderline"/>
        </w:rPr>
        <w:t>,</w:t>
      </w:r>
      <w:r>
        <w:t xml:space="preserve"> </w:t>
      </w:r>
      <w:r w:rsidRPr="005328C8">
        <w:rPr>
          <w:rStyle w:val="StyleUnderline"/>
        </w:rPr>
        <w:t>even if Republicans cannot swing enough Democratic votes to shoot the pact down</w:t>
      </w:r>
      <w:r>
        <w:t xml:space="preserve">. “Congress can establish a ‘Team B,’ a technique that has been used in the past to monitor the implementation of this agreement so that there are outside experts with access to all the intelligence who can confirm compliance or ensure that noncompliance is detected,” said Robert Joseph, senior scholar at the National Institute for Public Policy and former George W. Bush administration State Department undersecretary. </w:t>
      </w:r>
      <w:r w:rsidRPr="00DB457C">
        <w:rPr>
          <w:rStyle w:val="StyleUnderline"/>
          <w:highlight w:val="cyan"/>
        </w:rPr>
        <w:t xml:space="preserve">The White House has already begun </w:t>
      </w:r>
      <w:r w:rsidRPr="00DB457C">
        <w:rPr>
          <w:rStyle w:val="Emphasis"/>
          <w:highlight w:val="cyan"/>
        </w:rPr>
        <w:t>an urgent behind-the-scenes campaign</w:t>
      </w:r>
      <w:r w:rsidRPr="00DB457C">
        <w:rPr>
          <w:rStyle w:val="StyleUnderline"/>
          <w:highlight w:val="cyan"/>
        </w:rPr>
        <w:t xml:space="preserve"> to sell the pact to Democratic lawmakers not only to prevent intra-party defections that could help Republicans torpedo the agreement, but also to help combat the expected firestorm of criticism from GOP presidential candidates</w:t>
      </w:r>
      <w:r w:rsidRPr="005328C8">
        <w:rPr>
          <w:rStyle w:val="StyleUnderline"/>
        </w:rPr>
        <w:t>.</w:t>
      </w:r>
      <w:r>
        <w:t xml:space="preserve"> </w:t>
      </w:r>
      <w:r w:rsidRPr="005328C8">
        <w:rPr>
          <w:rStyle w:val="StyleUnderline"/>
        </w:rPr>
        <w:t xml:space="preserve">President </w:t>
      </w:r>
      <w:r w:rsidRPr="00DB457C">
        <w:rPr>
          <w:rStyle w:val="StyleUnderline"/>
          <w:highlight w:val="cyan"/>
        </w:rPr>
        <w:t>Obama</w:t>
      </w:r>
      <w:r w:rsidRPr="005328C8">
        <w:rPr>
          <w:rStyle w:val="StyleUnderline"/>
        </w:rPr>
        <w:t xml:space="preserve"> </w:t>
      </w:r>
      <w:r w:rsidRPr="00DB457C">
        <w:rPr>
          <w:rStyle w:val="StyleUnderline"/>
          <w:highlight w:val="cyan"/>
        </w:rPr>
        <w:t>met with several Democratic senators last night</w:t>
      </w:r>
      <w:r w:rsidRPr="005328C8">
        <w:rPr>
          <w:rStyle w:val="StyleUnderline"/>
        </w:rPr>
        <w:t xml:space="preserve">, </w:t>
      </w:r>
      <w:r w:rsidRPr="00DB457C">
        <w:rPr>
          <w:rStyle w:val="StyleUnderline"/>
          <w:highlight w:val="cyan"/>
        </w:rPr>
        <w:t>and Iran was on the agenda.</w:t>
      </w:r>
      <w:r w:rsidRPr="005328C8">
        <w:rPr>
          <w:rStyle w:val="StyleUnderline"/>
        </w:rPr>
        <w:t xml:space="preserve"> The pact is expected to ease sanctions against the Iranian regime in exchange for limits on its nuclear program and monitoring intended to prevent the development of weapons.</w:t>
      </w:r>
      <w:r>
        <w:t xml:space="preserve"> Critics, including Israeli officials, have said the U.S. appears likely to give too much in exchange for too little. Although negotiators have extended the deadline for reaching a deal to Friday, the timing for Kerry is more urgent. If a deal is sent to Congress for review by tomorrow, lawmakers will have 30 days to approve or reject it. If a deal is reached </w:t>
      </w:r>
      <w:r w:rsidRPr="005328C8">
        <w:rPr>
          <w:rStyle w:val="StyleUnderline"/>
        </w:rPr>
        <w:t>after that</w:t>
      </w:r>
      <w:r w:rsidRPr="00DB457C">
        <w:rPr>
          <w:rStyle w:val="StyleUnderline"/>
          <w:highlight w:val="cyan"/>
        </w:rPr>
        <w:t>, lawmakers get a 60-day review</w:t>
      </w:r>
      <w:r w:rsidRPr="005328C8">
        <w:rPr>
          <w:rStyle w:val="StyleUnderline"/>
        </w:rPr>
        <w:t xml:space="preserve">, </w:t>
      </w:r>
      <w:r w:rsidRPr="00DB457C">
        <w:rPr>
          <w:rStyle w:val="StyleUnderline"/>
          <w:highlight w:val="cyan"/>
        </w:rPr>
        <w:t>giving critics more time to drum up opposition</w:t>
      </w:r>
      <w:r w:rsidRPr="005328C8">
        <w:rPr>
          <w:rStyle w:val="StyleUnderline"/>
        </w:rPr>
        <w:t>, and giving GOP presidential candidates another talking point as debate season begins next mont</w:t>
      </w:r>
      <w:r>
        <w:t>h</w:t>
      </w:r>
      <w:r w:rsidRPr="005328C8">
        <w:rPr>
          <w:rStyle w:val="StyleUnderline"/>
        </w:rPr>
        <w:t xml:space="preserve">. </w:t>
      </w:r>
      <w:r w:rsidRPr="00DB457C">
        <w:rPr>
          <w:rStyle w:val="StyleUnderline"/>
          <w:highlight w:val="cyan"/>
        </w:rPr>
        <w:t>Even if a deal is approved, lawmakers have already promised to push to continue or even ratchet up sanctions against Iran, a move White House officials have warned could derail the pact</w:t>
      </w:r>
      <w:r>
        <w:t>.</w:t>
      </w:r>
    </w:p>
    <w:p w14:paraId="235EFD9E" w14:textId="0E34545E" w:rsidR="008B17E7" w:rsidRDefault="008B17E7" w:rsidP="008B17E7">
      <w:pPr>
        <w:pStyle w:val="Heading4"/>
      </w:pPr>
      <w:r>
        <w:t>[Insert Link]</w:t>
      </w:r>
    </w:p>
    <w:p w14:paraId="6442019F" w14:textId="77777777" w:rsidR="008B17E7" w:rsidRDefault="008B17E7" w:rsidP="008B17E7">
      <w:pPr>
        <w:pStyle w:val="Heading4"/>
      </w:pPr>
      <w:r>
        <w:t>Deal failure causes Iran prolif and Israeli strikes</w:t>
      </w:r>
    </w:p>
    <w:p w14:paraId="53451C82" w14:textId="77777777" w:rsidR="008B17E7" w:rsidRPr="00FA2B97" w:rsidRDefault="008B17E7" w:rsidP="008B17E7">
      <w:pPr>
        <w:rPr>
          <w:rStyle w:val="Style13ptBold"/>
        </w:rPr>
      </w:pPr>
      <w:r w:rsidRPr="00FA2B97">
        <w:rPr>
          <w:rStyle w:val="Style13ptBold"/>
        </w:rPr>
        <w:t>Ross, 10-16-2014</w:t>
      </w:r>
    </w:p>
    <w:p w14:paraId="1D6388B6" w14:textId="77777777" w:rsidR="008B17E7" w:rsidRDefault="008B17E7" w:rsidP="008B17E7">
      <w:r>
        <w:t xml:space="preserve">[Dennis, Foreign Affairs, </w:t>
      </w:r>
      <w:r w:rsidRPr="00FA2B97">
        <w:t>How To Muddle Through With Iran</w:t>
      </w:r>
      <w:r>
        <w:t xml:space="preserve">, </w:t>
      </w:r>
      <w:r w:rsidRPr="00FA2B97">
        <w:t>http://www.foreignaffairs.com/articles/142219/dennis-ross/how-to-muddle-through-with-iran</w:t>
      </w:r>
      <w:r>
        <w:t>] /Bingham-MB</w:t>
      </w:r>
    </w:p>
    <w:p w14:paraId="40D6156A" w14:textId="6FFBA111" w:rsidR="00D8742C" w:rsidRDefault="008B17E7" w:rsidP="00BF05E7">
      <w:r>
        <w:t xml:space="preserve">One negotiator from the P5+1 (the five permanent members of the UN Security Council plus Germany) told me that he expects that </w:t>
      </w:r>
      <w:r w:rsidRPr="00BF4731">
        <w:rPr>
          <w:rStyle w:val="StyleUnderline"/>
          <w:highlight w:val="cyan"/>
        </w:rPr>
        <w:t>if there is no agreement</w:t>
      </w:r>
      <w:r>
        <w:t xml:space="preserve"> before the talks end, the </w:t>
      </w:r>
      <w:r w:rsidRPr="00BF4731">
        <w:rPr>
          <w:rStyle w:val="StyleUnderline"/>
          <w:highlight w:val="cyan"/>
        </w:rPr>
        <w:t xml:space="preserve">Iranians will </w:t>
      </w:r>
      <w:r w:rsidRPr="00FA2B97">
        <w:rPr>
          <w:rStyle w:val="StyleUnderline"/>
        </w:rPr>
        <w:t xml:space="preserve">take the lid off their program and rapidly </w:t>
      </w:r>
      <w:r w:rsidRPr="00BF4731">
        <w:rPr>
          <w:rStyle w:val="StyleUnderline"/>
          <w:highlight w:val="cyan"/>
        </w:rPr>
        <w:t>ramp up</w:t>
      </w:r>
      <w:r w:rsidRPr="00FA2B97">
        <w:rPr>
          <w:rStyle w:val="StyleUnderline"/>
        </w:rPr>
        <w:t xml:space="preserve"> their uranium </w:t>
      </w:r>
      <w:r w:rsidRPr="00BF4731">
        <w:rPr>
          <w:rStyle w:val="StyleUnderline"/>
          <w:highlight w:val="cyan"/>
        </w:rPr>
        <w:t>enrichment</w:t>
      </w:r>
      <w:r w:rsidRPr="00FA2B97">
        <w:rPr>
          <w:rStyle w:val="StyleUnderline"/>
        </w:rPr>
        <w:t xml:space="preserve"> program</w:t>
      </w:r>
      <w:r>
        <w:t xml:space="preserve">. Tehran would resume enriching uranium at 20 percent, increase its use of next generation centrifuges, </w:t>
      </w:r>
      <w:r w:rsidRPr="00BF4731">
        <w:rPr>
          <w:rStyle w:val="StyleUnderline"/>
          <w:highlight w:val="cyan"/>
        </w:rPr>
        <w:t>and</w:t>
      </w:r>
      <w:r w:rsidRPr="00FA2B97">
        <w:rPr>
          <w:rStyle w:val="StyleUnderline"/>
        </w:rPr>
        <w:t xml:space="preserve"> </w:t>
      </w:r>
      <w:r w:rsidRPr="00BF4731">
        <w:rPr>
          <w:rStyle w:val="StyleUnderline"/>
          <w:highlight w:val="cyan"/>
        </w:rPr>
        <w:t>expand</w:t>
      </w:r>
      <w:r w:rsidRPr="00FA2B97">
        <w:rPr>
          <w:rStyle w:val="StyleUnderline"/>
        </w:rPr>
        <w:t xml:space="preserve"> </w:t>
      </w:r>
      <w:r w:rsidRPr="00BF4731">
        <w:rPr>
          <w:rStyle w:val="StyleUnderline"/>
          <w:highlight w:val="cyan"/>
        </w:rPr>
        <w:t>its stockpiles</w:t>
      </w:r>
      <w:r w:rsidRPr="00FA2B97">
        <w:rPr>
          <w:rStyle w:val="StyleUnderline"/>
        </w:rPr>
        <w:t xml:space="preserve"> of enriched material. </w:t>
      </w:r>
      <w:r w:rsidRPr="00BF4731">
        <w:rPr>
          <w:rStyle w:val="StyleUnderline"/>
          <w:highlight w:val="cyan"/>
        </w:rPr>
        <w:t>This would shrink the</w:t>
      </w:r>
      <w:r w:rsidRPr="00FA2B97">
        <w:rPr>
          <w:rStyle w:val="StyleUnderline"/>
        </w:rPr>
        <w:t xml:space="preserve"> so-called </w:t>
      </w:r>
      <w:r w:rsidRPr="00BF4731">
        <w:rPr>
          <w:rStyle w:val="StyleUnderline"/>
          <w:highlight w:val="cyan"/>
        </w:rPr>
        <w:t>break-out time</w:t>
      </w:r>
      <w:r w:rsidRPr="00FA2B97">
        <w:rPr>
          <w:rStyle w:val="StyleUnderline"/>
        </w:rPr>
        <w:t xml:space="preserve"> </w:t>
      </w:r>
      <w:r w:rsidRPr="00BF4731">
        <w:rPr>
          <w:rStyle w:val="StyleUnderline"/>
          <w:highlight w:val="cyan"/>
        </w:rPr>
        <w:t>that Iran would</w:t>
      </w:r>
      <w:r w:rsidRPr="00FA2B97">
        <w:rPr>
          <w:rStyle w:val="StyleUnderline"/>
        </w:rPr>
        <w:t xml:space="preserve"> </w:t>
      </w:r>
      <w:r w:rsidRPr="00BF4731">
        <w:rPr>
          <w:rStyle w:val="StyleUnderline"/>
          <w:highlight w:val="cyan"/>
        </w:rPr>
        <w:t>require</w:t>
      </w:r>
      <w:r w:rsidRPr="00FA2B97">
        <w:rPr>
          <w:rStyle w:val="StyleUnderline"/>
        </w:rPr>
        <w:t xml:space="preserve"> </w:t>
      </w:r>
      <w:r w:rsidRPr="00BF4731">
        <w:rPr>
          <w:rStyle w:val="StyleUnderline"/>
          <w:highlight w:val="cyan"/>
        </w:rPr>
        <w:t>to produce weapons</w:t>
      </w:r>
      <w:r w:rsidRPr="00FA2B97">
        <w:rPr>
          <w:rStyle w:val="StyleUnderline"/>
        </w:rPr>
        <w:t>-grade enriched uranium and potentially hide it.</w:t>
      </w:r>
      <w:r>
        <w:t xml:space="preserve"> And </w:t>
      </w:r>
      <w:r w:rsidRPr="00FA2B97">
        <w:rPr>
          <w:rStyle w:val="StyleUnderline"/>
        </w:rPr>
        <w:t>that</w:t>
      </w:r>
      <w:r>
        <w:t>, in turn, wou</w:t>
      </w:r>
      <w:r w:rsidRPr="00FA2B97">
        <w:rPr>
          <w:rStyle w:val="StyleUnderline"/>
        </w:rPr>
        <w:t xml:space="preserve">ld mean that </w:t>
      </w:r>
      <w:r w:rsidRPr="00BF4731">
        <w:rPr>
          <w:rStyle w:val="StyleUnderline"/>
          <w:highlight w:val="cyan"/>
        </w:rPr>
        <w:t>the United States could no longer</w:t>
      </w:r>
      <w:r w:rsidRPr="00FA2B97">
        <w:rPr>
          <w:rStyle w:val="StyleUnderline"/>
        </w:rPr>
        <w:t xml:space="preserve"> be confident that it could </w:t>
      </w:r>
      <w:r w:rsidRPr="00BF4731">
        <w:rPr>
          <w:rStyle w:val="StyleUnderline"/>
          <w:highlight w:val="cyan"/>
        </w:rPr>
        <w:t>prevent</w:t>
      </w:r>
      <w:r w:rsidRPr="00FA2B97">
        <w:rPr>
          <w:rStyle w:val="StyleUnderline"/>
        </w:rPr>
        <w:t xml:space="preserve"> </w:t>
      </w:r>
      <w:r w:rsidRPr="00BF4731">
        <w:rPr>
          <w:rStyle w:val="StyleUnderline"/>
          <w:highlight w:val="cyan"/>
        </w:rPr>
        <w:t>Iran from possessing</w:t>
      </w:r>
      <w:r w:rsidRPr="00FA2B97">
        <w:rPr>
          <w:rStyle w:val="StyleUnderline"/>
        </w:rPr>
        <w:t xml:space="preserve"> </w:t>
      </w:r>
      <w:r w:rsidRPr="00BF4731">
        <w:rPr>
          <w:rStyle w:val="StyleUnderline"/>
          <w:highlight w:val="cyan"/>
        </w:rPr>
        <w:t>nuclear weapons</w:t>
      </w:r>
      <w:r>
        <w:t>.</w:t>
      </w:r>
      <w:r w:rsidRPr="00FA2B97">
        <w:rPr>
          <w:sz w:val="12"/>
        </w:rPr>
        <w:t xml:space="preserve">¶ </w:t>
      </w:r>
      <w:r>
        <w:t xml:space="preserve">How would </w:t>
      </w:r>
      <w:r w:rsidRPr="00FA2B97">
        <w:rPr>
          <w:rStyle w:val="StyleUnderline"/>
        </w:rPr>
        <w:t>the</w:t>
      </w:r>
      <w:r>
        <w:t xml:space="preserve"> </w:t>
      </w:r>
      <w:r w:rsidRPr="00FA2B97">
        <w:rPr>
          <w:rStyle w:val="StyleUnderline"/>
        </w:rPr>
        <w:t>United States</w:t>
      </w:r>
      <w:r>
        <w:t xml:space="preserve"> respond? Its first step </w:t>
      </w:r>
      <w:r w:rsidRPr="00FA2B97">
        <w:rPr>
          <w:rStyle w:val="StyleUnderline"/>
        </w:rPr>
        <w:t>would</w:t>
      </w:r>
      <w:r>
        <w:t xml:space="preserve"> almost certainly be to </w:t>
      </w:r>
      <w:r w:rsidRPr="00FA2B97">
        <w:rPr>
          <w:rStyle w:val="StyleUnderline"/>
        </w:rPr>
        <w:t>introduce more draconian sanctions against Tehran and mobilize international support for them</w:t>
      </w:r>
      <w:r>
        <w:t xml:space="preserve">. (The most </w:t>
      </w:r>
      <w:r>
        <w:lastRenderedPageBreak/>
        <w:t xml:space="preserve">important of these sanctions would be designed to greatly curtail Iran’s ability to export its oil.) Notwithstanding the new sanctions, </w:t>
      </w:r>
      <w:r w:rsidRPr="00BF4731">
        <w:rPr>
          <w:rStyle w:val="Emphasis"/>
          <w:highlight w:val="cyan"/>
        </w:rPr>
        <w:t>the Israeli government’s</w:t>
      </w:r>
      <w:r w:rsidRPr="00FA2B97">
        <w:rPr>
          <w:rStyle w:val="Emphasis"/>
        </w:rPr>
        <w:t xml:space="preserve"> </w:t>
      </w:r>
      <w:r w:rsidRPr="00BF4731">
        <w:rPr>
          <w:rStyle w:val="Emphasis"/>
          <w:highlight w:val="cyan"/>
        </w:rPr>
        <w:t>temptation to launch a military</w:t>
      </w:r>
      <w:r w:rsidRPr="00FA2B97">
        <w:rPr>
          <w:rStyle w:val="Emphasis"/>
        </w:rPr>
        <w:t xml:space="preserve"> </w:t>
      </w:r>
      <w:r w:rsidRPr="00BF4731">
        <w:rPr>
          <w:rStyle w:val="Emphasis"/>
          <w:highlight w:val="cyan"/>
        </w:rPr>
        <w:t>strike</w:t>
      </w:r>
      <w:r w:rsidRPr="00FA2B97">
        <w:rPr>
          <w:rStyle w:val="Emphasis"/>
        </w:rPr>
        <w:t xml:space="preserve"> </w:t>
      </w:r>
      <w:r w:rsidRPr="00BF4731">
        <w:rPr>
          <w:rStyle w:val="Emphasis"/>
          <w:highlight w:val="cyan"/>
        </w:rPr>
        <w:t>against the Iranian nuclear program would surely</w:t>
      </w:r>
      <w:r w:rsidRPr="00FA2B97">
        <w:rPr>
          <w:rStyle w:val="Emphasis"/>
        </w:rPr>
        <w:t xml:space="preserve"> </w:t>
      </w:r>
      <w:r w:rsidRPr="00BF4731">
        <w:rPr>
          <w:rStyle w:val="Emphasis"/>
          <w:highlight w:val="cyan"/>
        </w:rPr>
        <w:t>grow</w:t>
      </w:r>
      <w:r>
        <w:t xml:space="preserve"> -- not only </w:t>
      </w:r>
      <w:r w:rsidRPr="00BF4731">
        <w:rPr>
          <w:rStyle w:val="StyleUnderline"/>
          <w:highlight w:val="cyan"/>
        </w:rPr>
        <w:t>because</w:t>
      </w:r>
      <w:r w:rsidRPr="00FA2B97">
        <w:rPr>
          <w:rStyle w:val="StyleUnderline"/>
        </w:rPr>
        <w:t xml:space="preserve"> </w:t>
      </w:r>
      <w:r w:rsidRPr="00BF4731">
        <w:rPr>
          <w:rStyle w:val="StyleUnderline"/>
          <w:highlight w:val="cyan"/>
        </w:rPr>
        <w:t>of</w:t>
      </w:r>
      <w:r w:rsidRPr="00FA2B97">
        <w:rPr>
          <w:rStyle w:val="StyleUnderline"/>
        </w:rPr>
        <w:t xml:space="preserve"> </w:t>
      </w:r>
      <w:r w:rsidRPr="00BF4731">
        <w:rPr>
          <w:rStyle w:val="StyleUnderline"/>
          <w:highlight w:val="cyan"/>
        </w:rPr>
        <w:t>the</w:t>
      </w:r>
      <w:r w:rsidRPr="00FA2B97">
        <w:rPr>
          <w:rStyle w:val="StyleUnderline"/>
        </w:rPr>
        <w:t xml:space="preserve"> </w:t>
      </w:r>
      <w:r w:rsidRPr="00BF4731">
        <w:rPr>
          <w:rStyle w:val="StyleUnderline"/>
          <w:highlight w:val="cyan"/>
        </w:rPr>
        <w:t>increased threat</w:t>
      </w:r>
      <w:r w:rsidRPr="00FA2B97">
        <w:rPr>
          <w:rStyle w:val="StyleUnderline"/>
        </w:rPr>
        <w:t xml:space="preserve"> </w:t>
      </w:r>
      <w:r w:rsidRPr="00BF4731">
        <w:rPr>
          <w:rStyle w:val="StyleUnderline"/>
          <w:highlight w:val="cyan"/>
        </w:rPr>
        <w:t>of Tehran’s program</w:t>
      </w:r>
      <w:r w:rsidRPr="00FA2B97">
        <w:rPr>
          <w:rStyle w:val="StyleUnderline"/>
        </w:rPr>
        <w:t xml:space="preserve">, but also because </w:t>
      </w:r>
      <w:r w:rsidRPr="00BF4731">
        <w:rPr>
          <w:rStyle w:val="StyleUnderline"/>
          <w:highlight w:val="cyan"/>
        </w:rPr>
        <w:t>the international community</w:t>
      </w:r>
      <w:r w:rsidRPr="00FA2B97">
        <w:rPr>
          <w:rStyle w:val="StyleUnderline"/>
        </w:rPr>
        <w:t xml:space="preserve"> </w:t>
      </w:r>
      <w:r w:rsidRPr="00BF4731">
        <w:rPr>
          <w:rStyle w:val="StyleUnderline"/>
          <w:highlight w:val="cyan"/>
        </w:rPr>
        <w:t>might be</w:t>
      </w:r>
      <w:r w:rsidRPr="00FA2B97">
        <w:rPr>
          <w:rStyle w:val="StyleUnderline"/>
        </w:rPr>
        <w:t xml:space="preserve"> </w:t>
      </w:r>
      <w:r w:rsidRPr="00BF4731">
        <w:rPr>
          <w:rStyle w:val="StyleUnderline"/>
          <w:highlight w:val="cyan"/>
        </w:rPr>
        <w:t>more forgiving of Israeli military action</w:t>
      </w:r>
      <w:r w:rsidRPr="00FA2B97">
        <w:rPr>
          <w:rStyle w:val="StyleUnderline"/>
        </w:rPr>
        <w:t xml:space="preserve"> in circumstances </w:t>
      </w:r>
      <w:r w:rsidRPr="00BF4731">
        <w:rPr>
          <w:rStyle w:val="StyleUnderline"/>
          <w:highlight w:val="cyan"/>
        </w:rPr>
        <w:t>where</w:t>
      </w:r>
      <w:r w:rsidRPr="00FA2B97">
        <w:rPr>
          <w:rStyle w:val="StyleUnderline"/>
        </w:rPr>
        <w:t xml:space="preserve"> the </w:t>
      </w:r>
      <w:r w:rsidRPr="00BF4731">
        <w:rPr>
          <w:rStyle w:val="StyleUnderline"/>
          <w:highlight w:val="cyan"/>
        </w:rPr>
        <w:t>Iranians appear to be</w:t>
      </w:r>
      <w:r w:rsidRPr="00FA2B97">
        <w:rPr>
          <w:rStyle w:val="StyleUnderline"/>
        </w:rPr>
        <w:t xml:space="preserve"> rapidly </w:t>
      </w:r>
      <w:r w:rsidRPr="00BF4731">
        <w:rPr>
          <w:rStyle w:val="StyleUnderline"/>
          <w:highlight w:val="cyan"/>
        </w:rPr>
        <w:t>accelerating their</w:t>
      </w:r>
      <w:r w:rsidRPr="00FA2B97">
        <w:rPr>
          <w:rStyle w:val="StyleUnderline"/>
        </w:rPr>
        <w:t xml:space="preserve"> nuclear </w:t>
      </w:r>
      <w:r w:rsidRPr="00BF4731">
        <w:rPr>
          <w:rStyle w:val="StyleUnderline"/>
          <w:highlight w:val="cyan"/>
        </w:rPr>
        <w:t>program</w:t>
      </w:r>
      <w:r w:rsidRPr="00FA2B97">
        <w:rPr>
          <w:rStyle w:val="StyleUnderline"/>
        </w:rPr>
        <w:t>.</w:t>
      </w:r>
    </w:p>
    <w:p w14:paraId="2359F328" w14:textId="77777777" w:rsidR="008B17E7" w:rsidRDefault="008B17E7" w:rsidP="008B17E7">
      <w:pPr>
        <w:pStyle w:val="Heading4"/>
      </w:pPr>
      <w:r>
        <w:t>Impact is extinction</w:t>
      </w:r>
    </w:p>
    <w:p w14:paraId="4CD1FAE1" w14:textId="77777777" w:rsidR="008B17E7" w:rsidRDefault="008B17E7" w:rsidP="008B17E7">
      <w:r>
        <w:t xml:space="preserve">John Scales </w:t>
      </w:r>
      <w:r w:rsidRPr="00C15D0E">
        <w:rPr>
          <w:rStyle w:val="Style13ptBold"/>
        </w:rPr>
        <w:t>Avery</w:t>
      </w:r>
      <w:r>
        <w:t xml:space="preserve">, Associate Professor, University of Copenhagen,” COUNTERCURRENTS, </w:t>
      </w:r>
      <w:r w:rsidRPr="00C15D0E">
        <w:rPr>
          <w:rStyle w:val="Style13ptBold"/>
        </w:rPr>
        <w:t>11—5—13</w:t>
      </w:r>
      <w:r>
        <w:t>, http://www.countercurrents.org/avery061113.htm</w:t>
      </w:r>
    </w:p>
    <w:p w14:paraId="2E92702B" w14:textId="77777777" w:rsidR="008B17E7" w:rsidRDefault="008B17E7" w:rsidP="008B17E7">
      <w:r>
        <w:t xml:space="preserve">Despite the willingness of Iran's new President, Hassan Rouhani to make all reasonable concessions to US demands, Israeli pressure groups in Washington continue to demand </w:t>
      </w:r>
      <w:r w:rsidRPr="00BF4731">
        <w:rPr>
          <w:rStyle w:val="StyleUnderline"/>
          <w:highlight w:val="cyan"/>
        </w:rPr>
        <w:t>an attack on Iran.</w:t>
      </w:r>
      <w:r>
        <w:t xml:space="preserve"> But such an attack </w:t>
      </w:r>
      <w:r w:rsidRPr="00BF4731">
        <w:rPr>
          <w:rStyle w:val="StyleUnderline"/>
          <w:highlight w:val="cyan"/>
        </w:rPr>
        <w:t>might escalate into a global nuclear war</w:t>
      </w:r>
      <w:r>
        <w:t xml:space="preserve">, with catastrophic consequences. As we approach the 100th anniversary World War I, we should remember that this colossal disaster escalated uncontrollably from what was intended to be a minor conflict. </w:t>
      </w:r>
      <w:r w:rsidRPr="00C15D0E">
        <w:rPr>
          <w:rStyle w:val="StyleUnderline"/>
        </w:rPr>
        <w:t xml:space="preserve">There is a danger that an attack on Iran would escalate into a large-scale war in the Middle East, entirely </w:t>
      </w:r>
      <w:r w:rsidRPr="00BF4731">
        <w:rPr>
          <w:rStyle w:val="StyleUnderline"/>
          <w:highlight w:val="cyan"/>
        </w:rPr>
        <w:t>destabilizing a region</w:t>
      </w:r>
      <w:r w:rsidRPr="00C15D0E">
        <w:rPr>
          <w:rStyle w:val="StyleUnderline"/>
        </w:rPr>
        <w:t xml:space="preserve"> that is already deep in problems</w:t>
      </w:r>
      <w:r>
        <w:t xml:space="preserve">. The unstable government of </w:t>
      </w:r>
      <w:r w:rsidRPr="00BF4731">
        <w:rPr>
          <w:rStyle w:val="StyleUnderline"/>
          <w:highlight w:val="cyan"/>
        </w:rPr>
        <w:t>Pakistan</w:t>
      </w:r>
      <w:r w:rsidRPr="00BF4731">
        <w:rPr>
          <w:highlight w:val="cyan"/>
        </w:rPr>
        <w:t xml:space="preserve"> </w:t>
      </w:r>
      <w:r w:rsidRPr="00BF4731">
        <w:rPr>
          <w:rStyle w:val="StyleUnderline"/>
          <w:highlight w:val="cyan"/>
        </w:rPr>
        <w:t>might be overthrown</w:t>
      </w:r>
      <w:r w:rsidRPr="00BF4731">
        <w:rPr>
          <w:highlight w:val="cyan"/>
        </w:rPr>
        <w:t xml:space="preserve">, </w:t>
      </w:r>
      <w:r w:rsidRPr="00F30ACC">
        <w:rPr>
          <w:rStyle w:val="StyleUnderline"/>
        </w:rPr>
        <w:t>and</w:t>
      </w:r>
      <w:r>
        <w:t xml:space="preserve"> the revolutionary Pakistani government might </w:t>
      </w:r>
      <w:r w:rsidRPr="00C15D0E">
        <w:rPr>
          <w:rStyle w:val="StyleUnderline"/>
        </w:rPr>
        <w:t xml:space="preserve">enter the war on the side of Iran, </w:t>
      </w:r>
      <w:r w:rsidRPr="00BF4731">
        <w:rPr>
          <w:rStyle w:val="StyleUnderline"/>
          <w:highlight w:val="cyan"/>
        </w:rPr>
        <w:t>thus introducing nuclear weapons into the conflict</w:t>
      </w:r>
      <w:r w:rsidRPr="00C15D0E">
        <w:rPr>
          <w:rStyle w:val="StyleUnderline"/>
        </w:rPr>
        <w:t xml:space="preserve">. </w:t>
      </w:r>
      <w:r w:rsidRPr="00BF4731">
        <w:rPr>
          <w:rStyle w:val="StyleUnderline"/>
          <w:highlight w:val="cyan"/>
        </w:rPr>
        <w:t>Russia and China,</w:t>
      </w:r>
      <w:r w:rsidRPr="00C15D0E">
        <w:rPr>
          <w:rStyle w:val="StyleUnderline"/>
        </w:rPr>
        <w:t xml:space="preserve"> firm allies of Iran, </w:t>
      </w:r>
      <w:r w:rsidRPr="00BF4731">
        <w:rPr>
          <w:rStyle w:val="StyleUnderline"/>
          <w:highlight w:val="cyan"/>
        </w:rPr>
        <w:t>might</w:t>
      </w:r>
      <w:r w:rsidRPr="00C15D0E">
        <w:rPr>
          <w:rStyle w:val="StyleUnderline"/>
        </w:rPr>
        <w:t xml:space="preserve"> also </w:t>
      </w:r>
      <w:r w:rsidRPr="00BF4731">
        <w:rPr>
          <w:rStyle w:val="StyleUnderline"/>
          <w:highlight w:val="cyan"/>
        </w:rPr>
        <w:t>be drawn</w:t>
      </w:r>
      <w:r w:rsidRPr="00C15D0E">
        <w:rPr>
          <w:rStyle w:val="StyleUnderline"/>
        </w:rPr>
        <w:t xml:space="preserve"> </w:t>
      </w:r>
      <w:r w:rsidRPr="00BF4731">
        <w:rPr>
          <w:rStyle w:val="StyleUnderline"/>
          <w:highlight w:val="cyan"/>
        </w:rPr>
        <w:t>into</w:t>
      </w:r>
      <w:r w:rsidRPr="00C15D0E">
        <w:rPr>
          <w:rStyle w:val="StyleUnderline"/>
        </w:rPr>
        <w:t xml:space="preserve"> a general </w:t>
      </w:r>
      <w:r w:rsidRPr="00BF4731">
        <w:rPr>
          <w:rStyle w:val="StyleUnderline"/>
          <w:highlight w:val="cyan"/>
        </w:rPr>
        <w:t>war</w:t>
      </w:r>
      <w:r w:rsidRPr="00C15D0E">
        <w:rPr>
          <w:rStyle w:val="StyleUnderline"/>
        </w:rPr>
        <w:t xml:space="preserve"> in the Middle East.</w:t>
      </w:r>
      <w:r>
        <w:t xml:space="preserve"> Since much of the world's oil comes from the region, </w:t>
      </w:r>
      <w:r w:rsidRPr="00C15D0E">
        <w:rPr>
          <w:rStyle w:val="StyleUnderline"/>
        </w:rPr>
        <w:t xml:space="preserve">such a </w:t>
      </w:r>
      <w:r w:rsidRPr="00BF4731">
        <w:rPr>
          <w:rStyle w:val="StyleUnderline"/>
          <w:highlight w:val="cyan"/>
        </w:rPr>
        <w:t>war</w:t>
      </w:r>
      <w:r w:rsidRPr="00C15D0E">
        <w:rPr>
          <w:rStyle w:val="StyleUnderline"/>
        </w:rPr>
        <w:t xml:space="preserve"> </w:t>
      </w:r>
      <w:r w:rsidRPr="00BF4731">
        <w:rPr>
          <w:rStyle w:val="StyleUnderline"/>
          <w:highlight w:val="cyan"/>
        </w:rPr>
        <w:t>would</w:t>
      </w:r>
      <w:r w:rsidRPr="00C15D0E">
        <w:rPr>
          <w:rStyle w:val="StyleUnderline"/>
        </w:rPr>
        <w:t xml:space="preserve"> certainly </w:t>
      </w:r>
      <w:r w:rsidRPr="00BF4731">
        <w:rPr>
          <w:rStyle w:val="StyleUnderline"/>
          <w:highlight w:val="cyan"/>
        </w:rPr>
        <w:t>cause</w:t>
      </w:r>
      <w:r w:rsidRPr="00C15D0E">
        <w:rPr>
          <w:rStyle w:val="StyleUnderline"/>
        </w:rPr>
        <w:t xml:space="preserve"> </w:t>
      </w:r>
      <w:r w:rsidRPr="00F30ACC">
        <w:rPr>
          <w:rStyle w:val="StyleUnderline"/>
        </w:rPr>
        <w:t xml:space="preserve">the price of </w:t>
      </w:r>
      <w:r w:rsidRPr="00BF4731">
        <w:rPr>
          <w:rStyle w:val="StyleUnderline"/>
          <w:highlight w:val="cyan"/>
        </w:rPr>
        <w:t>oil</w:t>
      </w:r>
      <w:r w:rsidRPr="00C15D0E">
        <w:rPr>
          <w:rStyle w:val="StyleUnderline"/>
        </w:rPr>
        <w:t xml:space="preserve"> </w:t>
      </w:r>
      <w:r w:rsidRPr="00BF4731">
        <w:rPr>
          <w:rStyle w:val="StyleUnderline"/>
          <w:highlight w:val="cyan"/>
        </w:rPr>
        <w:t>to reach</w:t>
      </w:r>
      <w:r w:rsidRPr="00C15D0E">
        <w:rPr>
          <w:rStyle w:val="StyleUnderline"/>
        </w:rPr>
        <w:t xml:space="preserve"> unheard-of </w:t>
      </w:r>
      <w:r w:rsidRPr="00BF4731">
        <w:rPr>
          <w:rStyle w:val="StyleUnderline"/>
          <w:highlight w:val="cyan"/>
        </w:rPr>
        <w:t>heights</w:t>
      </w:r>
      <w:r w:rsidRPr="00C15D0E">
        <w:rPr>
          <w:rStyle w:val="StyleUnderline"/>
        </w:rPr>
        <w:t xml:space="preserve">, </w:t>
      </w:r>
      <w:r w:rsidRPr="00BF4731">
        <w:rPr>
          <w:rStyle w:val="StyleUnderline"/>
          <w:highlight w:val="cyan"/>
        </w:rPr>
        <w:t>with</w:t>
      </w:r>
      <w:r w:rsidRPr="00C15D0E">
        <w:rPr>
          <w:rStyle w:val="StyleUnderline"/>
        </w:rPr>
        <w:t xml:space="preserve"> </w:t>
      </w:r>
      <w:r w:rsidRPr="00BF4731">
        <w:rPr>
          <w:rStyle w:val="StyleUnderline"/>
          <w:highlight w:val="cyan"/>
        </w:rPr>
        <w:t>catastrophic effects on the global economy</w:t>
      </w:r>
      <w:r>
        <w:t xml:space="preserve">. In the dangerous situation that could potentially result from an attack on Iran, </w:t>
      </w:r>
      <w:r w:rsidRPr="00C15D0E">
        <w:rPr>
          <w:rStyle w:val="StyleUnderline"/>
        </w:rPr>
        <w:t xml:space="preserve">there is a risk that </w:t>
      </w:r>
      <w:r w:rsidRPr="00BF4731">
        <w:rPr>
          <w:rStyle w:val="StyleUnderline"/>
          <w:highlight w:val="cyan"/>
        </w:rPr>
        <w:t>nuclear weapons would be used</w:t>
      </w:r>
      <w:r w:rsidRPr="00BF4731">
        <w:rPr>
          <w:highlight w:val="cyan"/>
        </w:rPr>
        <w:t>,</w:t>
      </w:r>
      <w:r>
        <w:t xml:space="preserve"> </w:t>
      </w:r>
      <w:r w:rsidRPr="00C15D0E">
        <w:rPr>
          <w:rStyle w:val="StyleUnderline"/>
        </w:rPr>
        <w:t xml:space="preserve">either intentionally, or </w:t>
      </w:r>
      <w:r w:rsidRPr="00BF4731">
        <w:rPr>
          <w:rStyle w:val="StyleUnderline"/>
          <w:highlight w:val="cyan"/>
        </w:rPr>
        <w:t>by</w:t>
      </w:r>
      <w:r w:rsidRPr="00C15D0E">
        <w:rPr>
          <w:rStyle w:val="StyleUnderline"/>
        </w:rPr>
        <w:t xml:space="preserve"> accident or </w:t>
      </w:r>
      <w:r w:rsidRPr="00BF4731">
        <w:rPr>
          <w:rStyle w:val="StyleUnderline"/>
          <w:highlight w:val="cyan"/>
        </w:rPr>
        <w:t>miscalculation</w:t>
      </w:r>
      <w:r>
        <w:t xml:space="preserve">. Recent research has shown that besides </w:t>
      </w:r>
      <w:r w:rsidRPr="00BF4731">
        <w:rPr>
          <w:rStyle w:val="StyleUnderline"/>
          <w:highlight w:val="cyan"/>
        </w:rPr>
        <w:t>making</w:t>
      </w:r>
      <w:r w:rsidRPr="00C15D0E">
        <w:rPr>
          <w:rStyle w:val="StyleUnderline"/>
        </w:rPr>
        <w:t xml:space="preserve"> large areas of the world uninhabitable</w:t>
      </w:r>
      <w:r>
        <w:t xml:space="preserve"> through long-lasting radioactive contamination, </w:t>
      </w:r>
      <w:r w:rsidRPr="00C15D0E">
        <w:rPr>
          <w:rStyle w:val="StyleUnderline"/>
        </w:rPr>
        <w:t xml:space="preserve">a nuclear war would damage global agriculture to such a extent that a </w:t>
      </w:r>
      <w:r w:rsidRPr="00BF4731">
        <w:rPr>
          <w:rStyle w:val="StyleUnderline"/>
          <w:highlight w:val="cyan"/>
        </w:rPr>
        <w:t>global famine</w:t>
      </w:r>
      <w:r w:rsidRPr="00C15D0E">
        <w:rPr>
          <w:rStyle w:val="StyleUnderline"/>
        </w:rPr>
        <w:t xml:space="preserve"> </w:t>
      </w:r>
      <w:r w:rsidRPr="00BF4731">
        <w:rPr>
          <w:rStyle w:val="StyleUnderline"/>
          <w:highlight w:val="cyan"/>
        </w:rPr>
        <w:t>of</w:t>
      </w:r>
      <w:r w:rsidRPr="00C15D0E">
        <w:rPr>
          <w:rStyle w:val="StyleUnderline"/>
        </w:rPr>
        <w:t xml:space="preserve"> previously </w:t>
      </w:r>
      <w:r w:rsidRPr="00BF4731">
        <w:rPr>
          <w:rStyle w:val="StyleUnderline"/>
          <w:highlight w:val="cyan"/>
        </w:rPr>
        <w:t>unknown proportions</w:t>
      </w:r>
      <w:r w:rsidRPr="00C15D0E">
        <w:rPr>
          <w:rStyle w:val="StyleUnderline"/>
        </w:rPr>
        <w:t xml:space="preserve"> would </w:t>
      </w:r>
      <w:r w:rsidRPr="00BF4731">
        <w:rPr>
          <w:rStyle w:val="StyleUnderline"/>
          <w:highlight w:val="cyan"/>
        </w:rPr>
        <w:t>result</w:t>
      </w:r>
      <w:r>
        <w:t xml:space="preserve">. </w:t>
      </w:r>
      <w:r w:rsidRPr="00C15D0E">
        <w:rPr>
          <w:rStyle w:val="StyleUnderline"/>
        </w:rPr>
        <w:t xml:space="preserve">Thus, nuclear war is the ultimate ecological catastrophe. It </w:t>
      </w:r>
      <w:r w:rsidRPr="00BF4731">
        <w:rPr>
          <w:rStyle w:val="StyleUnderline"/>
          <w:highlight w:val="cyan"/>
        </w:rPr>
        <w:t>could destroy</w:t>
      </w:r>
      <w:r w:rsidRPr="00C15D0E">
        <w:rPr>
          <w:rStyle w:val="StyleUnderline"/>
        </w:rPr>
        <w:t xml:space="preserve"> </w:t>
      </w:r>
      <w:r w:rsidRPr="00BF4731">
        <w:rPr>
          <w:rStyle w:val="StyleUnderline"/>
          <w:highlight w:val="cyan"/>
        </w:rPr>
        <w:t>human civilization</w:t>
      </w:r>
      <w:r w:rsidRPr="00C15D0E">
        <w:rPr>
          <w:rStyle w:val="StyleUnderline"/>
        </w:rPr>
        <w:t xml:space="preserve"> </w:t>
      </w:r>
      <w:r w:rsidRPr="00BF4731">
        <w:rPr>
          <w:rStyle w:val="StyleUnderline"/>
          <w:highlight w:val="cyan"/>
        </w:rPr>
        <w:t>and</w:t>
      </w:r>
      <w:r w:rsidRPr="00C15D0E">
        <w:rPr>
          <w:rStyle w:val="StyleUnderline"/>
        </w:rPr>
        <w:t xml:space="preserve"> much of </w:t>
      </w:r>
      <w:r w:rsidRPr="00BF4731">
        <w:rPr>
          <w:rStyle w:val="StyleUnderline"/>
          <w:highlight w:val="cyan"/>
        </w:rPr>
        <w:t>the</w:t>
      </w:r>
      <w:r w:rsidRPr="00C15D0E">
        <w:rPr>
          <w:rStyle w:val="StyleUnderline"/>
        </w:rPr>
        <w:t xml:space="preserve"> </w:t>
      </w:r>
      <w:r w:rsidRPr="00BF4731">
        <w:rPr>
          <w:rStyle w:val="StyleUnderline"/>
          <w:highlight w:val="cyan"/>
        </w:rPr>
        <w:t>biosphere</w:t>
      </w:r>
      <w:r>
        <w:t xml:space="preserve">. </w:t>
      </w:r>
      <w:r w:rsidRPr="00C15D0E">
        <w:rPr>
          <w:rStyle w:val="StyleUnderline"/>
        </w:rPr>
        <w:t>To risk</w:t>
      </w:r>
      <w:r>
        <w:t xml:space="preserve"> such a war </w:t>
      </w:r>
      <w:r w:rsidRPr="00C15D0E">
        <w:rPr>
          <w:rStyle w:val="StyleUnderline"/>
        </w:rPr>
        <w:t>would be</w:t>
      </w:r>
      <w:r>
        <w:t xml:space="preserve"> an </w:t>
      </w:r>
      <w:r w:rsidRPr="00C15D0E">
        <w:rPr>
          <w:rStyle w:val="StyleUnderline"/>
        </w:rPr>
        <w:t>unforgivable</w:t>
      </w:r>
      <w:r>
        <w:t xml:space="preserve"> offense </w:t>
      </w:r>
      <w:r w:rsidRPr="00C15D0E">
        <w:rPr>
          <w:rStyle w:val="StyleUnderline"/>
        </w:rPr>
        <w:t xml:space="preserve">against the lives and future of all the peoples </w:t>
      </w:r>
      <w:r>
        <w:t>of the world, US citizens included.</w:t>
      </w:r>
    </w:p>
    <w:p w14:paraId="5BD513E6" w14:textId="77777777" w:rsidR="00D8742C" w:rsidRPr="00D8742C" w:rsidRDefault="00D8742C" w:rsidP="00D8742C"/>
    <w:p w14:paraId="28A40EB5" w14:textId="7B86C56C" w:rsidR="00BF05E7" w:rsidRDefault="00BF05E7" w:rsidP="00BF05E7">
      <w:pPr>
        <w:pStyle w:val="Heading2"/>
      </w:pPr>
      <w:r>
        <w:lastRenderedPageBreak/>
        <w:t>Uniqueness – Congress</w:t>
      </w:r>
    </w:p>
    <w:p w14:paraId="38D50F25" w14:textId="77777777" w:rsidR="00BF05E7" w:rsidRDefault="00BF05E7" w:rsidP="00BF05E7">
      <w:pPr>
        <w:pStyle w:val="Heading3"/>
      </w:pPr>
      <w:r>
        <w:lastRenderedPageBreak/>
        <w:t>2NC UQ Wall – Will Pass</w:t>
      </w:r>
    </w:p>
    <w:p w14:paraId="60B2CCAA" w14:textId="77777777" w:rsidR="00BF05E7" w:rsidRDefault="00BF05E7" w:rsidP="00BF05E7">
      <w:pPr>
        <w:pStyle w:val="Heading4"/>
      </w:pPr>
      <w:r>
        <w:t>Will pass and will be a fight</w:t>
      </w:r>
    </w:p>
    <w:p w14:paraId="466287E0" w14:textId="77777777" w:rsidR="00BF05E7" w:rsidRDefault="00BF05E7" w:rsidP="00BF05E7">
      <w:r w:rsidRPr="004D4DBD">
        <w:rPr>
          <w:rStyle w:val="Style13ptBold"/>
        </w:rPr>
        <w:t>Fox News, 7-12-2015</w:t>
      </w:r>
      <w:r w:rsidRPr="004D4DBD">
        <w:t>, McConnell: Any Iran nuclear deal will be 'very hard sell in Congress'," http://www.foxnews.com/politics/2015/07/12/mcconnell-any-iran-nuclear-deal-will-be-very-hard-sell-in-congress/, A</w:t>
      </w:r>
      <w:r>
        <w:t>ccessed: 7-12-2015, /Bingham-MB</w:t>
      </w:r>
    </w:p>
    <w:p w14:paraId="4D03685A" w14:textId="77777777" w:rsidR="00BF05E7" w:rsidRPr="004D4DBD" w:rsidRDefault="00BF05E7" w:rsidP="00BF05E7">
      <w:r>
        <w:t xml:space="preserve">Senate Majority Leader Mitch McConnell said Sunday that </w:t>
      </w:r>
      <w:r w:rsidRPr="004D4DBD">
        <w:rPr>
          <w:rStyle w:val="StyleUnderline"/>
        </w:rPr>
        <w:t>any Iran nuclear deal to which Secretary of State John Kerry agrees will be “a very hard sell in Congress</w:t>
      </w:r>
      <w:r>
        <w:t>.” The Kentucky Republican made his remarks on “Fox News Sunday” amid news reports that th</w:t>
      </w:r>
      <w:r w:rsidRPr="004D4DBD">
        <w:rPr>
          <w:rStyle w:val="StyleUnderline"/>
        </w:rPr>
        <w:t>e United States and Iran are close to a provisional agreement during one-on-one talks in Vienna.</w:t>
      </w:r>
      <w:r>
        <w:t xml:space="preserve"> “We already know (any deal) leaves Iran as a threshold nuclear state,” McConnell said. Still, </w:t>
      </w:r>
      <w:r w:rsidRPr="004D4DBD">
        <w:rPr>
          <w:rStyle w:val="Emphasis"/>
        </w:rPr>
        <w:t>McConnell said, the deal will likely go forward</w:t>
      </w:r>
      <w:r w:rsidRPr="004D4DBD">
        <w:rPr>
          <w:rStyle w:val="StyleUnderline"/>
        </w:rPr>
        <w:t xml:space="preserve"> even though the Republican-led Congress should be able to get 60 votes to pass a “joint resolution of disapproval,”</w:t>
      </w:r>
      <w:r>
        <w:t xml:space="preserve"> considering President </w:t>
      </w:r>
      <w:r w:rsidRPr="004D4DBD">
        <w:rPr>
          <w:rStyle w:val="StyleUnderline"/>
        </w:rPr>
        <w:t>Obama can veto the bill with just 34 Senate votes</w:t>
      </w:r>
      <w:r>
        <w:t xml:space="preserve">. “Democrats will likely have the same concerns,” he said. “I hope Democrats look at this objectively and say, ‘This is not good.’ ” However, </w:t>
      </w:r>
      <w:r w:rsidRPr="004D4DBD">
        <w:rPr>
          <w:rStyle w:val="StyleUnderline"/>
        </w:rPr>
        <w:t>McConnell acknowledged the deal, which allows Obama to ease some sanctions, will “likely be approved and passed.</w:t>
      </w:r>
      <w:r>
        <w:t>” Negotiations between Iran, the U.S. and five other countries to get Tehran to curb its nuclear program in exchange for sanction relief have been in the works for roughly two years. The sides reached a framework agreement in April and reconvened in Vienna about two weeks ago with hopes of reaching a final pact, which supporters say would limit Iran’s capacity to create a nuclear weapon. Iran says its nuclear program is not to develop such a weapon.</w:t>
      </w:r>
    </w:p>
    <w:p w14:paraId="16C72595" w14:textId="77777777" w:rsidR="00BF05E7" w:rsidRDefault="00BF05E7" w:rsidP="00BF05E7">
      <w:pPr>
        <w:pStyle w:val="Heading4"/>
      </w:pPr>
      <w:r>
        <w:t>Iran deal will be approved by Congress but Obama’s political capital will be necessary to keep Senate Dems on his side.</w:t>
      </w:r>
    </w:p>
    <w:p w14:paraId="70F97348" w14:textId="77777777" w:rsidR="00BF05E7" w:rsidRDefault="00BF05E7" w:rsidP="00BF05E7">
      <w:r w:rsidRPr="00A100AC">
        <w:t xml:space="preserve">ALEX </w:t>
      </w:r>
      <w:r w:rsidRPr="00A100AC">
        <w:rPr>
          <w:rStyle w:val="Style13ptBold"/>
        </w:rPr>
        <w:t>ROGERS July 7</w:t>
      </w:r>
      <w:r>
        <w:t xml:space="preserve"> 2015 </w:t>
      </w:r>
      <w:r w:rsidRPr="00A100AC">
        <w:t>http://www.nationaljournal.com/congress/obama-s-iran-test-keeping-democrats-together-on-a-deal-20150707</w:t>
      </w:r>
    </w:p>
    <w:p w14:paraId="2CC88D2A" w14:textId="77777777" w:rsidR="00BF05E7" w:rsidRPr="00A100AC" w:rsidRDefault="00BF05E7" w:rsidP="00BF05E7">
      <w:r w:rsidRPr="00A100AC">
        <w:t xml:space="preserve">July 7, 2015 President </w:t>
      </w:r>
      <w:r w:rsidRPr="00A100AC">
        <w:rPr>
          <w:rStyle w:val="StyleUnderline"/>
          <w:highlight w:val="yellow"/>
        </w:rPr>
        <w:t>Obama will have to work hard over the coming weeks to assuage skeptical Democrats that his</w:t>
      </w:r>
      <w:r w:rsidRPr="00A100AC">
        <w:t xml:space="preserve"> potentially imminent, legacy-defining </w:t>
      </w:r>
      <w:r w:rsidRPr="00A100AC">
        <w:rPr>
          <w:rStyle w:val="StyleUnderline"/>
          <w:highlight w:val="yellow"/>
        </w:rPr>
        <w:t>accord limiting Iran's ability to build a nuclear bomb meets their deep-seated concerns.</w:t>
      </w:r>
      <w:r w:rsidRPr="00A100AC">
        <w:rPr>
          <w:rStyle w:val="StyleUnderline"/>
        </w:rPr>
        <w:t xml:space="preserve"> </w:t>
      </w:r>
      <w:r w:rsidRPr="00A100AC">
        <w:rPr>
          <w:rStyle w:val="StyleUnderline"/>
          <w:highlight w:val="yellow"/>
        </w:rPr>
        <w:t>While some outside observers don't expect that enough Democrats would stand with Republicans to vote against the deal and keep congressional sanctions intact, key Senate Democrats laid out before a White House meeting</w:t>
      </w:r>
      <w:r w:rsidRPr="00A100AC">
        <w:t xml:space="preserve"> Tuesday night one requirement in particular—anywhere, anytime inspections—that </w:t>
      </w:r>
      <w:r w:rsidRPr="00A100AC">
        <w:rPr>
          <w:rStyle w:val="StyleUnderline"/>
          <w:highlight w:val="yellow"/>
        </w:rPr>
        <w:t>could cause the administration trouble</w:t>
      </w:r>
      <w:r w:rsidRPr="00A100AC">
        <w:t>.</w:t>
      </w:r>
      <w:r>
        <w:t xml:space="preserve"> </w:t>
      </w:r>
      <w:r w:rsidRPr="00A100AC">
        <w:t xml:space="preserve">The White House meeting touched on several subjects—including appropriations, the Affordable Care Act, and climate change—in addition to Iran. But </w:t>
      </w:r>
      <w:r w:rsidRPr="00A100AC">
        <w:rPr>
          <w:rStyle w:val="StyleUnderline"/>
          <w:highlight w:val="yellow"/>
        </w:rPr>
        <w:t>it's clear the potential nuclear agreement is the most suspenseful issue this week, with the clock ticking down</w:t>
      </w:r>
      <w:r w:rsidRPr="00A100AC">
        <w:t>.</w:t>
      </w:r>
      <w:r>
        <w:t xml:space="preserve"> </w:t>
      </w:r>
      <w:r w:rsidRPr="00A100AC">
        <w:t>Sen. Ben Cardin, the top Democrat on the Foreign Relations Committee, said that only a "very small part" of the 90-minute meeting was on Iran. Obama "indicated" that there must be all avenues of inspections, including military dimensions, Cardin said.</w:t>
      </w:r>
      <w:r>
        <w:t xml:space="preserve"> </w:t>
      </w:r>
      <w:r w:rsidRPr="00A100AC">
        <w:t>Obama "doesn't know whether we'll get an agreement or not but [said] that he will not bring forward an agreement that does not accomplish those objectives" of preventing iran from obtaining nuclear weapon, Cardin said.</w:t>
      </w:r>
      <w:r>
        <w:t xml:space="preserve"> A</w:t>
      </w:r>
      <w:r w:rsidRPr="00A100AC">
        <w:t>nd Cardin added: "I think the president is justifiably concerned that some Americans might believe what the Supreme Leader is saying. He urged us that that should not be our source as to what's in the agreement."</w:t>
      </w:r>
      <w:r>
        <w:t xml:space="preserve"> </w:t>
      </w:r>
      <w:r w:rsidRPr="000E5640">
        <w:rPr>
          <w:rStyle w:val="StyleUnderline"/>
          <w:highlight w:val="yellow"/>
        </w:rPr>
        <w:t>Senate Democrats</w:t>
      </w:r>
      <w:r w:rsidRPr="00A100AC">
        <w:t xml:space="preserve">, meanwhile, </w:t>
      </w:r>
      <w:r w:rsidRPr="000E5640">
        <w:rPr>
          <w:rStyle w:val="StyleUnderline"/>
          <w:highlight w:val="yellow"/>
        </w:rPr>
        <w:t>are making their</w:t>
      </w:r>
      <w:r w:rsidRPr="00A100AC">
        <w:t xml:space="preserve"> own </w:t>
      </w:r>
      <w:r w:rsidRPr="000E5640">
        <w:rPr>
          <w:rStyle w:val="StyleUnderline"/>
          <w:highlight w:val="yellow"/>
        </w:rPr>
        <w:t>priorities clear</w:t>
      </w:r>
      <w:r w:rsidRPr="00A100AC">
        <w:t>.</w:t>
      </w:r>
      <w:r>
        <w:t xml:space="preserve"> </w:t>
      </w:r>
      <w:r w:rsidRPr="00A100AC">
        <w:t>Inspections are "vital," said Sen. Christopher Coons, a Democratic member of the Foreign Relations Committee, which wrote the bill laying out how Congress would review the prospective accord. "That is a central point. Exactly what the mechanism is by which we have assurances that we can inspect sites reasonably quickly anywhere in the country is going to be a central piece of whether or not this is an agreement that we should sign, and whether or not this is an agreement that will enjoy broad congressional support."</w:t>
      </w:r>
      <w:r>
        <w:t xml:space="preserve"> </w:t>
      </w:r>
      <w:r w:rsidRPr="00A100AC">
        <w:t>"There really has to be full access, anytime, to sites where there may be development or production of nuclear weapons," added Sen. Richard Blumenthal. "I think that the agreement has to be airtight, comprehensive, long-lasting, and maybe most important, verifiable."</w:t>
      </w:r>
      <w:r>
        <w:t xml:space="preserve"> </w:t>
      </w:r>
      <w:r w:rsidRPr="00A100AC">
        <w:t>So far the administration has said little in public about whether the deal will meet that demand. But it's possible that the deal will be announced very soon. Under the law, after July 9, Congress will have 30 extra days to review the deal and act upon it. If Congress fails to act during that period, the deal will be considered approved.</w:t>
      </w:r>
      <w:r>
        <w:t xml:space="preserve"> </w:t>
      </w:r>
      <w:r w:rsidRPr="000E5640">
        <w:rPr>
          <w:rStyle w:val="StyleUnderline"/>
          <w:highlight w:val="yellow"/>
        </w:rPr>
        <w:t>Some opponents</w:t>
      </w:r>
      <w:r w:rsidRPr="00A100AC">
        <w:t xml:space="preserve">, like Republican Sen. John McCain, </w:t>
      </w:r>
      <w:r w:rsidRPr="000E5640">
        <w:rPr>
          <w:rStyle w:val="StyleUnderline"/>
          <w:highlight w:val="yellow"/>
        </w:rPr>
        <w:t>believe that the additional time could help increase scrutiny and change some members' minds.</w:t>
      </w:r>
      <w:r>
        <w:t xml:space="preserve"> </w:t>
      </w:r>
      <w:r w:rsidRPr="00A100AC">
        <w:t>"The longer there is to examine it, the more likely it is, in my view, for people to reject it because it's a bad deal," McCain said on Tuesday. "As George Shultz and Henry Kissinger wrote, it went from the purpose was to eliminate Iran's capacity for nuclear weapons to delaying it."</w:t>
      </w:r>
      <w:r>
        <w:t xml:space="preserve"> </w:t>
      </w:r>
      <w:r w:rsidRPr="00A100AC">
        <w:t xml:space="preserve">Even Coons said </w:t>
      </w:r>
      <w:r w:rsidRPr="000E5640">
        <w:rPr>
          <w:rStyle w:val="StyleUnderline"/>
          <w:highlight w:val="yellow"/>
        </w:rPr>
        <w:t>it is a possibility—although in his mind not a likely one—that Congress will vote against it,</w:t>
      </w:r>
      <w:r w:rsidRPr="00A100AC">
        <w:t xml:space="preserve"> "if it is a genuinely bad deal."</w:t>
      </w:r>
      <w:r>
        <w:t xml:space="preserve"> </w:t>
      </w:r>
      <w:r w:rsidRPr="00A100AC">
        <w:t>Other senators, including Cardin, and some outside experts don't see the enhanced time frame making much of a difference.</w:t>
      </w:r>
      <w:r>
        <w:t xml:space="preserve"> </w:t>
      </w:r>
      <w:r w:rsidRPr="00A100AC">
        <w:t>"If the substance of the deal is right (e.g. meeting the terms of the Washington Institute statement I signed), 30 vs. 60 day review doesn't matter," said Gary Samore, a former Obama official and the president of the nonprofit United Against Nuclear Iran. That letter, signed by four other former Obama advisers, said that Iran cannot "deny or delay timely access to any site anywhere in the country," a demand rebuked recently by Ayatollah Ali Khamenei, who opposes international inspection of Iran's military sites.</w:t>
      </w:r>
      <w:r>
        <w:t xml:space="preserve"> </w:t>
      </w:r>
      <w:r w:rsidRPr="00A100AC">
        <w:t>Democratic Sen. Chris Murphy, a progressive member of the Foreign Relations committee, said Tuesday that "anytime, anywhere" inspections weren't realistic.</w:t>
      </w:r>
      <w:r>
        <w:t xml:space="preserve"> </w:t>
      </w:r>
      <w:r w:rsidRPr="00A100AC">
        <w:t>"There aren't going to be inspections anytime, anywhere," Murphy said. "There are going to be certain military sites in which you are going to have to have credible evidence in order to get access. I think it's not fair to set up a standard by which Iran is going to give inspectors access to anything, at any time, for any reason. There has to be a meaningful process to get access to military sites if we have information that compels an inspection. But frankly, we shouldn't have unfettered access to military sites. We should only be able to get onto those sites if we have evidence there's covert nuclear activity happening there."</w:t>
      </w:r>
      <w:r>
        <w:t xml:space="preserve"> </w:t>
      </w:r>
      <w:r w:rsidRPr="00A100AC">
        <w:t>The negotiators announced a framework agreement in the beginning of April, limiting Iran's nuclear capabilities and extending the length it would take to build a bomb from a few months to about a year in exchange for reducing sanctions and increasing inspection capabilities. No member wants to see the strength of the negotiators—including the U.S., Russia, China, France, Germany, and Britain—go to waste after 18 months of talks and over a decade of dreaming to get to this point.</w:t>
      </w:r>
      <w:r>
        <w:t xml:space="preserve"> </w:t>
      </w:r>
      <w:r w:rsidRPr="00A100AC">
        <w:t>"The imbalance here is dramatic," said Coons. "It is the allied powers of the modern world against one isolated extremist theocracy in the Middle East. And if they get a deal, they will get over $100 billion with which to do mischief in the region and a pathway towards being a renewed participant in the global economy. That's huge for them, and we should hold out for the best deal we can get."</w:t>
      </w:r>
      <w:r>
        <w:t xml:space="preserve"> </w:t>
      </w:r>
      <w:r w:rsidRPr="00A100AC">
        <w:t>"I am disheartened," added Senate Foreign Relations Chairman Bob Corker on Tuesday. "It is just amazing to me that Iran, with a boot on its neck, has ended up in this place with six important countries. From their standpoint, they've done just an incredible job of outmaneuvering. I don't know. I am sort of despondent over where we are. … But I do want to read it and then figure out what direction to go."</w:t>
      </w:r>
    </w:p>
    <w:p w14:paraId="24DC4F6A" w14:textId="5245FA86" w:rsidR="00BF05E7" w:rsidRDefault="00D8742C" w:rsidP="00BF05E7">
      <w:pPr>
        <w:pStyle w:val="Heading4"/>
      </w:pPr>
      <w:r>
        <w:t>It will pass, but it’s a challenge, Obama will need political capital</w:t>
      </w:r>
    </w:p>
    <w:p w14:paraId="32DF501A" w14:textId="77777777" w:rsidR="00BF05E7" w:rsidRDefault="00BF05E7" w:rsidP="00BF05E7">
      <w:r>
        <w:t xml:space="preserve">Sandy </w:t>
      </w:r>
      <w:r w:rsidRPr="00194C65">
        <w:rPr>
          <w:rStyle w:val="Style13ptBold"/>
        </w:rPr>
        <w:t>Fitzgerald</w:t>
      </w:r>
      <w:r>
        <w:t xml:space="preserve">   </w:t>
      </w:r>
      <w:r w:rsidRPr="00194C65">
        <w:rPr>
          <w:rStyle w:val="Style13ptBold"/>
        </w:rPr>
        <w:t>|   July 8</w:t>
      </w:r>
      <w:r>
        <w:t xml:space="preserve"> Wednesday, 08 Jul 2015 09:06 AM Republicans Face Uphill Fight in Blocking an Iran Deal Read Latest Breaking News from Newsmax.com http://www.newsmax.com/Newsfront/iran-nuclear-deal-gop/2015/07/08/id/653968/#ixzz3fJ6AnODi</w:t>
      </w:r>
    </w:p>
    <w:p w14:paraId="3C10D0EF" w14:textId="77777777" w:rsidR="00BF05E7" w:rsidRDefault="00BF05E7" w:rsidP="00BF05E7">
      <w:r>
        <w:t xml:space="preserve">  </w:t>
      </w:r>
      <w:r w:rsidRPr="00194C65">
        <w:rPr>
          <w:rStyle w:val="StyleUnderline"/>
          <w:highlight w:val="yellow"/>
        </w:rPr>
        <w:t>Republicans know they'll face an uphill fight in an effort to kill the upcoming nuclear containment deal with Iran</w:t>
      </w:r>
      <w:r>
        <w:t xml:space="preserve">, even with a law passed in May that allows Congress to weigh in on the agreement, </w:t>
      </w:r>
      <w:r w:rsidRPr="00194C65">
        <w:rPr>
          <w:rStyle w:val="StyleUnderline"/>
          <w:highlight w:val="yellow"/>
        </w:rPr>
        <w:t>because President Barack Obama will likely be able to get the 34 votes he needs in the Senate to sustain a veto</w:t>
      </w:r>
      <w:r>
        <w:t xml:space="preserve">. </w:t>
      </w:r>
      <w:r w:rsidRPr="00194C65">
        <w:rPr>
          <w:rStyle w:val="StyleUnderline"/>
          <w:highlight w:val="yellow"/>
        </w:rPr>
        <w:t>"Clearly, it's going to be challenging</w:t>
      </w:r>
      <w:r>
        <w:t xml:space="preserve">," New Hampshire Republican Sen. Kelly Ayotte told Politico.  And Sen. Tom Cotton, R-Ark., the only senator to vote against the Iran review bill, said on Tuesday that he opposed the measure because it gives the "illusion of oversight without oversight." Special: The Danger of Investing in Dollars Exposed — Free eBook That is, Cotton said, the review law leaves it up to Congress to gather enough votes to prevent a veto, rather than requiring the administration to attract enough votes to approve the agreement, as would be normally done with a treaty. "It didn’t give Congress much power that’s beyond our inherent authority," Cotton said of the May law. "If that act was not law, we could still pass legislation with a veto-proof majority to block the deal from moving forward." </w:t>
      </w:r>
      <w:r w:rsidRPr="00194C65">
        <w:rPr>
          <w:rStyle w:val="StyleUnderline"/>
          <w:highlight w:val="yellow"/>
        </w:rPr>
        <w:t>Democrats</w:t>
      </w:r>
      <w:r>
        <w:t xml:space="preserve">, though, </w:t>
      </w:r>
      <w:r w:rsidRPr="00194C65">
        <w:rPr>
          <w:rStyle w:val="StyleUnderline"/>
          <w:highlight w:val="yellow"/>
        </w:rPr>
        <w:t>are saying that the very fact that the deal's deadline had been moved back repeatedly</w:t>
      </w:r>
      <w:r w:rsidRPr="00194C65">
        <w:rPr>
          <w:rStyle w:val="StyleUnderline"/>
        </w:rPr>
        <w:t xml:space="preserve"> </w:t>
      </w:r>
      <w:r>
        <w:t xml:space="preserve">— from June 30 to July 7, and now to July 10 — </w:t>
      </w:r>
      <w:r w:rsidRPr="00194C65">
        <w:rPr>
          <w:rStyle w:val="StyleUnderline"/>
          <w:highlight w:val="yellow"/>
        </w:rPr>
        <w:t>means the administration is working to ensure the agreement will have some congressional support.</w:t>
      </w:r>
      <w:r>
        <w:t xml:space="preserve">  "One of the reasons why we’re seeing this going into overtime is because Secretary (of State John) Kerry and Secretary (of Energy Ernest) Moniz have a very firm grasp on what it's going to take to have a defensible deal. And they should," New Mexico Democratic Sen. Martin Heinrich told Politico.  "</w:t>
      </w:r>
      <w:r w:rsidRPr="00194C65">
        <w:rPr>
          <w:rStyle w:val="StyleUnderline"/>
          <w:highlight w:val="yellow"/>
        </w:rPr>
        <w:t>If it's a solid deal, I think we will have adequate support to make sure that it stands.</w:t>
      </w:r>
      <w:r>
        <w:t>" The review law means Congress can choose to vote on a resolution of approval or disapproval, and Senate Majority Leader Mitch McConnell has supported having an approval vote — something not likely to make it through the Republican-controlled House and Senate — so as to give an "unmistakable signal about congressional opposition to lifting sanctions." Special: New Probiotic Fat Burner Takes GNC by Storm Cotton, meanwhile, said "there is no graver threat to national security" than a bad deal, and that Congress should use all its powers to stop a poor agreement from going through. If the deal is reached on or by Thursday, Congress gets 30 days to review it. But if the agreement talks go past that date, the resolution will have a 60-day congressional review period</w:t>
      </w:r>
      <w:r w:rsidRPr="00194C65">
        <w:rPr>
          <w:rStyle w:val="StyleUnderline"/>
          <w:highlight w:val="yellow"/>
        </w:rPr>
        <w:t>. The approval or disapproval resolution will start with the Senate Foreign Relations Committee.</w:t>
      </w:r>
      <w:r w:rsidRPr="00194C65">
        <w:rPr>
          <w:rStyle w:val="StyleUnderline"/>
        </w:rPr>
        <w:t xml:space="preserve"> </w:t>
      </w:r>
      <w:r>
        <w:t xml:space="preserve">On Tuesday, committee Chairman Sen. Bob Corker, R-Tenn., told MSNBC's Andrea Mitchell that he is looking forward to the deal, but urged negotiators to take their time, as he remains "very, very concerned about the trend, the direction, I've said this several times, the direction of these negotiations for some time. ... on these final points, you know, any time, anywhere inspections, please, yes, take your time and at least try to get these in the best place you possibly can." Corker told Politico he has spoken privately with McConnell, and "discussed every option known to man," but still doesn't know what direction will be </w:t>
      </w:r>
      <w:r w:rsidRPr="00194C65">
        <w:rPr>
          <w:rStyle w:val="StyleUnderline"/>
          <w:highlight w:val="yellow"/>
        </w:rPr>
        <w:t>taken Republicans are not yet conceding that 34 or more Democrats will stand with Obama.</w:t>
      </w:r>
      <w:r>
        <w:t xml:space="preserve"> "I really think there’s a better than 50-50 chance that we’ll get enough 'no' votes," Sen. Lindsey Graham, R-S.C., said. "If the Arabs come out and say this is a bad deal, if AIPAC says this is a bad deal, if public opinion says we don’t trust this deal, then our Democratic colleagues will hopefully come forward to say, 'We can do better.</w:t>
      </w:r>
    </w:p>
    <w:p w14:paraId="5E9F54BC" w14:textId="77777777" w:rsidR="00D8742C" w:rsidRDefault="00D8742C" w:rsidP="00D8742C">
      <w:pPr>
        <w:pStyle w:val="Heading3"/>
      </w:pPr>
      <w:r>
        <w:t>AT: UQ overwhelms link</w:t>
      </w:r>
    </w:p>
    <w:p w14:paraId="2182960D" w14:textId="77777777" w:rsidR="00D8742C" w:rsidRPr="00D930DF" w:rsidRDefault="00D8742C" w:rsidP="00D8742C">
      <w:pPr>
        <w:pStyle w:val="Heading4"/>
      </w:pPr>
      <w:r>
        <w:t>Obama still faces hurdles – congress has 60 days to stall – political capital is key</w:t>
      </w:r>
    </w:p>
    <w:p w14:paraId="29C33DD3" w14:textId="77777777" w:rsidR="00D8742C" w:rsidRDefault="00D8742C" w:rsidP="00D8742C">
      <w:r>
        <w:t xml:space="preserve">Ken </w:t>
      </w:r>
      <w:r w:rsidRPr="00D930DF">
        <w:rPr>
          <w:rStyle w:val="Style13ptBold"/>
        </w:rPr>
        <w:t>Thomas</w:t>
      </w:r>
      <w:r>
        <w:t xml:space="preserve">, Associated Press, “McConnell: Iran deal will be ‘hard sell’ to congress,” The Rundown, July 12, </w:t>
      </w:r>
      <w:r w:rsidRPr="00D930DF">
        <w:rPr>
          <w:rStyle w:val="Style13ptBold"/>
        </w:rPr>
        <w:t>2015</w:t>
      </w:r>
      <w:r>
        <w:t>.</w:t>
      </w:r>
    </w:p>
    <w:p w14:paraId="42279DF8" w14:textId="77777777" w:rsidR="00D8742C" w:rsidRPr="00B05C96" w:rsidRDefault="00D8742C" w:rsidP="00D8742C">
      <w:pPr>
        <w:rPr>
          <w:rStyle w:val="StyleUnderline"/>
        </w:rPr>
      </w:pPr>
      <w:r>
        <w:t xml:space="preserve">WASHINGTON — Senate Majority Leader Mitch </w:t>
      </w:r>
      <w:r w:rsidRPr="00B05C96">
        <w:rPr>
          <w:rStyle w:val="StyleUnderline"/>
        </w:rPr>
        <w:t>McConnell</w:t>
      </w:r>
      <w:r>
        <w:t xml:space="preserve"> of Kentucky an</w:t>
      </w:r>
      <w:r w:rsidRPr="00B05C96">
        <w:rPr>
          <w:rStyle w:val="StyleUnderline"/>
        </w:rPr>
        <w:t xml:space="preserve">d other congressional leaders expressed doubts </w:t>
      </w:r>
      <w:r w:rsidRPr="00B05C96">
        <w:t>Sunday</w:t>
      </w:r>
      <w:r>
        <w:t xml:space="preserve"> </w:t>
      </w:r>
      <w:r w:rsidRPr="00B05C96">
        <w:rPr>
          <w:rStyle w:val="StyleUnderline"/>
        </w:rPr>
        <w:t>about a</w:t>
      </w:r>
      <w:r>
        <w:t xml:space="preserve"> historic </w:t>
      </w:r>
      <w:r w:rsidRPr="00B05C96">
        <w:rPr>
          <w:rStyle w:val="StyleUnderline"/>
        </w:rPr>
        <w:t>agreement with Iran</w:t>
      </w:r>
      <w:r>
        <w:t xml:space="preserve"> to address that country’s nuclear program, </w:t>
      </w:r>
      <w:r w:rsidRPr="00B05C96">
        <w:rPr>
          <w:rStyle w:val="StyleUnderline"/>
        </w:rPr>
        <w:t>predicting</w:t>
      </w:r>
      <w:r>
        <w:t xml:space="preserve"> President Barack </w:t>
      </w:r>
      <w:r w:rsidRPr="00B05C96">
        <w:rPr>
          <w:rStyle w:val="StyleUnderline"/>
        </w:rPr>
        <w:t>Obama could face hurdles in Congress</w:t>
      </w:r>
      <w:r>
        <w:t xml:space="preserve"> if negotiators reach a final deal. </w:t>
      </w:r>
      <w:r w:rsidRPr="00D930DF">
        <w:rPr>
          <w:sz w:val="12"/>
        </w:rPr>
        <w:t xml:space="preserve">¶ </w:t>
      </w:r>
      <w:r>
        <w:t>McConnell spoke minutes after diplomats said on Sunday that negotiators at the Iran nuclear talks were expected to reach a provisional agreement to curb the country’s atomic program in return for tens of billions of dollars in sanctions relief. Secretary of State John Kerry has been leading the U.S. delegation in the talks in Vienna, which aims to impose long-term, verifiable limits on Tehran’s nuclear programs.</w:t>
      </w:r>
      <w:r w:rsidRPr="00D930DF">
        <w:rPr>
          <w:sz w:val="12"/>
        </w:rPr>
        <w:t xml:space="preserve">¶ </w:t>
      </w:r>
      <w:r>
        <w:t>“</w:t>
      </w:r>
      <w:r w:rsidRPr="00B05C96">
        <w:rPr>
          <w:rStyle w:val="StyleUnderline"/>
        </w:rPr>
        <w:t>This is going to be a very hard sell for the administration,” McConnell said</w:t>
      </w:r>
      <w:r>
        <w:t xml:space="preserve"> on “Fox News Sunday” when asked about the likelihood of Congress signing off on a deal.</w:t>
      </w:r>
      <w:r w:rsidRPr="00D930DF">
        <w:rPr>
          <w:sz w:val="12"/>
        </w:rPr>
        <w:t xml:space="preserve">¶ </w:t>
      </w:r>
      <w:r>
        <w:t xml:space="preserve">President Barack </w:t>
      </w:r>
      <w:r w:rsidRPr="00B05C96">
        <w:rPr>
          <w:rStyle w:val="StyleUnderline"/>
        </w:rPr>
        <w:t>Obama has come under criticism from members of Congress and</w:t>
      </w:r>
      <w:r>
        <w:t xml:space="preserve"> some U.S. </w:t>
      </w:r>
      <w:r w:rsidRPr="00B05C96">
        <w:rPr>
          <w:rStyle w:val="StyleUnderline"/>
        </w:rPr>
        <w:t>allies in the Middle East who say the administration has conceded too much</w:t>
      </w:r>
      <w:r>
        <w:t xml:space="preserve"> in the Iran talks. Iran has denied any nuclear weapon ambitions and said its program is meant to supply domestic energy and other peaceful purposes.</w:t>
      </w:r>
      <w:r w:rsidRPr="00D930DF">
        <w:rPr>
          <w:sz w:val="12"/>
        </w:rPr>
        <w:t xml:space="preserve">¶ </w:t>
      </w:r>
      <w:r w:rsidRPr="00B05C96">
        <w:rPr>
          <w:rStyle w:val="StyleUnderline"/>
        </w:rPr>
        <w:t>The current negotiations have</w:t>
      </w:r>
      <w:r w:rsidRPr="00B05C96">
        <w:t xml:space="preserve"> run more than two weeks and </w:t>
      </w:r>
      <w:r w:rsidRPr="00B05C96">
        <w:rPr>
          <w:rStyle w:val="StyleUnderline"/>
        </w:rPr>
        <w:t>blown</w:t>
      </w:r>
      <w:r w:rsidRPr="00B05C96">
        <w:t xml:space="preserve"> through </w:t>
      </w:r>
      <w:r w:rsidRPr="00B05C96">
        <w:rPr>
          <w:rStyle w:val="StyleUnderline"/>
        </w:rPr>
        <w:t>three deadlines</w:t>
      </w:r>
      <w:r w:rsidRPr="00B05C96">
        <w:t xml:space="preserve">. </w:t>
      </w:r>
      <w:r w:rsidRPr="00B05C96">
        <w:rPr>
          <w:rStyle w:val="StyleUnderline"/>
        </w:rPr>
        <w:t>Because the talks are in overtime, Congress will have 60 days to assess the deal, requiring Obama to await that review before easing sanctions</w:t>
      </w:r>
      <w:r w:rsidRPr="00B05C96">
        <w:t xml:space="preserve"> agreed to in a deal.</w:t>
      </w:r>
      <w:r w:rsidRPr="00D930DF">
        <w:rPr>
          <w:sz w:val="12"/>
        </w:rPr>
        <w:t xml:space="preserve">¶ </w:t>
      </w:r>
      <w:r>
        <w:t xml:space="preserve">During those two months, </w:t>
      </w:r>
      <w:r w:rsidRPr="00B05C96">
        <w:rPr>
          <w:rStyle w:val="StyleUnderline"/>
        </w:rPr>
        <w:t>lawmakers could try to build a veto-proof majority behind new legislation that could impose new sanctions on Iran or prevent Obama from suspending existing ones.</w:t>
      </w:r>
    </w:p>
    <w:p w14:paraId="456FDDE5" w14:textId="77777777" w:rsidR="00BF05E7" w:rsidRDefault="00BF05E7" w:rsidP="00BF05E7">
      <w:pPr>
        <w:pStyle w:val="Heading3"/>
      </w:pPr>
      <w:r>
        <w:t>2NC AT PC Low</w:t>
      </w:r>
    </w:p>
    <w:p w14:paraId="6FA0615F" w14:textId="77777777" w:rsidR="00BF05E7" w:rsidRDefault="00BF05E7" w:rsidP="00BF05E7">
      <w:pPr>
        <w:pStyle w:val="Heading4"/>
      </w:pPr>
      <w:r>
        <w:t>Has PC now, and enough to succeed on Iran</w:t>
      </w:r>
    </w:p>
    <w:p w14:paraId="76C468C7" w14:textId="77777777" w:rsidR="00BF05E7" w:rsidRDefault="00BF05E7" w:rsidP="00BF05E7">
      <w:r>
        <w:t xml:space="preserve">Jordan </w:t>
      </w:r>
      <w:r w:rsidRPr="007F4183">
        <w:rPr>
          <w:rStyle w:val="Style13ptBold"/>
        </w:rPr>
        <w:t>Fabian</w:t>
      </w:r>
      <w:r>
        <w:t xml:space="preserve">, </w:t>
      </w:r>
      <w:r w:rsidRPr="007F4183">
        <w:t>The</w:t>
      </w:r>
      <w:r>
        <w:t xml:space="preserve"> </w:t>
      </w:r>
      <w:r w:rsidRPr="007F4183">
        <w:t xml:space="preserve">Hill, </w:t>
      </w:r>
      <w:r w:rsidRPr="007F4183">
        <w:rPr>
          <w:rStyle w:val="Style13ptBold"/>
        </w:rPr>
        <w:t>7-7-2015</w:t>
      </w:r>
      <w:r w:rsidRPr="007F4183">
        <w:t>, Nuclear deal with Iran appears elusive," http://thehill.com/homenews/administration/247156-nuclear-deal-with-iran-appears-elusive, Accessed: 7-10-2015, /Bingham-MB</w:t>
      </w:r>
    </w:p>
    <w:p w14:paraId="67F49074" w14:textId="77777777" w:rsidR="00BF05E7" w:rsidRPr="00AE7318" w:rsidRDefault="00BF05E7" w:rsidP="00BF05E7">
      <w:r w:rsidRPr="00214B9A">
        <w:t xml:space="preserve">While </w:t>
      </w:r>
      <w:r w:rsidRPr="00214B9A">
        <w:rPr>
          <w:rStyle w:val="StyleUnderline"/>
          <w:highlight w:val="cyan"/>
        </w:rPr>
        <w:t>Obama is riding the momentum from a series of successes on the domestic front</w:t>
      </w:r>
      <w:r w:rsidRPr="00214B9A">
        <w:rPr>
          <w:rStyle w:val="StyleUnderline"/>
        </w:rPr>
        <w:t xml:space="preserve">, on trade, same-sex marriage and healthcare, </w:t>
      </w:r>
      <w:r w:rsidRPr="00214B9A">
        <w:t>failure on Iran could blunt his gains</w:t>
      </w:r>
      <w:r>
        <w:t>. “</w:t>
      </w:r>
      <w:r w:rsidRPr="00214B9A">
        <w:rPr>
          <w:rStyle w:val="StyleUnderline"/>
        </w:rPr>
        <w:t>He had secured his domestic legacy in a pretty dramatic fashion in the last two weeks. That’s always been his No. 1 priority</w:t>
      </w:r>
      <w:r>
        <w:t>,” said James Jeffrey, a distinguished fellow at the Washington Institute for Near East Policy and a former ambassador to Iraq under Obama. “</w:t>
      </w:r>
      <w:r w:rsidRPr="00214B9A">
        <w:rPr>
          <w:rStyle w:val="StyleUnderline"/>
        </w:rPr>
        <w:t>He realizes his international legacy is a mess</w:t>
      </w:r>
      <w:r>
        <w:t xml:space="preserve">.” </w:t>
      </w:r>
      <w:r w:rsidRPr="00214B9A">
        <w:rPr>
          <w:rStyle w:val="StyleUnderline"/>
          <w:highlight w:val="cyan"/>
        </w:rPr>
        <w:t>Obama has spent a tremendous amount of political capital in pursuit of the deal — both with Democrats in Congress and the U.S.’s traditional allies in Persian Gulf states and Israel</w:t>
      </w:r>
      <w:r>
        <w:t xml:space="preserve">, who fear the deal could embolden Iran in its pursuit of dominance in the Middle East. Deputy national security adviser Ben Rhodes acknowledged last week </w:t>
      </w:r>
      <w:r w:rsidRPr="00214B9A">
        <w:rPr>
          <w:rStyle w:val="StyleUnderline"/>
          <w:highlight w:val="cyan"/>
        </w:rPr>
        <w:t>the president is “taking on some sacred cows</w:t>
      </w:r>
      <w:r w:rsidRPr="00214B9A">
        <w:rPr>
          <w:rStyle w:val="StyleUnderline"/>
        </w:rPr>
        <w:t>” in dealing with hostile regimes</w:t>
      </w:r>
      <w:r>
        <w:t xml:space="preserve">. But he said the aim of dealing with Iran is to avoid being pulled into another conflict in the Middle East while preventing it from becoming a nuclear power. Administration officials told The Wall Street Journal Monday that they hope a successful Iran deal could open the door to resolving lingering conflicts in Syria and Yemen, where Iran is involved. But </w:t>
      </w:r>
      <w:r w:rsidRPr="00214B9A">
        <w:rPr>
          <w:rStyle w:val="StyleUnderline"/>
          <w:highlight w:val="cyan"/>
        </w:rPr>
        <w:t>Obama is coming</w:t>
      </w:r>
      <w:r w:rsidRPr="00214B9A">
        <w:rPr>
          <w:rStyle w:val="StyleUnderline"/>
        </w:rPr>
        <w:t xml:space="preserve"> </w:t>
      </w:r>
      <w:r w:rsidRPr="00214B9A">
        <w:rPr>
          <w:rStyle w:val="StyleUnderline"/>
          <w:highlight w:val="cyan"/>
        </w:rPr>
        <w:t xml:space="preserve">under pressure </w:t>
      </w:r>
      <w:r w:rsidRPr="00214B9A">
        <w:rPr>
          <w:rStyle w:val="StyleUnderline"/>
        </w:rPr>
        <w:t>from lawmakers in both parties not to agree to a deal at all costs.</w:t>
      </w:r>
      <w:r>
        <w:t xml:space="preserve"> On Tuesday evening</w:t>
      </w:r>
      <w:r w:rsidRPr="00214B9A">
        <w:rPr>
          <w:rStyle w:val="StyleUnderline"/>
        </w:rPr>
        <w:t xml:space="preserve">, </w:t>
      </w:r>
      <w:r w:rsidRPr="00214B9A">
        <w:rPr>
          <w:rStyle w:val="StyleUnderline"/>
          <w:highlight w:val="cyan"/>
        </w:rPr>
        <w:t>the president</w:t>
      </w:r>
      <w:r w:rsidRPr="00214B9A">
        <w:rPr>
          <w:rStyle w:val="StyleUnderline"/>
        </w:rPr>
        <w:t xml:space="preserve"> met with Senate Democrats at the White House, where he was expected </w:t>
      </w:r>
      <w:r w:rsidRPr="00214B9A">
        <w:rPr>
          <w:rStyle w:val="Emphasis"/>
          <w:highlight w:val="cyan"/>
        </w:rPr>
        <w:t>to sooth members of his party</w:t>
      </w:r>
      <w:r w:rsidRPr="00214B9A">
        <w:rPr>
          <w:rStyle w:val="StyleUnderline"/>
          <w:highlight w:val="cyan"/>
        </w:rPr>
        <w:t xml:space="preserve"> who are worried about the talks</w:t>
      </w:r>
      <w:r>
        <w:t xml:space="preserve">. Influential Democrats, including Senate Foreign Relations Committee ranking member Ben Cardin (Md.), have demanded “anytime, anywhere” inspections of Iranian nuclear facilities. But those conditions are unlikely to be met, making it tougher for the administration to prevent a veto-proof majority from voting to disapprove of a deal, if one is reached. Complicating that effort further is the fact that a deal is unlikely to be reached by Thursday, when the congressional review period doubles from 30 days to 60 days. That could allow opposition to build. Republicans were emboldened in their calls for Obama to walk away from the talks following Tuesday’s extension. “The stakes are too high for this diplomatic charade to continue,” Sen. Marco Rubio (R-Fla.), a 2016 presidential candidate, said in a statement. “Iranian leaders continue to walk back previous commitments, even as they actively sponsor terrorism, pursue regional domination and hold American citizens hostage.” At the same time, </w:t>
      </w:r>
      <w:r w:rsidRPr="00214B9A">
        <w:rPr>
          <w:rStyle w:val="StyleUnderline"/>
          <w:highlight w:val="cyan"/>
        </w:rPr>
        <w:t>Obama seems to understand the risks failure could pose to his legacy</w:t>
      </w:r>
      <w:r w:rsidRPr="00214B9A">
        <w:rPr>
          <w:rStyle w:val="StyleUnderline"/>
        </w:rPr>
        <w:t>.</w:t>
      </w:r>
      <w:r>
        <w:t xml:space="preserve"> “Look, 20 years from now, I’m still going to be around, God willing. If Iran has a nuclear weapon, it’s my name on this,” he told The Atlantic in May</w:t>
      </w:r>
      <w:r w:rsidRPr="00214B9A">
        <w:rPr>
          <w:rStyle w:val="StyleUnderline"/>
        </w:rPr>
        <w:t>. Obama is closely following the talks</w:t>
      </w:r>
      <w:r>
        <w:t xml:space="preserve">, receiving updates from national security adviser Susan Rice and other aides multiple times daily, </w:t>
      </w:r>
      <w:r w:rsidRPr="00214B9A">
        <w:rPr>
          <w:rStyle w:val="StyleUnderline"/>
          <w:highlight w:val="cyan"/>
        </w:rPr>
        <w:t>Earnest</w:t>
      </w:r>
      <w:r w:rsidRPr="00214B9A">
        <w:rPr>
          <w:rStyle w:val="StyleUnderline"/>
        </w:rPr>
        <w:t xml:space="preserve"> said</w:t>
      </w:r>
      <w:r>
        <w:t xml:space="preserve">. There are major risks for Iran too. The regime in Tehran desperately wants relief from international sanctions related to its nuclear program, which have crippled the country’s economy. Sanctions caused its gross domestic product to shrink by 5 percent in 2013, and its economy has recovered only slightly since an interim agreement was reached that year. Despite the delay, </w:t>
      </w:r>
      <w:r w:rsidRPr="00214B9A">
        <w:rPr>
          <w:rStyle w:val="StyleUnderline"/>
        </w:rPr>
        <w:t xml:space="preserve">Jeffrey </w:t>
      </w:r>
      <w:r w:rsidRPr="00214B9A">
        <w:rPr>
          <w:rStyle w:val="StyleUnderline"/>
          <w:highlight w:val="cyan"/>
        </w:rPr>
        <w:t>believes Obama is in a strong position heading into the final stretch of the talks</w:t>
      </w:r>
      <w:r w:rsidRPr="00214B9A">
        <w:rPr>
          <w:rStyle w:val="StyleUnderline"/>
        </w:rPr>
        <w:t>.</w:t>
      </w:r>
      <w:r>
        <w:t xml:space="preserve"> He predicted the president’s legacy would not be hurt if, at this point, a deal falls through because Iranian intransigence. “By taking a tough position at the talks to the point where we’ll walk out or the Iranians will have to walk out — </w:t>
      </w:r>
      <w:r w:rsidRPr="00214B9A">
        <w:rPr>
          <w:rStyle w:val="StyleUnderline"/>
          <w:highlight w:val="cyan"/>
        </w:rPr>
        <w:t>we’re</w:t>
      </w:r>
      <w:r w:rsidRPr="00214B9A">
        <w:rPr>
          <w:rStyle w:val="StyleUnderline"/>
        </w:rPr>
        <w:t xml:space="preserve"> basically </w:t>
      </w:r>
      <w:r w:rsidRPr="00214B9A">
        <w:rPr>
          <w:rStyle w:val="StyleUnderline"/>
          <w:highlight w:val="cyan"/>
        </w:rPr>
        <w:t>making it clear</w:t>
      </w:r>
      <w:r w:rsidRPr="00214B9A">
        <w:rPr>
          <w:rStyle w:val="StyleUnderline"/>
        </w:rPr>
        <w:t xml:space="preserve"> to the Iranians that </w:t>
      </w:r>
      <w:r w:rsidRPr="00214B9A">
        <w:rPr>
          <w:rStyle w:val="StyleUnderline"/>
          <w:highlight w:val="cyan"/>
        </w:rPr>
        <w:t>we can’t be pushed around</w:t>
      </w:r>
      <w:r w:rsidRPr="00214B9A">
        <w:rPr>
          <w:rStyle w:val="StyleUnderline"/>
        </w:rPr>
        <w:t>,” he said. “That we are deadly serious in this process.”</w:t>
      </w:r>
    </w:p>
    <w:p w14:paraId="6AA134B4" w14:textId="77777777" w:rsidR="00BF05E7" w:rsidRDefault="00BF05E7" w:rsidP="00BF05E7"/>
    <w:p w14:paraId="6C2C3258" w14:textId="75230ADB" w:rsidR="00BF05E7" w:rsidRDefault="00BF05E7" w:rsidP="00BF05E7">
      <w:pPr>
        <w:pStyle w:val="Heading2"/>
      </w:pPr>
      <w:r>
        <w:t>Uniqueness – Iran Negotiations</w:t>
      </w:r>
    </w:p>
    <w:p w14:paraId="76944BC8" w14:textId="77777777" w:rsidR="00BF05E7" w:rsidRDefault="00BF05E7" w:rsidP="00BF05E7"/>
    <w:p w14:paraId="322C3490" w14:textId="77777777" w:rsidR="00BF05E7" w:rsidRDefault="00BF05E7" w:rsidP="00BF05E7">
      <w:pPr>
        <w:pStyle w:val="Heading3"/>
      </w:pPr>
      <w:r>
        <w:t>2NC – Yes Deal</w:t>
      </w:r>
    </w:p>
    <w:p w14:paraId="64E94A5B" w14:textId="77777777" w:rsidR="00BF05E7" w:rsidRDefault="00BF05E7" w:rsidP="00BF05E7">
      <w:pPr>
        <w:pStyle w:val="Heading4"/>
      </w:pPr>
      <w:r>
        <w:t>Deal all but wrapped up now—will be agreed to soon</w:t>
      </w:r>
    </w:p>
    <w:p w14:paraId="64D6814A" w14:textId="77777777" w:rsidR="00BF05E7" w:rsidRDefault="00BF05E7" w:rsidP="00BF05E7">
      <w:r>
        <w:t xml:space="preserve">Michael </w:t>
      </w:r>
      <w:r w:rsidRPr="004D4DBD">
        <w:rPr>
          <w:rStyle w:val="Style13ptBold"/>
        </w:rPr>
        <w:t>Crowley and</w:t>
      </w:r>
      <w:r>
        <w:t xml:space="preserve"> Nahal </w:t>
      </w:r>
      <w:r w:rsidRPr="004D4DBD">
        <w:rPr>
          <w:rStyle w:val="Style13ptBold"/>
        </w:rPr>
        <w:t>Toosi, 7-12-2015</w:t>
      </w:r>
      <w:r>
        <w:t>, Iran deal may be imminent," POLITICO, http://www.politico.com/story/2015/07/reports-iran-deal-sunday-119992.html, Accessed: 7-12-2015, /Bingham-MB</w:t>
      </w:r>
    </w:p>
    <w:p w14:paraId="142AD3DE" w14:textId="77777777" w:rsidR="00BF05E7" w:rsidRDefault="00BF05E7" w:rsidP="00BF05E7">
      <w:r w:rsidRPr="004D4DBD">
        <w:rPr>
          <w:rStyle w:val="StyleUnderline"/>
        </w:rPr>
        <w:t>Negotiators from the United States, Iran and five other nations neared a deal Sunday on an accord that would lift some international sanctions on Iran in return for stiff curbs on its nuclear program. A provisional deal could be reached as early as Sunday with a formal announcement on Monday</w:t>
      </w:r>
      <w:r>
        <w:t>, according to the Associated Press, citing diplomats involved with the talks in Vienna. Story Continued Below The State Department would not confirm the reports and an Iranian official told POLITICO that a deal was not imminent. “</w:t>
      </w:r>
      <w:r w:rsidRPr="004D4DBD">
        <w:rPr>
          <w:rStyle w:val="StyleUnderline"/>
        </w:rPr>
        <w:t>We are working hard, but a deal tonight is simply logistically impossible</w:t>
      </w:r>
      <w:r>
        <w:t xml:space="preserve">,” the Iranian government official said. “This is a 100 page document, after all.” Other top officials sounded optimistic in their public comments Sunday. “I </w:t>
      </w:r>
      <w:r w:rsidRPr="004D4DBD">
        <w:rPr>
          <w:rStyle w:val="StyleUnderline"/>
        </w:rPr>
        <w:t>think we’re getting to some real decisions,”</w:t>
      </w:r>
      <w:r>
        <w:t xml:space="preserve"> Secretary of State John </w:t>
      </w:r>
      <w:r w:rsidRPr="004D4DBD">
        <w:rPr>
          <w:rStyle w:val="StyleUnderline"/>
        </w:rPr>
        <w:t>Kerry told reporters on Sunday, without commenting more specifically on timing. “So I will say, because we have a few tough things to do, I remain hopeful. Hopeful</w:t>
      </w:r>
      <w:r>
        <w:t xml:space="preserve">.” France’s foreign minister, Laurent Fabius, sounded a similar note. “I hope, I hope, that </w:t>
      </w:r>
      <w:r w:rsidRPr="004D4DBD">
        <w:rPr>
          <w:rStyle w:val="StyleUnderline"/>
        </w:rPr>
        <w:t>we are finally entering the final phase of this marathon negotiation,</w:t>
      </w:r>
      <w:r>
        <w:t xml:space="preserve">” Fabius told Reuters upon his return to Vienna from a meeting on the Greek financial crisis in Paris. Russian Foreign Minister Sergei Lavrov, who had departed Vienna, is headed back to rejoin the talks, Russia’s Foreign Ministry announced on Twitter. A senior State Department official declined to confirm that an agreement could come as soon as Sunday. “We have never speculated about the timing of anything during these negotiations, and we’re certainly not going to start now — especially given the fact that major issues remain to be resolved in these talks,” the official said. The nuclear talks between the U.S., Britain, China, France, Russia, Germany and Iran have hit several roadblocks in recent days, including a dispute over whether the United Nations must fully lift an arms embargo on Tehran as part of any deal. </w:t>
      </w:r>
      <w:r w:rsidRPr="004D4DBD">
        <w:rPr>
          <w:rStyle w:val="StyleUnderline"/>
        </w:rPr>
        <w:t>A preliminary framework laying the ground for a comprehensive deal was reached in April. The current stage of negotiations was aimed at hammering out the technical details, including how and in what order sanctions might be lifted</w:t>
      </w:r>
      <w:r>
        <w:t>.</w:t>
      </w:r>
    </w:p>
    <w:p w14:paraId="4A0EB946" w14:textId="77777777" w:rsidR="00BF05E7" w:rsidRDefault="00BF05E7" w:rsidP="00BF05E7"/>
    <w:p w14:paraId="31E6932A" w14:textId="77777777" w:rsidR="00BF05E7" w:rsidRDefault="00BF05E7" w:rsidP="00BF05E7"/>
    <w:p w14:paraId="75A878D6" w14:textId="77777777" w:rsidR="00BF05E7" w:rsidRDefault="00BF05E7" w:rsidP="00BF05E7">
      <w:pPr>
        <w:pStyle w:val="Heading3"/>
      </w:pPr>
      <w:r>
        <w:t>2NC AT Dems Will Abandon</w:t>
      </w:r>
    </w:p>
    <w:p w14:paraId="5B30ADFD" w14:textId="77777777" w:rsidR="00BF05E7" w:rsidRDefault="00BF05E7" w:rsidP="00BF05E7">
      <w:pPr>
        <w:pStyle w:val="Heading4"/>
      </w:pPr>
      <w:r>
        <w:t>They will wait to see what the agreement says</w:t>
      </w:r>
    </w:p>
    <w:p w14:paraId="758FB3AD" w14:textId="77777777" w:rsidR="00BF05E7" w:rsidRPr="00861620" w:rsidRDefault="00BF05E7" w:rsidP="00BF05E7">
      <w:r w:rsidRPr="00861620">
        <w:t xml:space="preserve">Karoun </w:t>
      </w:r>
      <w:r w:rsidRPr="00861620">
        <w:rPr>
          <w:rStyle w:val="Style13ptBold"/>
        </w:rPr>
        <w:t>Demirjian, 7/8/2015</w:t>
      </w:r>
      <w:r>
        <w:t>, s</w:t>
      </w:r>
      <w:r w:rsidRPr="00861620">
        <w:t>enate Democrats not abandoning Obama on Iran deal — for now," Washington Post, http://www.washingtonpost.com/news/powerpost/wp/2015/07/08/senate-democrats-stand-with-obama-on-iran-deal-for-now/, Accessed: 7-9-2015, /Bingham-MB</w:t>
      </w:r>
    </w:p>
    <w:p w14:paraId="24ECDBDA" w14:textId="77777777" w:rsidR="00BF05E7" w:rsidRDefault="00BF05E7" w:rsidP="00BF05E7">
      <w:r>
        <w:t xml:space="preserve">As Republicans herald the latest extension of Iran negotiations as a sure sign President Obama’s administration is going to strike a bad deal, Senate </w:t>
      </w:r>
      <w:r w:rsidRPr="00861620">
        <w:rPr>
          <w:rStyle w:val="StyleUnderline"/>
          <w:highlight w:val="cyan"/>
        </w:rPr>
        <w:t>Democrats</w:t>
      </w:r>
      <w:r w:rsidRPr="00861620">
        <w:rPr>
          <w:rStyle w:val="StyleUnderline"/>
        </w:rPr>
        <w:t xml:space="preserve"> </w:t>
      </w:r>
      <w:r w:rsidRPr="00861620">
        <w:rPr>
          <w:rStyle w:val="StyleUnderline"/>
          <w:highlight w:val="cyan"/>
        </w:rPr>
        <w:t>are</w:t>
      </w:r>
      <w:r w:rsidRPr="00861620">
        <w:rPr>
          <w:rStyle w:val="StyleUnderline"/>
        </w:rPr>
        <w:t xml:space="preserve"> </w:t>
      </w:r>
      <w:r w:rsidRPr="00861620">
        <w:rPr>
          <w:rStyle w:val="StyleUnderline"/>
          <w:highlight w:val="cyan"/>
        </w:rPr>
        <w:t>stuck</w:t>
      </w:r>
      <w:r w:rsidRPr="00861620">
        <w:rPr>
          <w:rStyle w:val="StyleUnderline"/>
        </w:rPr>
        <w:t xml:space="preserve"> between a diplomatic rock and a political hard place.</w:t>
      </w:r>
      <w:r>
        <w:t xml:space="preserve"> But </w:t>
      </w:r>
      <w:r w:rsidRPr="00861620">
        <w:rPr>
          <w:rStyle w:val="StyleUnderline"/>
          <w:highlight w:val="cyan"/>
        </w:rPr>
        <w:t>by and large</w:t>
      </w:r>
      <w:r>
        <w:t xml:space="preserve">, </w:t>
      </w:r>
      <w:r w:rsidRPr="00861620">
        <w:rPr>
          <w:rStyle w:val="StyleUnderline"/>
          <w:highlight w:val="cyan"/>
        </w:rPr>
        <w:t>Democrats are not abandoning the president</w:t>
      </w:r>
      <w:r w:rsidRPr="00861620">
        <w:rPr>
          <w:rStyle w:val="StyleUnderline"/>
        </w:rPr>
        <w:t xml:space="preserve"> on the deal, even</w:t>
      </w:r>
      <w:r>
        <w:t xml:space="preserve"> </w:t>
      </w:r>
      <w:r w:rsidRPr="00861620">
        <w:rPr>
          <w:rStyle w:val="StyleUnderline"/>
        </w:rPr>
        <w:t xml:space="preserve">as negotiations look like they will drag past the midnight deadline </w:t>
      </w:r>
      <w:r>
        <w:t xml:space="preserve">on Thursday for closure. </w:t>
      </w:r>
      <w:r w:rsidRPr="00861620">
        <w:rPr>
          <w:rStyle w:val="StyleUnderline"/>
          <w:highlight w:val="cyan"/>
        </w:rPr>
        <w:t>Even</w:t>
      </w:r>
      <w:r w:rsidRPr="00861620">
        <w:rPr>
          <w:rStyle w:val="StyleUnderline"/>
        </w:rPr>
        <w:t xml:space="preserve"> </w:t>
      </w:r>
      <w:r w:rsidRPr="00861620">
        <w:rPr>
          <w:rStyle w:val="StyleUnderline"/>
          <w:highlight w:val="cyan"/>
        </w:rPr>
        <w:t>Democrats</w:t>
      </w:r>
      <w:r w:rsidRPr="00861620">
        <w:rPr>
          <w:rStyle w:val="StyleUnderline"/>
        </w:rPr>
        <w:t xml:space="preserve"> </w:t>
      </w:r>
      <w:r w:rsidRPr="00861620">
        <w:rPr>
          <w:rStyle w:val="StyleUnderline"/>
          <w:highlight w:val="cyan"/>
        </w:rPr>
        <w:t>who have expressed reservations</w:t>
      </w:r>
      <w:r w:rsidRPr="00861620">
        <w:rPr>
          <w:rStyle w:val="StyleUnderline"/>
        </w:rPr>
        <w:t xml:space="preserve"> </w:t>
      </w:r>
      <w:r w:rsidRPr="00861620">
        <w:rPr>
          <w:rStyle w:val="StyleUnderline"/>
          <w:highlight w:val="cyan"/>
        </w:rPr>
        <w:t>about the process</w:t>
      </w:r>
      <w:r w:rsidRPr="00861620">
        <w:rPr>
          <w:rStyle w:val="StyleUnderline"/>
        </w:rPr>
        <w:t xml:space="preserve"> </w:t>
      </w:r>
      <w:r w:rsidRPr="00861620">
        <w:rPr>
          <w:rStyle w:val="StyleUnderline"/>
          <w:highlight w:val="cyan"/>
        </w:rPr>
        <w:t>are</w:t>
      </w:r>
      <w:r w:rsidRPr="00861620">
        <w:rPr>
          <w:rStyle w:val="StyleUnderline"/>
        </w:rPr>
        <w:t xml:space="preserve"> checking them at the party line and </w:t>
      </w:r>
      <w:r w:rsidRPr="00861620">
        <w:rPr>
          <w:rStyle w:val="StyleUnderline"/>
          <w:highlight w:val="cyan"/>
        </w:rPr>
        <w:t>urging</w:t>
      </w:r>
      <w:r w:rsidRPr="00861620">
        <w:rPr>
          <w:rStyle w:val="StyleUnderline"/>
        </w:rPr>
        <w:t xml:space="preserve"> tense </w:t>
      </w:r>
      <w:r w:rsidRPr="00861620">
        <w:rPr>
          <w:rStyle w:val="StyleUnderline"/>
          <w:highlight w:val="cyan"/>
        </w:rPr>
        <w:t>restrain</w:t>
      </w:r>
      <w:r w:rsidRPr="00861620">
        <w:rPr>
          <w:highlight w:val="cyan"/>
        </w:rPr>
        <w:t>t</w:t>
      </w:r>
      <w:r>
        <w:t xml:space="preserve"> </w:t>
      </w:r>
      <w:r w:rsidRPr="00861620">
        <w:rPr>
          <w:rStyle w:val="StyleUnderline"/>
        </w:rPr>
        <w:t>with</w:t>
      </w:r>
      <w:r>
        <w:t xml:space="preserve">, </w:t>
      </w:r>
      <w:r w:rsidRPr="00861620">
        <w:rPr>
          <w:rStyle w:val="StyleUnderline"/>
          <w:highlight w:val="cyan"/>
        </w:rPr>
        <w:t>in the words of</w:t>
      </w:r>
      <w:r>
        <w:t xml:space="preserve"> Sen. Charles E. </w:t>
      </w:r>
      <w:r w:rsidRPr="00861620">
        <w:rPr>
          <w:rStyle w:val="StyleUnderline"/>
          <w:highlight w:val="cyan"/>
        </w:rPr>
        <w:t>Schumer</w:t>
      </w:r>
      <w:r>
        <w:t xml:space="preserve"> (D-N.Y</w:t>
      </w:r>
      <w:r w:rsidRPr="00861620">
        <w:rPr>
          <w:rStyle w:val="StyleUnderline"/>
        </w:rPr>
        <w:t>.): “</w:t>
      </w:r>
      <w:r w:rsidRPr="00861620">
        <w:rPr>
          <w:rStyle w:val="StyleUnderline"/>
          <w:highlight w:val="cyan"/>
        </w:rPr>
        <w:t>I’m waiting to see the agreement</w:t>
      </w:r>
      <w:r w:rsidRPr="00861620">
        <w:rPr>
          <w:highlight w:val="cyan"/>
        </w:rPr>
        <w:t>.”</w:t>
      </w:r>
      <w:r>
        <w:t xml:space="preserve"> “There are some who say already they’re against it — there are some who say already they’re for it. I think both are premature,” said Schumer, who angled to give Congress oversight over the Iran deal despite the Obama administration’s opposition. </w:t>
      </w:r>
      <w:r w:rsidRPr="00861620">
        <w:rPr>
          <w:rStyle w:val="StyleUnderline"/>
          <w:highlight w:val="cyan"/>
        </w:rPr>
        <w:t>As the No. 3</w:t>
      </w:r>
      <w:r w:rsidRPr="00861620">
        <w:rPr>
          <w:rStyle w:val="StyleUnderline"/>
        </w:rPr>
        <w:t xml:space="preserve"> Senate </w:t>
      </w:r>
      <w:r w:rsidRPr="00861620">
        <w:rPr>
          <w:rStyle w:val="StyleUnderline"/>
          <w:highlight w:val="cyan"/>
        </w:rPr>
        <w:t>Democrat</w:t>
      </w:r>
      <w:r w:rsidRPr="00861620">
        <w:rPr>
          <w:rStyle w:val="StyleUnderline"/>
        </w:rPr>
        <w:t xml:space="preserve"> and likely leader of his caucus in 2017, </w:t>
      </w:r>
      <w:r w:rsidRPr="00861620">
        <w:rPr>
          <w:rStyle w:val="StyleUnderline"/>
          <w:highlight w:val="cyan"/>
        </w:rPr>
        <w:t>Schumer’s decision will be watched carefully by other Democrats</w:t>
      </w:r>
      <w:r>
        <w:t>. “</w:t>
      </w:r>
      <w:r w:rsidRPr="00861620">
        <w:rPr>
          <w:rStyle w:val="StyleUnderline"/>
        </w:rPr>
        <w:t>We’re all going to have to judge based on what the agreement is</w:t>
      </w:r>
      <w:r>
        <w:t xml:space="preserve">,” </w:t>
      </w:r>
      <w:r w:rsidRPr="00861620">
        <w:rPr>
          <w:rStyle w:val="StyleUnderline"/>
        </w:rPr>
        <w:t>said</w:t>
      </w:r>
      <w:r>
        <w:t xml:space="preserve"> Sen. Bob </w:t>
      </w:r>
      <w:r w:rsidRPr="00861620">
        <w:rPr>
          <w:rStyle w:val="StyleUnderline"/>
        </w:rPr>
        <w:t>Menendez</w:t>
      </w:r>
      <w:r>
        <w:t xml:space="preserve"> (D-N.J.), </w:t>
      </w:r>
      <w:r w:rsidRPr="00861620">
        <w:rPr>
          <w:rStyle w:val="StyleUnderline"/>
        </w:rPr>
        <w:t>the Democrat who has been most openly critical of the proce</w:t>
      </w:r>
      <w:r>
        <w:t>ss. “I’m sure that if it’s a bad agreement, I would expect Sen. Schumer to be with me and if it’s a good agreement I would expect to be with him in support of the agreement.”</w:t>
      </w:r>
    </w:p>
    <w:p w14:paraId="2DBAF22B" w14:textId="77777777" w:rsidR="00BF05E7" w:rsidRDefault="00BF05E7" w:rsidP="00BF05E7">
      <w:pPr>
        <w:pStyle w:val="Heading3"/>
      </w:pPr>
      <w:r>
        <w:t>2NC AT Passed Deadline</w:t>
      </w:r>
    </w:p>
    <w:p w14:paraId="77E92965" w14:textId="77777777" w:rsidR="00BF05E7" w:rsidRDefault="00BF05E7" w:rsidP="00BF05E7">
      <w:pPr>
        <w:pStyle w:val="Heading4"/>
      </w:pPr>
      <w:r>
        <w:t>Just means there is 60 days to review the deal—nothing else changes</w:t>
      </w:r>
    </w:p>
    <w:p w14:paraId="46E5F65C" w14:textId="77777777" w:rsidR="00BF05E7" w:rsidRPr="00861620" w:rsidRDefault="00BF05E7" w:rsidP="00BF05E7">
      <w:r w:rsidRPr="00861620">
        <w:t xml:space="preserve">Karoun </w:t>
      </w:r>
      <w:r w:rsidRPr="00861620">
        <w:rPr>
          <w:rStyle w:val="Style13ptBold"/>
        </w:rPr>
        <w:t>Demirjian, 7/8/2015</w:t>
      </w:r>
      <w:r>
        <w:t>, s</w:t>
      </w:r>
      <w:r w:rsidRPr="00861620">
        <w:t>enate Democrats not abandoning Obama on Iran deal — for now," Washington Post, http://www.washingtonpost.com/news/powerpost/wp/2015/07/08/senate-democrats-stand-with-obama-on-iran-deal-for-now/, Accessed: 7-9-2015, /Bingham-MB</w:t>
      </w:r>
    </w:p>
    <w:p w14:paraId="7F290C32" w14:textId="77777777" w:rsidR="00BF05E7" w:rsidRDefault="00BF05E7" w:rsidP="00BF05E7">
      <w:r>
        <w:t xml:space="preserve">Many Senate Democrats have their own concerns about the percolating deal to rein in Iran’s nuclear ambitions – if the inspections regime under a final agreement will be strong enough, if they will be able to trust the timing and phasing of sanctions relief. Many rank-and-file </w:t>
      </w:r>
      <w:r w:rsidRPr="003B2A42">
        <w:rPr>
          <w:rStyle w:val="StyleUnderline"/>
        </w:rPr>
        <w:t>Democrats also say that while the White House is being fairly responsive to concerns and questions</w:t>
      </w:r>
      <w:r>
        <w:t xml:space="preserve">, they are primarily getting their information about the state of the negotiations from what they read in the news. </w:t>
      </w:r>
      <w:r w:rsidRPr="00FF5BFE">
        <w:rPr>
          <w:rStyle w:val="StyleUnderline"/>
          <w:highlight w:val="cyan"/>
        </w:rPr>
        <w:t>Negotiators</w:t>
      </w:r>
      <w:r>
        <w:t xml:space="preserve"> in Vienna </w:t>
      </w:r>
      <w:r w:rsidRPr="00FF5BFE">
        <w:rPr>
          <w:rStyle w:val="StyleUnderline"/>
          <w:highlight w:val="cyan"/>
        </w:rPr>
        <w:t>are expected to blow past a Thursday deadline</w:t>
      </w:r>
      <w:r w:rsidRPr="003B2A42">
        <w:rPr>
          <w:rStyle w:val="StyleUnderline"/>
        </w:rPr>
        <w:t xml:space="preserve"> to deliver the specifics of a</w:t>
      </w:r>
      <w:r>
        <w:t xml:space="preserve"> finished agreement to Congress, </w:t>
      </w:r>
      <w:r w:rsidRPr="00FF5BFE">
        <w:rPr>
          <w:rStyle w:val="StyleUnderline"/>
          <w:highlight w:val="cyan"/>
        </w:rPr>
        <w:t>which will trigger a 60-day</w:t>
      </w:r>
      <w:r w:rsidRPr="003B2A42">
        <w:rPr>
          <w:rStyle w:val="StyleUnderline"/>
        </w:rPr>
        <w:t xml:space="preserve"> </w:t>
      </w:r>
      <w:r w:rsidRPr="00FF5BFE">
        <w:rPr>
          <w:rStyle w:val="StyleUnderline"/>
          <w:highlight w:val="cyan"/>
        </w:rPr>
        <w:t>review</w:t>
      </w:r>
      <w:r w:rsidRPr="003B2A42">
        <w:rPr>
          <w:rStyle w:val="StyleUnderline"/>
        </w:rPr>
        <w:t xml:space="preserve"> period for lawmakers</w:t>
      </w:r>
      <w:r>
        <w:t xml:space="preserve"> that would have otherwise only been entitled to 30 days. While </w:t>
      </w:r>
      <w:r w:rsidRPr="003B2A42">
        <w:rPr>
          <w:rStyle w:val="StyleUnderline"/>
        </w:rPr>
        <w:t xml:space="preserve">there is substantively </w:t>
      </w:r>
      <w:r w:rsidRPr="00FF5BFE">
        <w:rPr>
          <w:rStyle w:val="StyleUnderline"/>
          <w:highlight w:val="cyan"/>
        </w:rPr>
        <w:t>little else</w:t>
      </w:r>
      <w:r w:rsidRPr="003B2A42">
        <w:rPr>
          <w:rStyle w:val="StyleUnderline"/>
        </w:rPr>
        <w:t xml:space="preserve"> that </w:t>
      </w:r>
      <w:r w:rsidRPr="00FF5BFE">
        <w:rPr>
          <w:rStyle w:val="StyleUnderline"/>
          <w:highlight w:val="cyan"/>
        </w:rPr>
        <w:t>changes</w:t>
      </w:r>
      <w:r w:rsidRPr="003B2A42">
        <w:rPr>
          <w:rStyle w:val="StyleUnderline"/>
        </w:rPr>
        <w:t xml:space="preserve"> at that point</w:t>
      </w:r>
      <w:r>
        <w:t>, Republicans have seized the moment to warn that the Obama administration is ready to give away the store in order to secure an historic deal for the president’s legacy.</w:t>
      </w:r>
    </w:p>
    <w:p w14:paraId="64C5E621" w14:textId="77777777" w:rsidR="00BF05E7" w:rsidRDefault="00BF05E7" w:rsidP="00BF05E7">
      <w:pPr>
        <w:pStyle w:val="Heading4"/>
      </w:pPr>
      <w:r>
        <w:t>Congress is happy to wait for a better deal</w:t>
      </w:r>
    </w:p>
    <w:p w14:paraId="171A6585" w14:textId="77777777" w:rsidR="00BF05E7" w:rsidRPr="00861620" w:rsidRDefault="00BF05E7" w:rsidP="00BF05E7">
      <w:r w:rsidRPr="00861620">
        <w:t xml:space="preserve">Karoun </w:t>
      </w:r>
      <w:r w:rsidRPr="00861620">
        <w:rPr>
          <w:rStyle w:val="Style13ptBold"/>
        </w:rPr>
        <w:t>Demirjian, 7/8/2015</w:t>
      </w:r>
      <w:r>
        <w:t>, s</w:t>
      </w:r>
      <w:r w:rsidRPr="00861620">
        <w:t>enate Democrats not abandoning Obama on Iran deal — for now," Washington Post, http://www.washingtonpost.com/news/powerpost/wp/2015/07/08/senate-democrats-stand-with-obama-on-iran-deal-for-now/, Accessed: 7-9-2015, /Bingham-MB</w:t>
      </w:r>
    </w:p>
    <w:p w14:paraId="6AB55783" w14:textId="77777777" w:rsidR="00BF05E7" w:rsidRDefault="00BF05E7" w:rsidP="00BF05E7">
      <w:r>
        <w:t xml:space="preserve">Thus far though, </w:t>
      </w:r>
      <w:r w:rsidRPr="00FF5BFE">
        <w:rPr>
          <w:rStyle w:val="StyleUnderline"/>
        </w:rPr>
        <w:t>the president doesn’t appear to be pushing Senate Democrats any further</w:t>
      </w:r>
      <w:r>
        <w:t xml:space="preserve">: </w:t>
      </w:r>
      <w:r w:rsidRPr="00FF5BFE">
        <w:rPr>
          <w:rStyle w:val="StyleUnderline"/>
          <w:highlight w:val="cyan"/>
        </w:rPr>
        <w:t>Obama</w:t>
      </w:r>
      <w:r w:rsidRPr="00FF5BFE">
        <w:rPr>
          <w:rStyle w:val="StyleUnderline"/>
        </w:rPr>
        <w:t xml:space="preserve"> </w:t>
      </w:r>
      <w:r w:rsidRPr="00FF5BFE">
        <w:rPr>
          <w:rStyle w:val="StyleUnderline"/>
          <w:highlight w:val="cyan"/>
        </w:rPr>
        <w:t>has not started a</w:t>
      </w:r>
      <w:r w:rsidRPr="00FF5BFE">
        <w:rPr>
          <w:rStyle w:val="StyleUnderline"/>
        </w:rPr>
        <w:t xml:space="preserve">ctually </w:t>
      </w:r>
      <w:r w:rsidRPr="00FF5BFE">
        <w:rPr>
          <w:rStyle w:val="StyleUnderline"/>
          <w:highlight w:val="cyan"/>
        </w:rPr>
        <w:t>lobbying Democrats</w:t>
      </w:r>
      <w:r w:rsidRPr="00FF5BFE">
        <w:rPr>
          <w:rStyle w:val="StyleUnderline"/>
        </w:rPr>
        <w:t xml:space="preserve"> for their support </w:t>
      </w:r>
      <w:r w:rsidRPr="00FF5BFE">
        <w:rPr>
          <w:rStyle w:val="StyleUnderline"/>
          <w:highlight w:val="cyan"/>
        </w:rPr>
        <w:t>before the deal is done</w:t>
      </w:r>
      <w:r>
        <w:t>, senators said. “</w:t>
      </w:r>
      <w:r w:rsidRPr="00FF5BFE">
        <w:rPr>
          <w:rStyle w:val="StyleUnderline"/>
        </w:rPr>
        <w:t xml:space="preserve">There are open issues and </w:t>
      </w:r>
      <w:r w:rsidRPr="00FF5BFE">
        <w:rPr>
          <w:rStyle w:val="StyleUnderline"/>
          <w:highlight w:val="cyan"/>
        </w:rPr>
        <w:t>they do not feel rushed</w:t>
      </w:r>
      <w:r w:rsidRPr="00FF5BFE">
        <w:rPr>
          <w:rStyle w:val="StyleUnderline"/>
        </w:rPr>
        <w:t xml:space="preserve"> to </w:t>
      </w:r>
      <w:r w:rsidRPr="00FF5BFE">
        <w:rPr>
          <w:rStyle w:val="StyleUnderline"/>
          <w:highlight w:val="cyan"/>
        </w:rPr>
        <w:t>enter into an agreement</w:t>
      </w:r>
      <w:r w:rsidRPr="00FF5BFE">
        <w:rPr>
          <w:rStyle w:val="StyleUnderline"/>
        </w:rPr>
        <w:t xml:space="preserve"> that they feel is inconsistent with the framework,”</w:t>
      </w:r>
      <w:r>
        <w:t xml:space="preserve"> said Sen. Ben Cardin (D-Md.), the ranking member on the Senate Foreign Relations committee, adding with a smile: “</w:t>
      </w:r>
      <w:r w:rsidRPr="00FF5BFE">
        <w:rPr>
          <w:rStyle w:val="StyleUnderline"/>
        </w:rPr>
        <w:t xml:space="preserve">I fully expect </w:t>
      </w:r>
      <w:r w:rsidRPr="00FF5BFE">
        <w:rPr>
          <w:rStyle w:val="StyleUnderline"/>
          <w:highlight w:val="cyan"/>
        </w:rPr>
        <w:t>he’ll be fully engaged if there’s an agreement.”</w:t>
      </w:r>
      <w:r>
        <w:t xml:space="preserve"> “This is a highly technical deal – </w:t>
      </w:r>
      <w:r w:rsidRPr="00FF5BFE">
        <w:rPr>
          <w:rStyle w:val="StyleUnderline"/>
        </w:rPr>
        <w:t>they’re going to need some time,</w:t>
      </w:r>
      <w:r>
        <w:t xml:space="preserve"> </w:t>
      </w:r>
      <w:r w:rsidRPr="00FF5BFE">
        <w:rPr>
          <w:rStyle w:val="StyleUnderline"/>
        </w:rPr>
        <w:t>to get members of Congress, especially their friends, comfortable with the detailed inspection regime</w:t>
      </w:r>
      <w:r>
        <w:t>,” said Sen. Chris Murphy (D-Conn.). As negotiations continue</w:t>
      </w:r>
      <w:r w:rsidRPr="00FF5BFE">
        <w:rPr>
          <w:rStyle w:val="StyleUnderline"/>
        </w:rPr>
        <w:t xml:space="preserve">, it’s clear that many </w:t>
      </w:r>
      <w:r w:rsidRPr="00FF5BFE">
        <w:rPr>
          <w:rStyle w:val="StyleUnderline"/>
          <w:highlight w:val="cyan"/>
        </w:rPr>
        <w:t>Democrats</w:t>
      </w:r>
      <w:r w:rsidRPr="00FF5BFE">
        <w:rPr>
          <w:rStyle w:val="StyleUnderline"/>
        </w:rPr>
        <w:t xml:space="preserve"> </w:t>
      </w:r>
      <w:r w:rsidRPr="00FF5BFE">
        <w:rPr>
          <w:rStyle w:val="StyleUnderline"/>
          <w:highlight w:val="cyan"/>
        </w:rPr>
        <w:t>will be watching</w:t>
      </w:r>
      <w:r w:rsidRPr="00FF5BFE">
        <w:rPr>
          <w:rStyle w:val="StyleUnderline"/>
        </w:rPr>
        <w:t xml:space="preserve"> for the outcome warily</w:t>
      </w:r>
      <w:r>
        <w:t>. But even those carefully reserving judgment seemed unfazed by the fact that negotiators have missed self-imposed deadlines to continue talks – even if the extensions keep coming. “</w:t>
      </w:r>
      <w:r w:rsidRPr="00FF5BFE">
        <w:rPr>
          <w:rStyle w:val="StyleUnderline"/>
        </w:rPr>
        <w:t>If the extended talks get us to the point where we have an Iran that isn’t nuclear, that’s fine</w:t>
      </w:r>
      <w:r>
        <w:t>, extend them,” said Sen. Jon Tester (D-Mont.). “</w:t>
      </w:r>
      <w:r w:rsidRPr="00FF5BFE">
        <w:rPr>
          <w:rStyle w:val="StyleUnderline"/>
        </w:rPr>
        <w:t xml:space="preserve">The important thing is </w:t>
      </w:r>
      <w:r w:rsidRPr="00FF5BFE">
        <w:rPr>
          <w:rStyle w:val="StyleUnderline"/>
          <w:highlight w:val="cyan"/>
        </w:rPr>
        <w:t>to get a deal that’s going to be beneficial</w:t>
      </w:r>
      <w:r w:rsidRPr="00FF5BFE">
        <w:rPr>
          <w:rStyle w:val="StyleUnderline"/>
        </w:rPr>
        <w:t xml:space="preserve"> to the United States, to the P5+1, and will deny Iran the ability to get a nuclear weapon</w:t>
      </w:r>
      <w:r>
        <w:t xml:space="preserve">,” </w:t>
      </w:r>
      <w:r w:rsidRPr="00FF5BFE">
        <w:rPr>
          <w:rStyle w:val="StyleUnderline"/>
          <w:highlight w:val="cyan"/>
        </w:rPr>
        <w:t>said</w:t>
      </w:r>
      <w:r>
        <w:t xml:space="preserve"> Sen. Jeanne </w:t>
      </w:r>
      <w:r w:rsidRPr="00FF5BFE">
        <w:rPr>
          <w:rStyle w:val="StyleUnderline"/>
          <w:highlight w:val="cyan"/>
        </w:rPr>
        <w:t>Shaheen</w:t>
      </w:r>
      <w:r>
        <w:t xml:space="preserve"> (D-N.H.). “</w:t>
      </w:r>
      <w:r w:rsidRPr="00FF5BFE">
        <w:rPr>
          <w:rStyle w:val="StyleUnderline"/>
        </w:rPr>
        <w:t xml:space="preserve">And </w:t>
      </w:r>
      <w:r w:rsidRPr="00FF5BFE">
        <w:rPr>
          <w:rStyle w:val="StyleUnderline"/>
          <w:highlight w:val="cyan"/>
        </w:rPr>
        <w:t xml:space="preserve">if that takes a couple more weeks, I’m willing to wait </w:t>
      </w:r>
      <w:r w:rsidRPr="00FF5BFE">
        <w:rPr>
          <w:rStyle w:val="StyleUnderline"/>
        </w:rPr>
        <w:t>that long</w:t>
      </w:r>
      <w:r>
        <w:t>.”</w:t>
      </w:r>
    </w:p>
    <w:p w14:paraId="49EB1F45" w14:textId="77777777" w:rsidR="00BF05E7" w:rsidRDefault="00BF05E7" w:rsidP="00BF05E7">
      <w:pPr>
        <w:pStyle w:val="Heading3"/>
      </w:pPr>
      <w:r>
        <w:t>2NC AT Talks Fail – Embargo</w:t>
      </w:r>
    </w:p>
    <w:p w14:paraId="5C1B7C5F" w14:textId="77777777" w:rsidR="00BF05E7" w:rsidRDefault="00BF05E7" w:rsidP="00BF05E7">
      <w:pPr>
        <w:pStyle w:val="Heading4"/>
      </w:pPr>
      <w:r>
        <w:t>Embargo won’t derail the deal</w:t>
      </w:r>
    </w:p>
    <w:p w14:paraId="257F2E57" w14:textId="77777777" w:rsidR="00BF05E7" w:rsidRPr="003D0B7E" w:rsidRDefault="00BF05E7" w:rsidP="00BF05E7">
      <w:r w:rsidRPr="003D0B7E">
        <w:t xml:space="preserve">Nahal </w:t>
      </w:r>
      <w:r w:rsidRPr="003D0B7E">
        <w:rPr>
          <w:rStyle w:val="Style13ptBold"/>
        </w:rPr>
        <w:t>Toosi, 7-9-2015</w:t>
      </w:r>
      <w:r w:rsidRPr="003D0B7E">
        <w:t>, John Kerry: ‘We will not rush’ on Iran deal," POLITICO, http://www.politico.com/story/2015/07/john-kerry-iran-deal-update-thursday-119898.html, Accessed: 7-10-2015, /Bingham-MB</w:t>
      </w:r>
    </w:p>
    <w:p w14:paraId="1B2193AD" w14:textId="77777777" w:rsidR="00BF05E7" w:rsidRDefault="00BF05E7" w:rsidP="00BF05E7">
      <w:r w:rsidRPr="00DF4F6B">
        <w:rPr>
          <w:rStyle w:val="StyleUnderline"/>
        </w:rPr>
        <w:t xml:space="preserve">Though it appears to have snagged the talks for now, </w:t>
      </w:r>
      <w:r w:rsidRPr="00DF4F6B">
        <w:rPr>
          <w:rStyle w:val="StyleUnderline"/>
          <w:highlight w:val="cyan"/>
        </w:rPr>
        <w:t xml:space="preserve">it’s </w:t>
      </w:r>
      <w:r w:rsidRPr="00DF4F6B">
        <w:rPr>
          <w:rStyle w:val="Emphasis"/>
          <w:highlight w:val="cyan"/>
        </w:rPr>
        <w:t>questionable whether the embargo</w:t>
      </w:r>
      <w:r w:rsidRPr="00DF4F6B">
        <w:rPr>
          <w:rStyle w:val="StyleUnderline"/>
        </w:rPr>
        <w:t xml:space="preserve"> — as compared to issues such as intrusive inspections of Iran’s military sites and its research and development of advanced centrifuges — </w:t>
      </w:r>
      <w:r w:rsidRPr="00DF4F6B">
        <w:rPr>
          <w:rStyle w:val="Emphasis"/>
          <w:highlight w:val="cyan"/>
        </w:rPr>
        <w:t>is a big enough issue to derail the nuclear talks</w:t>
      </w:r>
      <w:r>
        <w:t xml:space="preserve">. </w:t>
      </w:r>
      <w:r w:rsidRPr="00DF4F6B">
        <w:rPr>
          <w:rStyle w:val="StyleUnderline"/>
          <w:highlight w:val="cyan"/>
        </w:rPr>
        <w:t>Negotiators could reach a compromise that allows for the possibility that the embargo could be lifted at some point in the future,</w:t>
      </w:r>
      <w:r w:rsidRPr="00DF4F6B">
        <w:rPr>
          <w:rStyle w:val="StyleUnderline"/>
        </w:rPr>
        <w:t xml:space="preserve"> though not necessarily the day a nuclear deal is reached.</w:t>
      </w:r>
      <w:r>
        <w:t xml:space="preserve"> </w:t>
      </w:r>
      <w:r w:rsidRPr="00DF4F6B">
        <w:rPr>
          <w:rStyle w:val="StyleUnderline"/>
        </w:rPr>
        <w:t xml:space="preserve">A </w:t>
      </w:r>
      <w:r w:rsidRPr="00DF4F6B">
        <w:rPr>
          <w:rStyle w:val="StyleUnderline"/>
          <w:highlight w:val="cyan"/>
        </w:rPr>
        <w:t>U.N. resolution that replaces past measures</w:t>
      </w:r>
      <w:r w:rsidRPr="00DF4F6B">
        <w:rPr>
          <w:rStyle w:val="StyleUnderline"/>
        </w:rPr>
        <w:t xml:space="preserve"> designed to punish Iran over the deal </w:t>
      </w:r>
      <w:r w:rsidRPr="00DF4F6B">
        <w:rPr>
          <w:rStyle w:val="StyleUnderline"/>
          <w:highlight w:val="cyan"/>
        </w:rPr>
        <w:t>could</w:t>
      </w:r>
      <w:r w:rsidRPr="00DF4F6B">
        <w:rPr>
          <w:rStyle w:val="StyleUnderline"/>
        </w:rPr>
        <w:t xml:space="preserve"> also </w:t>
      </w:r>
      <w:r w:rsidRPr="00DF4F6B">
        <w:rPr>
          <w:rStyle w:val="StyleUnderline"/>
          <w:highlight w:val="cyan"/>
        </w:rPr>
        <w:t>be worded in a way that leaves the ban on non-atomic weapons in place</w:t>
      </w:r>
      <w:r>
        <w:t>.</w:t>
      </w:r>
    </w:p>
    <w:p w14:paraId="722B260B" w14:textId="77777777" w:rsidR="00BF05E7" w:rsidRDefault="00BF05E7" w:rsidP="00BF05E7">
      <w:pPr>
        <w:pStyle w:val="Heading3"/>
      </w:pPr>
      <w:r>
        <w:t>2NC AT Talks Fail – Redlines</w:t>
      </w:r>
    </w:p>
    <w:p w14:paraId="7C5F57CC" w14:textId="77777777" w:rsidR="00BF05E7" w:rsidRDefault="00BF05E7" w:rsidP="00BF05E7">
      <w:pPr>
        <w:pStyle w:val="Heading4"/>
      </w:pPr>
      <w:r>
        <w:t>Redlines won’t tank a deal</w:t>
      </w:r>
    </w:p>
    <w:p w14:paraId="70B82B36" w14:textId="77777777" w:rsidR="00BF05E7" w:rsidRPr="003D0B7E" w:rsidRDefault="00BF05E7" w:rsidP="00BF05E7">
      <w:r w:rsidRPr="003D0B7E">
        <w:t xml:space="preserve">Nahal </w:t>
      </w:r>
      <w:r w:rsidRPr="003D0B7E">
        <w:rPr>
          <w:rStyle w:val="Style13ptBold"/>
        </w:rPr>
        <w:t>Toosi, 7-9-2015</w:t>
      </w:r>
      <w:r w:rsidRPr="003D0B7E">
        <w:t>, John Kerry: ‘We will not rush’ on Iran deal," POLITICO, http://www.politico.com/story/2015/07/john-kerry-iran-deal-update-thursday-119898.html, Accessed: 7-10-2015, /Bingham-MB</w:t>
      </w:r>
    </w:p>
    <w:p w14:paraId="645EAB6E" w14:textId="77777777" w:rsidR="00BF05E7" w:rsidRDefault="00BF05E7" w:rsidP="00BF05E7">
      <w:r>
        <w:t xml:space="preserve">According to multiple news reports, </w:t>
      </w:r>
      <w:r w:rsidRPr="009F42CB">
        <w:rPr>
          <w:rStyle w:val="StyleUnderline"/>
          <w:highlight w:val="cyan"/>
        </w:rPr>
        <w:t>a senior Iranian official</w:t>
      </w:r>
      <w:r w:rsidRPr="009F42CB">
        <w:rPr>
          <w:rStyle w:val="StyleUnderline"/>
        </w:rPr>
        <w:t xml:space="preserve"> briefing journalists</w:t>
      </w:r>
      <w:r>
        <w:t xml:space="preserve"> in Vienna on condition of anonymity Thursday </w:t>
      </w:r>
      <w:r w:rsidRPr="009F42CB">
        <w:rPr>
          <w:rStyle w:val="StyleUnderline"/>
          <w:highlight w:val="cyan"/>
        </w:rPr>
        <w:t>said the U.S. and some of its negotiating allies did not seem unified on their stances and were backing off commitments made in the preliminary deal</w:t>
      </w:r>
      <w:r w:rsidRPr="009F42CB">
        <w:rPr>
          <w:rStyle w:val="StyleUnderline"/>
        </w:rPr>
        <w:t xml:space="preserve"> in April.</w:t>
      </w:r>
      <w:r>
        <w:t xml:space="preserve"> “It’s not like a multilateral negotiation. </w:t>
      </w:r>
      <w:r w:rsidRPr="009F42CB">
        <w:rPr>
          <w:rStyle w:val="StyleUnderline"/>
        </w:rPr>
        <w:t>It’s like we’re doing five bilateral negotiation</w:t>
      </w:r>
      <w:r>
        <w:t>s,” the official said in the unusually stark comments, according to an account in The Guardian. “</w:t>
      </w:r>
      <w:r w:rsidRPr="009F42CB">
        <w:rPr>
          <w:rStyle w:val="StyleUnderline"/>
          <w:highlight w:val="cyan"/>
        </w:rPr>
        <w:t>Everyone now has their own red line. There is one red line for the the US, there is one red line for the UK, there is one line for the France. One red line for Germany</w:t>
      </w:r>
      <w:r w:rsidRPr="009F42CB">
        <w:rPr>
          <w:rStyle w:val="StyleUnderline"/>
        </w:rPr>
        <w:t xml:space="preserve">. </w:t>
      </w:r>
      <w:r w:rsidRPr="009F42CB">
        <w:rPr>
          <w:rStyle w:val="Emphasis"/>
          <w:highlight w:val="cyan"/>
        </w:rPr>
        <w:t>They come to us and say: I’m flexible on his red line</w:t>
      </w:r>
      <w:r w:rsidRPr="009F42CB">
        <w:rPr>
          <w:rStyle w:val="StyleUnderline"/>
        </w:rPr>
        <w:t>, but not on</w:t>
      </w:r>
      <w:r>
        <w:t xml:space="preserve"> </w:t>
      </w:r>
      <w:r w:rsidRPr="009F42CB">
        <w:rPr>
          <w:rStyle w:val="StyleUnderline"/>
        </w:rPr>
        <w:t>mine.” Kerry offered no details as to what the stumbling blocks were. He also gave no definite timeframe for the talks</w:t>
      </w:r>
      <w:r>
        <w:t xml:space="preserve">. French Foreign Minister </w:t>
      </w:r>
      <w:r w:rsidRPr="009F42CB">
        <w:rPr>
          <w:rStyle w:val="StyleUnderline"/>
        </w:rPr>
        <w:t>Laurent Fabius said he expected the talks to run into Friday morning</w:t>
      </w:r>
      <w:r>
        <w:t>. According to The Associated Press, Fabius said that as far as the status of the discussions, there are “good things, but there is still work to do.”</w:t>
      </w:r>
    </w:p>
    <w:p w14:paraId="7EA2E3F1" w14:textId="52C7A210" w:rsidR="00824DBD" w:rsidRDefault="00824DBD" w:rsidP="00824DBD">
      <w:pPr>
        <w:pStyle w:val="Heading2"/>
      </w:pPr>
      <w:r>
        <w:t>Link</w:t>
      </w:r>
    </w:p>
    <w:p w14:paraId="6E63CE57" w14:textId="77777777" w:rsidR="00824DBD" w:rsidRDefault="00824DBD" w:rsidP="00824DBD">
      <w:pPr>
        <w:pStyle w:val="Heading3"/>
      </w:pPr>
      <w:r>
        <w:t>Link – Surveillance</w:t>
      </w:r>
    </w:p>
    <w:p w14:paraId="05EFE0A3" w14:textId="77777777" w:rsidR="00824DBD" w:rsidRDefault="00824DBD" w:rsidP="00824DBD">
      <w:pPr>
        <w:pStyle w:val="Heading4"/>
      </w:pPr>
      <w:r>
        <w:t xml:space="preserve">Post USA Freedom act—any changes to government surveillance will be large fights that require massive government investment </w:t>
      </w:r>
    </w:p>
    <w:p w14:paraId="5E897899" w14:textId="77777777" w:rsidR="00824DBD" w:rsidRDefault="00824DBD" w:rsidP="00824DBD">
      <w:r w:rsidRPr="004E4DC7">
        <w:t xml:space="preserve">Grant </w:t>
      </w:r>
      <w:r w:rsidRPr="004E4DC7">
        <w:rPr>
          <w:rStyle w:val="Style13ptBold"/>
        </w:rPr>
        <w:t>Gross</w:t>
      </w:r>
      <w:r w:rsidRPr="004E4DC7">
        <w:t xml:space="preserve"> Washington Correspondent</w:t>
      </w:r>
      <w:r>
        <w:t xml:space="preserve"> for IDG news service</w:t>
      </w:r>
      <w:r w:rsidRPr="004E4DC7">
        <w:t xml:space="preserve">, </w:t>
      </w:r>
      <w:r w:rsidRPr="004E4DC7">
        <w:rPr>
          <w:rStyle w:val="Style13ptBold"/>
        </w:rPr>
        <w:t>6-5-2015</w:t>
      </w:r>
      <w:r w:rsidRPr="004E4DC7">
        <w:t>, Don't expect major changes to NSA surveillance from Congress," PCWorld, http://www.pcworld.com/article/2932337/dont-expect-major-changes-to-nsa-surveillance-from-congress.html, Accessed: 7-10-2015, /Bingham-MB</w:t>
      </w:r>
    </w:p>
    <w:p w14:paraId="5AE465F0" w14:textId="77777777" w:rsidR="00824DBD" w:rsidRDefault="00824DBD" w:rsidP="00824DBD">
      <w:r>
        <w:t xml:space="preserve">After the U.S. </w:t>
      </w:r>
      <w:r w:rsidRPr="00FA3193">
        <w:rPr>
          <w:rStyle w:val="StyleUnderline"/>
          <w:highlight w:val="cyan"/>
        </w:rPr>
        <w:t>Congress</w:t>
      </w:r>
      <w:r w:rsidRPr="004E4DC7">
        <w:rPr>
          <w:rStyle w:val="StyleUnderline"/>
        </w:rPr>
        <w:t xml:space="preserve"> </w:t>
      </w:r>
      <w:r w:rsidRPr="00FA3193">
        <w:rPr>
          <w:rStyle w:val="StyleUnderline"/>
          <w:highlight w:val="cyan"/>
        </w:rPr>
        <w:t>approved</w:t>
      </w:r>
      <w:r w:rsidRPr="004E4DC7">
        <w:rPr>
          <w:rStyle w:val="StyleUnderline"/>
        </w:rPr>
        <w:t xml:space="preserve"> what critics have called </w:t>
      </w:r>
      <w:r w:rsidRPr="00FA3193">
        <w:rPr>
          <w:rStyle w:val="StyleUnderline"/>
          <w:highlight w:val="cyan"/>
        </w:rPr>
        <w:t>modest limits on the National Security</w:t>
      </w:r>
      <w:r w:rsidRPr="004E4DC7">
        <w:rPr>
          <w:rStyle w:val="StyleUnderline"/>
        </w:rPr>
        <w:t xml:space="preserve"> </w:t>
      </w:r>
      <w:r w:rsidRPr="00FA3193">
        <w:rPr>
          <w:rStyle w:val="StyleUnderline"/>
          <w:highlight w:val="cyan"/>
        </w:rPr>
        <w:t>Agency’s</w:t>
      </w:r>
      <w:r w:rsidRPr="004E4DC7">
        <w:rPr>
          <w:rStyle w:val="StyleUnderline"/>
        </w:rPr>
        <w:t xml:space="preserve"> collection of domestic telephone records</w:t>
      </w:r>
      <w:r>
        <w:t xml:space="preserve">, </w:t>
      </w:r>
      <w:r w:rsidRPr="004E4DC7">
        <w:rPr>
          <w:rStyle w:val="StyleUnderline"/>
        </w:rPr>
        <w:t xml:space="preserve">many </w:t>
      </w:r>
      <w:r w:rsidRPr="00FA3193">
        <w:rPr>
          <w:rStyle w:val="Emphasis"/>
          <w:highlight w:val="cyan"/>
        </w:rPr>
        <w:t>lawmakers may be reluctant to further</w:t>
      </w:r>
      <w:r w:rsidRPr="004E4DC7">
        <w:rPr>
          <w:rStyle w:val="Emphasis"/>
        </w:rPr>
        <w:t xml:space="preserve"> </w:t>
      </w:r>
      <w:r w:rsidRPr="00FA3193">
        <w:rPr>
          <w:rStyle w:val="Emphasis"/>
          <w:highlight w:val="cyan"/>
        </w:rPr>
        <w:t>change the government’s surveillance programs</w:t>
      </w:r>
      <w:r>
        <w:t xml:space="preserve">. The Senate this week passed the USA Freedom Act, which aims to end the NSA’s mass collection of domestic phone records, and President Barack Obama signed the bill hours later. </w:t>
      </w:r>
      <w:r w:rsidRPr="004E4DC7">
        <w:rPr>
          <w:rStyle w:val="StyleUnderline"/>
        </w:rPr>
        <w:t xml:space="preserve">After that action, </w:t>
      </w:r>
      <w:r w:rsidRPr="00FA3193">
        <w:rPr>
          <w:rStyle w:val="StyleUnderline"/>
          <w:highlight w:val="cyan"/>
        </w:rPr>
        <w:t>expect Republican leaders in both the Senate</w:t>
      </w:r>
      <w:r w:rsidRPr="004E4DC7">
        <w:rPr>
          <w:rStyle w:val="StyleUnderline"/>
        </w:rPr>
        <w:t xml:space="preserve"> </w:t>
      </w:r>
      <w:r w:rsidRPr="00FA3193">
        <w:rPr>
          <w:rStyle w:val="StyleUnderline"/>
          <w:highlight w:val="cyan"/>
        </w:rPr>
        <w:t>and</w:t>
      </w:r>
      <w:r w:rsidRPr="004E4DC7">
        <w:rPr>
          <w:rStyle w:val="StyleUnderline"/>
        </w:rPr>
        <w:t xml:space="preserve"> the </w:t>
      </w:r>
      <w:r w:rsidRPr="00FA3193">
        <w:rPr>
          <w:rStyle w:val="StyleUnderline"/>
          <w:highlight w:val="cyan"/>
        </w:rPr>
        <w:t>House</w:t>
      </w:r>
      <w:r w:rsidRPr="004E4DC7">
        <w:rPr>
          <w:rStyle w:val="StyleUnderline"/>
        </w:rPr>
        <w:t xml:space="preserve"> of Representatives </w:t>
      </w:r>
      <w:r w:rsidRPr="00FA3193">
        <w:rPr>
          <w:rStyle w:val="StyleUnderline"/>
          <w:highlight w:val="cyan"/>
        </w:rPr>
        <w:t>to resist further calls for surveillance reform</w:t>
      </w:r>
      <w:r w:rsidRPr="004E4DC7">
        <w:rPr>
          <w:rStyle w:val="StyleUnderline"/>
        </w:rPr>
        <w:t xml:space="preserve">. </w:t>
      </w:r>
      <w:r w:rsidRPr="00FA3193">
        <w:rPr>
          <w:rStyle w:val="StyleUnderline"/>
          <w:highlight w:val="cyan"/>
        </w:rPr>
        <w:t>That resistance is at odds</w:t>
      </w:r>
      <w:r w:rsidRPr="004E4DC7">
        <w:rPr>
          <w:rStyle w:val="StyleUnderline"/>
        </w:rPr>
        <w:t xml:space="preserve"> </w:t>
      </w:r>
      <w:r w:rsidRPr="00FA3193">
        <w:rPr>
          <w:rStyle w:val="StyleUnderline"/>
          <w:highlight w:val="cyan"/>
        </w:rPr>
        <w:t>with</w:t>
      </w:r>
      <w:r w:rsidRPr="004E4DC7">
        <w:rPr>
          <w:rStyle w:val="StyleUnderline"/>
        </w:rPr>
        <w:t xml:space="preserve"> many rank-and-file </w:t>
      </w:r>
      <w:r w:rsidRPr="00FA3193">
        <w:rPr>
          <w:rStyle w:val="StyleUnderline"/>
          <w:highlight w:val="cyan"/>
        </w:rPr>
        <w:t>lawmakers</w:t>
      </w:r>
      <w:r w:rsidRPr="004E4DC7">
        <w:rPr>
          <w:rStyle w:val="StyleUnderline"/>
        </w:rPr>
        <w:t xml:space="preserve">, including many House Republicans, </w:t>
      </w:r>
      <w:r w:rsidRPr="00FA3193">
        <w:rPr>
          <w:rStyle w:val="StyleUnderline"/>
          <w:highlight w:val="cyan"/>
        </w:rPr>
        <w:t>who want to further limit NSA programs</w:t>
      </w:r>
      <w:r w:rsidRPr="004E4DC7">
        <w:rPr>
          <w:rStyle w:val="StyleUnderline"/>
        </w:rPr>
        <w:t xml:space="preserve"> brought to light by former agency contractor Edward Snowden</w:t>
      </w:r>
      <w:r>
        <w:t xml:space="preserve">. Civil liberties groups and privacy advocates also promise to push for more changes. </w:t>
      </w:r>
      <w:r w:rsidRPr="00FA3193">
        <w:rPr>
          <w:rStyle w:val="Emphasis"/>
          <w:highlight w:val="cyan"/>
        </w:rPr>
        <w:t>It may be difficult to get “broad, sweeping reform” through Congress</w:t>
      </w:r>
      <w:r w:rsidRPr="004E4DC7">
        <w:rPr>
          <w:rStyle w:val="Emphasis"/>
        </w:rPr>
        <w:t>,</w:t>
      </w:r>
      <w:r>
        <w:t xml:space="preserve">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w:t>
      </w:r>
      <w:r w:rsidRPr="004E4DC7">
        <w:rPr>
          <w:rStyle w:val="StyleUnderline"/>
        </w:rPr>
        <w:t>activists are less optimistic about more congressional action. “</w:t>
      </w:r>
      <w:r w:rsidRPr="00FA3193">
        <w:rPr>
          <w:rStyle w:val="StyleUnderline"/>
          <w:highlight w:val="cyan"/>
        </w:rPr>
        <w:t xml:space="preserve">It will a </w:t>
      </w:r>
      <w:r w:rsidRPr="00FA3193">
        <w:rPr>
          <w:rStyle w:val="Emphasis"/>
          <w:highlight w:val="cyan"/>
        </w:rPr>
        <w:t>long slog</w:t>
      </w:r>
      <w:r w:rsidRPr="004E4DC7">
        <w:rPr>
          <w:rStyle w:val="StyleUnderline"/>
        </w:rPr>
        <w:t xml:space="preserve"> </w:t>
      </w:r>
      <w:r w:rsidRPr="00FA3193">
        <w:rPr>
          <w:rStyle w:val="StyleUnderline"/>
          <w:highlight w:val="cyan"/>
        </w:rPr>
        <w:t>getting</w:t>
      </w:r>
      <w:r w:rsidRPr="004E4DC7">
        <w:rPr>
          <w:rStyle w:val="StyleUnderline"/>
        </w:rPr>
        <w:t xml:space="preserve"> </w:t>
      </w:r>
      <w:r w:rsidRPr="00FA3193">
        <w:rPr>
          <w:rStyle w:val="StyleUnderline"/>
          <w:highlight w:val="cyan"/>
        </w:rPr>
        <w:t>more</w:t>
      </w:r>
      <w:r w:rsidRPr="004E4DC7">
        <w:rPr>
          <w:rStyle w:val="StyleUnderline"/>
        </w:rPr>
        <w:t xml:space="preserve"> </w:t>
      </w:r>
      <w:r w:rsidRPr="00FA3193">
        <w:rPr>
          <w:rStyle w:val="StyleUnderline"/>
          <w:highlight w:val="cyan"/>
        </w:rPr>
        <w:t>restraints</w:t>
      </w:r>
      <w:r>
        <w:t xml:space="preserve">,” J. Kirk Wiebe, a former NSA analyst and whistleblower said by email. ”The length of that journey will depend on public outcry—that is the one thing that is hard to gauge.” </w:t>
      </w:r>
      <w:r w:rsidRPr="00FA3193">
        <w:rPr>
          <w:rStyle w:val="StyleUnderline"/>
          <w:highlight w:val="cyan"/>
        </w:rPr>
        <w:t>With the USA Freedom Act</w:t>
      </w:r>
      <w:r w:rsidRPr="004E4DC7">
        <w:rPr>
          <w:rStyle w:val="StyleUnderline"/>
        </w:rPr>
        <w:t>, “</w:t>
      </w:r>
      <w:r w:rsidRPr="00FA3193">
        <w:rPr>
          <w:rStyle w:val="StyleUnderline"/>
          <w:highlight w:val="cyan"/>
        </w:rPr>
        <w:t>elected officials have opted to reach</w:t>
      </w:r>
      <w:r w:rsidRPr="004E4DC7">
        <w:rPr>
          <w:rStyle w:val="StyleUnderline"/>
        </w:rPr>
        <w:t xml:space="preserve"> for </w:t>
      </w:r>
      <w:r w:rsidRPr="00FA3193">
        <w:rPr>
          <w:rStyle w:val="StyleUnderline"/>
          <w:highlight w:val="cyan"/>
        </w:rPr>
        <w:t>low</w:t>
      </w:r>
      <w:r w:rsidRPr="004E4DC7">
        <w:rPr>
          <w:rStyle w:val="StyleUnderline"/>
        </w:rPr>
        <w:t>-</w:t>
      </w:r>
      <w:r w:rsidRPr="00FA3193">
        <w:rPr>
          <w:rStyle w:val="StyleUnderline"/>
          <w:highlight w:val="cyan"/>
        </w:rPr>
        <w:t>hanging fruit,”</w:t>
      </w:r>
      <w:r>
        <w:t xml:space="preserve"> said Bill Blunden, a cybersecurity researcher and surveillance critic. “</w:t>
      </w:r>
      <w:r w:rsidRPr="004E4DC7">
        <w:t>The theater we’ve just witnessed allows decision makers to boast to their constituents about reforming mass surveillance while spies understand that what’s actually transpired is hardly major change</w:t>
      </w:r>
      <w:r>
        <w:t>.” The “actual physical mechanisms” of surveillance programs remain largely intact. Blunden added by email. “</w:t>
      </w:r>
      <w:r w:rsidRPr="00FA3193">
        <w:rPr>
          <w:rStyle w:val="StyleUnderline"/>
          <w:highlight w:val="cyan"/>
        </w:rPr>
        <w:t>Politicians may</w:t>
      </w:r>
      <w:r w:rsidRPr="004E4DC7">
        <w:rPr>
          <w:rStyle w:val="StyleUnderline"/>
        </w:rPr>
        <w:t xml:space="preserve"> </w:t>
      </w:r>
      <w:r w:rsidRPr="00FA3193">
        <w:rPr>
          <w:rStyle w:val="StyleUnderline"/>
          <w:highlight w:val="cyan"/>
        </w:rPr>
        <w:t>dither</w:t>
      </w:r>
      <w:r w:rsidRPr="004E4DC7">
        <w:rPr>
          <w:rStyle w:val="StyleUnderline"/>
        </w:rPr>
        <w:t xml:space="preserve"> around the periphery </w:t>
      </w:r>
      <w:r w:rsidRPr="00FA3193">
        <w:rPr>
          <w:rStyle w:val="StyleUnderline"/>
          <w:highlight w:val="cyan"/>
        </w:rPr>
        <w:t>but</w:t>
      </w:r>
      <w:r w:rsidRPr="004E4DC7">
        <w:rPr>
          <w:rStyle w:val="StyleUnderline"/>
        </w:rPr>
        <w:t xml:space="preserve"> they </w:t>
      </w:r>
      <w:r w:rsidRPr="00FA3193">
        <w:rPr>
          <w:rStyle w:val="StyleUnderline"/>
          <w:highlight w:val="cyan"/>
        </w:rPr>
        <w:t>are</w:t>
      </w:r>
      <w:r w:rsidRPr="004E4DC7">
        <w:rPr>
          <w:rStyle w:val="StyleUnderline"/>
        </w:rPr>
        <w:t xml:space="preserve"> </w:t>
      </w:r>
      <w:r w:rsidRPr="00FA3193">
        <w:rPr>
          <w:rStyle w:val="StyleUnderline"/>
          <w:highlight w:val="cyan"/>
        </w:rPr>
        <w:t>unlikely</w:t>
      </w:r>
      <w:r w:rsidRPr="004E4DC7">
        <w:rPr>
          <w:rStyle w:val="StyleUnderline"/>
        </w:rPr>
        <w:t xml:space="preserve"> </w:t>
      </w:r>
      <w:r w:rsidRPr="00FA3193">
        <w:rPr>
          <w:rStyle w:val="StyleUnderline"/>
          <w:highlight w:val="cyan"/>
        </w:rPr>
        <w:t>to</w:t>
      </w:r>
      <w:r w:rsidRPr="004E4DC7">
        <w:rPr>
          <w:rStyle w:val="StyleUnderline"/>
        </w:rPr>
        <w:t xml:space="preserve"> </w:t>
      </w:r>
      <w:r w:rsidRPr="00FA3193">
        <w:rPr>
          <w:rStyle w:val="StyleUnderline"/>
          <w:highlight w:val="cyan"/>
        </w:rPr>
        <w:t>institute</w:t>
      </w:r>
      <w:r w:rsidRPr="004E4DC7">
        <w:rPr>
          <w:rStyle w:val="StyleUnderline"/>
        </w:rPr>
        <w:t xml:space="preserve"> fundamental </w:t>
      </w:r>
      <w:r w:rsidRPr="00FA3193">
        <w:rPr>
          <w:rStyle w:val="StyleUnderline"/>
          <w:highlight w:val="cyan"/>
        </w:rPr>
        <w:t>changes</w:t>
      </w:r>
      <w:r>
        <w:t>.”</w:t>
      </w:r>
    </w:p>
    <w:p w14:paraId="072798A9" w14:textId="77777777" w:rsidR="00824DBD" w:rsidRDefault="00824DBD" w:rsidP="00824DBD">
      <w:pPr>
        <w:pStyle w:val="Heading4"/>
      </w:pPr>
      <w:r>
        <w:t>New amendments to government surveillance will cause Republican backlash</w:t>
      </w:r>
    </w:p>
    <w:p w14:paraId="15183129" w14:textId="77777777" w:rsidR="00824DBD" w:rsidRDefault="00824DBD" w:rsidP="00824DBD">
      <w:r w:rsidRPr="004E4DC7">
        <w:t xml:space="preserve">Grant </w:t>
      </w:r>
      <w:r w:rsidRPr="004E4DC7">
        <w:rPr>
          <w:rStyle w:val="Style13ptBold"/>
        </w:rPr>
        <w:t>Gross</w:t>
      </w:r>
      <w:r w:rsidRPr="004E4DC7">
        <w:t xml:space="preserve"> Washington Correspondent</w:t>
      </w:r>
      <w:r>
        <w:t xml:space="preserve"> for IDG news service</w:t>
      </w:r>
      <w:r w:rsidRPr="004E4DC7">
        <w:t xml:space="preserve">, </w:t>
      </w:r>
      <w:r w:rsidRPr="004E4DC7">
        <w:rPr>
          <w:rStyle w:val="Style13ptBold"/>
        </w:rPr>
        <w:t>6-5-2015</w:t>
      </w:r>
      <w:r w:rsidRPr="004E4DC7">
        <w:t>, Don't expect major changes to NSA surveillance from Congress," PCWorld, http://www.pcworld.com/article/2932337/dont-expect-major-changes-to-nsa-surveillance-from-congress.html, Accessed: 7-10-2015, /Bingham-MB</w:t>
      </w:r>
    </w:p>
    <w:p w14:paraId="1B0458DA" w14:textId="0F7E7B95" w:rsidR="00824DBD" w:rsidRDefault="00824DBD" w:rsidP="00824DBD">
      <w:r w:rsidRPr="00FA3193">
        <w:rPr>
          <w:rStyle w:val="StyleUnderline"/>
          <w:highlight w:val="cyan"/>
        </w:rPr>
        <w:t>Republican leaders opposed to more changes</w:t>
      </w:r>
      <w:r>
        <w:t xml:space="preserve"> Supporters of new reforms will have to bypass congressional leadership, however. </w:t>
      </w:r>
      <w:r w:rsidRPr="008A37F5">
        <w:rPr>
          <w:rStyle w:val="StyleUnderline"/>
        </w:rPr>
        <w:t xml:space="preserve">Senate </w:t>
      </w:r>
      <w:r w:rsidRPr="00FA3193">
        <w:rPr>
          <w:rStyle w:val="StyleUnderline"/>
          <w:highlight w:val="cyan"/>
        </w:rPr>
        <w:t>Republican</w:t>
      </w:r>
      <w:r w:rsidRPr="008A37F5">
        <w:rPr>
          <w:rStyle w:val="StyleUnderline"/>
        </w:rPr>
        <w:t xml:space="preserve"> lead</w:t>
      </w:r>
      <w:r w:rsidRPr="00FA3193">
        <w:rPr>
          <w:rStyle w:val="StyleUnderline"/>
          <w:highlight w:val="cyan"/>
        </w:rPr>
        <w:t xml:space="preserve">ers attempted to derail even the USA Freedom Act and </w:t>
      </w:r>
      <w:r w:rsidRPr="00FA3193">
        <w:rPr>
          <w:rStyle w:val="Emphasis"/>
          <w:highlight w:val="cyan"/>
        </w:rPr>
        <w:t>refused to allow amendments</w:t>
      </w:r>
      <w:r w:rsidRPr="008A37F5">
        <w:rPr>
          <w:rStyle w:val="StyleUnderline"/>
        </w:rPr>
        <w:t xml:space="preserve"> </w:t>
      </w:r>
      <w:r w:rsidRPr="00FA3193">
        <w:rPr>
          <w:rStyle w:val="StyleUnderline"/>
          <w:highlight w:val="cyan"/>
        </w:rPr>
        <w:t>that would require further changes at the NSA</w:t>
      </w:r>
      <w:r w:rsidRPr="008A37F5">
        <w:rPr>
          <w:rStyle w:val="StyleUnderline"/>
        </w:rPr>
        <w:t>.</w:t>
      </w:r>
      <w:r>
        <w:t xml:space="preserve"> In the House, </w:t>
      </w:r>
      <w:r w:rsidRPr="00FA3193">
        <w:rPr>
          <w:rStyle w:val="StyleUnderline"/>
          <w:highlight w:val="cyan"/>
        </w:rPr>
        <w:t>Republican leaders threatened to kill the USA Freedom Act</w:t>
      </w:r>
      <w:r w:rsidRPr="008A37F5">
        <w:rPr>
          <w:rStyle w:val="StyleUnderline"/>
        </w:rPr>
        <w:t xml:space="preserve"> </w:t>
      </w:r>
      <w:r w:rsidRPr="00FA3193">
        <w:rPr>
          <w:rStyle w:val="StyleUnderline"/>
          <w:highlight w:val="cyan"/>
        </w:rPr>
        <w:t>if</w:t>
      </w:r>
      <w:r w:rsidRPr="008A37F5">
        <w:rPr>
          <w:rStyle w:val="StyleUnderline"/>
        </w:rPr>
        <w:t xml:space="preserve"> the Judiciary Committee </w:t>
      </w:r>
      <w:r w:rsidRPr="00FA3193">
        <w:rPr>
          <w:rStyle w:val="StyleUnderline"/>
          <w:highlight w:val="cyan"/>
        </w:rPr>
        <w:t>amended</w:t>
      </w:r>
      <w:r w:rsidRPr="008A37F5">
        <w:rPr>
          <w:rStyle w:val="StyleUnderline"/>
        </w:rPr>
        <w:t xml:space="preserve"> the bill </w:t>
      </w:r>
      <w:r w:rsidRPr="00FA3193">
        <w:rPr>
          <w:rStyle w:val="StyleUnderline"/>
          <w:highlight w:val="cyan"/>
        </w:rPr>
        <w:t>to address other surveillance programs</w:t>
      </w:r>
      <w:r>
        <w:t xml:space="preserve">. Still, many House members, both </w:t>
      </w:r>
      <w:r w:rsidRPr="008A37F5">
        <w:rPr>
          <w:rStyle w:val="StyleUnderline"/>
        </w:rPr>
        <w:t>Republicans and Democrats, have pushed for new surveillance limits</w:t>
      </w:r>
      <w:r>
        <w:t xml:space="preserve">, with lawmakers </w:t>
      </w:r>
      <w:r w:rsidRPr="008A37F5">
        <w:rPr>
          <w:rStyle w:val="StyleUnderline"/>
        </w:rPr>
        <w:t xml:space="preserve">adding an amendment </w:t>
      </w:r>
      <w:r>
        <w:t xml:space="preserve">to end so-called backdoor government searches of domestic communications to a large appropriations bill this week. </w:t>
      </w:r>
      <w:r w:rsidRPr="00FA3193">
        <w:rPr>
          <w:rStyle w:val="StyleUnderline"/>
          <w:highlight w:val="cyan"/>
        </w:rPr>
        <w:t>Obama’s administration has threatened to veto</w:t>
      </w:r>
      <w:r w:rsidRPr="008A37F5">
        <w:rPr>
          <w:rStyle w:val="StyleUnderline"/>
        </w:rPr>
        <w:t xml:space="preserve"> the appropriations bill</w:t>
      </w:r>
      <w:r>
        <w:t xml:space="preserve"> for several unrelated reasons, but several House members have pledged to push hard to prohibit the FBI and CIA from searching the content of reportedly tens of thousands of U.S. communications swept up in an NSA surveillance program targeting overseas terrorism suspects.</w:t>
      </w:r>
    </w:p>
    <w:p w14:paraId="10D1673C" w14:textId="77777777" w:rsidR="00824DBD" w:rsidRDefault="00824DBD" w:rsidP="00824DBD">
      <w:pPr>
        <w:pStyle w:val="Heading3"/>
      </w:pPr>
      <w:r>
        <w:t>Link – Drone Surveillance</w:t>
      </w:r>
    </w:p>
    <w:p w14:paraId="4C721993" w14:textId="77777777" w:rsidR="00824DBD" w:rsidRDefault="00824DBD" w:rsidP="00824DBD">
      <w:pPr>
        <w:pStyle w:val="Heading4"/>
      </w:pPr>
      <w:r>
        <w:t>Debating drone surveillance sparks controversy</w:t>
      </w:r>
    </w:p>
    <w:p w14:paraId="504BFFC2" w14:textId="77777777" w:rsidR="00824DBD" w:rsidRPr="00E657F4" w:rsidRDefault="00824DBD" w:rsidP="00824DBD">
      <w:r>
        <w:t xml:space="preserve">Pete </w:t>
      </w:r>
      <w:r w:rsidRPr="00E657F4">
        <w:rPr>
          <w:rStyle w:val="Style13ptBold"/>
        </w:rPr>
        <w:t>Kasperowicz</w:t>
      </w:r>
      <w:r>
        <w:t xml:space="preserve">, </w:t>
      </w:r>
      <w:r w:rsidRPr="00E657F4">
        <w:t>The</w:t>
      </w:r>
      <w:r>
        <w:t xml:space="preserve"> </w:t>
      </w:r>
      <w:r w:rsidRPr="00E657F4">
        <w:t>Hill, 1-4-</w:t>
      </w:r>
      <w:r w:rsidRPr="00E657F4">
        <w:rPr>
          <w:rStyle w:val="Style13ptBold"/>
        </w:rPr>
        <w:t>2014</w:t>
      </w:r>
      <w:r w:rsidRPr="00E657F4">
        <w:t>, Sen. Paul proposes bill protecting Americans from drone surveillance," http://thehill.com/policy/technology/232489-sen-paul-proposes-bill-protecting-americans-from-drone-surveillance, Accessed: 7-10-2015, /Bingham-MB</w:t>
      </w:r>
    </w:p>
    <w:p w14:paraId="0E9F89C6" w14:textId="77777777" w:rsidR="00824DBD" w:rsidRPr="00E657F4" w:rsidRDefault="00824DBD" w:rsidP="00824DBD">
      <w:r>
        <w:t xml:space="preserve">While </w:t>
      </w:r>
      <w:r w:rsidRPr="00FA3193">
        <w:rPr>
          <w:rStyle w:val="StyleUnderline"/>
          <w:highlight w:val="cyan"/>
        </w:rPr>
        <w:t>drone surveillance</w:t>
      </w:r>
      <w:r w:rsidRPr="00E657F4">
        <w:rPr>
          <w:rStyle w:val="StyleUnderline"/>
        </w:rPr>
        <w:t xml:space="preserve"> in the United States </w:t>
      </w:r>
      <w:r w:rsidRPr="00FA3193">
        <w:rPr>
          <w:rStyle w:val="Emphasis"/>
          <w:highlight w:val="cyan"/>
        </w:rPr>
        <w:t>would undoubtedly prove controversial</w:t>
      </w:r>
      <w:r>
        <w:t xml:space="preserve">, the use of drones is currently a topic of international concern. </w:t>
      </w:r>
      <w:r w:rsidRPr="00E657F4">
        <w:rPr>
          <w:rStyle w:val="StyleUnderline"/>
        </w:rPr>
        <w:t xml:space="preserve">Some </w:t>
      </w:r>
      <w:r w:rsidRPr="00FA3193">
        <w:rPr>
          <w:rStyle w:val="StyleUnderline"/>
          <w:highlight w:val="cyan"/>
        </w:rPr>
        <w:t>Democrats</w:t>
      </w:r>
      <w:r w:rsidRPr="00E657F4">
        <w:rPr>
          <w:rStyle w:val="StyleUnderline"/>
        </w:rPr>
        <w:t xml:space="preserve"> </w:t>
      </w:r>
      <w:r w:rsidRPr="00FA3193">
        <w:rPr>
          <w:rStyle w:val="StyleUnderline"/>
          <w:highlight w:val="cyan"/>
        </w:rPr>
        <w:t xml:space="preserve">have said </w:t>
      </w:r>
      <w:r w:rsidRPr="00FA3193">
        <w:rPr>
          <w:rStyle w:val="StyleUnderline"/>
        </w:rPr>
        <w:t>the</w:t>
      </w:r>
      <w:r w:rsidRPr="00E657F4">
        <w:rPr>
          <w:rStyle w:val="StyleUnderline"/>
        </w:rPr>
        <w:t xml:space="preserve"> </w:t>
      </w:r>
      <w:r w:rsidRPr="00FA3193">
        <w:rPr>
          <w:rStyle w:val="StyleUnderline"/>
          <w:highlight w:val="cyan"/>
        </w:rPr>
        <w:t>use of drones</w:t>
      </w:r>
      <w:r>
        <w:t xml:space="preserve"> to disrupt terrorist networks </w:t>
      </w:r>
      <w:r w:rsidRPr="00E657F4">
        <w:rPr>
          <w:rStyle w:val="StyleUnderline"/>
        </w:rPr>
        <w:t xml:space="preserve">is </w:t>
      </w:r>
      <w:r w:rsidRPr="00FA3193">
        <w:rPr>
          <w:rStyle w:val="StyleUnderline"/>
          <w:highlight w:val="cyan"/>
        </w:rPr>
        <w:t>hurting America's</w:t>
      </w:r>
      <w:r w:rsidRPr="00E657F4">
        <w:rPr>
          <w:rStyle w:val="StyleUnderline"/>
        </w:rPr>
        <w:t xml:space="preserve"> image overseas</w:t>
      </w:r>
      <w:r>
        <w:t xml:space="preserve">. Additionally, the United Nations is considering an investigation into drone airstrikes inside Pakistan, which could focus on the rate of civilian casualties caused by these attacks. </w:t>
      </w:r>
      <w:r w:rsidRPr="00E657F4">
        <w:rPr>
          <w:rStyle w:val="StyleUnderline"/>
        </w:rPr>
        <w:t>Congress has ordered the Federal Aviation Administration (FAA) to move toward allowing drones to fly alongside commercial aircraft in U.S. airspace by 2015</w:t>
      </w:r>
      <w:r>
        <w:t xml:space="preserve">. The FAA is planning a pilot program to test fly drones in six locations, but will not set the rules for what the unmanned aircraft can be used for. </w:t>
      </w:r>
      <w:r w:rsidRPr="00FA3193">
        <w:rPr>
          <w:rStyle w:val="StyleUnderline"/>
          <w:highlight w:val="cyan"/>
        </w:rPr>
        <w:t>Law enforcement agencies and state and local governments have expressed a strong interest in unmanned aircraft</w:t>
      </w:r>
      <w:r w:rsidRPr="00E657F4">
        <w:rPr>
          <w:rStyle w:val="StyleUnderline"/>
        </w:rPr>
        <w:t xml:space="preserve">, </w:t>
      </w:r>
      <w:r w:rsidRPr="00FA3193">
        <w:rPr>
          <w:rStyle w:val="StyleUnderline"/>
          <w:highlight w:val="cyan"/>
        </w:rPr>
        <w:t>and are being courted as potential customers by the booming drone industry</w:t>
      </w:r>
      <w:r w:rsidRPr="00FA3193">
        <w:rPr>
          <w:highlight w:val="cyan"/>
        </w:rPr>
        <w:t xml:space="preserve">. </w:t>
      </w:r>
      <w:r w:rsidRPr="00FA3193">
        <w:rPr>
          <w:rStyle w:val="StyleUnderline"/>
          <w:highlight w:val="cyan"/>
        </w:rPr>
        <w:t>There is opposition</w:t>
      </w:r>
      <w:r w:rsidRPr="00E657F4">
        <w:rPr>
          <w:rStyle w:val="StyleUnderline"/>
        </w:rPr>
        <w:t>,</w:t>
      </w:r>
      <w:r>
        <w:t xml:space="preserve"> however, </w:t>
      </w:r>
      <w:r w:rsidRPr="00FA3193">
        <w:rPr>
          <w:rStyle w:val="StyleUnderline"/>
          <w:highlight w:val="cyan"/>
        </w:rPr>
        <w:t>from</w:t>
      </w:r>
      <w:r w:rsidRPr="00E657F4">
        <w:rPr>
          <w:rStyle w:val="StyleUnderline"/>
        </w:rPr>
        <w:t xml:space="preserve"> groups such as the American Civil Liberties Union (</w:t>
      </w:r>
      <w:r w:rsidRPr="00FA3193">
        <w:rPr>
          <w:rStyle w:val="StyleUnderline"/>
          <w:highlight w:val="cyan"/>
        </w:rPr>
        <w:t>ACLU</w:t>
      </w:r>
      <w:r w:rsidRPr="00E657F4">
        <w:rPr>
          <w:rStyle w:val="StyleUnderline"/>
        </w:rPr>
        <w:t xml:space="preserve">) </w:t>
      </w:r>
      <w:r w:rsidRPr="00FA3193">
        <w:rPr>
          <w:rStyle w:val="StyleUnderline"/>
          <w:highlight w:val="cyan"/>
        </w:rPr>
        <w:t>that have raised concerns about the impact of the drones on pri</w:t>
      </w:r>
      <w:r w:rsidRPr="00E657F4">
        <w:rPr>
          <w:rStyle w:val="StyleUnderline"/>
        </w:rPr>
        <w:t>vacy</w:t>
      </w:r>
      <w:r>
        <w:t>.</w:t>
      </w:r>
    </w:p>
    <w:p w14:paraId="197531AC" w14:textId="77777777" w:rsidR="00824DBD" w:rsidRDefault="00824DBD" w:rsidP="00824DBD">
      <w:pPr>
        <w:pStyle w:val="Heading4"/>
      </w:pPr>
      <w:r>
        <w:t>Expansive drones are congressionally popular</w:t>
      </w:r>
    </w:p>
    <w:p w14:paraId="3FFF4490" w14:textId="77777777" w:rsidR="00824DBD" w:rsidRPr="00E657F4" w:rsidRDefault="00824DBD" w:rsidP="00824DBD">
      <w:r w:rsidRPr="00E657F4">
        <w:t xml:space="preserve">Tom </w:t>
      </w:r>
      <w:r w:rsidRPr="00E657F4">
        <w:rPr>
          <w:rStyle w:val="Style13ptBold"/>
        </w:rPr>
        <w:t>Barry</w:t>
      </w:r>
      <w:r w:rsidRPr="00E657F4">
        <w:t>, 4-5-</w:t>
      </w:r>
      <w:r w:rsidRPr="00E657F4">
        <w:rPr>
          <w:rStyle w:val="Style13ptBold"/>
        </w:rPr>
        <w:t>2012</w:t>
      </w:r>
      <w:r w:rsidRPr="00E657F4">
        <w:t xml:space="preserve">, Drones Flying Under the Radar," </w:t>
      </w:r>
      <w:r>
        <w:t>Truthout.org</w:t>
      </w:r>
      <w:r w:rsidRPr="00E657F4">
        <w:t>, http://www.ciponline.org/research/entry/drones-flying-under-radar, Accessed: 7-10-2015, /Bingham-MB</w:t>
      </w:r>
    </w:p>
    <w:p w14:paraId="3EF6212E" w14:textId="77777777" w:rsidR="00824DBD" w:rsidRDefault="00824DBD" w:rsidP="00824DBD">
      <w:r w:rsidRPr="00FA3193">
        <w:rPr>
          <w:rStyle w:val="StyleUnderline"/>
          <w:highlight w:val="cyan"/>
        </w:rPr>
        <w:t xml:space="preserve">In </w:t>
      </w:r>
      <w:r w:rsidRPr="00FA3193">
        <w:rPr>
          <w:rStyle w:val="StyleUnderline"/>
        </w:rPr>
        <w:t>the</w:t>
      </w:r>
      <w:r w:rsidRPr="00E657F4">
        <w:rPr>
          <w:rStyle w:val="StyleUnderline"/>
        </w:rPr>
        <w:t xml:space="preserve"> </w:t>
      </w:r>
      <w:r w:rsidRPr="00FA3193">
        <w:rPr>
          <w:rStyle w:val="StyleUnderline"/>
          <w:highlight w:val="cyan"/>
        </w:rPr>
        <w:t>seven years</w:t>
      </w:r>
      <w:r w:rsidRPr="00E657F4">
        <w:rPr>
          <w:rStyle w:val="StyleUnderline"/>
        </w:rPr>
        <w:t xml:space="preserve"> that the CIA and US military</w:t>
      </w:r>
      <w:r>
        <w:t xml:space="preserve"> </w:t>
      </w:r>
      <w:r w:rsidRPr="00E657F4">
        <w:rPr>
          <w:rStyle w:val="StyleUnderline"/>
        </w:rPr>
        <w:t>have deployed</w:t>
      </w:r>
      <w:r>
        <w:t xml:space="preserve"> killer </w:t>
      </w:r>
      <w:r w:rsidRPr="00E657F4">
        <w:rPr>
          <w:rStyle w:val="StyleUnderline"/>
        </w:rPr>
        <w:t>drones</w:t>
      </w:r>
      <w:r>
        <w:t xml:space="preserve">, </w:t>
      </w:r>
      <w:r w:rsidRPr="00FA3193">
        <w:rPr>
          <w:rStyle w:val="StyleUnderline"/>
          <w:highlight w:val="cyan"/>
        </w:rPr>
        <w:t>the US Congress has never once debated the new commitment to drone operations</w:t>
      </w:r>
      <w:r w:rsidRPr="00E657F4">
        <w:rPr>
          <w:rStyle w:val="StyleUnderline"/>
        </w:rPr>
        <w:t>.</w:t>
      </w:r>
      <w:r>
        <w:t xml:space="preserve"> Although the CIA and the US military now routinely direct intelligence, surveillance and reconnaissance (ISR) operations that enter foreign airspace, </w:t>
      </w:r>
      <w:r w:rsidRPr="00E657F4">
        <w:rPr>
          <w:rStyle w:val="StyleUnderline"/>
        </w:rPr>
        <w:t>these interventions haven't been subject to serious Congressional review</w:t>
      </w:r>
      <w:r>
        <w:t>. Drone operations often proceed without any authorization or knowledge of the intervened nations</w:t>
      </w:r>
      <w:r w:rsidRPr="00E657F4">
        <w:rPr>
          <w:rStyle w:val="StyleUnderline"/>
        </w:rPr>
        <w:t xml:space="preserve">. </w:t>
      </w:r>
      <w:r w:rsidRPr="00FA3193">
        <w:rPr>
          <w:rStyle w:val="StyleUnderline"/>
          <w:highlight w:val="cyan"/>
        </w:rPr>
        <w:t>On the domestic front, local police and Homeland Security agents are also enthusiastically deploying drones for law enforcement and border security missions</w:t>
      </w:r>
      <w:r w:rsidRPr="00FA3193">
        <w:rPr>
          <w:highlight w:val="cyan"/>
        </w:rPr>
        <w:t xml:space="preserve">. </w:t>
      </w:r>
      <w:r w:rsidRPr="00FA3193">
        <w:rPr>
          <w:rStyle w:val="Emphasis"/>
          <w:highlight w:val="cyan"/>
        </w:rPr>
        <w:t xml:space="preserve">At all levels, </w:t>
      </w:r>
      <w:r w:rsidRPr="00FA3193">
        <w:rPr>
          <w:rStyle w:val="StyleUnderline"/>
          <w:highlight w:val="cyan"/>
        </w:rPr>
        <w:t>government</w:t>
      </w:r>
      <w:r w:rsidRPr="00E657F4">
        <w:rPr>
          <w:rStyle w:val="StyleUnderline"/>
        </w:rPr>
        <w:t xml:space="preserve"> in the United States </w:t>
      </w:r>
      <w:r w:rsidRPr="00FA3193">
        <w:rPr>
          <w:rStyle w:val="StyleUnderline"/>
          <w:highlight w:val="cyan"/>
        </w:rPr>
        <w:t>is sidelining</w:t>
      </w:r>
      <w:r w:rsidRPr="00E657F4">
        <w:rPr>
          <w:rStyle w:val="StyleUnderline"/>
        </w:rPr>
        <w:t xml:space="preserve"> mounting civil rights, </w:t>
      </w:r>
      <w:r w:rsidRPr="00FA3193">
        <w:rPr>
          <w:rStyle w:val="StyleUnderline"/>
          <w:highlight w:val="cyan"/>
        </w:rPr>
        <w:t>privacy</w:t>
      </w:r>
      <w:r w:rsidRPr="00E657F4">
        <w:rPr>
          <w:rStyle w:val="StyleUnderline"/>
        </w:rPr>
        <w:t xml:space="preserve"> and air safety </w:t>
      </w:r>
      <w:r w:rsidRPr="00FA3193">
        <w:rPr>
          <w:rStyle w:val="StyleUnderline"/>
          <w:highlight w:val="cyan"/>
        </w:rPr>
        <w:t>concerns</w:t>
      </w:r>
      <w:r>
        <w:t xml:space="preserve">. </w:t>
      </w:r>
      <w:r w:rsidRPr="00FA3193">
        <w:rPr>
          <w:rStyle w:val="Emphasis"/>
          <w:highlight w:val="cyan"/>
        </w:rPr>
        <w:t>The US Congress functions more as a booster for the drone industry than as a regulator</w:t>
      </w:r>
      <w:r>
        <w:t>.</w:t>
      </w:r>
    </w:p>
    <w:p w14:paraId="0363A586" w14:textId="77777777" w:rsidR="00824DBD" w:rsidRDefault="00824DBD" w:rsidP="00824DBD">
      <w:pPr>
        <w:pStyle w:val="Heading4"/>
      </w:pPr>
      <w:r>
        <w:t>Restriction drones unpopular—massive drone lobby interests</w:t>
      </w:r>
    </w:p>
    <w:p w14:paraId="20D1C7EB" w14:textId="77777777" w:rsidR="00824DBD" w:rsidRDefault="00824DBD" w:rsidP="00824DBD">
      <w:r>
        <w:t xml:space="preserve">Glenn </w:t>
      </w:r>
      <w:r w:rsidRPr="004E4DC7">
        <w:rPr>
          <w:rStyle w:val="Style13ptBold"/>
        </w:rPr>
        <w:t>Greenwald</w:t>
      </w:r>
      <w:r>
        <w:t>, 3-30-</w:t>
      </w:r>
      <w:r w:rsidRPr="004E4DC7">
        <w:rPr>
          <w:rStyle w:val="Style13ptBold"/>
        </w:rPr>
        <w:t>2013</w:t>
      </w:r>
      <w:r>
        <w:t>, GLENN GREENWALD: The US Needs To Wake Up To Threat Of Domestic Drones," Business Insider, http://www.businessinsider.com/drone-threats-strikes-us-2013-3, Accessed: 7-10-2015, /Bingham-MB</w:t>
      </w:r>
    </w:p>
    <w:p w14:paraId="2AEF4BBA" w14:textId="77777777" w:rsidR="00824DBD" w:rsidRDefault="00824DBD" w:rsidP="00824DBD">
      <w:r w:rsidRPr="00FA3193">
        <w:rPr>
          <w:rStyle w:val="StyleUnderline"/>
          <w:highlight w:val="cyan"/>
        </w:rPr>
        <w:t>One significant reason</w:t>
      </w:r>
      <w:r w:rsidRPr="004E4DC7">
        <w:rPr>
          <w:rStyle w:val="StyleUnderline"/>
        </w:rPr>
        <w:t xml:space="preserve"> </w:t>
      </w:r>
      <w:r w:rsidRPr="00FA3193">
        <w:rPr>
          <w:rStyle w:val="StyleUnderline"/>
          <w:highlight w:val="cyan"/>
        </w:rPr>
        <w:t>why</w:t>
      </w:r>
      <w:r w:rsidRPr="004E4DC7">
        <w:rPr>
          <w:rStyle w:val="StyleUnderline"/>
        </w:rPr>
        <w:t xml:space="preserve"> this proliferation of </w:t>
      </w:r>
      <w:r w:rsidRPr="00FA3193">
        <w:rPr>
          <w:rStyle w:val="StyleUnderline"/>
          <w:highlight w:val="cyan"/>
        </w:rPr>
        <w:t xml:space="preserve">domestic drones has become so likely is the emergence of a </w:t>
      </w:r>
      <w:r w:rsidRPr="00FA3193">
        <w:rPr>
          <w:rStyle w:val="Emphasis"/>
          <w:highlight w:val="cyan"/>
        </w:rPr>
        <w:t>powerful drone lobby</w:t>
      </w:r>
      <w:r w:rsidRPr="00FA3193">
        <w:rPr>
          <w:highlight w:val="cyan"/>
        </w:rPr>
        <w:t>.</w:t>
      </w:r>
      <w:r w:rsidRPr="004E4DC7">
        <w:t xml:space="preserve"> I detailed some</w:t>
      </w:r>
      <w:r>
        <w:t xml:space="preserve"> of how </w:t>
      </w:r>
      <w:r w:rsidRPr="00FA3193">
        <w:rPr>
          <w:rStyle w:val="StyleUnderline"/>
          <w:highlight w:val="cyan"/>
        </w:rPr>
        <w:t>that lobby</w:t>
      </w:r>
      <w:r w:rsidRPr="004E4DC7">
        <w:rPr>
          <w:rStyle w:val="StyleUnderline"/>
        </w:rPr>
        <w:t xml:space="preserve"> is functioning</w:t>
      </w:r>
      <w:r>
        <w:t xml:space="preserve"> here, so will simply note this passage from a recent report from the ACLU of Iowa on its attempts to persuade legislators to enact statutory limits on the use of domestic drones: "</w:t>
      </w:r>
      <w:r w:rsidRPr="004E4DC7">
        <w:rPr>
          <w:rStyle w:val="StyleUnderline"/>
        </w:rPr>
        <w:t xml:space="preserve">Drones have their own trade group, the Association for Unmanned Aerial Systems International, which </w:t>
      </w:r>
      <w:r w:rsidRPr="00FA3193">
        <w:rPr>
          <w:rStyle w:val="StyleUnderline"/>
          <w:highlight w:val="cyan"/>
        </w:rPr>
        <w:t>includes</w:t>
      </w:r>
      <w:r w:rsidRPr="004E4DC7">
        <w:rPr>
          <w:rStyle w:val="StyleUnderline"/>
        </w:rPr>
        <w:t xml:space="preserve"> some of </w:t>
      </w:r>
      <w:r w:rsidRPr="00FA3193">
        <w:rPr>
          <w:rStyle w:val="StyleUnderline"/>
          <w:highlight w:val="cyan"/>
        </w:rPr>
        <w:t>the nation's</w:t>
      </w:r>
      <w:r w:rsidRPr="004E4DC7">
        <w:rPr>
          <w:rStyle w:val="StyleUnderline"/>
        </w:rPr>
        <w:t xml:space="preserve"> </w:t>
      </w:r>
      <w:r w:rsidRPr="00FA3193">
        <w:rPr>
          <w:rStyle w:val="StyleUnderline"/>
          <w:highlight w:val="cyan"/>
        </w:rPr>
        <w:t>leading aerospace companies</w:t>
      </w:r>
      <w:r w:rsidRPr="004E4DC7">
        <w:rPr>
          <w:rStyle w:val="StyleUnderline"/>
        </w:rPr>
        <w:t>.</w:t>
      </w:r>
      <w:r>
        <w:t xml:space="preserve"> And </w:t>
      </w:r>
      <w:r w:rsidRPr="00FA3193">
        <w:rPr>
          <w:rStyle w:val="StyleUnderline"/>
          <w:highlight w:val="cyan"/>
        </w:rPr>
        <w:t xml:space="preserve">Congress now has </w:t>
      </w:r>
      <w:r w:rsidRPr="00FA3193">
        <w:rPr>
          <w:rStyle w:val="Emphasis"/>
          <w:highlight w:val="cyan"/>
        </w:rPr>
        <w:t>'drone caucuses' in both the Senate and House</w:t>
      </w:r>
      <w:r w:rsidRPr="00FA3193">
        <w:rPr>
          <w:highlight w:val="cyan"/>
        </w:rPr>
        <w:t>.</w:t>
      </w:r>
      <w:r>
        <w:t xml:space="preserve">" Howie Klein has been one of the few people </w:t>
      </w:r>
      <w:r w:rsidRPr="00FA3193">
        <w:rPr>
          <w:rStyle w:val="StyleUnderline"/>
          <w:highlight w:val="cyan"/>
        </w:rPr>
        <w:t>focusing</w:t>
      </w:r>
      <w:r w:rsidRPr="004E4DC7">
        <w:rPr>
          <w:rStyle w:val="StyleUnderline"/>
        </w:rPr>
        <w:t xml:space="preserve"> on the </w:t>
      </w:r>
      <w:r w:rsidRPr="00FA3193">
        <w:rPr>
          <w:rStyle w:val="StyleUnderline"/>
          <w:highlight w:val="cyan"/>
        </w:rPr>
        <w:t>massive amounts of money</w:t>
      </w:r>
      <w:r w:rsidRPr="004E4DC7">
        <w:rPr>
          <w:rStyle w:val="StyleUnderline"/>
        </w:rPr>
        <w:t xml:space="preserve"> from the drone industry now flowing </w:t>
      </w:r>
      <w:r w:rsidRPr="00FA3193">
        <w:rPr>
          <w:rStyle w:val="StyleUnderline"/>
          <w:highlight w:val="cyan"/>
        </w:rPr>
        <w:t>into the coffers of key Congressional members</w:t>
      </w:r>
      <w:r w:rsidRPr="004E4DC7">
        <w:rPr>
          <w:rStyle w:val="StyleUnderline"/>
        </w:rPr>
        <w:t xml:space="preserve"> from both parties in this "drone caucus"</w:t>
      </w:r>
      <w:r>
        <w:t xml:space="preserve">. Suffice to say, </w:t>
      </w:r>
      <w:r w:rsidRPr="004E4DC7">
        <w:rPr>
          <w:rStyle w:val="StyleUnderline"/>
        </w:rPr>
        <w:t>there is an enormous profit to be made from exploiting the domestic drone marke</w:t>
      </w:r>
      <w:r>
        <w:t xml:space="preserve">t, and as usual, </w:t>
      </w:r>
      <w:r w:rsidRPr="004E4DC7">
        <w:rPr>
          <w:rStyle w:val="StyleUnderline"/>
        </w:rPr>
        <w:t xml:space="preserve">that factor </w:t>
      </w:r>
      <w:r w:rsidRPr="00FA3193">
        <w:rPr>
          <w:rStyle w:val="StyleUnderline"/>
          <w:highlight w:val="cyan"/>
        </w:rPr>
        <w:t>is</w:t>
      </w:r>
      <w:r w:rsidRPr="004E4DC7">
        <w:rPr>
          <w:rStyle w:val="StyleUnderline"/>
        </w:rPr>
        <w:t xml:space="preserve"> thus far </w:t>
      </w:r>
      <w:r w:rsidRPr="00FA3193">
        <w:rPr>
          <w:rStyle w:val="StyleUnderline"/>
          <w:highlight w:val="cyan"/>
        </w:rPr>
        <w:t>driving the</w:t>
      </w:r>
      <w:r w:rsidRPr="004E4DC7">
        <w:rPr>
          <w:rStyle w:val="StyleUnderline"/>
        </w:rPr>
        <w:t xml:space="preserve"> (basically </w:t>
      </w:r>
      <w:r w:rsidRPr="00FA3193">
        <w:rPr>
          <w:rStyle w:val="StyleUnderline"/>
          <w:highlight w:val="cyan"/>
        </w:rPr>
        <w:t>nonexistent</w:t>
      </w:r>
      <w:r w:rsidRPr="004E4DC7">
        <w:rPr>
          <w:rStyle w:val="StyleUnderline"/>
        </w:rPr>
        <w:t xml:space="preserve">) </w:t>
      </w:r>
      <w:r w:rsidRPr="00FA3193">
        <w:rPr>
          <w:rStyle w:val="StyleUnderline"/>
          <w:highlight w:val="cyan"/>
        </w:rPr>
        <w:t>political</w:t>
      </w:r>
      <w:r w:rsidRPr="004E4DC7">
        <w:rPr>
          <w:rStyle w:val="StyleUnderline"/>
        </w:rPr>
        <w:t xml:space="preserve"> </w:t>
      </w:r>
      <w:r w:rsidRPr="00FA3193">
        <w:rPr>
          <w:rStyle w:val="StyleUnderline"/>
          <w:highlight w:val="cyan"/>
        </w:rPr>
        <w:t>response to these threats</w:t>
      </w:r>
      <w:r>
        <w:t>.</w:t>
      </w:r>
    </w:p>
    <w:p w14:paraId="0257C7B1" w14:textId="77777777" w:rsidR="00824DBD" w:rsidRDefault="00824DBD" w:rsidP="00824DBD">
      <w:pPr>
        <w:pStyle w:val="Heading4"/>
      </w:pPr>
      <w:r>
        <w:t>Plan costs capital – disputes between civil liberties advocates and security hawks on drone restriction legislation</w:t>
      </w:r>
    </w:p>
    <w:p w14:paraId="7C948C7E" w14:textId="77777777" w:rsidR="00824DBD" w:rsidRPr="005610BC" w:rsidRDefault="00824DBD" w:rsidP="00824DBD">
      <w:r>
        <w:t xml:space="preserve">Wells </w:t>
      </w:r>
      <w:r w:rsidRPr="00620077">
        <w:rPr>
          <w:rStyle w:val="Style13ptBold"/>
        </w:rPr>
        <w:t>Bennett</w:t>
      </w:r>
      <w:r>
        <w:t xml:space="preserve">, Sept </w:t>
      </w:r>
      <w:r w:rsidRPr="00620077">
        <w:rPr>
          <w:rStyle w:val="Style13ptBold"/>
        </w:rPr>
        <w:t>2014</w:t>
      </w:r>
      <w:r>
        <w:t xml:space="preserve"> </w:t>
      </w:r>
      <w:r w:rsidRPr="005610BC">
        <w:t>http://www.brookings.edu/research/reports2/2014/09/civilian-drones-and-privacy</w:t>
      </w:r>
    </w:p>
    <w:p w14:paraId="69DEAAA5" w14:textId="77777777" w:rsidR="00824DBD" w:rsidRPr="00A530AF" w:rsidRDefault="00824DBD" w:rsidP="00824DBD">
      <w:r w:rsidRPr="005610BC">
        <w:rPr>
          <w:rStyle w:val="StyleUnderline"/>
          <w:highlight w:val="yellow"/>
        </w:rPr>
        <w:t>Remotely controlled flying robots are increasingly cheaper, and at times more capable of sustained flight, than</w:t>
      </w:r>
      <w:r w:rsidRPr="005610BC">
        <w:rPr>
          <w:rStyle w:val="StyleUnderline"/>
        </w:rPr>
        <w:t xml:space="preserve"> </w:t>
      </w:r>
      <w:r>
        <w:t xml:space="preserve">some manned </w:t>
      </w:r>
      <w:r w:rsidRPr="005610BC">
        <w:rPr>
          <w:rStyle w:val="StyleUnderline"/>
          <w:highlight w:val="yellow"/>
        </w:rPr>
        <w:t>counterparts</w:t>
      </w:r>
      <w:r>
        <w:t xml:space="preserve">. Many can be outfitted with imaging or other recording equipment, itself increasingly more affordable and widely available nowadays. An airborne droid might take in more information over a much longer period of time than a human eye or ear; and it might also find its way to areas where other aerial platforms might not be able to go. In this way drones pose real if manageable privacy risks. And </w:t>
      </w:r>
      <w:r w:rsidRPr="005610BC">
        <w:rPr>
          <w:rStyle w:val="StyleUnderline"/>
          <w:highlight w:val="yellow"/>
        </w:rPr>
        <w:t>policymakers have aimed to manage them following Congress’s call to broaden drones’ access to the skies by late 2015</w:t>
      </w:r>
      <w:r>
        <w:t xml:space="preserve">. </w:t>
      </w:r>
      <w:r w:rsidRPr="005610BC">
        <w:rPr>
          <w:rStyle w:val="StyleUnderline"/>
          <w:highlight w:val="yellow"/>
        </w:rPr>
        <w:t>The timing raises any number of big-ticket privacy questions. Two are recurring: which arm of the government</w:t>
      </w:r>
      <w:r>
        <w:t xml:space="preserve"> (states or feds) </w:t>
      </w:r>
      <w:r w:rsidRPr="005610BC">
        <w:rPr>
          <w:rStyle w:val="StyleUnderline"/>
          <w:highlight w:val="yellow"/>
        </w:rPr>
        <w:t>ought to balance a proliferating technology’s benefits against its privacy costs; and which drones</w:t>
      </w:r>
      <w:r>
        <w:t xml:space="preserve"> (government or private) </w:t>
      </w:r>
      <w:r w:rsidRPr="005610BC">
        <w:rPr>
          <w:rStyle w:val="StyleUnderline"/>
          <w:highlight w:val="yellow"/>
        </w:rPr>
        <w:t>will present the greatest threats to privacy. On one side of the first question are certain members of Congress and civil liberties advocates</w:t>
      </w:r>
      <w:r>
        <w:t xml:space="preserve">, who have called for a robust federal approach to drones and privacy.2 </w:t>
      </w:r>
      <w:r w:rsidRPr="005610BC">
        <w:rPr>
          <w:rStyle w:val="StyleUnderline"/>
          <w:highlight w:val="yellow"/>
        </w:rPr>
        <w:t>On the other are “drone federalists”: scholars3 and policymakers4 who generally oppose enactment of a preemptive, federal drone statute, and who would in any event keep federal regulation to a minimum or reserve it for discrete subjects only</w:t>
      </w:r>
      <w:r>
        <w:t xml:space="preserve">. In recent years, only states have passed legislation meant to account for America’s drone experiment and its implications for privacy. In that sense, momentum isn’t with the feds: the FAA, for example, pointedly refused to regulate privacy in a broad fashion (though, as explained below, it nevertheless undertook some drone privacy work later). And unlike some state houses, </w:t>
      </w:r>
      <w:r w:rsidRPr="005610BC">
        <w:rPr>
          <w:rStyle w:val="StyleUnderline"/>
        </w:rPr>
        <w:t>the U.S. Congress hasn’t seriously considered or passed a bill to set general privacy standards or to regulate drones and privacy specifically</w:t>
      </w:r>
      <w:r>
        <w:t>.</w:t>
      </w:r>
    </w:p>
    <w:p w14:paraId="20481EDA" w14:textId="77777777" w:rsidR="00824DBD" w:rsidRDefault="00824DBD" w:rsidP="00824DBD">
      <w:pPr>
        <w:pStyle w:val="Heading4"/>
      </w:pPr>
      <w:r>
        <w:t>Large businesses oppose drone restrictions; which will spark Congressional battles</w:t>
      </w:r>
    </w:p>
    <w:p w14:paraId="09D445E0" w14:textId="77777777" w:rsidR="00824DBD" w:rsidRDefault="00824DBD" w:rsidP="00824DBD">
      <w:r w:rsidRPr="00620077">
        <w:rPr>
          <w:rStyle w:val="Style13ptBold"/>
        </w:rPr>
        <w:t>The Street, June 17</w:t>
      </w:r>
      <w:r>
        <w:t xml:space="preserve"> </w:t>
      </w:r>
      <w:r w:rsidRPr="00620077">
        <w:t>http://www.thestreet.com/video/13190214/amazon-to-urge-congress-for-fewer-restrictions-on-us-drone-use.html</w:t>
      </w:r>
    </w:p>
    <w:p w14:paraId="2F894A17" w14:textId="77777777" w:rsidR="00824DBD" w:rsidRDefault="00824DBD" w:rsidP="00824DBD">
      <w:r w:rsidRPr="00620077">
        <w:rPr>
          <w:rStyle w:val="StyleUnderline"/>
          <w:highlight w:val="yellow"/>
        </w:rPr>
        <w:t>Amazon</w:t>
      </w:r>
      <w:r w:rsidRPr="00620077">
        <w:t xml:space="preserve"> (AMZN) </w:t>
      </w:r>
      <w:r w:rsidRPr="00620077">
        <w:rPr>
          <w:rStyle w:val="StyleUnderline"/>
          <w:highlight w:val="yellow"/>
        </w:rPr>
        <w:t>is set to ask Congress</w:t>
      </w:r>
      <w:r w:rsidRPr="00620077">
        <w:t xml:space="preserve"> Wednesday </w:t>
      </w:r>
      <w:r w:rsidRPr="00620077">
        <w:rPr>
          <w:rStyle w:val="StyleUnderline"/>
          <w:highlight w:val="yellow"/>
        </w:rPr>
        <w:t>for fewer restrictions on U.S. drone usage</w:t>
      </w:r>
      <w:r w:rsidRPr="00620077">
        <w:t xml:space="preserve"> in order to get its Prime Air service off the ground. Amazon Prime Air is designed to deliver packages up to five pounds to customers in 30 minutes or less using small drones. Paul Misener, Amazon's vice president for global public policy, will appear in front of the U.S. House Committee on Oversight and Government Reform to argue against current Federal Aviation Administration rules. According to his prepared testimony, </w:t>
      </w:r>
      <w:r w:rsidRPr="00620077">
        <w:rPr>
          <w:rStyle w:val="StyleUnderline"/>
          <w:highlight w:val="yellow"/>
        </w:rPr>
        <w:t>Misener explains that he disagrees with the FAA's current opinion that extending see-and-avoid principles on small drones presents 'unique safety concerns'</w:t>
      </w:r>
      <w:r w:rsidRPr="00620077">
        <w:t xml:space="preserve"> which warrant delayed consideration. </w:t>
      </w:r>
      <w:r w:rsidRPr="00620077">
        <w:rPr>
          <w:rStyle w:val="StyleUnderline"/>
          <w:highlight w:val="yellow"/>
        </w:rPr>
        <w:t>Misener plans to urge the FAA to act expeditiously, and ask that Congress provide legislative guidance and if necessary, additional legal authority</w:t>
      </w:r>
      <w:r w:rsidRPr="00620077">
        <w:t>.</w:t>
      </w:r>
    </w:p>
    <w:p w14:paraId="4A0F94AE" w14:textId="77777777" w:rsidR="00824DBD" w:rsidRPr="00824DBD" w:rsidRDefault="00824DBD" w:rsidP="00824DBD"/>
    <w:p w14:paraId="4B40C93A" w14:textId="77777777" w:rsidR="00BF05E7" w:rsidRDefault="00BF05E7" w:rsidP="00BF05E7">
      <w:pPr>
        <w:pStyle w:val="Heading2"/>
      </w:pPr>
      <w:r>
        <w:t>Internal Link</w:t>
      </w:r>
    </w:p>
    <w:p w14:paraId="0F7480B4" w14:textId="77777777" w:rsidR="00BF05E7" w:rsidRDefault="00BF05E7" w:rsidP="00BF05E7">
      <w:pPr>
        <w:pStyle w:val="Heading3"/>
      </w:pPr>
      <w:r>
        <w:t>2NC PC Key</w:t>
      </w:r>
    </w:p>
    <w:p w14:paraId="037A2993" w14:textId="77777777" w:rsidR="00BF05E7" w:rsidRDefault="00BF05E7" w:rsidP="00BF05E7">
      <w:pPr>
        <w:pStyle w:val="Heading4"/>
      </w:pPr>
      <w:r>
        <w:t>PC key to passage of the Iran deal</w:t>
      </w:r>
    </w:p>
    <w:p w14:paraId="00999804" w14:textId="77777777" w:rsidR="00BF05E7" w:rsidRDefault="00BF05E7" w:rsidP="00BF05E7">
      <w:r>
        <w:t xml:space="preserve">Jordan </w:t>
      </w:r>
      <w:r w:rsidRPr="00C46F20">
        <w:rPr>
          <w:rStyle w:val="Style13ptBold"/>
        </w:rPr>
        <w:t>Fabian July 06, 2015</w:t>
      </w:r>
      <w:r>
        <w:t>, 06:38 pm Obama to host Senate Dems</w:t>
      </w:r>
    </w:p>
    <w:p w14:paraId="1F6979FE" w14:textId="77777777" w:rsidR="00BF05E7" w:rsidRDefault="00BF05E7" w:rsidP="00BF05E7">
      <w:r w:rsidRPr="00C46F20">
        <w:t>http://thehill.com/blogs/blog-briefing-room/news/246998-obama-to-host-senate-dems</w:t>
      </w:r>
    </w:p>
    <w:p w14:paraId="2C79C304" w14:textId="77777777" w:rsidR="00BF05E7" w:rsidRDefault="00BF05E7" w:rsidP="00BF05E7">
      <w:r>
        <w:t xml:space="preserve">President </w:t>
      </w:r>
      <w:r w:rsidRPr="002E34CB">
        <w:rPr>
          <w:rStyle w:val="StyleUnderline"/>
          <w:highlight w:val="yellow"/>
        </w:rPr>
        <w:t>Obama will host Senate Democrats for a meeting and reception</w:t>
      </w:r>
      <w:r>
        <w:t xml:space="preserve"> on Tuesday, a White House official said. The White House says </w:t>
      </w:r>
      <w:r w:rsidRPr="002E34CB">
        <w:rPr>
          <w:rStyle w:val="StyleUnderline"/>
          <w:highlight w:val="yellow"/>
        </w:rPr>
        <w:t>the gathering will mostly be a social occasion. But it gives the president a chance to huddle with his allies in Congress</w:t>
      </w:r>
      <w:r w:rsidRPr="002E34CB">
        <w:rPr>
          <w:rStyle w:val="StyleUnderline"/>
        </w:rPr>
        <w:t xml:space="preserve"> </w:t>
      </w:r>
      <w:r>
        <w:t xml:space="preserve">who have a long to-do list this month, including a partisan standoff over government spending that could result in a shutdown. </w:t>
      </w:r>
      <w:r w:rsidRPr="002E34CB">
        <w:rPr>
          <w:rStyle w:val="StyleUnderline"/>
          <w:highlight w:val="yellow"/>
        </w:rPr>
        <w:t>The White House is</w:t>
      </w:r>
      <w:r>
        <w:t xml:space="preserve"> also </w:t>
      </w:r>
      <w:r w:rsidRPr="002E34CB">
        <w:rPr>
          <w:rStyle w:val="StyleUnderline"/>
          <w:highlight w:val="yellow"/>
        </w:rPr>
        <w:t>expected to lean heavily on Senate Democrats to support a nuclear agreement with Iran if one is reached this week. Republicans in Congress have said they will vote against the deal so Obama will need to limit defections from Democrats to prevent the GOP from amassing a veto-proof majority</w:t>
      </w:r>
      <w:r>
        <w:t xml:space="preserve">. Obama has threatened to veto GOP spending bills because they do not lift sequestration spending caps and he is backed by Senate Democrats, who are threatening to block the proposals. But that has not stopped Republicans, who are advancing the bills and accusing Democrats of obstructionism. Congress faces a Sept. 30 deadline to fund the government, but </w:t>
      </w:r>
      <w:r w:rsidRPr="002E34CB">
        <w:rPr>
          <w:rStyle w:val="StyleUnderline"/>
          <w:highlight w:val="yellow"/>
        </w:rPr>
        <w:t>lawmakers only have a few weeks to resolve the dispute because they will leave Washington for a month-long recess in August</w:t>
      </w:r>
      <w:r>
        <w:t>. Another top priority is highway funding, which is set to expire on July 31, and a renewal of the Export-Import Bank.</w:t>
      </w:r>
    </w:p>
    <w:p w14:paraId="563B4934" w14:textId="77777777" w:rsidR="00BF05E7" w:rsidRDefault="00BF05E7" w:rsidP="00BF05E7">
      <w:pPr>
        <w:pStyle w:val="Heading4"/>
      </w:pPr>
      <w:r>
        <w:t>PC key to sustain a veto</w:t>
      </w:r>
    </w:p>
    <w:p w14:paraId="3B7442CB" w14:textId="77777777" w:rsidR="00BF05E7" w:rsidRPr="00861620" w:rsidRDefault="00BF05E7" w:rsidP="00BF05E7">
      <w:r w:rsidRPr="00861620">
        <w:t xml:space="preserve">Karoun </w:t>
      </w:r>
      <w:r w:rsidRPr="00861620">
        <w:rPr>
          <w:rStyle w:val="Style13ptBold"/>
        </w:rPr>
        <w:t>Demirjian, 7/8/2015</w:t>
      </w:r>
      <w:r>
        <w:t>, s</w:t>
      </w:r>
      <w:r w:rsidRPr="00861620">
        <w:t>enate Democrats not abandoning Obama on Iran deal — for now," Washington Post, http://www.washingtonpost.com/news/powerpost/wp/2015/07/08/senate-democrats-stand-with-obama-on-iran-deal-for-now/, Accessed: 7-9-2015, /Bingham-MB</w:t>
      </w:r>
    </w:p>
    <w:p w14:paraId="7633414E" w14:textId="77777777" w:rsidR="00BF05E7" w:rsidRDefault="00BF05E7" w:rsidP="00BF05E7">
      <w:r w:rsidRPr="00FF5BFE">
        <w:rPr>
          <w:rStyle w:val="StyleUnderline"/>
          <w:highlight w:val="cyan"/>
        </w:rPr>
        <w:t>Obama</w:t>
      </w:r>
      <w:r w:rsidRPr="00DC42F9">
        <w:rPr>
          <w:rStyle w:val="StyleUnderline"/>
        </w:rPr>
        <w:t xml:space="preserve"> </w:t>
      </w:r>
      <w:r w:rsidRPr="00FF5BFE">
        <w:rPr>
          <w:rStyle w:val="StyleUnderline"/>
          <w:highlight w:val="cyan"/>
        </w:rPr>
        <w:t>made an effort to step in</w:t>
      </w:r>
      <w:r w:rsidRPr="00DC42F9">
        <w:rPr>
          <w:rStyle w:val="StyleUnderline"/>
        </w:rPr>
        <w:t xml:space="preserve"> </w:t>
      </w:r>
      <w:r w:rsidRPr="00FF5BFE">
        <w:rPr>
          <w:rStyle w:val="StyleUnderline"/>
          <w:highlight w:val="cyan"/>
        </w:rPr>
        <w:t>front of the political onslaught</w:t>
      </w:r>
      <w:r w:rsidRPr="00DC42F9">
        <w:rPr>
          <w:rStyle w:val="StyleUnderline"/>
        </w:rPr>
        <w:t xml:space="preserve"> in a briefing </w:t>
      </w:r>
      <w:r w:rsidRPr="00FF5BFE">
        <w:rPr>
          <w:rStyle w:val="StyleUnderline"/>
          <w:highlight w:val="cyan"/>
        </w:rPr>
        <w:t>with</w:t>
      </w:r>
      <w:r w:rsidRPr="00DC42F9">
        <w:rPr>
          <w:rStyle w:val="StyleUnderline"/>
        </w:rPr>
        <w:t xml:space="preserve"> Senate </w:t>
      </w:r>
      <w:r w:rsidRPr="00FF5BFE">
        <w:rPr>
          <w:rStyle w:val="StyleUnderline"/>
          <w:highlight w:val="cyan"/>
        </w:rPr>
        <w:t>Democrats</w:t>
      </w:r>
      <w:r w:rsidRPr="00DC42F9">
        <w:rPr>
          <w:rStyle w:val="StyleUnderline"/>
        </w:rPr>
        <w:t xml:space="preserve"> Tuesday night, </w:t>
      </w:r>
      <w:r w:rsidRPr="00FF5BFE">
        <w:rPr>
          <w:rStyle w:val="StyleUnderline"/>
          <w:highlight w:val="cyan"/>
        </w:rPr>
        <w:t>during which he assured them that he was ready to walk away from a bad deal</w:t>
      </w:r>
      <w:r>
        <w:t>, according to several senators present. “</w:t>
      </w:r>
      <w:r w:rsidRPr="00DC42F9">
        <w:rPr>
          <w:rStyle w:val="StyleUnderline"/>
        </w:rPr>
        <w:t>The president was so reassuring, and I think people were very impressed with that,” said</w:t>
      </w:r>
      <w:r>
        <w:t xml:space="preserve"> Sen. </w:t>
      </w:r>
      <w:r w:rsidRPr="00DC42F9">
        <w:rPr>
          <w:rStyle w:val="StyleUnderline"/>
        </w:rPr>
        <w:t>Barbara</w:t>
      </w:r>
      <w:r>
        <w:t xml:space="preserve"> Boxer (D-Calif.). “</w:t>
      </w:r>
      <w:r w:rsidRPr="00DC42F9">
        <w:rPr>
          <w:rStyle w:val="StyleUnderline"/>
        </w:rPr>
        <w:t>I’m</w:t>
      </w:r>
      <w:r>
        <w:t xml:space="preserve"> </w:t>
      </w:r>
      <w:r w:rsidRPr="00DC42F9">
        <w:rPr>
          <w:rStyle w:val="StyleUnderline"/>
        </w:rPr>
        <w:t>rooting for a good agreement and I’ve supported this</w:t>
      </w:r>
      <w:r>
        <w:t xml:space="preserve">, so maybe I’m seeing it through rose-colored glasses – but I felt in the room that </w:t>
      </w:r>
      <w:r w:rsidRPr="00DC42F9">
        <w:rPr>
          <w:rStyle w:val="StyleUnderline"/>
        </w:rPr>
        <w:t>people were glad the president raised it and that he went out of his way to say I’m not signing a bad agreement</w:t>
      </w:r>
      <w:r>
        <w:t xml:space="preserve">.” It isn’t the first time </w:t>
      </w:r>
      <w:r w:rsidRPr="00DC42F9">
        <w:rPr>
          <w:rStyle w:val="StyleUnderline"/>
        </w:rPr>
        <w:t xml:space="preserve">the </w:t>
      </w:r>
      <w:r w:rsidRPr="00FF5BFE">
        <w:rPr>
          <w:rStyle w:val="StyleUnderline"/>
          <w:highlight w:val="cyan"/>
        </w:rPr>
        <w:t>president has given such assurances to Democrats whose support he will need to sustain a deal</w:t>
      </w:r>
      <w:r w:rsidRPr="00FF5BFE">
        <w:rPr>
          <w:rStyle w:val="StyleUnderline"/>
        </w:rPr>
        <w:t>.</w:t>
      </w:r>
      <w:r>
        <w:t xml:space="preserve"> </w:t>
      </w:r>
      <w:r w:rsidRPr="00FF5BFE">
        <w:rPr>
          <w:rStyle w:val="StyleUnderline"/>
        </w:rPr>
        <w:t xml:space="preserve">Majorities of both the </w:t>
      </w:r>
      <w:r w:rsidRPr="00FF5BFE">
        <w:rPr>
          <w:rStyle w:val="StyleUnderline"/>
          <w:highlight w:val="cyan"/>
        </w:rPr>
        <w:t>Republican</w:t>
      </w:r>
      <w:r w:rsidRPr="00FF5BFE">
        <w:rPr>
          <w:rStyle w:val="StyleUnderline"/>
        </w:rPr>
        <w:t xml:space="preserve">-led House and Senate </w:t>
      </w:r>
      <w:r w:rsidRPr="00FF5BFE">
        <w:rPr>
          <w:rStyle w:val="StyleUnderline"/>
          <w:highlight w:val="cyan"/>
        </w:rPr>
        <w:t>are expected</w:t>
      </w:r>
      <w:r w:rsidRPr="00FF5BFE">
        <w:rPr>
          <w:rStyle w:val="StyleUnderline"/>
        </w:rPr>
        <w:t xml:space="preserve"> to vote </w:t>
      </w:r>
      <w:r w:rsidRPr="00FF5BFE">
        <w:rPr>
          <w:rStyle w:val="StyleUnderline"/>
          <w:highlight w:val="cyan"/>
        </w:rPr>
        <w:t>to disapprove any deal.</w:t>
      </w:r>
      <w:r w:rsidRPr="00FF5BFE">
        <w:rPr>
          <w:rStyle w:val="StyleUnderline"/>
        </w:rPr>
        <w:t xml:space="preserve"> </w:t>
      </w:r>
      <w:r w:rsidRPr="00FF5BFE">
        <w:rPr>
          <w:rStyle w:val="StyleUnderline"/>
          <w:highlight w:val="cyan"/>
        </w:rPr>
        <w:t>But</w:t>
      </w:r>
      <w:r w:rsidRPr="00FF5BFE">
        <w:rPr>
          <w:rStyle w:val="StyleUnderline"/>
        </w:rPr>
        <w:t xml:space="preserve"> </w:t>
      </w:r>
      <w:r w:rsidRPr="00FF5BFE">
        <w:rPr>
          <w:rStyle w:val="Emphasis"/>
          <w:highlight w:val="cyan"/>
        </w:rPr>
        <w:t>if 34 senators side with Obama, it will be enough to keep Congress from overriding his veto</w:t>
      </w:r>
      <w:r w:rsidRPr="00FF5BFE">
        <w:rPr>
          <w:rStyle w:val="Emphasis"/>
        </w:rPr>
        <w:t>.</w:t>
      </w:r>
    </w:p>
    <w:p w14:paraId="1BD36078" w14:textId="77777777" w:rsidR="00D8742C" w:rsidRDefault="00D8742C" w:rsidP="00D8742C">
      <w:pPr>
        <w:pStyle w:val="Heading4"/>
      </w:pPr>
      <w:r>
        <w:t>Obama will need all his current political capital to sustain veto of disapproval vote from congress which would prohibit the president from lifting sanctions</w:t>
      </w:r>
    </w:p>
    <w:p w14:paraId="17289E5C" w14:textId="77777777" w:rsidR="00D8742C" w:rsidRDefault="00D8742C" w:rsidP="00D8742C">
      <w:r>
        <w:t xml:space="preserve">Scott </w:t>
      </w:r>
      <w:r w:rsidRPr="00256BFF">
        <w:rPr>
          <w:rStyle w:val="Style13ptBold"/>
        </w:rPr>
        <w:t>Johnson</w:t>
      </w:r>
      <w:r>
        <w:t xml:space="preserve">, “Goodnight Vienna,” Powerline, </w:t>
      </w:r>
      <w:r w:rsidRPr="00256BFF">
        <w:rPr>
          <w:rStyle w:val="Style13ptBold"/>
        </w:rPr>
        <w:t>7/12</w:t>
      </w:r>
      <w:r>
        <w:t>/15</w:t>
      </w:r>
    </w:p>
    <w:p w14:paraId="0C4FDCD5" w14:textId="77777777" w:rsidR="00D8742C" w:rsidRDefault="00D8742C" w:rsidP="00D8742C">
      <w:pPr>
        <w:rPr>
          <w:rStyle w:val="StyleUnderline"/>
        </w:rPr>
      </w:pPr>
      <w:r>
        <w:t xml:space="preserve">Presumably more details will leak as reporters start to hunt down details, but </w:t>
      </w:r>
      <w:r w:rsidRPr="0085563A">
        <w:rPr>
          <w:rStyle w:val="StyleUnderline"/>
        </w:rPr>
        <w:t>it looks like a done deal.</w:t>
      </w:r>
      <w:r w:rsidRPr="00256BFF">
        <w:rPr>
          <w:rStyle w:val="StyleUnderline"/>
          <w:sz w:val="12"/>
        </w:rPr>
        <w:t xml:space="preserve">¶ </w:t>
      </w:r>
      <w:r w:rsidRPr="0085563A">
        <w:rPr>
          <w:rStyle w:val="StyleUnderline"/>
        </w:rPr>
        <w:t>Congress will now have 60 days to review the agreement</w:t>
      </w:r>
      <w:r>
        <w:t>, and lawmakers will be specifically looking for how the Obama administration managed to overcome the final issues that held up a deal over the last two weeks: anytime/anywhere inspections including access to military sites, the IAEA’s concerns over the possible military dimensions of Iran’s nuclear program, and the Iranian/Russian demand that the United Nations arms embargo against Tehran be lifted.</w:t>
      </w:r>
      <w:r w:rsidRPr="00256BFF">
        <w:rPr>
          <w:sz w:val="12"/>
        </w:rPr>
        <w:t xml:space="preserve">¶ </w:t>
      </w:r>
      <w:r w:rsidRPr="00256BFF">
        <w:rPr>
          <w:rStyle w:val="StyleUnderline"/>
        </w:rPr>
        <w:t>Based on how negotiations have progressed since mid-March – Iranian intransigence followed by repeated American collapses on nearly every core issue – it’s unlikely that Congress will like what it finds</w:t>
      </w:r>
      <w:r>
        <w:t xml:space="preserve">. Mitch </w:t>
      </w:r>
      <w:r w:rsidRPr="00256BFF">
        <w:rPr>
          <w:rStyle w:val="StyleUnderline"/>
        </w:rPr>
        <w:t>McConnell predicted</w:t>
      </w:r>
      <w:r>
        <w:t xml:space="preserve"> this morning on Fox News Sunday that </w:t>
      </w:r>
      <w:r w:rsidRPr="00256BFF">
        <w:rPr>
          <w:rStyle w:val="StyleUnderline"/>
        </w:rPr>
        <w:t>the deal will be “a very hard sell in Congress.”</w:t>
      </w:r>
      <w:r w:rsidRPr="00256BFF">
        <w:rPr>
          <w:rStyle w:val="StyleUnderline"/>
          <w:sz w:val="12"/>
        </w:rPr>
        <w:t>¶</w:t>
      </w:r>
      <w:r w:rsidRPr="00256BFF">
        <w:rPr>
          <w:sz w:val="12"/>
        </w:rPr>
        <w:t xml:space="preserve"> </w:t>
      </w:r>
      <w:r w:rsidRPr="00256BFF">
        <w:rPr>
          <w:rStyle w:val="StyleUnderline"/>
        </w:rPr>
        <w:t>The Corker legislation allows lawmakers to introduce a resolution of disapproval, introduce a resolution of approval, or do nothing.</w:t>
      </w:r>
      <w:r w:rsidRPr="00256BFF">
        <w:rPr>
          <w:rStyle w:val="StyleUnderline"/>
          <w:sz w:val="12"/>
        </w:rPr>
        <w:t xml:space="preserve">¶ </w:t>
      </w:r>
      <w:r w:rsidRPr="00256BFF">
        <w:rPr>
          <w:rStyle w:val="StyleUnderline"/>
        </w:rPr>
        <w:t>A resolution of approval would be loaded with symbolism. It would most likely be introduced and then voted down: a rebuke by a co-equal branch of the U.S. federal government of inarguably the most important diplomatic gamble in decades. But it wouldn’t have any legal force.</w:t>
      </w:r>
      <w:r w:rsidRPr="00256BFF">
        <w:rPr>
          <w:rStyle w:val="StyleUnderline"/>
          <w:sz w:val="12"/>
        </w:rPr>
        <w:t xml:space="preserve">¶ </w:t>
      </w:r>
      <w:r w:rsidRPr="00256BFF">
        <w:rPr>
          <w:rStyle w:val="StyleUnderline"/>
        </w:rPr>
        <w:t>A resolution of disapproval would carry all of the symbolism of a failed resolution of approval, but it would also prohibit the President from lifting some sanctions. The trick is that the President would have the ability to veto it, and then Congress would have to override that veto. There may be enough worried Democrats in the Senate to get to 67, but the conventional wisdom is that the White House retains sufficient political capital to prevent 290 votes in the House (there are simply too many safe seats where the general elections don’t matter, and members’ existence relies on not getting primaried – and the President is still the most powerful force in the Democratic party).</w:t>
      </w:r>
      <w:r w:rsidRPr="00256BFF">
        <w:rPr>
          <w:rStyle w:val="StyleUnderline"/>
          <w:sz w:val="12"/>
        </w:rPr>
        <w:t>¶</w:t>
      </w:r>
      <w:r w:rsidRPr="00256BFF">
        <w:rPr>
          <w:sz w:val="12"/>
        </w:rPr>
        <w:t xml:space="preserve"> </w:t>
      </w:r>
      <w:r w:rsidRPr="00256BFF">
        <w:rPr>
          <w:rStyle w:val="StyleUnderline"/>
        </w:rPr>
        <w:t>In any case, this will be the next 60 days in Washington DC.</w:t>
      </w:r>
    </w:p>
    <w:p w14:paraId="275D4C31" w14:textId="77777777" w:rsidR="00BF05E7" w:rsidRDefault="00BF05E7" w:rsidP="00BF05E7">
      <w:pPr>
        <w:pStyle w:val="Heading4"/>
      </w:pPr>
      <w:r>
        <w:t>Obama pushing Iran deal success – political capital key</w:t>
      </w:r>
    </w:p>
    <w:p w14:paraId="4140BB35" w14:textId="77777777" w:rsidR="00BF05E7" w:rsidRDefault="00BF05E7" w:rsidP="00BF05E7">
      <w:r>
        <w:t xml:space="preserve">Alexander </w:t>
      </w:r>
      <w:r w:rsidRPr="00C46F20">
        <w:rPr>
          <w:rStyle w:val="Style13ptBold"/>
        </w:rPr>
        <w:t>Bolton</w:t>
      </w:r>
      <w:r>
        <w:t xml:space="preserve"> - </w:t>
      </w:r>
      <w:r w:rsidRPr="00C46F20">
        <w:rPr>
          <w:rStyle w:val="Style13ptBold"/>
        </w:rPr>
        <w:t>07/06/15</w:t>
      </w:r>
      <w:r>
        <w:t xml:space="preserve"> 07:15 PM EDT </w:t>
      </w:r>
      <w:r w:rsidRPr="00C46F20">
        <w:t>http://thehill.com/homenews/senate/247003-dems-raise-pressure-on-obama-over-iran-nuclear-deal</w:t>
      </w:r>
    </w:p>
    <w:p w14:paraId="6B5ABE10" w14:textId="77777777" w:rsidR="00BF05E7" w:rsidRPr="007C1574" w:rsidRDefault="00BF05E7" w:rsidP="00BF05E7">
      <w:pPr>
        <w:rPr>
          <w:rStyle w:val="StyleUnderline"/>
        </w:rPr>
      </w:pPr>
      <w:r w:rsidRPr="007C1574">
        <w:rPr>
          <w:rStyle w:val="StyleUnderline"/>
          <w:highlight w:val="yellow"/>
        </w:rPr>
        <w:t>The narrative is completely owned by the White House here,”</w:t>
      </w:r>
      <w:r>
        <w:t xml:space="preserve"> said Danielle Pletka, senior vice president for foreign and defense policy studies at the American Enterprise Institute. She says it will be difficult to assess how the deal will be interpreted on Capitol Hill because </w:t>
      </w:r>
      <w:r w:rsidRPr="007C1574">
        <w:rPr>
          <w:rStyle w:val="StyleUnderline"/>
          <w:highlight w:val="yellow"/>
        </w:rPr>
        <w:t>administration officials will dominate the narrative in the early days. “They’ve already got their people out there lobbying very aggressively and the president has an enormous amount of power in this country, frankly much more power than the Congress at this point,” she added. “He has the power to affect the fortunes of individual members of Congress.”</w:t>
      </w:r>
    </w:p>
    <w:p w14:paraId="133A558A" w14:textId="77777777" w:rsidR="00BF05E7" w:rsidRDefault="00BF05E7" w:rsidP="00BF05E7">
      <w:pPr>
        <w:pStyle w:val="Heading4"/>
      </w:pPr>
      <w:r>
        <w:t>Obama using his political capital to corral votes on the Iran deal</w:t>
      </w:r>
    </w:p>
    <w:p w14:paraId="3FF04DFF" w14:textId="77777777" w:rsidR="00BF05E7" w:rsidRDefault="00BF05E7" w:rsidP="00BF05E7">
      <w:r w:rsidRPr="00D573E3">
        <w:rPr>
          <w:rStyle w:val="Style13ptBold"/>
        </w:rPr>
        <w:t>Wall Street Journal, 7-8</w:t>
      </w:r>
      <w:r>
        <w:t xml:space="preserve">-15 </w:t>
      </w:r>
      <w:r w:rsidRPr="00D573E3">
        <w:t>http://blogs.wsj.com/washwire/2015/07/08/obama-works-to-corral-support-from-senate-democrats-on-several-issues/</w:t>
      </w:r>
    </w:p>
    <w:p w14:paraId="00ED18B1" w14:textId="77777777" w:rsidR="00BF05E7" w:rsidRDefault="00BF05E7" w:rsidP="00BF05E7">
      <w:pPr>
        <w:rPr>
          <w:rStyle w:val="StyleUnderline"/>
        </w:rPr>
      </w:pPr>
      <w:r w:rsidRPr="00D573E3">
        <w:t xml:space="preserve">President Barack </w:t>
      </w:r>
      <w:r w:rsidRPr="00D573E3">
        <w:rPr>
          <w:rStyle w:val="StyleUnderline"/>
          <w:highlight w:val="yellow"/>
        </w:rPr>
        <w:t>Obama huddled with Senate Democrats</w:t>
      </w:r>
      <w:r w:rsidRPr="00D573E3">
        <w:t xml:space="preserve"> Tuesday night at the White House for a social get-together that also served as an opportunity </w:t>
      </w:r>
      <w:r w:rsidRPr="00D573E3">
        <w:rPr>
          <w:rStyle w:val="StyleUnderline"/>
          <w:highlight w:val="yellow"/>
        </w:rPr>
        <w:t>to hit the reset button after parting ways on trade legislation. With Iran nuclear negotiations nearing an end and time running short for the president’s domestic to-do list, Mr. Obama turned to Democrats on the Hill for help advancing his policy objectives.</w:t>
      </w:r>
      <w:r w:rsidRPr="00D573E3">
        <w:t xml:space="preserve"> </w:t>
      </w:r>
      <w:r w:rsidRPr="00D573E3">
        <w:rPr>
          <w:rStyle w:val="StyleUnderline"/>
          <w:highlight w:val="yellow"/>
        </w:rPr>
        <w:t>The most immediate White House priorities include marshaling lawmakers’ support for a possible deal to curb Iran’s nuclear program</w:t>
      </w:r>
      <w:r w:rsidRPr="00D573E3">
        <w:t>, reauthorizing the U.S. Export-Import bank and passing a highway funding measure.</w:t>
      </w:r>
      <w:r>
        <w:t xml:space="preserve"> </w:t>
      </w:r>
      <w:r w:rsidRPr="00D573E3">
        <w:t>Tuesday’s meeting came two weeks after the president partnered with Republican congressional leaders to pass a fast-track trade bill amid a messy battle that divided the Democratic Party. With the approval of the trade package, Mr. Obama notched his biggest win to date in this Republican-controlled Congress, but he clashed with many Democrats in the process.</w:t>
      </w:r>
      <w:r>
        <w:t xml:space="preserve"> </w:t>
      </w:r>
      <w:r w:rsidRPr="00D573E3">
        <w:rPr>
          <w:rStyle w:val="StyleUnderline"/>
          <w:highlight w:val="yellow"/>
        </w:rPr>
        <w:t>Administration officials have dismissed suggestions of any lingering hard feelings, saying that the president and Democratic lawmakers would quickly return to work on shared goals</w:t>
      </w:r>
      <w:r w:rsidRPr="00D573E3">
        <w:t>. Still, the gathering in the State Dining Room signaled a concerted outreach effort aimed at ensuring that the president has Senate Democrats in his corner on several key issues.</w:t>
      </w:r>
      <w:r>
        <w:t xml:space="preserve"> </w:t>
      </w:r>
      <w:r w:rsidRPr="00D573E3">
        <w:rPr>
          <w:rStyle w:val="StyleUnderline"/>
          <w:highlight w:val="yellow"/>
        </w:rPr>
        <w:t>Chief among them is a long-sought nuclear agreement with Iran.</w:t>
      </w:r>
      <w:r w:rsidRPr="00D573E3">
        <w:rPr>
          <w:rStyle w:val="StyleUnderline"/>
        </w:rPr>
        <w:t xml:space="preserve"> </w:t>
      </w:r>
      <w:r w:rsidRPr="00D573E3">
        <w:t>While the diplomatic process has extended into overtime and the outcome remains uncertain, any eventual deal will be vetted by Congress.</w:t>
      </w:r>
      <w:r>
        <w:t xml:space="preserve"> </w:t>
      </w:r>
      <w:r w:rsidRPr="00D573E3">
        <w:t>White House Press Secretary Josh Earnest said lawmakers are closely following the nuclear talks, and “the administration is doing the best we can to try to be responsive to that interest and help them understand exactly where things stand.”</w:t>
      </w:r>
      <w:r>
        <w:t xml:space="preserve"> </w:t>
      </w:r>
      <w:r w:rsidRPr="00D573E3">
        <w:rPr>
          <w:rStyle w:val="StyleUnderline"/>
          <w:highlight w:val="yellow"/>
        </w:rPr>
        <w:t>Mr. Obama is working to corral Democratic support for a potential deal as many Republicans express deep reservations about an accord with Iran and some urge the White House to suspend negotiations.</w:t>
      </w:r>
    </w:p>
    <w:p w14:paraId="166AD372" w14:textId="77777777" w:rsidR="00D8742C" w:rsidRDefault="00D8742C" w:rsidP="00D8742C">
      <w:pPr>
        <w:pStyle w:val="Heading4"/>
      </w:pPr>
      <w:r>
        <w:t>Obama has the political capital to push Iran deal now—he will use it</w:t>
      </w:r>
    </w:p>
    <w:p w14:paraId="1B3E70A4" w14:textId="77777777" w:rsidR="00D8742C" w:rsidRDefault="00D8742C" w:rsidP="00D8742C">
      <w:r w:rsidRPr="001F5FCC">
        <w:t xml:space="preserve">David </w:t>
      </w:r>
      <w:r w:rsidRPr="001F5FCC">
        <w:rPr>
          <w:rStyle w:val="Style13ptBold"/>
        </w:rPr>
        <w:t>Jackson, 6-28-2015</w:t>
      </w:r>
      <w:r w:rsidRPr="001F5FCC">
        <w:t>, On a hot streak, Obama looks to Iran deal," USA TODAY, http://www.usatoday.com/story/theoval/2015/06/28/obama-iran-nuclear-deal-health-care-gay-marriage-free-trade-charleston/29423255/, Accessed: 6-29-2015, /Bingham-MB</w:t>
      </w:r>
    </w:p>
    <w:p w14:paraId="45740E35" w14:textId="77777777" w:rsidR="00D8742C" w:rsidRDefault="00D8742C" w:rsidP="00D8742C">
      <w:r>
        <w:t xml:space="preserve">Following perhaps the most momentous week of his </w:t>
      </w:r>
      <w:r w:rsidRPr="00D8742C">
        <w:t xml:space="preserve">tenure, </w:t>
      </w:r>
      <w:r w:rsidRPr="00D8742C">
        <w:rPr>
          <w:rStyle w:val="StyleUnderline"/>
        </w:rPr>
        <w:t>President Obama looks to what could be another major event next month: The Iran nuclear deal. Obama -- coming off major victories on free trade, health care, and gay marriage, as well as a much-praised eulogy on the Charleston church killings -- has set a Tuesday deadline for completion of an Iran nuclear agreement, though there are definite signs that the deadline will slip</w:t>
      </w:r>
      <w:r w:rsidRPr="00D8742C">
        <w:t>. "Given the dates, and that we have some work to do ... the parties are planning to remain in Vienna beyond June 30 to</w:t>
      </w:r>
      <w:r>
        <w:t xml:space="preserve"> continue working," a U.S. official told the Associated Press about the ongoing talks. The administration is putting out the word that July 9 is the "real" deadline for a deal in which the U.S. and allies would reduce sanctions on Iran if it agrees to give up the means to make nuclear weapons. </w:t>
      </w:r>
      <w:r w:rsidRPr="00BF05E7">
        <w:rPr>
          <w:rStyle w:val="StyleUnderline"/>
        </w:rPr>
        <w:t>The July 9 date would give Congress time to review the agreement before its August recess. Further evidence that Tuesday's deadline will slip came Sunday as Iran's foreign minister prepared to leave talks in Vienna for consultations back in Tehra</w:t>
      </w:r>
      <w:r>
        <w:t>n</w:t>
      </w:r>
      <w:r w:rsidRPr="00BF05E7">
        <w:rPr>
          <w:rStyle w:val="StyleUnderline"/>
        </w:rPr>
        <w:t>. The Obama administration enters the final stages of the Iran talks following a string of remarkable victories within the past week.</w:t>
      </w:r>
      <w:r>
        <w:t xml:space="preserve"> </w:t>
      </w:r>
      <w:r w:rsidRPr="00BF05E7">
        <w:rPr>
          <w:rStyle w:val="StyleUnderline"/>
        </w:rPr>
        <w:t>First, Congress cleared the way for a major free trade agreement with Asia, a deal that some thought dead in the water earlier in the month. Then the Supreme Court handed down landmark decisions on items of high importance to the Obama administration, its health care law and the right of gay marriage. The president capped the week with a moving eulogy on the Charleston church shootings, urging Americans to confront long-festering problems of gun control and racial prejudice</w:t>
      </w:r>
      <w:r>
        <w:t>. Now, on to Iran -- though the proposed agreement has fierce critics in Israel and the U.S. Congress who believe it will actually pave the way for Iran to secure nuclear weapons. It will be a busy few weeks. From the Associated Press: "</w:t>
      </w:r>
      <w:r w:rsidRPr="00BF05E7">
        <w:rPr>
          <w:rStyle w:val="StyleUnderline"/>
        </w:rPr>
        <w:t>Both sides recognize that there is leeway to extend to July 9. As part of an agreement with the U.S. Congress, lawmakers then have 30 days to review the deal before suspending congressional sanctions. But postponement beyond that would double the congressional review period to 60 days, giving both Iranian and U.S. critics more time to work on undermining an agreement.</w:t>
      </w:r>
      <w:r>
        <w:t xml:space="preserve"> </w:t>
      </w:r>
      <w:r w:rsidRPr="00BF05E7">
        <w:rPr>
          <w:rStyle w:val="StyleUnderline"/>
        </w:rPr>
        <w:t>Arguing for more time to allow the U.S. to drive a harder bargain</w:t>
      </w:r>
      <w:r>
        <w:t>, Israeli Prime Minister Benjamin Netanyahu -- a fierce opponent of the talks -- weighed in on Sunday against 'this bad agreement, which is becoming worse by the day.' "</w:t>
      </w:r>
      <w:r w:rsidRPr="00BF05E7">
        <w:rPr>
          <w:rStyle w:val="StyleUnderline"/>
        </w:rPr>
        <w:t>'It is still not too late to go back and insist on demands that will genuinely deny Iran the ability to arm itself with nuclear weapons</w:t>
      </w:r>
      <w:r>
        <w:t>,' he said."</w:t>
      </w:r>
    </w:p>
    <w:p w14:paraId="5842D178" w14:textId="77777777" w:rsidR="00D8742C" w:rsidRPr="00D573E3" w:rsidRDefault="00D8742C" w:rsidP="00BF05E7"/>
    <w:p w14:paraId="22D8E4BE" w14:textId="77777777" w:rsidR="00BF05E7" w:rsidRDefault="00BF05E7" w:rsidP="00BF05E7"/>
    <w:p w14:paraId="75CC0777" w14:textId="77777777" w:rsidR="00BF05E7" w:rsidRDefault="00BF05E7" w:rsidP="00BF05E7"/>
    <w:p w14:paraId="2F475FA6" w14:textId="77777777" w:rsidR="00BF05E7" w:rsidRDefault="00BF05E7" w:rsidP="00BF05E7">
      <w:pPr>
        <w:pStyle w:val="Heading3"/>
      </w:pPr>
      <w:r>
        <w:t>2NC AT Winner’s Win</w:t>
      </w:r>
    </w:p>
    <w:p w14:paraId="602D2577" w14:textId="77777777" w:rsidR="00BF05E7" w:rsidRPr="00C242B2" w:rsidRDefault="00BF05E7" w:rsidP="00BF05E7">
      <w:pPr>
        <w:pStyle w:val="Heading4"/>
      </w:pPr>
      <w:r w:rsidRPr="00C242B2">
        <w:t>Legislative wins don’t spillover–empirics, true for Obama, too polarized—newest ev</w:t>
      </w:r>
    </w:p>
    <w:p w14:paraId="3F032EFB" w14:textId="77777777" w:rsidR="00BF05E7" w:rsidRPr="00C242B2" w:rsidRDefault="00BF05E7" w:rsidP="00BF05E7">
      <w:pPr>
        <w:rPr>
          <w:rStyle w:val="Style13ptBold"/>
          <w:rFonts w:asciiTheme="majorHAnsi" w:hAnsiTheme="majorHAnsi"/>
        </w:rPr>
      </w:pPr>
      <w:r w:rsidRPr="00C242B2">
        <w:rPr>
          <w:rStyle w:val="Style13ptBold"/>
          <w:rFonts w:asciiTheme="majorHAnsi" w:hAnsiTheme="majorHAnsi"/>
        </w:rPr>
        <w:t>Eberly, 2013</w:t>
      </w:r>
    </w:p>
    <w:p w14:paraId="782E2A79" w14:textId="77777777" w:rsidR="00BF05E7" w:rsidRPr="00C242B2" w:rsidRDefault="00BF05E7" w:rsidP="00BF05E7">
      <w:pPr>
        <w:rPr>
          <w:rFonts w:asciiTheme="majorHAnsi" w:hAnsiTheme="majorHAnsi"/>
        </w:rPr>
      </w:pPr>
      <w:r w:rsidRPr="00C242B2">
        <w:rPr>
          <w:rFonts w:asciiTheme="majorHAnsi" w:hAnsiTheme="majorHAnsi"/>
        </w:rPr>
        <w:t>Todd Eberly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1-21-2013 http://articles.baltimoresun.com/2013-01-21/news/bs-ed-political-capital-20130121_1_political-system-party-support-public-opinion/2</w:t>
      </w:r>
    </w:p>
    <w:p w14:paraId="1E205540" w14:textId="77777777" w:rsidR="00BF05E7" w:rsidRPr="00C242B2" w:rsidRDefault="00BF05E7" w:rsidP="00BF05E7">
      <w:pPr>
        <w:rPr>
          <w:rFonts w:asciiTheme="majorHAnsi" w:hAnsiTheme="majorHAnsi"/>
          <w:sz w:val="10"/>
        </w:rPr>
      </w:pPr>
      <w:r w:rsidRPr="00C242B2">
        <w:rPr>
          <w:rFonts w:asciiTheme="majorHAnsi" w:hAnsiTheme="majorHAnsi"/>
          <w:sz w:val="10"/>
        </w:rPr>
        <w:t xml:space="preserve">As Barack </w:t>
      </w:r>
      <w:r w:rsidRPr="00C242B2">
        <w:rPr>
          <w:rStyle w:val="StyleUnderline"/>
          <w:rFonts w:asciiTheme="majorHAnsi" w:hAnsiTheme="majorHAnsi"/>
          <w:highlight w:val="yellow"/>
        </w:rPr>
        <w:t>Obama</w:t>
      </w:r>
      <w:r w:rsidRPr="00C242B2">
        <w:rPr>
          <w:rFonts w:asciiTheme="majorHAnsi" w:hAnsiTheme="majorHAnsi"/>
          <w:sz w:val="10"/>
        </w:rPr>
        <w:t xml:space="preserve"> prepares to be sworn in for the second time as president of the United States, he </w:t>
      </w:r>
      <w:r w:rsidRPr="00C242B2">
        <w:rPr>
          <w:rStyle w:val="StyleUnderline"/>
          <w:rFonts w:asciiTheme="majorHAnsi" w:hAnsiTheme="majorHAnsi"/>
          <w:highlight w:val="yellow"/>
        </w:rPr>
        <w:t>faces</w:t>
      </w:r>
      <w:r w:rsidRPr="00C242B2">
        <w:rPr>
          <w:rFonts w:asciiTheme="majorHAnsi" w:hAnsiTheme="majorHAnsi"/>
          <w:sz w:val="10"/>
        </w:rPr>
        <w:t xml:space="preserve"> </w:t>
      </w:r>
      <w:r w:rsidRPr="00C242B2">
        <w:rPr>
          <w:rStyle w:val="StyleUnderline"/>
          <w:rFonts w:asciiTheme="majorHAnsi" w:hAnsiTheme="majorHAnsi"/>
        </w:rPr>
        <w:t xml:space="preserve">the </w:t>
      </w:r>
      <w:r w:rsidRPr="00C242B2">
        <w:rPr>
          <w:rStyle w:val="StyleUnderline"/>
          <w:rFonts w:asciiTheme="majorHAnsi" w:hAnsiTheme="majorHAnsi"/>
          <w:highlight w:val="yellow"/>
        </w:rPr>
        <w:t>stark</w:t>
      </w:r>
      <w:r w:rsidRPr="00C242B2">
        <w:rPr>
          <w:rFonts w:asciiTheme="majorHAnsi" w:hAnsiTheme="majorHAnsi"/>
          <w:sz w:val="10"/>
          <w:highlight w:val="yellow"/>
        </w:rPr>
        <w:t xml:space="preserve"> </w:t>
      </w:r>
      <w:r w:rsidRPr="00C242B2">
        <w:rPr>
          <w:rStyle w:val="StyleUnderline"/>
          <w:rFonts w:asciiTheme="majorHAnsi" w:hAnsiTheme="majorHAnsi"/>
          <w:highlight w:val="yellow"/>
        </w:rPr>
        <w:t>reality</w:t>
      </w:r>
      <w:r w:rsidRPr="00C242B2">
        <w:rPr>
          <w:rFonts w:asciiTheme="majorHAnsi" w:hAnsiTheme="majorHAnsi"/>
          <w:sz w:val="10"/>
        </w:rPr>
        <w:t xml:space="preserve"> that </w:t>
      </w:r>
      <w:r w:rsidRPr="00C242B2">
        <w:rPr>
          <w:rStyle w:val="Emphasis"/>
          <w:rFonts w:asciiTheme="majorHAnsi" w:hAnsiTheme="majorHAnsi"/>
          <w:highlight w:val="yellow"/>
        </w:rPr>
        <w:t>little of what he hopes to accomplish</w:t>
      </w:r>
      <w:r w:rsidRPr="00C242B2">
        <w:rPr>
          <w:rFonts w:asciiTheme="majorHAnsi" w:hAnsiTheme="majorHAnsi"/>
          <w:sz w:val="10"/>
        </w:rPr>
        <w:t xml:space="preserve"> in a second term </w:t>
      </w:r>
      <w:r w:rsidRPr="00C242B2">
        <w:rPr>
          <w:rStyle w:val="Emphasis"/>
          <w:rFonts w:asciiTheme="majorHAnsi" w:hAnsiTheme="majorHAnsi"/>
          <w:highlight w:val="yellow"/>
        </w:rPr>
        <w:t>will</w:t>
      </w:r>
      <w:r w:rsidRPr="00C242B2">
        <w:rPr>
          <w:rFonts w:asciiTheme="majorHAnsi" w:hAnsiTheme="majorHAnsi"/>
          <w:sz w:val="10"/>
        </w:rPr>
        <w:t xml:space="preserve"> likely </w:t>
      </w:r>
      <w:r w:rsidRPr="00C242B2">
        <w:rPr>
          <w:rStyle w:val="Emphasis"/>
          <w:rFonts w:asciiTheme="majorHAnsi" w:hAnsiTheme="majorHAnsi"/>
        </w:rPr>
        <w:t xml:space="preserve">come to </w:t>
      </w:r>
      <w:r w:rsidRPr="00C242B2">
        <w:rPr>
          <w:rStyle w:val="Emphasis"/>
          <w:rFonts w:asciiTheme="majorHAnsi" w:hAnsiTheme="majorHAnsi"/>
          <w:highlight w:val="yellow"/>
        </w:rPr>
        <w:t>pass</w:t>
      </w:r>
      <w:r w:rsidRPr="00C242B2">
        <w:rPr>
          <w:rFonts w:asciiTheme="majorHAnsi" w:hAnsiTheme="majorHAnsi"/>
          <w:sz w:val="10"/>
        </w:rPr>
        <w:t xml:space="preserve">. Mr. </w:t>
      </w:r>
      <w:r w:rsidRPr="00C242B2">
        <w:rPr>
          <w:rStyle w:val="StyleUnderline"/>
          <w:rFonts w:asciiTheme="majorHAnsi" w:hAnsiTheme="majorHAnsi"/>
        </w:rPr>
        <w:t>Obama occupies</w:t>
      </w:r>
      <w:r w:rsidRPr="00C242B2">
        <w:rPr>
          <w:rFonts w:asciiTheme="majorHAnsi" w:hAnsiTheme="majorHAnsi"/>
          <w:sz w:val="10"/>
        </w:rPr>
        <w:t xml:space="preserve"> </w:t>
      </w:r>
      <w:r w:rsidRPr="00C242B2">
        <w:rPr>
          <w:rStyle w:val="StyleUnderline"/>
          <w:rFonts w:asciiTheme="majorHAnsi" w:hAnsiTheme="majorHAnsi"/>
        </w:rPr>
        <w:t>an office</w:t>
      </w:r>
      <w:r w:rsidRPr="00C242B2">
        <w:rPr>
          <w:rFonts w:asciiTheme="majorHAnsi" w:hAnsiTheme="majorHAnsi"/>
          <w:sz w:val="10"/>
        </w:rPr>
        <w:t xml:space="preserve"> that </w:t>
      </w:r>
      <w:r w:rsidRPr="00C242B2">
        <w:rPr>
          <w:rStyle w:val="StyleUnderline"/>
          <w:rFonts w:asciiTheme="majorHAnsi" w:hAnsiTheme="majorHAnsi"/>
        </w:rPr>
        <w:t>many</w:t>
      </w:r>
      <w:r w:rsidRPr="00C242B2">
        <w:rPr>
          <w:rFonts w:asciiTheme="majorHAnsi" w:hAnsiTheme="majorHAnsi"/>
          <w:sz w:val="10"/>
        </w:rPr>
        <w:t xml:space="preserve"> </w:t>
      </w:r>
      <w:r w:rsidRPr="00C242B2">
        <w:rPr>
          <w:rStyle w:val="StyleUnderline"/>
          <w:rFonts w:asciiTheme="majorHAnsi" w:hAnsiTheme="majorHAnsi"/>
        </w:rPr>
        <w:t>assume</w:t>
      </w:r>
      <w:r w:rsidRPr="00C242B2">
        <w:rPr>
          <w:rFonts w:asciiTheme="majorHAnsi" w:hAnsiTheme="majorHAnsi"/>
          <w:sz w:val="10"/>
        </w:rPr>
        <w:t xml:space="preserve"> to be </w:t>
      </w:r>
      <w:r w:rsidRPr="00C242B2">
        <w:rPr>
          <w:rStyle w:val="StyleUnderline"/>
          <w:rFonts w:asciiTheme="majorHAnsi" w:hAnsiTheme="majorHAnsi"/>
        </w:rPr>
        <w:t>all powerful</w:t>
      </w:r>
      <w:r w:rsidRPr="00C242B2">
        <w:rPr>
          <w:rFonts w:asciiTheme="majorHAnsi" w:hAnsiTheme="majorHAnsi"/>
          <w:sz w:val="10"/>
        </w:rPr>
        <w:t xml:space="preserve">, </w:t>
      </w:r>
      <w:r w:rsidRPr="00C242B2">
        <w:rPr>
          <w:rStyle w:val="StyleUnderline"/>
          <w:rFonts w:asciiTheme="majorHAnsi" w:hAnsiTheme="majorHAnsi"/>
        </w:rPr>
        <w:t>but</w:t>
      </w:r>
      <w:r w:rsidRPr="00C242B2">
        <w:rPr>
          <w:rFonts w:asciiTheme="majorHAnsi" w:hAnsiTheme="majorHAnsi"/>
          <w:sz w:val="10"/>
        </w:rPr>
        <w:t xml:space="preserve"> like so many of his recent predecessors, </w:t>
      </w:r>
      <w:r w:rsidRPr="00C242B2">
        <w:rPr>
          <w:rStyle w:val="StyleUnderline"/>
          <w:rFonts w:asciiTheme="majorHAnsi" w:hAnsiTheme="majorHAnsi"/>
        </w:rPr>
        <w:t>the president</w:t>
      </w:r>
      <w:r w:rsidRPr="00C242B2">
        <w:rPr>
          <w:rFonts w:asciiTheme="majorHAnsi" w:hAnsiTheme="majorHAnsi"/>
          <w:sz w:val="10"/>
        </w:rPr>
        <w:t xml:space="preserve"> knows better. He </w:t>
      </w:r>
      <w:r w:rsidRPr="00C242B2">
        <w:rPr>
          <w:rStyle w:val="StyleUnderline"/>
          <w:rFonts w:asciiTheme="majorHAnsi" w:hAnsiTheme="majorHAnsi"/>
        </w:rPr>
        <w:t>faces a political capital problem and a power trap</w:t>
      </w:r>
      <w:r w:rsidRPr="00C242B2">
        <w:rPr>
          <w:rFonts w:asciiTheme="majorHAnsi" w:hAnsiTheme="majorHAnsi"/>
          <w:sz w:val="10"/>
        </w:rPr>
        <w:t>.</w:t>
      </w:r>
      <w:r w:rsidRPr="00C242B2">
        <w:rPr>
          <w:rFonts w:asciiTheme="majorHAnsi" w:hAnsiTheme="majorHAnsi"/>
          <w:sz w:val="12"/>
        </w:rPr>
        <w:t>¶</w:t>
      </w:r>
      <w:r w:rsidRPr="00C242B2">
        <w:rPr>
          <w:rFonts w:asciiTheme="majorHAnsi" w:hAnsiTheme="majorHAnsi"/>
          <w:sz w:val="10"/>
        </w:rPr>
        <w:t xml:space="preserve"> In the post-1960s American political system, </w:t>
      </w:r>
      <w:r w:rsidRPr="00C242B2">
        <w:rPr>
          <w:rStyle w:val="StyleUnderline"/>
          <w:rFonts w:asciiTheme="majorHAnsi" w:hAnsiTheme="majorHAnsi"/>
        </w:rPr>
        <w:t>presidents have found</w:t>
      </w:r>
      <w:r w:rsidRPr="00C242B2">
        <w:rPr>
          <w:rFonts w:asciiTheme="majorHAnsi" w:hAnsiTheme="majorHAnsi"/>
          <w:sz w:val="10"/>
        </w:rPr>
        <w:t xml:space="preserve"> the exercise of </w:t>
      </w:r>
      <w:r w:rsidRPr="00C242B2">
        <w:rPr>
          <w:rStyle w:val="StyleUnderline"/>
          <w:rFonts w:asciiTheme="majorHAnsi" w:hAnsiTheme="majorHAnsi"/>
        </w:rPr>
        <w:t>effective leadership</w:t>
      </w:r>
      <w:r w:rsidRPr="00C242B2">
        <w:rPr>
          <w:rFonts w:asciiTheme="majorHAnsi" w:hAnsiTheme="majorHAnsi"/>
          <w:sz w:val="10"/>
        </w:rPr>
        <w:t xml:space="preserve"> a </w:t>
      </w:r>
      <w:r w:rsidRPr="00C242B2">
        <w:rPr>
          <w:rStyle w:val="StyleUnderline"/>
          <w:rFonts w:asciiTheme="majorHAnsi" w:hAnsiTheme="majorHAnsi"/>
        </w:rPr>
        <w:t>difficult</w:t>
      </w:r>
      <w:r w:rsidRPr="00C242B2">
        <w:rPr>
          <w:rFonts w:asciiTheme="majorHAnsi" w:hAnsiTheme="majorHAnsi"/>
          <w:sz w:val="10"/>
        </w:rPr>
        <w:t xml:space="preserve"> task. </w:t>
      </w:r>
      <w:r w:rsidRPr="00C242B2">
        <w:rPr>
          <w:rStyle w:val="StyleUnderline"/>
          <w:rFonts w:asciiTheme="majorHAnsi" w:hAnsiTheme="majorHAnsi"/>
        </w:rPr>
        <w:t>To lead well, a president needs support</w:t>
      </w:r>
      <w:r w:rsidRPr="00C242B2">
        <w:rPr>
          <w:rFonts w:asciiTheme="majorHAnsi" w:hAnsiTheme="majorHAnsi"/>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C242B2">
        <w:rPr>
          <w:rStyle w:val="StyleUnderline"/>
          <w:rFonts w:asciiTheme="majorHAnsi" w:hAnsiTheme="majorHAnsi"/>
        </w:rPr>
        <w:t>If presidents fail to satisfy these</w:t>
      </w:r>
      <w:r w:rsidRPr="00C242B2">
        <w:rPr>
          <w:rFonts w:asciiTheme="majorHAnsi" w:hAnsiTheme="majorHAnsi"/>
          <w:sz w:val="10"/>
        </w:rPr>
        <w:t xml:space="preserve"> requirements, </w:t>
      </w:r>
      <w:r w:rsidRPr="00C242B2">
        <w:rPr>
          <w:rStyle w:val="StyleUnderline"/>
          <w:rFonts w:asciiTheme="majorHAnsi" w:hAnsiTheme="majorHAnsi"/>
        </w:rPr>
        <w:t>they face the</w:t>
      </w:r>
      <w:r w:rsidRPr="00C242B2">
        <w:rPr>
          <w:rFonts w:asciiTheme="majorHAnsi" w:hAnsiTheme="majorHAnsi"/>
          <w:sz w:val="10"/>
        </w:rPr>
        <w:t xml:space="preserve"> </w:t>
      </w:r>
      <w:r w:rsidRPr="00C242B2">
        <w:rPr>
          <w:rStyle w:val="StyleUnderline"/>
          <w:rFonts w:asciiTheme="majorHAnsi" w:hAnsiTheme="majorHAnsi"/>
        </w:rPr>
        <w:t>prospect of inadequate</w:t>
      </w:r>
      <w:r w:rsidRPr="00C242B2">
        <w:rPr>
          <w:rFonts w:asciiTheme="majorHAnsi" w:hAnsiTheme="majorHAnsi"/>
          <w:sz w:val="10"/>
        </w:rPr>
        <w:t xml:space="preserve"> political support or </w:t>
      </w:r>
      <w:r w:rsidRPr="00C242B2">
        <w:rPr>
          <w:rStyle w:val="StyleUnderline"/>
          <w:rFonts w:asciiTheme="majorHAnsi" w:hAnsiTheme="majorHAnsi"/>
        </w:rPr>
        <w:t>political capital to back their power assertions</w:t>
      </w:r>
      <w:r w:rsidRPr="00C242B2">
        <w:rPr>
          <w:rFonts w:asciiTheme="majorHAnsi" w:hAnsiTheme="majorHAnsi"/>
          <w:sz w:val="10"/>
        </w:rPr>
        <w:t>.</w:t>
      </w:r>
      <w:r w:rsidRPr="00C242B2">
        <w:rPr>
          <w:rFonts w:asciiTheme="majorHAnsi" w:hAnsiTheme="majorHAnsi"/>
          <w:sz w:val="12"/>
        </w:rPr>
        <w:t>¶</w:t>
      </w:r>
      <w:r w:rsidRPr="00C242B2">
        <w:rPr>
          <w:rFonts w:asciiTheme="majorHAnsi" w:hAnsiTheme="majorHAnsi"/>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C242B2">
        <w:rPr>
          <w:rStyle w:val="StyleUnderline"/>
          <w:rFonts w:asciiTheme="majorHAnsi" w:hAnsiTheme="majorHAnsi"/>
          <w:highlight w:val="yellow"/>
        </w:rPr>
        <w:t>two parties</w:t>
      </w:r>
      <w:r w:rsidRPr="00C242B2">
        <w:rPr>
          <w:rFonts w:asciiTheme="majorHAnsi" w:hAnsiTheme="majorHAnsi"/>
          <w:sz w:val="10"/>
        </w:rPr>
        <w:t xml:space="preserve"> began </w:t>
      </w:r>
      <w:r w:rsidRPr="00C242B2">
        <w:rPr>
          <w:rStyle w:val="StyleUnderline"/>
          <w:rFonts w:asciiTheme="majorHAnsi" w:hAnsiTheme="majorHAnsi"/>
          <w:highlight w:val="yellow"/>
        </w:rPr>
        <w:t>ideologically</w:t>
      </w:r>
      <w:r w:rsidRPr="00C242B2">
        <w:rPr>
          <w:rStyle w:val="StyleUnderline"/>
          <w:rFonts w:asciiTheme="majorHAnsi" w:hAnsiTheme="majorHAnsi"/>
        </w:rPr>
        <w:t xml:space="preserve"> </w:t>
      </w:r>
      <w:r w:rsidRPr="00C242B2">
        <w:rPr>
          <w:rStyle w:val="StyleUnderline"/>
          <w:rFonts w:asciiTheme="majorHAnsi" w:hAnsiTheme="majorHAnsi"/>
          <w:highlight w:val="yellow"/>
        </w:rPr>
        <w:t>divergent</w:t>
      </w:r>
      <w:r w:rsidRPr="00C242B2">
        <w:rPr>
          <w:rFonts w:asciiTheme="majorHAnsi" w:hAnsiTheme="majorHAnsi"/>
          <w:sz w:val="10"/>
        </w:rPr>
        <w:t xml:space="preserve"> journeys that </w:t>
      </w:r>
      <w:r w:rsidRPr="00C242B2">
        <w:rPr>
          <w:rStyle w:val="StyleUnderline"/>
          <w:rFonts w:asciiTheme="majorHAnsi" w:hAnsiTheme="majorHAnsi"/>
          <w:highlight w:val="yellow"/>
        </w:rPr>
        <w:t>result</w:t>
      </w:r>
      <w:r w:rsidRPr="00C242B2">
        <w:rPr>
          <w:rStyle w:val="StyleUnderline"/>
          <w:rFonts w:asciiTheme="majorHAnsi" w:hAnsiTheme="majorHAnsi"/>
        </w:rPr>
        <w:t>ed</w:t>
      </w:r>
      <w:r w:rsidRPr="00C242B2">
        <w:rPr>
          <w:rFonts w:asciiTheme="majorHAnsi" w:hAnsiTheme="majorHAnsi"/>
          <w:sz w:val="10"/>
        </w:rPr>
        <w:t xml:space="preserve"> </w:t>
      </w:r>
      <w:r w:rsidRPr="00C242B2">
        <w:rPr>
          <w:rStyle w:val="StyleUnderline"/>
          <w:rFonts w:asciiTheme="majorHAnsi" w:hAnsiTheme="majorHAnsi"/>
          <w:highlight w:val="yellow"/>
        </w:rPr>
        <w:t>in</w:t>
      </w:r>
      <w:r w:rsidRPr="00C242B2">
        <w:rPr>
          <w:rFonts w:asciiTheme="majorHAnsi" w:hAnsiTheme="majorHAnsi"/>
          <w:sz w:val="10"/>
          <w:highlight w:val="yellow"/>
        </w:rPr>
        <w:t xml:space="preserve"> </w:t>
      </w:r>
      <w:r w:rsidRPr="00C242B2">
        <w:rPr>
          <w:rStyle w:val="StyleUnderline"/>
          <w:rFonts w:asciiTheme="majorHAnsi" w:hAnsiTheme="majorHAnsi"/>
          <w:highlight w:val="yellow"/>
        </w:rPr>
        <w:t>intense polarization</w:t>
      </w:r>
      <w:r w:rsidRPr="00C242B2">
        <w:rPr>
          <w:rFonts w:asciiTheme="majorHAnsi" w:hAnsiTheme="majorHAnsi"/>
          <w:sz w:val="10"/>
        </w:rPr>
        <w:t xml:space="preserve"> in Congress, </w:t>
      </w:r>
      <w:r w:rsidRPr="00C242B2">
        <w:rPr>
          <w:rStyle w:val="StyleUnderline"/>
          <w:rFonts w:asciiTheme="majorHAnsi" w:hAnsiTheme="majorHAnsi"/>
          <w:highlight w:val="yellow"/>
        </w:rPr>
        <w:t>diminishing</w:t>
      </w:r>
      <w:r w:rsidRPr="00C242B2">
        <w:rPr>
          <w:rFonts w:asciiTheme="majorHAnsi" w:hAnsiTheme="majorHAnsi"/>
          <w:sz w:val="10"/>
        </w:rPr>
        <w:t xml:space="preserve"> </w:t>
      </w:r>
      <w:r w:rsidRPr="00C242B2">
        <w:rPr>
          <w:rStyle w:val="StyleUnderline"/>
          <w:rFonts w:asciiTheme="majorHAnsi" w:hAnsiTheme="majorHAnsi"/>
        </w:rPr>
        <w:t>the possibility of</w:t>
      </w:r>
      <w:r w:rsidRPr="00C242B2">
        <w:rPr>
          <w:rFonts w:asciiTheme="majorHAnsi" w:hAnsiTheme="majorHAnsi"/>
          <w:sz w:val="10"/>
        </w:rPr>
        <w:t xml:space="preserve"> bipartisan </w:t>
      </w:r>
      <w:r w:rsidRPr="00C242B2">
        <w:rPr>
          <w:rStyle w:val="StyleUnderline"/>
          <w:rFonts w:asciiTheme="majorHAnsi" w:hAnsiTheme="majorHAnsi"/>
          <w:highlight w:val="yellow"/>
        </w:rPr>
        <w:t>compromise</w:t>
      </w:r>
      <w:r w:rsidRPr="00C242B2">
        <w:rPr>
          <w:rFonts w:asciiTheme="majorHAnsi" w:hAnsiTheme="majorHAnsi"/>
          <w:sz w:val="10"/>
        </w:rPr>
        <w:t xml:space="preserve">. </w:t>
      </w:r>
      <w:r w:rsidRPr="00C242B2">
        <w:rPr>
          <w:rStyle w:val="StyleUnderline"/>
          <w:rFonts w:asciiTheme="majorHAnsi" w:hAnsiTheme="majorHAnsi"/>
          <w:highlight w:val="yellow"/>
        </w:rPr>
        <w:t>These</w:t>
      </w:r>
      <w:r w:rsidRPr="00C242B2">
        <w:rPr>
          <w:rFonts w:asciiTheme="majorHAnsi" w:hAnsiTheme="majorHAnsi"/>
          <w:sz w:val="10"/>
        </w:rPr>
        <w:t xml:space="preserve"> changes, combined with the growing influence of money and interest groups and the steady "thickening" of the federal bureaucracy, </w:t>
      </w:r>
      <w:r w:rsidRPr="00C242B2">
        <w:rPr>
          <w:rStyle w:val="StyleUnderline"/>
          <w:rFonts w:asciiTheme="majorHAnsi" w:hAnsiTheme="majorHAnsi"/>
          <w:highlight w:val="yellow"/>
        </w:rPr>
        <w:t>introduced</w:t>
      </w:r>
      <w:r w:rsidRPr="00C242B2">
        <w:rPr>
          <w:rFonts w:asciiTheme="majorHAnsi" w:hAnsiTheme="majorHAnsi"/>
          <w:sz w:val="10"/>
          <w:highlight w:val="yellow"/>
        </w:rPr>
        <w:t xml:space="preserve"> </w:t>
      </w:r>
      <w:r w:rsidRPr="00C242B2">
        <w:rPr>
          <w:rStyle w:val="StyleUnderline"/>
          <w:rFonts w:asciiTheme="majorHAnsi" w:hAnsiTheme="majorHAnsi"/>
          <w:highlight w:val="yellow"/>
        </w:rPr>
        <w:t>significant</w:t>
      </w:r>
      <w:r w:rsidRPr="00C242B2">
        <w:rPr>
          <w:rFonts w:asciiTheme="majorHAnsi" w:hAnsiTheme="majorHAnsi"/>
          <w:sz w:val="10"/>
          <w:highlight w:val="yellow"/>
        </w:rPr>
        <w:t xml:space="preserve"> </w:t>
      </w:r>
      <w:r w:rsidRPr="00C242B2">
        <w:rPr>
          <w:rStyle w:val="StyleUnderline"/>
          <w:rFonts w:asciiTheme="majorHAnsi" w:hAnsiTheme="majorHAnsi"/>
          <w:highlight w:val="yellow"/>
        </w:rPr>
        <w:t xml:space="preserve">challenges to </w:t>
      </w:r>
      <w:r w:rsidRPr="00C242B2">
        <w:rPr>
          <w:rStyle w:val="StyleUnderline"/>
          <w:rFonts w:asciiTheme="majorHAnsi" w:hAnsiTheme="majorHAnsi"/>
        </w:rPr>
        <w:t xml:space="preserve">presidential </w:t>
      </w:r>
      <w:r w:rsidRPr="00C242B2">
        <w:rPr>
          <w:rStyle w:val="StyleUnderline"/>
          <w:rFonts w:asciiTheme="majorHAnsi" w:hAnsiTheme="majorHAnsi"/>
          <w:highlight w:val="yellow"/>
        </w:rPr>
        <w:t>leadership</w:t>
      </w:r>
      <w:r w:rsidRPr="00C242B2">
        <w:rPr>
          <w:rFonts w:asciiTheme="majorHAnsi" w:hAnsiTheme="majorHAnsi"/>
          <w:sz w:val="10"/>
        </w:rPr>
        <w:t>.</w:t>
      </w:r>
      <w:r w:rsidRPr="00C242B2">
        <w:rPr>
          <w:rFonts w:asciiTheme="majorHAnsi" w:hAnsiTheme="majorHAnsi"/>
          <w:sz w:val="12"/>
        </w:rPr>
        <w:t>¶</w:t>
      </w:r>
      <w:r w:rsidRPr="00C242B2">
        <w:rPr>
          <w:rFonts w:asciiTheme="majorHAnsi" w:hAnsiTheme="majorHAnsi"/>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C242B2">
        <w:rPr>
          <w:rStyle w:val="StyleUnderline"/>
          <w:rFonts w:asciiTheme="majorHAnsi" w:hAnsiTheme="majorHAnsi"/>
        </w:rPr>
        <w:t>In recent years</w:t>
      </w:r>
      <w:r w:rsidRPr="00C242B2">
        <w:rPr>
          <w:rFonts w:asciiTheme="majorHAnsi" w:hAnsiTheme="majorHAnsi"/>
          <w:sz w:val="10"/>
        </w:rPr>
        <w:t xml:space="preserve">, </w:t>
      </w:r>
      <w:r w:rsidRPr="00C242B2">
        <w:rPr>
          <w:rStyle w:val="Emphasis"/>
          <w:rFonts w:asciiTheme="majorHAnsi" w:hAnsiTheme="majorHAnsi"/>
          <w:highlight w:val="yellow"/>
        </w:rPr>
        <w:t>presidents' p</w:t>
      </w:r>
      <w:r w:rsidRPr="00C242B2">
        <w:rPr>
          <w:rStyle w:val="Emphasis"/>
          <w:rFonts w:asciiTheme="majorHAnsi" w:hAnsiTheme="majorHAnsi"/>
        </w:rPr>
        <w:t xml:space="preserve">olitical </w:t>
      </w:r>
      <w:r w:rsidRPr="00C242B2">
        <w:rPr>
          <w:rStyle w:val="Emphasis"/>
          <w:rFonts w:asciiTheme="majorHAnsi" w:hAnsiTheme="majorHAnsi"/>
          <w:highlight w:val="yellow"/>
        </w:rPr>
        <w:t>c</w:t>
      </w:r>
      <w:r w:rsidRPr="00C242B2">
        <w:rPr>
          <w:rStyle w:val="Emphasis"/>
          <w:rFonts w:asciiTheme="majorHAnsi" w:hAnsiTheme="majorHAnsi"/>
        </w:rPr>
        <w:t xml:space="preserve">apital has </w:t>
      </w:r>
      <w:r w:rsidRPr="00C242B2">
        <w:rPr>
          <w:rStyle w:val="Emphasis"/>
          <w:rFonts w:asciiTheme="majorHAnsi" w:hAnsiTheme="majorHAnsi"/>
          <w:highlight w:val="yellow"/>
        </w:rPr>
        <w:t>shrunk while</w:t>
      </w:r>
      <w:r w:rsidRPr="00C242B2">
        <w:rPr>
          <w:rStyle w:val="Emphasis"/>
          <w:rFonts w:asciiTheme="majorHAnsi" w:hAnsiTheme="majorHAnsi"/>
        </w:rPr>
        <w:t xml:space="preserve"> their </w:t>
      </w:r>
      <w:r w:rsidRPr="00C242B2">
        <w:rPr>
          <w:rStyle w:val="Emphasis"/>
          <w:rFonts w:asciiTheme="majorHAnsi" w:hAnsiTheme="majorHAnsi"/>
          <w:highlight w:val="yellow"/>
        </w:rPr>
        <w:t>power</w:t>
      </w:r>
      <w:r w:rsidRPr="00C242B2">
        <w:rPr>
          <w:rStyle w:val="Emphasis"/>
          <w:rFonts w:asciiTheme="majorHAnsi" w:hAnsiTheme="majorHAnsi"/>
        </w:rPr>
        <w:t xml:space="preserve"> </w:t>
      </w:r>
      <w:r w:rsidRPr="00C242B2">
        <w:rPr>
          <w:rStyle w:val="Emphasis"/>
          <w:rFonts w:asciiTheme="majorHAnsi" w:hAnsiTheme="majorHAnsi"/>
          <w:highlight w:val="yellow"/>
        </w:rPr>
        <w:t>assertions</w:t>
      </w:r>
      <w:r w:rsidRPr="00C242B2">
        <w:rPr>
          <w:rStyle w:val="Emphasis"/>
          <w:rFonts w:asciiTheme="majorHAnsi" w:hAnsiTheme="majorHAnsi"/>
        </w:rPr>
        <w:t xml:space="preserve"> </w:t>
      </w:r>
      <w:r w:rsidRPr="00C242B2">
        <w:rPr>
          <w:rStyle w:val="Emphasis"/>
          <w:rFonts w:asciiTheme="majorHAnsi" w:hAnsiTheme="majorHAnsi"/>
          <w:highlight w:val="yellow"/>
        </w:rPr>
        <w:t>have</w:t>
      </w:r>
      <w:r w:rsidRPr="00C242B2">
        <w:rPr>
          <w:rStyle w:val="Emphasis"/>
          <w:rFonts w:asciiTheme="majorHAnsi" w:hAnsiTheme="majorHAnsi"/>
        </w:rPr>
        <w:t xml:space="preserve"> </w:t>
      </w:r>
      <w:r w:rsidRPr="00C242B2">
        <w:rPr>
          <w:rStyle w:val="Emphasis"/>
          <w:rFonts w:asciiTheme="majorHAnsi" w:hAnsiTheme="majorHAnsi"/>
          <w:highlight w:val="yellow"/>
        </w:rPr>
        <w:t>grown</w:t>
      </w:r>
      <w:r w:rsidRPr="00C242B2">
        <w:rPr>
          <w:rStyle w:val="Emphasis"/>
          <w:rFonts w:asciiTheme="majorHAnsi" w:hAnsiTheme="majorHAnsi"/>
        </w:rPr>
        <w:t>,</w:t>
      </w:r>
      <w:r w:rsidRPr="00C242B2">
        <w:rPr>
          <w:rFonts w:asciiTheme="majorHAnsi" w:hAnsiTheme="majorHAnsi"/>
          <w:sz w:val="10"/>
        </w:rPr>
        <w:t xml:space="preserve"> making the president a volatile player in the national political system.</w:t>
      </w:r>
      <w:r w:rsidRPr="00C242B2">
        <w:rPr>
          <w:rFonts w:asciiTheme="majorHAnsi" w:hAnsiTheme="majorHAnsi"/>
          <w:sz w:val="12"/>
        </w:rPr>
        <w:t>¶</w:t>
      </w:r>
      <w:r w:rsidRPr="00C242B2">
        <w:rPr>
          <w:rFonts w:asciiTheme="majorHAnsi" w:hAnsiTheme="majorHAnsi"/>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C242B2">
        <w:rPr>
          <w:rFonts w:asciiTheme="majorHAnsi" w:hAnsiTheme="majorHAnsi"/>
          <w:sz w:val="12"/>
        </w:rPr>
        <w:t>¶</w:t>
      </w:r>
      <w:r w:rsidRPr="00C242B2">
        <w:rPr>
          <w:rFonts w:asciiTheme="majorHAnsi" w:hAnsiTheme="majorHAnsi"/>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C242B2">
        <w:rPr>
          <w:rFonts w:asciiTheme="majorHAnsi" w:hAnsiTheme="majorHAnsi"/>
          <w:sz w:val="12"/>
        </w:rPr>
        <w:t>¶</w:t>
      </w:r>
      <w:r w:rsidRPr="00C242B2">
        <w:rPr>
          <w:rFonts w:asciiTheme="majorHAnsi" w:hAnsiTheme="majorHAnsi"/>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C242B2">
        <w:rPr>
          <w:rFonts w:asciiTheme="majorHAnsi" w:hAnsiTheme="majorHAnsi"/>
          <w:sz w:val="12"/>
        </w:rPr>
        <w:t>¶</w:t>
      </w:r>
      <w:r w:rsidRPr="00C242B2">
        <w:rPr>
          <w:rFonts w:asciiTheme="majorHAnsi" w:hAnsiTheme="majorHAnsi"/>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C242B2">
        <w:rPr>
          <w:rFonts w:asciiTheme="majorHAnsi" w:hAnsiTheme="majorHAnsi"/>
          <w:sz w:val="12"/>
        </w:rPr>
        <w:t>¶</w:t>
      </w:r>
      <w:r w:rsidRPr="00C242B2">
        <w:rPr>
          <w:rFonts w:asciiTheme="majorHAnsi" w:hAnsiTheme="majorHAnsi"/>
          <w:sz w:val="10"/>
        </w:rPr>
        <w:t xml:space="preserve"> Many looked to the 2012 election as a means to break present trends. But Barack </w:t>
      </w:r>
      <w:r w:rsidRPr="00C242B2">
        <w:rPr>
          <w:rStyle w:val="StyleUnderline"/>
          <w:rFonts w:asciiTheme="majorHAnsi" w:hAnsiTheme="majorHAnsi"/>
        </w:rPr>
        <w:t>Obama's narrow re-election</w:t>
      </w:r>
      <w:r w:rsidRPr="00C242B2">
        <w:rPr>
          <w:rFonts w:asciiTheme="majorHAnsi" w:hAnsiTheme="majorHAnsi"/>
          <w:sz w:val="10"/>
        </w:rPr>
        <w:t xml:space="preserve"> victory, coupled with the re-election of a somewhat-diminished Republican majority House and Democratic majority Senate, </w:t>
      </w:r>
      <w:r w:rsidRPr="00C242B2">
        <w:rPr>
          <w:rStyle w:val="StyleUnderline"/>
          <w:rFonts w:asciiTheme="majorHAnsi" w:hAnsiTheme="majorHAnsi"/>
        </w:rPr>
        <w:t>hardly signals a grand resurgence of</w:t>
      </w:r>
      <w:r w:rsidRPr="00C242B2">
        <w:rPr>
          <w:rFonts w:asciiTheme="majorHAnsi" w:hAnsiTheme="majorHAnsi"/>
          <w:sz w:val="10"/>
        </w:rPr>
        <w:t xml:space="preserve"> his </w:t>
      </w:r>
      <w:r w:rsidRPr="00C242B2">
        <w:rPr>
          <w:rStyle w:val="StyleUnderline"/>
          <w:rFonts w:asciiTheme="majorHAnsi" w:hAnsiTheme="majorHAnsi"/>
        </w:rPr>
        <w:t>political capital</w:t>
      </w:r>
      <w:r w:rsidRPr="00C242B2">
        <w:rPr>
          <w:rFonts w:asciiTheme="majorHAnsi" w:hAnsiTheme="majorHAnsi"/>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C242B2">
        <w:rPr>
          <w:rFonts w:asciiTheme="majorHAnsi" w:hAnsiTheme="majorHAnsi"/>
          <w:sz w:val="12"/>
        </w:rPr>
        <w:t>¶</w:t>
      </w:r>
      <w:r w:rsidRPr="00C242B2">
        <w:rPr>
          <w:rFonts w:asciiTheme="majorHAnsi" w:hAnsiTheme="majorHAnsi"/>
          <w:sz w:val="10"/>
        </w:rPr>
        <w:t xml:space="preserve"> Only by solving the problem of political capital is a president likely to avoid a power trap. </w:t>
      </w:r>
      <w:r w:rsidRPr="00C242B2">
        <w:rPr>
          <w:rStyle w:val="Emphasis"/>
          <w:rFonts w:asciiTheme="majorHAnsi" w:hAnsiTheme="majorHAnsi"/>
          <w:highlight w:val="yellow"/>
        </w:rPr>
        <w:t>Presidents</w:t>
      </w:r>
      <w:r w:rsidRPr="00C242B2">
        <w:rPr>
          <w:rFonts w:asciiTheme="majorHAnsi" w:hAnsiTheme="majorHAnsi"/>
          <w:sz w:val="10"/>
        </w:rPr>
        <w:t xml:space="preserve"> in recent years </w:t>
      </w:r>
      <w:r w:rsidRPr="00C242B2">
        <w:rPr>
          <w:rStyle w:val="Emphasis"/>
          <w:rFonts w:asciiTheme="majorHAnsi" w:hAnsiTheme="majorHAnsi"/>
          <w:highlight w:val="yellow"/>
        </w:rPr>
        <w:t>have been unable to prevent</w:t>
      </w:r>
      <w:r w:rsidRPr="00C242B2">
        <w:rPr>
          <w:rStyle w:val="Emphasis"/>
          <w:rFonts w:asciiTheme="majorHAnsi" w:hAnsiTheme="majorHAnsi"/>
        </w:rPr>
        <w:t xml:space="preserve"> their </w:t>
      </w:r>
      <w:r w:rsidRPr="00C242B2">
        <w:rPr>
          <w:rStyle w:val="Emphasis"/>
          <w:rFonts w:asciiTheme="majorHAnsi" w:hAnsiTheme="majorHAnsi"/>
          <w:highlight w:val="yellow"/>
        </w:rPr>
        <w:t>p</w:t>
      </w:r>
      <w:r w:rsidRPr="00C242B2">
        <w:rPr>
          <w:rStyle w:val="Emphasis"/>
          <w:rFonts w:asciiTheme="majorHAnsi" w:hAnsiTheme="majorHAnsi"/>
        </w:rPr>
        <w:t xml:space="preserve">olitical </w:t>
      </w:r>
      <w:r w:rsidRPr="00C242B2">
        <w:rPr>
          <w:rStyle w:val="Emphasis"/>
          <w:rFonts w:asciiTheme="majorHAnsi" w:hAnsiTheme="majorHAnsi"/>
          <w:highlight w:val="yellow"/>
        </w:rPr>
        <w:t>c</w:t>
      </w:r>
      <w:r w:rsidRPr="00C242B2">
        <w:rPr>
          <w:rStyle w:val="Emphasis"/>
          <w:rFonts w:asciiTheme="majorHAnsi" w:hAnsiTheme="majorHAnsi"/>
        </w:rPr>
        <w:t xml:space="preserve">apital </w:t>
      </w:r>
      <w:r w:rsidRPr="00C242B2">
        <w:rPr>
          <w:rStyle w:val="Emphasis"/>
          <w:rFonts w:asciiTheme="majorHAnsi" w:hAnsiTheme="majorHAnsi"/>
          <w:highlight w:val="yellow"/>
        </w:rPr>
        <w:t>from eroding</w:t>
      </w:r>
      <w:r w:rsidRPr="00C242B2">
        <w:rPr>
          <w:rFonts w:asciiTheme="majorHAnsi" w:hAnsiTheme="majorHAnsi"/>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C242B2">
        <w:rPr>
          <w:rFonts w:asciiTheme="majorHAnsi" w:hAnsiTheme="majorHAnsi"/>
          <w:sz w:val="12"/>
        </w:rPr>
        <w:t>¶</w:t>
      </w:r>
      <w:r w:rsidRPr="00C242B2">
        <w:rPr>
          <w:rFonts w:asciiTheme="majorHAnsi" w:hAnsiTheme="majorHAnsi"/>
          <w:sz w:val="10"/>
        </w:rPr>
        <w:t xml:space="preserve"> However, </w:t>
      </w:r>
      <w:r w:rsidRPr="00C242B2">
        <w:rPr>
          <w:rStyle w:val="StyleUnderline"/>
          <w:rFonts w:asciiTheme="majorHAnsi" w:hAnsiTheme="majorHAnsi"/>
          <w:highlight w:val="yellow"/>
        </w:rPr>
        <w:t>short-term legislative</w:t>
      </w:r>
      <w:r w:rsidRPr="00C242B2">
        <w:rPr>
          <w:rStyle w:val="StyleUnderline"/>
          <w:rFonts w:asciiTheme="majorHAnsi" w:hAnsiTheme="majorHAnsi"/>
        </w:rPr>
        <w:t xml:space="preserve"> </w:t>
      </w:r>
      <w:r w:rsidRPr="00C242B2">
        <w:rPr>
          <w:rStyle w:val="StyleUnderline"/>
          <w:rFonts w:asciiTheme="majorHAnsi" w:hAnsiTheme="majorHAnsi"/>
          <w:highlight w:val="yellow"/>
        </w:rPr>
        <w:t>strategies</w:t>
      </w:r>
      <w:r w:rsidRPr="00C242B2">
        <w:rPr>
          <w:rFonts w:asciiTheme="majorHAnsi" w:hAnsiTheme="majorHAnsi"/>
          <w:sz w:val="10"/>
        </w:rPr>
        <w:t xml:space="preserve"> </w:t>
      </w:r>
      <w:r w:rsidRPr="00C242B2">
        <w:rPr>
          <w:rStyle w:val="StyleUnderline"/>
          <w:rFonts w:asciiTheme="majorHAnsi" w:hAnsiTheme="majorHAnsi"/>
        </w:rPr>
        <w:t>may win policy success</w:t>
      </w:r>
      <w:r w:rsidRPr="00C242B2">
        <w:rPr>
          <w:rFonts w:asciiTheme="majorHAnsi" w:hAnsiTheme="majorHAnsi"/>
          <w:sz w:val="10"/>
        </w:rPr>
        <w:t xml:space="preserve"> for a president </w:t>
      </w:r>
      <w:r w:rsidRPr="00C242B2">
        <w:rPr>
          <w:rStyle w:val="StyleUnderline"/>
          <w:rFonts w:asciiTheme="majorHAnsi" w:hAnsiTheme="majorHAnsi"/>
        </w:rPr>
        <w:t xml:space="preserve">but </w:t>
      </w:r>
      <w:r w:rsidRPr="00C242B2">
        <w:rPr>
          <w:rStyle w:val="StyleUnderline"/>
          <w:rFonts w:asciiTheme="majorHAnsi" w:hAnsiTheme="majorHAnsi"/>
          <w:highlight w:val="yellow"/>
        </w:rPr>
        <w:t>do not serve as an antidote to</w:t>
      </w:r>
      <w:r w:rsidRPr="00C242B2">
        <w:rPr>
          <w:rFonts w:asciiTheme="majorHAnsi" w:hAnsiTheme="majorHAnsi"/>
          <w:sz w:val="10"/>
          <w:highlight w:val="yellow"/>
        </w:rPr>
        <w:t xml:space="preserve"> </w:t>
      </w:r>
      <w:r w:rsidRPr="00C242B2">
        <w:rPr>
          <w:rStyle w:val="StyleUnderline"/>
          <w:rFonts w:asciiTheme="majorHAnsi" w:hAnsiTheme="majorHAnsi"/>
          <w:highlight w:val="yellow"/>
        </w:rPr>
        <w:t xml:space="preserve">declining </w:t>
      </w:r>
      <w:r w:rsidRPr="00C242B2">
        <w:rPr>
          <w:rStyle w:val="Emphasis"/>
          <w:rFonts w:asciiTheme="majorHAnsi" w:hAnsiTheme="majorHAnsi"/>
          <w:highlight w:val="yellow"/>
        </w:rPr>
        <w:t>p</w:t>
      </w:r>
      <w:r w:rsidRPr="00C242B2">
        <w:rPr>
          <w:rStyle w:val="StyleUnderline"/>
          <w:rFonts w:asciiTheme="majorHAnsi" w:hAnsiTheme="majorHAnsi"/>
        </w:rPr>
        <w:t xml:space="preserve">olitical </w:t>
      </w:r>
      <w:r w:rsidRPr="00C242B2">
        <w:rPr>
          <w:rStyle w:val="Emphasis"/>
          <w:rFonts w:asciiTheme="majorHAnsi" w:hAnsiTheme="majorHAnsi"/>
          <w:highlight w:val="yellow"/>
        </w:rPr>
        <w:t>c</w:t>
      </w:r>
      <w:r w:rsidRPr="00C242B2">
        <w:rPr>
          <w:rStyle w:val="StyleUnderline"/>
          <w:rFonts w:asciiTheme="majorHAnsi" w:hAnsiTheme="majorHAnsi"/>
        </w:rPr>
        <w:t>apital</w:t>
      </w:r>
      <w:r w:rsidRPr="00C242B2">
        <w:rPr>
          <w:rFonts w:asciiTheme="majorHAnsi" w:hAnsiTheme="majorHAnsi"/>
          <w:sz w:val="10"/>
        </w:rPr>
        <w:t xml:space="preserve"> over time, as the difficult final years of both the Bill Clinton and George W. Bush presidencies demonstrate. None of Barack Obama's recent predecessors solved </w:t>
      </w:r>
      <w:r w:rsidRPr="00C242B2">
        <w:rPr>
          <w:rStyle w:val="StyleUnderline"/>
          <w:rFonts w:asciiTheme="majorHAnsi" w:hAnsiTheme="majorHAnsi"/>
        </w:rPr>
        <w:t>the political capital</w:t>
      </w:r>
      <w:r w:rsidRPr="00C242B2">
        <w:rPr>
          <w:rFonts w:asciiTheme="majorHAnsi" w:hAnsiTheme="majorHAnsi"/>
          <w:sz w:val="10"/>
        </w:rPr>
        <w:t xml:space="preserve"> problem or avoided the power trap. It </w:t>
      </w:r>
      <w:r w:rsidRPr="00C242B2">
        <w:rPr>
          <w:rStyle w:val="StyleUnderline"/>
          <w:rFonts w:asciiTheme="majorHAnsi" w:hAnsiTheme="majorHAnsi"/>
        </w:rPr>
        <w:t>is the central political challenge</w:t>
      </w:r>
      <w:r w:rsidRPr="00C242B2">
        <w:rPr>
          <w:rFonts w:asciiTheme="majorHAnsi" w:hAnsiTheme="majorHAnsi"/>
          <w:sz w:val="10"/>
        </w:rPr>
        <w:t xml:space="preserve"> </w:t>
      </w:r>
      <w:r w:rsidRPr="00C242B2">
        <w:rPr>
          <w:rStyle w:val="StyleUnderline"/>
          <w:rFonts w:asciiTheme="majorHAnsi" w:hAnsiTheme="majorHAnsi"/>
        </w:rPr>
        <w:t>confronted by modern presidents</w:t>
      </w:r>
      <w:r w:rsidRPr="00C242B2">
        <w:rPr>
          <w:rFonts w:asciiTheme="majorHAnsi" w:hAnsiTheme="majorHAnsi"/>
          <w:sz w:val="10"/>
        </w:rPr>
        <w:t xml:space="preserve"> and one that will likely weigh heavily on the current president's mind today as he takes his second oath of office.</w:t>
      </w:r>
    </w:p>
    <w:p w14:paraId="5973444D" w14:textId="77777777" w:rsidR="00BF05E7" w:rsidRPr="00C242B2" w:rsidRDefault="00BF05E7" w:rsidP="00BF05E7">
      <w:pPr>
        <w:pStyle w:val="Heading4"/>
      </w:pPr>
      <w:r w:rsidRPr="00C242B2">
        <w:t>And, PC finite – opportunity cost</w:t>
      </w:r>
    </w:p>
    <w:p w14:paraId="361025D3" w14:textId="77777777" w:rsidR="00BF05E7" w:rsidRPr="00C242B2" w:rsidRDefault="00BF05E7" w:rsidP="00BF05E7">
      <w:pPr>
        <w:rPr>
          <w:rStyle w:val="Style13ptBold"/>
          <w:rFonts w:asciiTheme="majorHAnsi" w:hAnsiTheme="majorHAnsi"/>
        </w:rPr>
      </w:pPr>
      <w:r w:rsidRPr="00C242B2">
        <w:rPr>
          <w:rStyle w:val="Style13ptBold"/>
          <w:rFonts w:asciiTheme="majorHAnsi" w:hAnsiTheme="majorHAnsi"/>
        </w:rPr>
        <w:t>Hayward 12</w:t>
      </w:r>
    </w:p>
    <w:p w14:paraId="2487E00D" w14:textId="77777777" w:rsidR="00BF05E7" w:rsidRPr="00C242B2" w:rsidRDefault="00BF05E7" w:rsidP="00BF05E7">
      <w:pPr>
        <w:rPr>
          <w:rFonts w:asciiTheme="majorHAnsi" w:hAnsiTheme="majorHAnsi"/>
        </w:rPr>
      </w:pPr>
      <w:r w:rsidRPr="00C242B2">
        <w:rPr>
          <w:rFonts w:asciiTheme="majorHAnsi" w:hAnsiTheme="majorHAnsi"/>
        </w:rPr>
        <w:t xml:space="preserve">[John, writer at Human Events. “DON’T BE GLAD THE BUFFETT RULE IS DEAD, BE ANGRY IT EVER EXISTED,” 4/17, </w:t>
      </w:r>
      <w:hyperlink r:id="rId7" w:history="1">
        <w:r w:rsidRPr="00C242B2">
          <w:rPr>
            <w:rStyle w:val="Hyperlink"/>
            <w:rFonts w:asciiTheme="majorHAnsi" w:hAnsiTheme="majorHAnsi"/>
          </w:rPr>
          <w:t>http://www.humanevents.com/2012/04/17/dont-be-glad-the-buffett-rule-is-dead-be-angry-it-ever-existed/</w:t>
        </w:r>
      </w:hyperlink>
      <w:r w:rsidRPr="00C242B2">
        <w:rPr>
          <w:rFonts w:asciiTheme="majorHAnsi" w:hAnsiTheme="majorHAnsi"/>
        </w:rPr>
        <w:t>]</w:t>
      </w:r>
    </w:p>
    <w:p w14:paraId="0BAB28BE" w14:textId="77777777" w:rsidR="00BF05E7" w:rsidRPr="00C242B2" w:rsidRDefault="00BF05E7" w:rsidP="00BF05E7">
      <w:pPr>
        <w:rPr>
          <w:rFonts w:asciiTheme="majorHAnsi" w:hAnsiTheme="majorHAnsi"/>
          <w:sz w:val="16"/>
        </w:rPr>
      </w:pPr>
      <w:r w:rsidRPr="00C242B2">
        <w:rPr>
          <w:rFonts w:asciiTheme="majorHAnsi" w:hAnsiTheme="majorHAnsi"/>
          <w:sz w:val="16"/>
        </w:rPr>
        <w:t xml:space="preserve">Toomey makes the excellent point that </w:t>
      </w:r>
      <w:r w:rsidRPr="00C242B2">
        <w:rPr>
          <w:rStyle w:val="StyleUnderline"/>
          <w:rFonts w:asciiTheme="majorHAnsi" w:hAnsiTheme="majorHAnsi"/>
          <w:highlight w:val="yellow"/>
        </w:rPr>
        <w:t>Obama’s</w:t>
      </w:r>
      <w:r w:rsidRPr="00C242B2">
        <w:rPr>
          <w:rStyle w:val="StyleUnderline"/>
          <w:rFonts w:asciiTheme="majorHAnsi" w:hAnsiTheme="majorHAnsi"/>
        </w:rPr>
        <w:t xml:space="preserve"> class-warfare sideshow act</w:t>
      </w:r>
      <w:r w:rsidRPr="00C242B2">
        <w:rPr>
          <w:rFonts w:asciiTheme="majorHAnsi" w:hAnsiTheme="majorHAnsi"/>
          <w:sz w:val="16"/>
        </w:rPr>
        <w:t xml:space="preserve"> is worse than useless, because </w:t>
      </w:r>
      <w:r w:rsidRPr="00C242B2">
        <w:rPr>
          <w:rStyle w:val="StyleUnderline"/>
          <w:rFonts w:asciiTheme="majorHAnsi" w:hAnsiTheme="majorHAnsi"/>
        </w:rPr>
        <w:t>it’s wasting America’s valuable time</w:t>
      </w:r>
      <w:r w:rsidRPr="00C242B2">
        <w:rPr>
          <w:rFonts w:asciiTheme="majorHAnsi" w:hAnsiTheme="majorHAnsi"/>
          <w:sz w:val="16"/>
        </w:rPr>
        <w:t xml:space="preserve">, even as the last fiscal sand runs through our hourglass. </w:t>
      </w:r>
      <w:r w:rsidRPr="00C242B2">
        <w:rPr>
          <w:rStyle w:val="StyleUnderline"/>
          <w:rFonts w:asciiTheme="majorHAnsi" w:hAnsiTheme="majorHAnsi"/>
        </w:rPr>
        <w:t>Politicians speak of “political capital” in selfish terms, as a pile of chips each party hoards</w:t>
      </w:r>
      <w:r w:rsidRPr="00C242B2">
        <w:rPr>
          <w:rFonts w:asciiTheme="majorHAnsi" w:hAnsiTheme="majorHAnsi"/>
          <w:sz w:val="16"/>
        </w:rPr>
        <w:t xml:space="preserve"> on its side of the poker table, but </w:t>
      </w:r>
      <w:r w:rsidRPr="00C242B2">
        <w:rPr>
          <w:rStyle w:val="StyleUnderline"/>
          <w:rFonts w:asciiTheme="majorHAnsi" w:hAnsiTheme="majorHAnsi"/>
        </w:rPr>
        <w:t xml:space="preserve">in truth </w:t>
      </w:r>
      <w:r w:rsidRPr="00C242B2">
        <w:rPr>
          <w:rStyle w:val="Emphasis"/>
          <w:rFonts w:asciiTheme="majorHAnsi" w:hAnsiTheme="majorHAnsi"/>
        </w:rPr>
        <w:t xml:space="preserve">America </w:t>
      </w:r>
      <w:r w:rsidRPr="00C242B2">
        <w:rPr>
          <w:rStyle w:val="Emphasis"/>
          <w:rFonts w:asciiTheme="majorHAnsi" w:hAnsiTheme="majorHAnsi"/>
          <w:highlight w:val="yellow"/>
        </w:rPr>
        <w:t>has only a finite amount of political capital</w:t>
      </w:r>
      <w:r w:rsidRPr="00C242B2">
        <w:rPr>
          <w:rFonts w:asciiTheme="majorHAnsi" w:hAnsiTheme="majorHAnsi"/>
          <w:sz w:val="16"/>
        </w:rPr>
        <w:t xml:space="preserve"> in total. </w:t>
      </w:r>
      <w:r w:rsidRPr="00C242B2">
        <w:rPr>
          <w:rStyle w:val="StyleUnderline"/>
          <w:rFonts w:asciiTheme="majorHAnsi" w:hAnsiTheme="majorHAnsi"/>
          <w:highlight w:val="yellow"/>
        </w:rPr>
        <w:t xml:space="preserve">When </w:t>
      </w:r>
      <w:r w:rsidRPr="00C242B2">
        <w:rPr>
          <w:rStyle w:val="StyleUnderline"/>
          <w:rFonts w:asciiTheme="majorHAnsi" w:hAnsiTheme="majorHAnsi"/>
        </w:rPr>
        <w:t xml:space="preserve">time and energy is wasted on pointless distractions, </w:t>
      </w:r>
      <w:r w:rsidRPr="00C242B2">
        <w:rPr>
          <w:rStyle w:val="StyleUnderline"/>
          <w:rFonts w:asciiTheme="majorHAnsi" w:hAnsiTheme="majorHAnsi"/>
          <w:highlight w:val="yellow"/>
        </w:rPr>
        <w:t>the capital expended---in</w:t>
      </w:r>
      <w:r w:rsidRPr="00C242B2">
        <w:rPr>
          <w:rStyle w:val="StyleUnderline"/>
          <w:rFonts w:asciiTheme="majorHAnsi" w:hAnsiTheme="majorHAnsi"/>
        </w:rPr>
        <w:t xml:space="preserve"> the form of the </w:t>
      </w:r>
      <w:r w:rsidRPr="00C242B2">
        <w:rPr>
          <w:rStyle w:val="StyleUnderline"/>
          <w:rFonts w:asciiTheme="majorHAnsi" w:hAnsiTheme="majorHAnsi"/>
          <w:highlight w:val="yellow"/>
        </w:rPr>
        <w:t>public’s attention</w:t>
      </w:r>
      <w:r w:rsidRPr="00C242B2">
        <w:rPr>
          <w:rStyle w:val="StyleUnderline"/>
          <w:rFonts w:asciiTheme="majorHAnsi" w:hAnsiTheme="majorHAnsi"/>
        </w:rPr>
        <w:t xml:space="preserve">, </w:t>
      </w:r>
      <w:r w:rsidRPr="00C242B2">
        <w:rPr>
          <w:rStyle w:val="StyleUnderline"/>
          <w:rFonts w:asciiTheme="majorHAnsi" w:hAnsiTheme="majorHAnsi"/>
          <w:highlight w:val="yellow"/>
        </w:rPr>
        <w:t>and</w:t>
      </w:r>
      <w:r w:rsidRPr="00C242B2">
        <w:rPr>
          <w:rStyle w:val="StyleUnderline"/>
          <w:rFonts w:asciiTheme="majorHAnsi" w:hAnsiTheme="majorHAnsi"/>
        </w:rPr>
        <w:t xml:space="preserve"> the </w:t>
      </w:r>
      <w:r w:rsidRPr="00C242B2">
        <w:rPr>
          <w:rStyle w:val="StyleUnderline"/>
          <w:rFonts w:asciiTheme="majorHAnsi" w:hAnsiTheme="majorHAnsi"/>
          <w:highlight w:val="yellow"/>
        </w:rPr>
        <w:t>debates</w:t>
      </w:r>
      <w:r w:rsidRPr="00C242B2">
        <w:rPr>
          <w:rStyle w:val="StyleUnderline"/>
          <w:rFonts w:asciiTheme="majorHAnsi" w:hAnsiTheme="majorHAnsi"/>
        </w:rPr>
        <w:t xml:space="preserve"> they hold among themselves---</w:t>
      </w:r>
      <w:r w:rsidRPr="00C242B2">
        <w:rPr>
          <w:rStyle w:val="StyleUnderline"/>
          <w:rFonts w:asciiTheme="majorHAnsi" w:hAnsiTheme="majorHAnsi"/>
          <w:highlight w:val="yellow"/>
        </w:rPr>
        <w:t>cannot easily be regained</w:t>
      </w:r>
      <w:r w:rsidRPr="00C242B2">
        <w:rPr>
          <w:rFonts w:asciiTheme="majorHAnsi" w:hAnsiTheme="majorHAnsi"/>
          <w:sz w:val="16"/>
          <w:highlight w:val="yellow"/>
        </w:rPr>
        <w:t xml:space="preserve">. ¶ </w:t>
      </w:r>
      <w:r w:rsidRPr="00C242B2">
        <w:rPr>
          <w:rStyle w:val="StyleUnderline"/>
          <w:rFonts w:asciiTheme="majorHAnsi" w:hAnsiTheme="majorHAnsi"/>
          <w:highlight w:val="yellow"/>
        </w:rPr>
        <w:t>There is an “opportunity cost”</w:t>
      </w:r>
      <w:r w:rsidRPr="00C242B2">
        <w:rPr>
          <w:rStyle w:val="StyleUnderline"/>
          <w:rFonts w:asciiTheme="majorHAnsi" w:hAnsiTheme="majorHAnsi"/>
        </w:rPr>
        <w:t xml:space="preserve"> </w:t>
      </w:r>
      <w:r w:rsidRPr="00C242B2">
        <w:rPr>
          <w:rFonts w:asciiTheme="majorHAnsi" w:hAnsiTheme="majorHAnsi"/>
          <w:sz w:val="16"/>
        </w:rPr>
        <w:t xml:space="preserve">associated with the debates we aren’t having, and the valid ideas we’re not considering, when our time is wasted upon nonsense that is useful only to political re-election campaigns. </w:t>
      </w:r>
      <w:r w:rsidRPr="00C242B2">
        <w:rPr>
          <w:rStyle w:val="StyleUnderline"/>
          <w:rFonts w:asciiTheme="majorHAnsi" w:hAnsiTheme="majorHAnsi"/>
        </w:rPr>
        <w:t xml:space="preserve">Health care reform is the paramount example </w:t>
      </w:r>
      <w:r w:rsidRPr="00C242B2">
        <w:rPr>
          <w:rFonts w:asciiTheme="majorHAnsi" w:hAnsiTheme="majorHAnsi"/>
          <w:sz w:val="16"/>
        </w:rPr>
        <w:t xml:space="preserve">of our time, as countless real, workable market-based reforms were obscured by the flaccid bulk of ObamaCare. The Buffett Rule, like all talk of tax increases in the shadow of outrageous government spending, likewise distracts us from the real issues. </w:t>
      </w:r>
    </w:p>
    <w:p w14:paraId="4046C895" w14:textId="77777777" w:rsidR="00BF05E7" w:rsidRPr="00C242B2" w:rsidRDefault="00BF05E7" w:rsidP="00BF05E7">
      <w:pPr>
        <w:pStyle w:val="Heading4"/>
      </w:pPr>
      <w:r w:rsidRPr="00C242B2">
        <w:t xml:space="preserve">And Obama will behave as if winners don’t win </w:t>
      </w:r>
    </w:p>
    <w:p w14:paraId="7689C182" w14:textId="77777777" w:rsidR="00BF05E7" w:rsidRPr="00C242B2" w:rsidRDefault="00BF05E7" w:rsidP="00BF05E7">
      <w:pPr>
        <w:rPr>
          <w:rStyle w:val="Style13ptBold"/>
          <w:rFonts w:asciiTheme="majorHAnsi" w:hAnsiTheme="majorHAnsi"/>
        </w:rPr>
      </w:pPr>
      <w:r w:rsidRPr="00C242B2">
        <w:rPr>
          <w:rStyle w:val="Style13ptBold"/>
          <w:rFonts w:asciiTheme="majorHAnsi" w:hAnsiTheme="majorHAnsi"/>
        </w:rPr>
        <w:t>Burnett, 13</w:t>
      </w:r>
    </w:p>
    <w:p w14:paraId="1DD1A013" w14:textId="77777777" w:rsidR="00BF05E7" w:rsidRPr="00C242B2" w:rsidRDefault="00BF05E7" w:rsidP="00BF05E7">
      <w:pPr>
        <w:rPr>
          <w:rFonts w:asciiTheme="majorHAnsi" w:hAnsiTheme="majorHAnsi"/>
        </w:rPr>
      </w:pPr>
      <w:r w:rsidRPr="00C242B2">
        <w:rPr>
          <w:rFonts w:asciiTheme="majorHAnsi" w:hAnsiTheme="majorHAnsi"/>
        </w:rPr>
        <w:t xml:space="preserve">Bob Burnett, Founding Executive @ CiscoSystems, Berkeley writer, journalist, columnist @ huffington post, 4/5, </w:t>
      </w:r>
      <w:hyperlink r:id="rId8" w:history="1">
        <w:r w:rsidRPr="00C242B2">
          <w:rPr>
            <w:rStyle w:val="Hyperlink"/>
            <w:rFonts w:asciiTheme="majorHAnsi" w:hAnsiTheme="majorHAnsi"/>
          </w:rPr>
          <w:t>http://www.huffingtonpost.com/bob-burnett/keystone-xl-obama_b_3020154.html</w:t>
        </w:r>
      </w:hyperlink>
    </w:p>
    <w:p w14:paraId="0DF6B885" w14:textId="77777777" w:rsidR="00BF05E7" w:rsidRPr="00C242B2" w:rsidRDefault="00BF05E7" w:rsidP="00BF05E7">
      <w:pPr>
        <w:rPr>
          <w:rFonts w:asciiTheme="majorHAnsi" w:hAnsiTheme="majorHAnsi"/>
        </w:rPr>
      </w:pPr>
      <w:r w:rsidRPr="00C242B2">
        <w:rPr>
          <w:rFonts w:asciiTheme="majorHAnsi" w:hAnsiTheme="majorHAnsi"/>
          <w:sz w:val="16"/>
        </w:rPr>
        <w:t xml:space="preserve">On April 3 and 4, President Obama spoke at several San Francisco fundraisers. While he didn't specifically mention the Keystone XL pipeline, the tenor of his remarks indicated that he's likely to approve the controversial project. </w:t>
      </w:r>
      <w:r w:rsidRPr="00C242B2">
        <w:rPr>
          <w:rStyle w:val="StyleUnderline"/>
          <w:rFonts w:asciiTheme="majorHAnsi" w:hAnsiTheme="majorHAnsi"/>
        </w:rPr>
        <w:t xml:space="preserve">Obama seems to be </w:t>
      </w:r>
      <w:r w:rsidRPr="00C242B2">
        <w:rPr>
          <w:rStyle w:val="Emphasis"/>
          <w:rFonts w:asciiTheme="majorHAnsi" w:hAnsiTheme="majorHAnsi"/>
        </w:rPr>
        <w:t>most influenced</w:t>
      </w:r>
      <w:r w:rsidRPr="00C242B2">
        <w:rPr>
          <w:rStyle w:val="StyleUnderline"/>
          <w:rFonts w:asciiTheme="majorHAnsi" w:hAnsiTheme="majorHAnsi"/>
        </w:rPr>
        <w:t xml:space="preserve"> by his inherent political pragmatism.</w:t>
      </w:r>
      <w:r w:rsidRPr="00C242B2">
        <w:rPr>
          <w:rFonts w:asciiTheme="majorHAnsi" w:hAnsiTheme="majorHAnsi"/>
          <w:sz w:val="16"/>
        </w:rPr>
        <w:t xml:space="preserve"> I've heard Barack Obama speak on several occasions. The first was February 19, 2007, at a San Francisco ore-election fundraiser with a lengthy question and answer session. Towards the end of the event a woman asked then presidential-candidate Obama what his position was </w:t>
      </w:r>
      <w:r w:rsidRPr="00C242B2">
        <w:rPr>
          <w:rStyle w:val="StyleUnderline"/>
          <w:rFonts w:asciiTheme="majorHAnsi" w:hAnsiTheme="majorHAnsi"/>
        </w:rPr>
        <w:t>on same-sex marriage</w:t>
      </w:r>
      <w:r w:rsidRPr="00C242B2">
        <w:rPr>
          <w:rFonts w:asciiTheme="majorHAnsi" w:hAnsiTheme="majorHAnsi"/>
          <w:sz w:val="16"/>
        </w:rPr>
        <w:t xml:space="preserve">. For an instant, Obama seemed surprised; then he gathered himself and responded he was aware of strong feelings on both sides of this issue and his position was evolving. Five years later, in May of 2012, President Obama announced his support for same-sex marriage. What took Obama so long to make up his mind? No doubt he needed to clarify his own moral position -- although the Protestant denomination he was baptized into, the United Church of Christ, announced its support for same-sex marriage in 2005. But I'm sure </w:t>
      </w:r>
      <w:r w:rsidRPr="00C242B2">
        <w:rPr>
          <w:rStyle w:val="StyleUnderline"/>
          <w:rFonts w:asciiTheme="majorHAnsi" w:hAnsiTheme="majorHAnsi"/>
        </w:rPr>
        <w:t>the president carefully weighed the political consequences and</w:t>
      </w:r>
      <w:r w:rsidRPr="00C242B2">
        <w:rPr>
          <w:rFonts w:asciiTheme="majorHAnsi" w:hAnsiTheme="majorHAnsi"/>
          <w:sz w:val="16"/>
        </w:rPr>
        <w:t xml:space="preserve">, last May, thought the </w:t>
      </w:r>
      <w:r w:rsidRPr="00C242B2">
        <w:rPr>
          <w:rStyle w:val="StyleUnderline"/>
          <w:rFonts w:asciiTheme="majorHAnsi" w:hAnsiTheme="majorHAnsi"/>
        </w:rPr>
        <w:t xml:space="preserve">timing </w:t>
      </w:r>
      <w:r w:rsidRPr="00C242B2">
        <w:rPr>
          <w:rFonts w:asciiTheme="majorHAnsi" w:hAnsiTheme="majorHAnsi"/>
          <w:sz w:val="16"/>
        </w:rPr>
        <w:t xml:space="preserve">was right. Over the last six years I've realized Barack Obama has several personas. On occasion he moves us with stirring oratory; that's Reverend Obama, the rock star. Once in a while, he turns philosophical; that's Professor Obama, the student of American history. On April 3, I saw Politician Obama, the pragmatic leader of the Democratic Party. </w:t>
      </w:r>
      <w:r w:rsidRPr="00C242B2">
        <w:rPr>
          <w:rStyle w:val="StyleUnderline"/>
          <w:rFonts w:asciiTheme="majorHAnsi" w:hAnsiTheme="majorHAnsi"/>
          <w:highlight w:val="yellow"/>
        </w:rPr>
        <w:t>Obama</w:t>
      </w:r>
      <w:r w:rsidRPr="00C242B2">
        <w:rPr>
          <w:rStyle w:val="StyleUnderline"/>
          <w:rFonts w:asciiTheme="majorHAnsi" w:hAnsiTheme="majorHAnsi"/>
        </w:rPr>
        <w:t xml:space="preserve"> has </w:t>
      </w:r>
      <w:r w:rsidRPr="00C242B2">
        <w:rPr>
          <w:rStyle w:val="StyleUnderline"/>
          <w:rFonts w:asciiTheme="majorHAnsi" w:hAnsiTheme="majorHAnsi"/>
          <w:highlight w:val="yellow"/>
        </w:rPr>
        <w:t>learned</w:t>
      </w:r>
      <w:r w:rsidRPr="00C242B2">
        <w:rPr>
          <w:rStyle w:val="StyleUnderline"/>
          <w:rFonts w:asciiTheme="majorHAnsi" w:hAnsiTheme="majorHAnsi"/>
        </w:rPr>
        <w:t xml:space="preserve"> that, as president, </w:t>
      </w:r>
      <w:r w:rsidRPr="00C242B2">
        <w:rPr>
          <w:rStyle w:val="StyleUnderline"/>
          <w:rFonts w:asciiTheme="majorHAnsi" w:hAnsiTheme="majorHAnsi"/>
          <w:highlight w:val="yellow"/>
        </w:rPr>
        <w:t>he</w:t>
      </w:r>
      <w:r w:rsidRPr="00C242B2">
        <w:rPr>
          <w:rStyle w:val="StyleUnderline"/>
          <w:rFonts w:asciiTheme="majorHAnsi" w:hAnsiTheme="majorHAnsi"/>
        </w:rPr>
        <w:t xml:space="preserve"> only </w:t>
      </w:r>
      <w:r w:rsidRPr="00C242B2">
        <w:rPr>
          <w:rStyle w:val="StyleUnderline"/>
          <w:rFonts w:asciiTheme="majorHAnsi" w:hAnsiTheme="majorHAnsi"/>
          <w:highlight w:val="yellow"/>
        </w:rPr>
        <w:t xml:space="preserve">gets a </w:t>
      </w:r>
      <w:r w:rsidRPr="00C242B2">
        <w:rPr>
          <w:rStyle w:val="Emphasis"/>
          <w:rFonts w:asciiTheme="majorHAnsi" w:hAnsiTheme="majorHAnsi"/>
          <w:highlight w:val="yellow"/>
        </w:rPr>
        <w:t>fixed amount of political capital</w:t>
      </w:r>
      <w:r w:rsidRPr="00C242B2">
        <w:rPr>
          <w:rStyle w:val="StyleUnderline"/>
          <w:rFonts w:asciiTheme="majorHAnsi" w:hAnsiTheme="majorHAnsi"/>
        </w:rPr>
        <w:t xml:space="preserve"> each year </w:t>
      </w:r>
      <w:r w:rsidRPr="00C242B2">
        <w:rPr>
          <w:rStyle w:val="StyleUnderline"/>
          <w:rFonts w:asciiTheme="majorHAnsi" w:hAnsiTheme="majorHAnsi"/>
          <w:highlight w:val="yellow"/>
        </w:rPr>
        <w:t xml:space="preserve">and has </w:t>
      </w:r>
      <w:r w:rsidRPr="00C242B2">
        <w:rPr>
          <w:rStyle w:val="Emphasis"/>
          <w:rFonts w:asciiTheme="majorHAnsi" w:hAnsiTheme="majorHAnsi"/>
          <w:highlight w:val="yellow"/>
        </w:rPr>
        <w:t>learned to ration it.</w:t>
      </w:r>
      <w:r w:rsidRPr="00C242B2">
        <w:rPr>
          <w:rStyle w:val="StyleUnderline"/>
          <w:rFonts w:asciiTheme="majorHAnsi" w:hAnsiTheme="majorHAnsi"/>
        </w:rPr>
        <w:t xml:space="preserve"> In 2007, he didn't feel it was worth stirring up controversy by supporting same-sex marriage; in 2012 he thought it was. He's a</w:t>
      </w:r>
      <w:r w:rsidRPr="00C242B2">
        <w:rPr>
          <w:rFonts w:asciiTheme="majorHAnsi" w:hAnsiTheme="majorHAnsi"/>
          <w:sz w:val="16"/>
        </w:rPr>
        <w:t xml:space="preserve"> cautious </w:t>
      </w:r>
      <w:r w:rsidRPr="00C242B2">
        <w:rPr>
          <w:rStyle w:val="StyleUnderline"/>
          <w:rFonts w:asciiTheme="majorHAnsi" w:hAnsiTheme="majorHAnsi"/>
        </w:rPr>
        <w:t xml:space="preserve">pragmatist. </w:t>
      </w:r>
      <w:r w:rsidRPr="00C242B2">
        <w:rPr>
          <w:rStyle w:val="StyleUnderline"/>
          <w:rFonts w:asciiTheme="majorHAnsi" w:hAnsiTheme="majorHAnsi"/>
          <w:highlight w:val="yellow"/>
        </w:rPr>
        <w:t>He doesn't make snap decisions</w:t>
      </w:r>
      <w:r w:rsidRPr="00C242B2">
        <w:rPr>
          <w:rFonts w:asciiTheme="majorHAnsi" w:hAnsiTheme="majorHAnsi"/>
          <w:sz w:val="16"/>
        </w:rPr>
        <w:t xml:space="preserve"> or ones </w:t>
      </w:r>
      <w:r w:rsidRPr="00C242B2">
        <w:rPr>
          <w:rStyle w:val="StyleUnderline"/>
          <w:rFonts w:asciiTheme="majorHAnsi" w:hAnsiTheme="majorHAnsi"/>
          <w:highlight w:val="yellow"/>
        </w:rPr>
        <w:t xml:space="preserve">that will </w:t>
      </w:r>
      <w:r w:rsidRPr="00C242B2">
        <w:rPr>
          <w:rStyle w:val="Emphasis"/>
          <w:rFonts w:asciiTheme="majorHAnsi" w:hAnsiTheme="majorHAnsi"/>
          <w:highlight w:val="yellow"/>
        </w:rPr>
        <w:t>divert his larger agenda.</w:t>
      </w:r>
      <w:r w:rsidRPr="00C242B2">
        <w:rPr>
          <w:rStyle w:val="Emphasis"/>
          <w:rFonts w:asciiTheme="majorHAnsi" w:hAnsiTheme="majorHAnsi"/>
        </w:rPr>
        <w:t xml:space="preserve"> </w:t>
      </w:r>
      <w:r w:rsidRPr="00C242B2">
        <w:rPr>
          <w:rFonts w:asciiTheme="majorHAnsi" w:hAnsiTheme="majorHAnsi"/>
          <w:sz w:val="16"/>
        </w:rPr>
        <w:t xml:space="preserve">Intuitively, most Democrats know this about the president. At the beginning of 2012, many Democratic stalwarts were less than thrilled by the prospect of a second Obama term. While their reasons varied, there was a common theme, "Obama hasn't kept his promises to my constituency." There were lingering complaints that 2009's stimulus package should have been bigger and a communal whine, "Obama should have listened to us." Nonetheless, by the end of the Democratic convention on September 6, most Dems had come around. In part, this transformation occurred because from January to September of 2012 Dems scrutinized Mitt Romney and were horrified by what they saw. In January some had muttered, "There's no difference between Obama and Romney," but nine months later none believed that. While many Democrats were not thrilled by Obama's first-term performance, they saw him as preferable to Romney on a wide range of issues. In 2009, </w:t>
      </w:r>
      <w:r w:rsidRPr="00C242B2">
        <w:rPr>
          <w:rStyle w:val="StyleUnderline"/>
          <w:rFonts w:asciiTheme="majorHAnsi" w:hAnsiTheme="majorHAnsi"/>
        </w:rPr>
        <w:t>Obama got a bad rap from some Dems because they believed he did not fight hard enough</w:t>
      </w:r>
      <w:r w:rsidRPr="00C242B2">
        <w:rPr>
          <w:rFonts w:asciiTheme="majorHAnsi" w:hAnsiTheme="majorHAnsi"/>
          <w:sz w:val="16"/>
        </w:rPr>
        <w:t xml:space="preserve"> for the fiscal stimulus and affordable healthcare. In March of 2011, veteran Washington columnist, Elizabeth Drew, described </w:t>
      </w:r>
      <w:r w:rsidRPr="00C242B2">
        <w:rPr>
          <w:rStyle w:val="StyleUnderline"/>
          <w:rFonts w:asciiTheme="majorHAnsi" w:hAnsiTheme="majorHAnsi"/>
        </w:rPr>
        <w:t>Obama as</w:t>
      </w:r>
      <w:r w:rsidRPr="00C242B2">
        <w:rPr>
          <w:rFonts w:asciiTheme="majorHAnsi" w:hAnsiTheme="majorHAnsi"/>
          <w:sz w:val="16"/>
        </w:rPr>
        <w:t xml:space="preserve">: ... a somewhat left-of-center </w:t>
      </w:r>
      <w:r w:rsidRPr="00C242B2">
        <w:rPr>
          <w:rStyle w:val="StyleUnderline"/>
          <w:rFonts w:asciiTheme="majorHAnsi" w:hAnsiTheme="majorHAnsi"/>
        </w:rPr>
        <w:t>pragmatist,</w:t>
      </w:r>
      <w:r w:rsidRPr="00C242B2">
        <w:rPr>
          <w:rFonts w:asciiTheme="majorHAnsi" w:hAnsiTheme="majorHAnsi"/>
          <w:sz w:val="16"/>
        </w:rPr>
        <w:t xml:space="preserve"> and a man who </w:t>
      </w:r>
      <w:r w:rsidRPr="00C242B2">
        <w:rPr>
          <w:rStyle w:val="StyleUnderline"/>
          <w:rFonts w:asciiTheme="majorHAnsi" w:hAnsiTheme="majorHAnsi"/>
        </w:rPr>
        <w:t>has avoided fixed positions</w:t>
      </w:r>
      <w:r w:rsidRPr="00C242B2">
        <w:rPr>
          <w:rFonts w:asciiTheme="majorHAnsi" w:hAnsiTheme="majorHAnsi"/>
          <w:sz w:val="16"/>
        </w:rPr>
        <w:t xml:space="preserve"> for most of his life. Even his health care proposal -- denounced by the right as a 'government takeover' and 'socialism' -- was essentially moderate or centrist. </w:t>
      </w:r>
      <w:r w:rsidRPr="00C242B2">
        <w:rPr>
          <w:rStyle w:val="StyleUnderline"/>
          <w:rFonts w:asciiTheme="majorHAnsi" w:hAnsiTheme="majorHAnsi"/>
        </w:rPr>
        <w:t>When he cut a deal on the tax bill</w:t>
      </w:r>
      <w:r w:rsidRPr="00C242B2">
        <w:rPr>
          <w:rFonts w:asciiTheme="majorHAnsi" w:hAnsiTheme="majorHAnsi"/>
          <w:sz w:val="16"/>
        </w:rPr>
        <w:t xml:space="preserve">, announced on December 7 [2010], </w:t>
      </w:r>
      <w:r w:rsidRPr="00C242B2">
        <w:rPr>
          <w:rStyle w:val="StyleUnderline"/>
          <w:rFonts w:asciiTheme="majorHAnsi" w:hAnsiTheme="majorHAnsi"/>
        </w:rPr>
        <w:t>he pragmatically concluded that he did not have the votes</w:t>
      </w:r>
      <w:r w:rsidRPr="00C242B2">
        <w:rPr>
          <w:rFonts w:asciiTheme="majorHAnsi" w:hAnsiTheme="majorHAnsi"/>
          <w:sz w:val="16"/>
        </w:rPr>
        <w:t xml:space="preserve"> to end the Bush tax cuts for the wealthiest, </w:t>
      </w:r>
      <w:r w:rsidRPr="00C242B2">
        <w:rPr>
          <w:rStyle w:val="StyleUnderline"/>
          <w:rFonts w:asciiTheme="majorHAnsi" w:hAnsiTheme="majorHAnsi"/>
        </w:rPr>
        <w:t xml:space="preserve">and in exchange for giving in on that he </w:t>
      </w:r>
      <w:r w:rsidRPr="00C242B2">
        <w:rPr>
          <w:rStyle w:val="Emphasis"/>
          <w:rFonts w:asciiTheme="majorHAnsi" w:hAnsiTheme="majorHAnsi"/>
        </w:rPr>
        <w:t>got significant concessions</w:t>
      </w:r>
      <w:r w:rsidRPr="00C242B2">
        <w:rPr>
          <w:rStyle w:val="StyleUnderline"/>
          <w:rFonts w:asciiTheme="majorHAnsi" w:hAnsiTheme="majorHAnsi"/>
        </w:rPr>
        <w:t xml:space="preserve"> from the Republicans, such as</w:t>
      </w:r>
      <w:r w:rsidRPr="00C242B2">
        <w:rPr>
          <w:rFonts w:asciiTheme="majorHAnsi" w:hAnsiTheme="majorHAnsi"/>
          <w:sz w:val="16"/>
        </w:rPr>
        <w:t xml:space="preserve"> a fairly </w:t>
      </w:r>
      <w:r w:rsidRPr="00C242B2">
        <w:rPr>
          <w:rStyle w:val="StyleUnderline"/>
          <w:rFonts w:asciiTheme="majorHAnsi" w:hAnsiTheme="majorHAnsi"/>
        </w:rPr>
        <w:t>lengthy extension of unemployment insurance</w:t>
      </w:r>
      <w:r w:rsidRPr="00C242B2">
        <w:rPr>
          <w:rFonts w:asciiTheme="majorHAnsi" w:hAnsiTheme="majorHAnsi"/>
          <w:sz w:val="16"/>
        </w:rPr>
        <w:t xml:space="preserve"> </w:t>
      </w:r>
      <w:r w:rsidRPr="00C242B2">
        <w:rPr>
          <w:rStyle w:val="StyleUnderline"/>
          <w:rFonts w:asciiTheme="majorHAnsi" w:hAnsiTheme="majorHAnsi"/>
        </w:rPr>
        <w:t>and</w:t>
      </w:r>
      <w:r w:rsidRPr="00C242B2">
        <w:rPr>
          <w:rFonts w:asciiTheme="majorHAnsi" w:hAnsiTheme="majorHAnsi"/>
          <w:sz w:val="16"/>
        </w:rPr>
        <w:t xml:space="preserve"> the cut in </w:t>
      </w:r>
      <w:r w:rsidRPr="00C242B2">
        <w:rPr>
          <w:rStyle w:val="StyleUnderline"/>
          <w:rFonts w:asciiTheme="majorHAnsi" w:hAnsiTheme="majorHAnsi"/>
        </w:rPr>
        <w:t>payroll taxes</w:t>
      </w:r>
      <w:r w:rsidRPr="00C242B2">
        <w:rPr>
          <w:rFonts w:asciiTheme="majorHAnsi" w:hAnsiTheme="majorHAnsi"/>
          <w:sz w:val="16"/>
        </w:rPr>
        <w:t xml:space="preserve">. Making </w:t>
      </w:r>
      <w:r w:rsidRPr="00C242B2">
        <w:rPr>
          <w:rStyle w:val="StyleUnderline"/>
          <w:rFonts w:asciiTheme="majorHAnsi" w:hAnsiTheme="majorHAnsi"/>
        </w:rPr>
        <w:t>this deal also left him time to achieve other things</w:t>
      </w:r>
      <w:r w:rsidRPr="00C242B2">
        <w:rPr>
          <w:rFonts w:asciiTheme="majorHAnsi" w:hAnsiTheme="majorHAnsi"/>
          <w:sz w:val="16"/>
        </w:rPr>
        <w:t xml:space="preserve"> -- ratification of the </w:t>
      </w:r>
      <w:r w:rsidRPr="00C242B2">
        <w:rPr>
          <w:rStyle w:val="StyleUnderline"/>
          <w:rFonts w:asciiTheme="majorHAnsi" w:hAnsiTheme="majorHAnsi"/>
        </w:rPr>
        <w:t>START</w:t>
      </w:r>
      <w:r w:rsidRPr="00C242B2">
        <w:rPr>
          <w:rFonts w:asciiTheme="majorHAnsi" w:hAnsiTheme="majorHAnsi"/>
          <w:sz w:val="16"/>
        </w:rPr>
        <w:t xml:space="preserve"> treaty, the </w:t>
      </w:r>
      <w:r w:rsidRPr="00C242B2">
        <w:rPr>
          <w:rStyle w:val="StyleUnderline"/>
          <w:rFonts w:asciiTheme="majorHAnsi" w:hAnsiTheme="majorHAnsi"/>
        </w:rPr>
        <w:t>repeal of d</w:t>
      </w:r>
      <w:r w:rsidRPr="00C242B2">
        <w:rPr>
          <w:rFonts w:asciiTheme="majorHAnsi" w:hAnsiTheme="majorHAnsi"/>
          <w:sz w:val="16"/>
        </w:rPr>
        <w:t xml:space="preserve">on't </w:t>
      </w:r>
      <w:r w:rsidRPr="00C242B2">
        <w:rPr>
          <w:rStyle w:val="StyleUnderline"/>
          <w:rFonts w:asciiTheme="majorHAnsi" w:hAnsiTheme="majorHAnsi"/>
        </w:rPr>
        <w:t>a</w:t>
      </w:r>
      <w:r w:rsidRPr="00C242B2">
        <w:rPr>
          <w:rFonts w:asciiTheme="majorHAnsi" w:hAnsiTheme="majorHAnsi"/>
          <w:sz w:val="16"/>
        </w:rPr>
        <w:t xml:space="preserve">sk, </w:t>
      </w:r>
      <w:r w:rsidRPr="00C242B2">
        <w:rPr>
          <w:rStyle w:val="StyleUnderline"/>
          <w:rFonts w:asciiTheme="majorHAnsi" w:hAnsiTheme="majorHAnsi"/>
        </w:rPr>
        <w:t>d</w:t>
      </w:r>
      <w:r w:rsidRPr="00C242B2">
        <w:rPr>
          <w:rFonts w:asciiTheme="majorHAnsi" w:hAnsiTheme="majorHAnsi"/>
          <w:sz w:val="16"/>
        </w:rPr>
        <w:t xml:space="preserve">on't </w:t>
      </w:r>
      <w:r w:rsidRPr="00C242B2">
        <w:rPr>
          <w:rStyle w:val="StyleUnderline"/>
          <w:rFonts w:asciiTheme="majorHAnsi" w:hAnsiTheme="majorHAnsi"/>
        </w:rPr>
        <w:t>t</w:t>
      </w:r>
      <w:r w:rsidRPr="00C242B2">
        <w:rPr>
          <w:rFonts w:asciiTheme="majorHAnsi" w:hAnsiTheme="majorHAnsi"/>
          <w:sz w:val="16"/>
        </w:rPr>
        <w:t xml:space="preserve">ell. Drew's description of the president as a "left-of-center pragmatist" resonates with my sense of him. </w:t>
      </w:r>
      <w:r w:rsidRPr="00C242B2">
        <w:rPr>
          <w:rStyle w:val="StyleUnderline"/>
          <w:rFonts w:asciiTheme="majorHAnsi" w:hAnsiTheme="majorHAnsi"/>
          <w:highlight w:val="yellow"/>
        </w:rPr>
        <w:t>He</w:t>
      </w:r>
      <w:r w:rsidRPr="00C242B2">
        <w:rPr>
          <w:rStyle w:val="StyleUnderline"/>
          <w:rFonts w:asciiTheme="majorHAnsi" w:hAnsiTheme="majorHAnsi"/>
        </w:rPr>
        <w:t xml:space="preserve"> is a political pragmatist who, over the past five years, has </w:t>
      </w:r>
      <w:r w:rsidRPr="00C242B2">
        <w:rPr>
          <w:rStyle w:val="StyleUnderline"/>
          <w:rFonts w:asciiTheme="majorHAnsi" w:hAnsiTheme="majorHAnsi"/>
          <w:highlight w:val="yellow"/>
        </w:rPr>
        <w:t xml:space="preserve">learned to </w:t>
      </w:r>
      <w:r w:rsidRPr="00C242B2">
        <w:rPr>
          <w:rStyle w:val="Emphasis"/>
          <w:rFonts w:asciiTheme="majorHAnsi" w:hAnsiTheme="majorHAnsi"/>
          <w:highlight w:val="yellow"/>
        </w:rPr>
        <w:t>guard his political capital and focus it on his highest priorities</w:t>
      </w:r>
      <w:r w:rsidRPr="00C242B2">
        <w:rPr>
          <w:rStyle w:val="Emphasis"/>
          <w:rFonts w:asciiTheme="majorHAnsi" w:hAnsiTheme="majorHAnsi"/>
        </w:rPr>
        <w:t xml:space="preserve">. </w:t>
      </w:r>
      <w:r w:rsidRPr="00C242B2">
        <w:rPr>
          <w:rFonts w:asciiTheme="majorHAnsi" w:hAnsiTheme="majorHAnsi"/>
          <w:sz w:val="16"/>
        </w:rPr>
        <w:t xml:space="preserve">In this year's State-of-the-Union address half of the president's remarks concerned jobs and the economy. We gather here knowing that there are millions of Americans whose hard work and dedication have not yet been rewarded. Our economy is adding jobs -- but too many people still can't find full-time employment. Corporate profits have rocketed to all-time highs -- but for more than a decade, wages and incomes have barely budged. It is our generation's task, then, to reignite the true engine of America's economic growth -- a rising, thriving middle class. He also spoke passionately about the need to address to address global warming, "For the sake of our children and our future, we must do more to combat climate change." But it's clear that's a secondary objective. At one of the Bay Area fundraisers, President Obama observed that his big challenge is to show middle-class families that, "we are working just as hard for them as we are for an environmental agenda." Obama isn't going to block the Keystone XL pipeline because he doesn't believe that he can make the case his action will help the middle-class. </w:t>
      </w:r>
      <w:r w:rsidRPr="00C242B2">
        <w:rPr>
          <w:rStyle w:val="StyleUnderline"/>
          <w:rFonts w:asciiTheme="majorHAnsi" w:hAnsiTheme="majorHAnsi"/>
          <w:highlight w:val="yellow"/>
        </w:rPr>
        <w:t xml:space="preserve">He's conserving his political capital. </w:t>
      </w:r>
      <w:r w:rsidRPr="00C242B2">
        <w:rPr>
          <w:rStyle w:val="StyleUnderline"/>
          <w:rFonts w:asciiTheme="majorHAnsi" w:hAnsiTheme="majorHAnsi"/>
        </w:rPr>
        <w:t>He's</w:t>
      </w:r>
      <w:r w:rsidRPr="00C242B2">
        <w:rPr>
          <w:rStyle w:val="StyleUnderline"/>
          <w:rFonts w:asciiTheme="majorHAnsi" w:hAnsiTheme="majorHAnsi"/>
          <w:highlight w:val="yellow"/>
        </w:rPr>
        <w:t xml:space="preserve"> being pragmatic</w:t>
      </w:r>
      <w:r w:rsidRPr="00C242B2">
        <w:rPr>
          <w:rFonts w:asciiTheme="majorHAnsi" w:hAnsiTheme="majorHAnsi"/>
          <w:sz w:val="16"/>
          <w:highlight w:val="yellow"/>
        </w:rPr>
        <w:t>.</w:t>
      </w:r>
    </w:p>
    <w:p w14:paraId="4D1181F5" w14:textId="77777777" w:rsidR="00BF05E7" w:rsidRDefault="00BF05E7" w:rsidP="00BF05E7">
      <w:pPr>
        <w:pStyle w:val="Heading3"/>
      </w:pPr>
      <w:r>
        <w:t>2NC AT Hirsch</w:t>
      </w:r>
    </w:p>
    <w:p w14:paraId="33B38453" w14:textId="77777777" w:rsidR="00BF05E7" w:rsidRPr="00C242B2" w:rsidRDefault="00BF05E7" w:rsidP="00BF05E7">
      <w:pPr>
        <w:pStyle w:val="Heading4"/>
      </w:pPr>
      <w:r w:rsidRPr="00C242B2">
        <w:t xml:space="preserve">Hirsh agrees with the </w:t>
      </w:r>
      <w:r w:rsidRPr="00C242B2">
        <w:rPr>
          <w:u w:val="single"/>
        </w:rPr>
        <w:t>thesis</w:t>
      </w:r>
      <w:r w:rsidRPr="00C242B2">
        <w:t xml:space="preserve"> of the politics DA even if he disagrees with the term “political capital”</w:t>
      </w:r>
    </w:p>
    <w:p w14:paraId="08E82259" w14:textId="77777777" w:rsidR="00BF05E7" w:rsidRPr="00C242B2" w:rsidRDefault="00BF05E7" w:rsidP="00BF05E7">
      <w:pPr>
        <w:rPr>
          <w:rFonts w:asciiTheme="majorHAnsi" w:hAnsiTheme="majorHAnsi"/>
        </w:rPr>
      </w:pPr>
      <w:r w:rsidRPr="00C242B2">
        <w:rPr>
          <w:rFonts w:asciiTheme="majorHAnsi" w:hAnsiTheme="majorHAnsi"/>
        </w:rPr>
        <w:t xml:space="preserve">Michael </w:t>
      </w:r>
      <w:r w:rsidRPr="00C242B2">
        <w:rPr>
          <w:rStyle w:val="Style13ptBold"/>
          <w:rFonts w:asciiTheme="majorHAnsi" w:hAnsiTheme="majorHAnsi"/>
        </w:rPr>
        <w:t>Hirsh</w:t>
      </w:r>
      <w:r w:rsidRPr="00C242B2">
        <w:rPr>
          <w:rFonts w:asciiTheme="majorHAnsi" w:hAnsiTheme="majorHAnsi"/>
        </w:rPr>
        <w:t xml:space="preserve">, National Journal, </w:t>
      </w:r>
      <w:r w:rsidRPr="00C242B2">
        <w:rPr>
          <w:rStyle w:val="Style13ptBold"/>
          <w:rFonts w:asciiTheme="majorHAnsi" w:hAnsiTheme="majorHAnsi"/>
        </w:rPr>
        <w:t>2/7</w:t>
      </w:r>
      <w:r w:rsidRPr="00C242B2">
        <w:rPr>
          <w:rFonts w:asciiTheme="majorHAnsi" w:hAnsiTheme="majorHAnsi"/>
        </w:rPr>
        <w:t>/13, There’s No Such Thing as Political Capital, www.nationaljournal.com/magazine/there-s-no-such-thing-as-political-capital-20130207</w:t>
      </w:r>
    </w:p>
    <w:p w14:paraId="4C7A5AAB" w14:textId="77777777" w:rsidR="00BF05E7" w:rsidRPr="00AA0547" w:rsidRDefault="00BF05E7" w:rsidP="00BF05E7">
      <w:pPr>
        <w:rPr>
          <w:rFonts w:asciiTheme="majorHAnsi" w:hAnsiTheme="majorHAnsi"/>
          <w:sz w:val="14"/>
        </w:rPr>
      </w:pPr>
      <w:r w:rsidRPr="00C242B2">
        <w:rPr>
          <w:rStyle w:val="StyleUnderline"/>
          <w:rFonts w:asciiTheme="majorHAnsi" w:hAnsiTheme="majorHAnsi"/>
          <w:highlight w:val="yellow"/>
        </w:rPr>
        <w:t>Presidents are limited</w:t>
      </w:r>
      <w:r w:rsidRPr="00C242B2">
        <w:rPr>
          <w:rStyle w:val="StyleUnderline"/>
          <w:rFonts w:asciiTheme="majorHAnsi" w:hAnsiTheme="majorHAnsi"/>
        </w:rPr>
        <w:t xml:space="preserve"> in what they can do </w:t>
      </w:r>
      <w:r w:rsidRPr="00C242B2">
        <w:rPr>
          <w:rStyle w:val="StyleUnderline"/>
          <w:rFonts w:asciiTheme="majorHAnsi" w:hAnsiTheme="majorHAnsi"/>
          <w:highlight w:val="yellow"/>
        </w:rPr>
        <w:t>by time and attention span</w:t>
      </w:r>
      <w:r w:rsidRPr="00C242B2">
        <w:rPr>
          <w:rStyle w:val="StyleUnderline"/>
          <w:rFonts w:asciiTheme="majorHAnsi" w:hAnsiTheme="majorHAnsi"/>
        </w:rPr>
        <w:t>, of course</w:t>
      </w:r>
      <w:r w:rsidRPr="00C242B2">
        <w:rPr>
          <w:rFonts w:asciiTheme="majorHAnsi" w:hAnsiTheme="majorHAnsi"/>
          <w:sz w:val="14"/>
        </w:rPr>
        <w:t xml:space="preserve">, just as much as they are by electoral balances in the House and Senate. But this, too, </w:t>
      </w:r>
      <w:r w:rsidRPr="00C242B2">
        <w:rPr>
          <w:rStyle w:val="StyleUnderline"/>
          <w:rFonts w:asciiTheme="majorHAnsi" w:hAnsiTheme="majorHAnsi"/>
        </w:rPr>
        <w:t>has nothing to do with political capital.</w:t>
      </w:r>
      <w:r w:rsidRPr="00C242B2">
        <w:rPr>
          <w:rFonts w:asciiTheme="majorHAnsi" w:hAnsiTheme="majorHAnsi"/>
          <w:sz w:val="14"/>
        </w:rPr>
        <w:t xml:space="preserve"> </w:t>
      </w:r>
      <w:r w:rsidRPr="00C242B2">
        <w:rPr>
          <w:rStyle w:val="StyleUnderline"/>
          <w:rFonts w:asciiTheme="majorHAnsi" w:hAnsiTheme="majorHAnsi"/>
          <w:highlight w:val="yellow"/>
        </w:rPr>
        <w:t>A</w:t>
      </w:r>
      <w:r w:rsidRPr="00C242B2">
        <w:rPr>
          <w:rFonts w:asciiTheme="majorHAnsi" w:hAnsiTheme="majorHAnsi"/>
          <w:sz w:val="14"/>
        </w:rPr>
        <w:t xml:space="preserve">nother well-worn </w:t>
      </w:r>
      <w:r w:rsidRPr="00C242B2">
        <w:rPr>
          <w:rStyle w:val="StyleUnderline"/>
          <w:rFonts w:asciiTheme="majorHAnsi" w:hAnsiTheme="majorHAnsi"/>
          <w:highlight w:val="yellow"/>
        </w:rPr>
        <w:t>meme</w:t>
      </w:r>
      <w:r w:rsidRPr="00C242B2">
        <w:rPr>
          <w:rStyle w:val="StyleUnderline"/>
          <w:rFonts w:asciiTheme="majorHAnsi" w:hAnsiTheme="majorHAnsi"/>
        </w:rPr>
        <w:t xml:space="preserve"> </w:t>
      </w:r>
      <w:r w:rsidRPr="00C242B2">
        <w:rPr>
          <w:rFonts w:asciiTheme="majorHAnsi" w:hAnsiTheme="majorHAnsi"/>
          <w:sz w:val="14"/>
        </w:rPr>
        <w:t xml:space="preserve">of recent years </w:t>
      </w:r>
      <w:r w:rsidRPr="00C242B2">
        <w:rPr>
          <w:rStyle w:val="StyleUnderline"/>
          <w:rFonts w:asciiTheme="majorHAnsi" w:hAnsiTheme="majorHAnsi"/>
          <w:highlight w:val="yellow"/>
        </w:rPr>
        <w:t>was that Obama used</w:t>
      </w:r>
      <w:r w:rsidRPr="00C242B2">
        <w:rPr>
          <w:rStyle w:val="StyleUnderline"/>
          <w:rFonts w:asciiTheme="majorHAnsi" w:hAnsiTheme="majorHAnsi"/>
        </w:rPr>
        <w:t xml:space="preserve"> up too much </w:t>
      </w:r>
      <w:r w:rsidRPr="00C242B2">
        <w:rPr>
          <w:rStyle w:val="Emphasis"/>
          <w:rFonts w:asciiTheme="majorHAnsi" w:hAnsiTheme="majorHAnsi"/>
          <w:highlight w:val="yellow"/>
        </w:rPr>
        <w:t>p</w:t>
      </w:r>
      <w:r w:rsidRPr="00C242B2">
        <w:rPr>
          <w:rStyle w:val="StyleUnderline"/>
          <w:rFonts w:asciiTheme="majorHAnsi" w:hAnsiTheme="majorHAnsi"/>
        </w:rPr>
        <w:t xml:space="preserve">olitical </w:t>
      </w:r>
      <w:r w:rsidRPr="00C242B2">
        <w:rPr>
          <w:rStyle w:val="Emphasis"/>
          <w:rFonts w:asciiTheme="majorHAnsi" w:hAnsiTheme="majorHAnsi"/>
          <w:highlight w:val="yellow"/>
        </w:rPr>
        <w:t>c</w:t>
      </w:r>
      <w:r w:rsidRPr="00C242B2">
        <w:rPr>
          <w:rStyle w:val="StyleUnderline"/>
          <w:rFonts w:asciiTheme="majorHAnsi" w:hAnsiTheme="majorHAnsi"/>
        </w:rPr>
        <w:t xml:space="preserve">apital </w:t>
      </w:r>
      <w:r w:rsidRPr="00C242B2">
        <w:rPr>
          <w:rStyle w:val="StyleUnderline"/>
          <w:rFonts w:asciiTheme="majorHAnsi" w:hAnsiTheme="majorHAnsi"/>
          <w:highlight w:val="yellow"/>
        </w:rPr>
        <w:t>passing</w:t>
      </w:r>
      <w:r w:rsidRPr="00C242B2">
        <w:rPr>
          <w:rFonts w:asciiTheme="majorHAnsi" w:hAnsiTheme="majorHAnsi"/>
          <w:sz w:val="14"/>
        </w:rPr>
        <w:t xml:space="preserve"> the </w:t>
      </w:r>
      <w:r w:rsidRPr="00C242B2">
        <w:rPr>
          <w:rStyle w:val="StyleUnderline"/>
          <w:rFonts w:asciiTheme="majorHAnsi" w:hAnsiTheme="majorHAnsi"/>
          <w:highlight w:val="yellow"/>
        </w:rPr>
        <w:t>health care</w:t>
      </w:r>
      <w:r w:rsidRPr="00C242B2">
        <w:rPr>
          <w:rFonts w:asciiTheme="majorHAnsi" w:hAnsiTheme="majorHAnsi"/>
          <w:sz w:val="14"/>
        </w:rPr>
        <w:t xml:space="preserve"> law in his first term. But </w:t>
      </w:r>
      <w:r w:rsidRPr="00C242B2">
        <w:rPr>
          <w:rStyle w:val="Emphasis"/>
          <w:rFonts w:asciiTheme="majorHAnsi" w:hAnsiTheme="majorHAnsi"/>
          <w:highlight w:val="yellow"/>
        </w:rPr>
        <w:t>the real problem was that the plan was unpopular</w:t>
      </w:r>
      <w:r w:rsidRPr="00C242B2">
        <w:rPr>
          <w:rFonts w:asciiTheme="majorHAnsi" w:hAnsiTheme="majorHAnsi"/>
          <w:sz w:val="14"/>
        </w:rPr>
        <w:t xml:space="preserve">, the economy was bad, and </w:t>
      </w:r>
      <w:r w:rsidRPr="00C242B2">
        <w:rPr>
          <w:rStyle w:val="StyleUnderline"/>
          <w:rFonts w:asciiTheme="majorHAnsi" w:hAnsiTheme="majorHAnsi"/>
        </w:rPr>
        <w:t>the president didn’t realize</w:t>
      </w:r>
      <w:r w:rsidRPr="00C242B2">
        <w:rPr>
          <w:rFonts w:asciiTheme="majorHAnsi" w:hAnsiTheme="majorHAnsi"/>
          <w:sz w:val="14"/>
        </w:rPr>
        <w:t xml:space="preserve"> that the national mood (yes, again, the national mood) was at a tipping point against big-government intervention, with the tea-party </w:t>
      </w:r>
      <w:r w:rsidRPr="00C242B2">
        <w:rPr>
          <w:rStyle w:val="StyleUnderline"/>
          <w:rFonts w:asciiTheme="majorHAnsi" w:hAnsiTheme="majorHAnsi"/>
        </w:rPr>
        <w:t>revolt about to burst on the scene</w:t>
      </w:r>
      <w:r w:rsidRPr="00C242B2">
        <w:rPr>
          <w:rFonts w:asciiTheme="majorHAnsi" w:hAnsiTheme="majorHAnsi"/>
          <w:sz w:val="14"/>
        </w:rPr>
        <w:t xml:space="preserv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w:t>
      </w:r>
      <w:r w:rsidRPr="00C242B2">
        <w:rPr>
          <w:rStyle w:val="StyleUnderline"/>
          <w:rFonts w:asciiTheme="majorHAnsi" w:hAnsiTheme="majorHAnsi"/>
          <w:highlight w:val="yellow"/>
        </w:rPr>
        <w:t>Cue</w:t>
      </w:r>
      <w:r w:rsidRPr="00C242B2">
        <w:rPr>
          <w:rStyle w:val="StyleUnderline"/>
          <w:rFonts w:asciiTheme="majorHAnsi" w:hAnsiTheme="majorHAnsi"/>
        </w:rPr>
        <w:t xml:space="preserve"> the tea party</w:t>
      </w:r>
      <w:r w:rsidRPr="00C242B2">
        <w:rPr>
          <w:rFonts w:asciiTheme="majorHAnsi" w:hAnsiTheme="majorHAnsi"/>
          <w:sz w:val="14"/>
        </w:rPr>
        <w:t xml:space="preserve"> and what ensued: two </w:t>
      </w:r>
      <w:r w:rsidRPr="00C242B2">
        <w:rPr>
          <w:rStyle w:val="Emphasis"/>
          <w:rFonts w:asciiTheme="majorHAnsi" w:hAnsiTheme="majorHAnsi"/>
          <w:highlight w:val="yellow"/>
        </w:rPr>
        <w:t>titanic fights</w:t>
      </w:r>
      <w:r w:rsidRPr="00C242B2">
        <w:rPr>
          <w:rFonts w:asciiTheme="majorHAnsi" w:hAnsiTheme="majorHAnsi"/>
          <w:sz w:val="14"/>
        </w:rPr>
        <w:t xml:space="preserve"> over the debt ceiling. Obama, like Bush, had </w:t>
      </w:r>
      <w:r w:rsidRPr="00C242B2">
        <w:rPr>
          <w:rStyle w:val="StyleUnderline"/>
          <w:rFonts w:asciiTheme="majorHAnsi" w:hAnsiTheme="majorHAnsi"/>
        </w:rPr>
        <w:t xml:space="preserve">settled </w:t>
      </w:r>
      <w:r w:rsidRPr="00C242B2">
        <w:rPr>
          <w:rStyle w:val="StyleUnderline"/>
          <w:rFonts w:asciiTheme="majorHAnsi" w:hAnsiTheme="majorHAnsi"/>
          <w:highlight w:val="yellow"/>
        </w:rPr>
        <w:t>on</w:t>
      </w:r>
      <w:r w:rsidRPr="00C242B2">
        <w:rPr>
          <w:rStyle w:val="StyleUnderline"/>
          <w:rFonts w:asciiTheme="majorHAnsi" w:hAnsiTheme="majorHAnsi"/>
        </w:rPr>
        <w:t xml:space="preserve"> pushing </w:t>
      </w:r>
      <w:r w:rsidRPr="00C242B2">
        <w:rPr>
          <w:rStyle w:val="StyleUnderline"/>
          <w:rFonts w:asciiTheme="majorHAnsi" w:hAnsiTheme="majorHAnsi"/>
          <w:highlight w:val="yellow"/>
        </w:rPr>
        <w:t>an issue</w:t>
      </w:r>
      <w:r w:rsidRPr="00C242B2">
        <w:rPr>
          <w:rStyle w:val="StyleUnderline"/>
          <w:rFonts w:asciiTheme="majorHAnsi" w:hAnsiTheme="majorHAnsi"/>
        </w:rPr>
        <w:t xml:space="preserve"> that was </w:t>
      </w:r>
      <w:r w:rsidRPr="00C242B2">
        <w:rPr>
          <w:rStyle w:val="StyleUnderline"/>
          <w:rFonts w:asciiTheme="majorHAnsi" w:hAnsiTheme="majorHAnsi"/>
          <w:highlight w:val="yellow"/>
        </w:rPr>
        <w:t>out of sync with the country’s mood</w:t>
      </w:r>
      <w:r w:rsidRPr="00C242B2">
        <w:rPr>
          <w:rFonts w:asciiTheme="majorHAnsi" w:hAnsiTheme="majorHAnsi"/>
          <w:sz w:val="14"/>
          <w:highlight w:val="yellow"/>
        </w:rPr>
        <w:t>.</w:t>
      </w:r>
      <w:r w:rsidRPr="00C242B2">
        <w:rPr>
          <w:rFonts w:asciiTheme="majorHAnsi" w:hAnsiTheme="majorHAnsi"/>
          <w:sz w:val="12"/>
          <w:highlight w:val="yellow"/>
        </w:rPr>
        <w:t>¶</w:t>
      </w:r>
      <w:r w:rsidRPr="00C242B2">
        <w:rPr>
          <w:rFonts w:asciiTheme="majorHAnsi" w:hAnsiTheme="majorHAnsi"/>
          <w:sz w:val="14"/>
        </w:rPr>
        <w:t xml:space="preserve"> Unlike Bush, Obama did ultimately get his idea passed. But </w:t>
      </w:r>
      <w:r w:rsidRPr="00C242B2">
        <w:rPr>
          <w:rStyle w:val="StyleUnderline"/>
          <w:rFonts w:asciiTheme="majorHAnsi" w:hAnsiTheme="majorHAnsi"/>
        </w:rPr>
        <w:t>the bigger political problem</w:t>
      </w:r>
      <w:r w:rsidRPr="00C242B2">
        <w:rPr>
          <w:rFonts w:asciiTheme="majorHAnsi" w:hAnsiTheme="majorHAnsi"/>
          <w:sz w:val="14"/>
        </w:rPr>
        <w:t xml:space="preserve"> with health care reform </w:t>
      </w:r>
      <w:r w:rsidRPr="00C242B2">
        <w:rPr>
          <w:rStyle w:val="StyleUnderline"/>
          <w:rFonts w:asciiTheme="majorHAnsi" w:hAnsiTheme="majorHAnsi"/>
        </w:rPr>
        <w:t xml:space="preserve">was that </w:t>
      </w:r>
      <w:r w:rsidRPr="00C242B2">
        <w:rPr>
          <w:rStyle w:val="StyleUnderline"/>
          <w:rFonts w:asciiTheme="majorHAnsi" w:hAnsiTheme="majorHAnsi"/>
          <w:highlight w:val="yellow"/>
        </w:rPr>
        <w:t>it distracted the government’s attention from other issues</w:t>
      </w:r>
      <w:r w:rsidRPr="00C242B2">
        <w:rPr>
          <w:rFonts w:asciiTheme="majorHAnsi" w:hAnsiTheme="majorHAnsi"/>
          <w:sz w:val="14"/>
        </w:rPr>
        <w:t xml:space="preserve"> that people cared about more urgently, such as the need to jump-start the economy and financial reform. </w:t>
      </w:r>
      <w:r w:rsidRPr="00C242B2">
        <w:rPr>
          <w:rStyle w:val="StyleUnderline"/>
          <w:rFonts w:asciiTheme="majorHAnsi" w:hAnsiTheme="majorHAnsi"/>
        </w:rPr>
        <w:t xml:space="preserve">Various congressional </w:t>
      </w:r>
      <w:r w:rsidRPr="00C242B2">
        <w:rPr>
          <w:rStyle w:val="StyleUnderline"/>
          <w:rFonts w:asciiTheme="majorHAnsi" w:hAnsiTheme="majorHAnsi"/>
          <w:highlight w:val="yellow"/>
        </w:rPr>
        <w:t>staffers told me</w:t>
      </w:r>
      <w:r w:rsidRPr="00C242B2">
        <w:rPr>
          <w:rStyle w:val="StyleUnderline"/>
          <w:rFonts w:asciiTheme="majorHAnsi" w:hAnsiTheme="majorHAnsi"/>
        </w:rPr>
        <w:t xml:space="preserve"> </w:t>
      </w:r>
      <w:r w:rsidRPr="00C242B2">
        <w:rPr>
          <w:rFonts w:asciiTheme="majorHAnsi" w:hAnsiTheme="majorHAnsi"/>
          <w:sz w:val="14"/>
        </w:rPr>
        <w:t xml:space="preserve">at the time that their </w:t>
      </w:r>
      <w:r w:rsidRPr="00C242B2">
        <w:rPr>
          <w:rStyle w:val="StyleUnderline"/>
          <w:rFonts w:asciiTheme="majorHAnsi" w:hAnsiTheme="majorHAnsi"/>
          <w:highlight w:val="yellow"/>
        </w:rPr>
        <w:t>bosses didn’t</w:t>
      </w:r>
      <w:r w:rsidRPr="00C242B2">
        <w:rPr>
          <w:rFonts w:asciiTheme="majorHAnsi" w:hAnsiTheme="majorHAnsi"/>
          <w:sz w:val="14"/>
        </w:rPr>
        <w:t xml:space="preserve"> really </w:t>
      </w:r>
      <w:r w:rsidRPr="00C242B2">
        <w:rPr>
          <w:rStyle w:val="StyleUnderline"/>
          <w:rFonts w:asciiTheme="majorHAnsi" w:hAnsiTheme="majorHAnsi"/>
          <w:highlight w:val="yellow"/>
        </w:rPr>
        <w:t>have</w:t>
      </w:r>
      <w:r w:rsidRPr="00C242B2">
        <w:rPr>
          <w:rStyle w:val="StyleUnderline"/>
          <w:rFonts w:asciiTheme="majorHAnsi" w:hAnsiTheme="majorHAnsi"/>
        </w:rPr>
        <w:t xml:space="preserve"> the </w:t>
      </w:r>
      <w:r w:rsidRPr="00C242B2">
        <w:rPr>
          <w:rStyle w:val="StyleUnderline"/>
          <w:rFonts w:asciiTheme="majorHAnsi" w:hAnsiTheme="majorHAnsi"/>
          <w:highlight w:val="yellow"/>
        </w:rPr>
        <w:t>time to</w:t>
      </w:r>
      <w:r w:rsidRPr="00C242B2">
        <w:rPr>
          <w:rFonts w:asciiTheme="majorHAnsi" w:hAnsiTheme="majorHAnsi"/>
          <w:sz w:val="14"/>
          <w:highlight w:val="yellow"/>
        </w:rPr>
        <w:t xml:space="preserve"> </w:t>
      </w:r>
      <w:r w:rsidRPr="00C242B2">
        <w:rPr>
          <w:rStyle w:val="StyleUnderline"/>
          <w:rFonts w:asciiTheme="majorHAnsi" w:hAnsiTheme="majorHAnsi"/>
          <w:highlight w:val="yellow"/>
        </w:rPr>
        <w:t>understand</w:t>
      </w:r>
      <w:r w:rsidRPr="00C242B2">
        <w:rPr>
          <w:rFonts w:asciiTheme="majorHAnsi" w:hAnsiTheme="majorHAnsi"/>
          <w:sz w:val="14"/>
        </w:rPr>
        <w:t xml:space="preserve"> how the Wall Street lobby was riddling the </w:t>
      </w:r>
      <w:r w:rsidRPr="00C242B2">
        <w:rPr>
          <w:rStyle w:val="StyleUnderline"/>
          <w:rFonts w:asciiTheme="majorHAnsi" w:hAnsiTheme="majorHAnsi"/>
          <w:highlight w:val="yellow"/>
        </w:rPr>
        <w:t>Dodd-Frank</w:t>
      </w:r>
      <w:r w:rsidRPr="00C242B2">
        <w:rPr>
          <w:rFonts w:asciiTheme="majorHAnsi" w:hAnsiTheme="majorHAnsi"/>
          <w:sz w:val="14"/>
        </w:rPr>
        <w:t xml:space="preserve"> financial-reform legislation with loopholes. </w:t>
      </w:r>
      <w:r w:rsidRPr="00C242B2">
        <w:rPr>
          <w:rStyle w:val="StyleUnderline"/>
          <w:rFonts w:asciiTheme="majorHAnsi" w:hAnsiTheme="majorHAnsi"/>
          <w:highlight w:val="yellow"/>
        </w:rPr>
        <w:t xml:space="preserve">Health care was </w:t>
      </w:r>
      <w:r w:rsidRPr="00C242B2">
        <w:rPr>
          <w:rStyle w:val="Emphasis"/>
          <w:rFonts w:asciiTheme="majorHAnsi" w:hAnsiTheme="majorHAnsi"/>
          <w:highlight w:val="yellow"/>
        </w:rPr>
        <w:t>sucking all the oxygen</w:t>
      </w:r>
      <w:r w:rsidRPr="00C242B2">
        <w:rPr>
          <w:rStyle w:val="Emphasis"/>
          <w:rFonts w:asciiTheme="majorHAnsi" w:hAnsiTheme="majorHAnsi"/>
        </w:rPr>
        <w:t xml:space="preserve"> out of the room</w:t>
      </w:r>
      <w:r w:rsidRPr="00C242B2">
        <w:rPr>
          <w:rFonts w:asciiTheme="majorHAnsi" w:hAnsiTheme="majorHAnsi"/>
          <w:sz w:val="14"/>
        </w:rPr>
        <w:t>, the aides said.</w:t>
      </w:r>
    </w:p>
    <w:p w14:paraId="0CF51DA7" w14:textId="77777777" w:rsidR="00BF05E7" w:rsidRDefault="00BF05E7" w:rsidP="00BF05E7">
      <w:pPr>
        <w:pStyle w:val="Heading3"/>
      </w:pPr>
      <w:r>
        <w:t xml:space="preserve">2NC AT PC Theory Wrong </w:t>
      </w:r>
    </w:p>
    <w:p w14:paraId="327F46BE" w14:textId="77777777" w:rsidR="00BF05E7" w:rsidRPr="00C242B2" w:rsidRDefault="00BF05E7" w:rsidP="00BF05E7">
      <w:pPr>
        <w:pStyle w:val="Heading4"/>
      </w:pPr>
      <w:r w:rsidRPr="00C242B2">
        <w:t>PC allocation changes votes—</w:t>
      </w:r>
      <w:r w:rsidRPr="00C242B2">
        <w:rPr>
          <w:u w:val="single"/>
        </w:rPr>
        <w:t>key to the agenda</w:t>
      </w:r>
    </w:p>
    <w:p w14:paraId="57C9ADE8" w14:textId="77777777" w:rsidR="00BF05E7" w:rsidRPr="00C242B2" w:rsidRDefault="00BF05E7" w:rsidP="00BF05E7">
      <w:pPr>
        <w:rPr>
          <w:rFonts w:asciiTheme="majorHAnsi" w:hAnsiTheme="majorHAnsi"/>
        </w:rPr>
      </w:pPr>
      <w:r w:rsidRPr="00C242B2">
        <w:rPr>
          <w:rStyle w:val="Style13ptBold"/>
          <w:rFonts w:asciiTheme="majorHAnsi" w:hAnsiTheme="majorHAnsi"/>
        </w:rPr>
        <w:t>Beckman 10</w:t>
      </w:r>
      <w:r w:rsidRPr="00C242B2">
        <w:rPr>
          <w:rFonts w:asciiTheme="majorHAnsi" w:hAnsiTheme="majorHAnsi"/>
        </w:rPr>
        <w:t xml:space="preserve"> Matthew N. Beckman, Professor of Political Science @ UC-Irvine, 2010, “Pushing the Agenda: Presidential Leadership in U.S. Lawmaking, 1953-2004,” pg. 61-62</w:t>
      </w:r>
    </w:p>
    <w:p w14:paraId="6F2170AD" w14:textId="77777777" w:rsidR="00BF05E7" w:rsidRPr="00C242B2" w:rsidRDefault="00BF05E7" w:rsidP="00BF05E7">
      <w:pPr>
        <w:ind w:right="288"/>
        <w:rPr>
          <w:rFonts w:asciiTheme="majorHAnsi" w:eastAsia="Times New Roman" w:hAnsiTheme="majorHAnsi"/>
          <w:sz w:val="14"/>
        </w:rPr>
      </w:pPr>
      <w:r w:rsidRPr="00C242B2">
        <w:rPr>
          <w:rStyle w:val="StyleUnderline"/>
          <w:rFonts w:asciiTheme="majorHAnsi" w:hAnsiTheme="majorHAnsi"/>
        </w:rPr>
        <w:t xml:space="preserve">For cases </w:t>
      </w:r>
      <w:r w:rsidRPr="00C242B2">
        <w:rPr>
          <w:rStyle w:val="StyleUnderline"/>
          <w:rFonts w:asciiTheme="majorHAnsi" w:hAnsiTheme="majorHAnsi"/>
          <w:highlight w:val="cyan"/>
        </w:rPr>
        <w:t>where the president</w:t>
      </w:r>
      <w:r w:rsidRPr="00C242B2">
        <w:rPr>
          <w:rStyle w:val="StyleUnderline"/>
          <w:rFonts w:asciiTheme="majorHAnsi" w:hAnsiTheme="majorHAnsi"/>
        </w:rPr>
        <w:t xml:space="preserve"> wants to lobby but </w:t>
      </w:r>
      <w:r w:rsidRPr="00C242B2">
        <w:rPr>
          <w:rStyle w:val="StyleUnderline"/>
          <w:rFonts w:asciiTheme="majorHAnsi" w:hAnsiTheme="majorHAnsi"/>
          <w:highlight w:val="cyan"/>
        </w:rPr>
        <w:t>has limited political capital</w:t>
      </w:r>
      <w:r w:rsidRPr="00C242B2">
        <w:rPr>
          <w:rStyle w:val="StyleUnderline"/>
          <w:rFonts w:asciiTheme="majorHAnsi" w:hAnsiTheme="majorHAnsi"/>
        </w:rPr>
        <w:t xml:space="preserve"> to draw on</w:t>
      </w:r>
      <w:r w:rsidRPr="00C242B2">
        <w:rPr>
          <w:rFonts w:asciiTheme="majorHAnsi" w:eastAsia="Times New Roman" w:hAnsiTheme="majorHAnsi"/>
          <w:sz w:val="14"/>
        </w:rPr>
        <w:t xml:space="preserve"> (0 &lt; C &lt; C1), looking back, Figure 2.11 affirms the intuitive: </w:t>
      </w:r>
      <w:r w:rsidRPr="00C242B2">
        <w:rPr>
          <w:rStyle w:val="StyleUnderline"/>
          <w:rFonts w:asciiTheme="majorHAnsi" w:hAnsiTheme="majorHAnsi"/>
        </w:rPr>
        <w:t xml:space="preserve">the president's </w:t>
      </w:r>
      <w:r w:rsidRPr="00C242B2">
        <w:rPr>
          <w:rStyle w:val="Emphasis"/>
          <w:rFonts w:asciiTheme="majorHAnsi" w:hAnsiTheme="majorHAnsi"/>
          <w:highlight w:val="cyan"/>
        </w:rPr>
        <w:t>legislative options are limited</w:t>
      </w:r>
      <w:r w:rsidRPr="00C242B2">
        <w:rPr>
          <w:rStyle w:val="StyleUnderline"/>
          <w:rFonts w:asciiTheme="majorHAnsi" w:hAnsiTheme="majorHAnsi"/>
        </w:rPr>
        <w:t xml:space="preserve">. </w:t>
      </w:r>
      <w:r w:rsidRPr="00C242B2">
        <w:rPr>
          <w:rStyle w:val="StyleUnderline"/>
          <w:rFonts w:asciiTheme="majorHAnsi" w:hAnsiTheme="majorHAnsi"/>
          <w:highlight w:val="cyan"/>
        </w:rPr>
        <w:t>Lacking</w:t>
      </w:r>
      <w:r w:rsidRPr="00C242B2">
        <w:rPr>
          <w:rFonts w:asciiTheme="majorHAnsi" w:eastAsia="Times New Roman" w:hAnsiTheme="majorHAnsi"/>
          <w:sz w:val="14"/>
        </w:rPr>
        <w:t xml:space="preserve"> enough </w:t>
      </w:r>
      <w:r w:rsidRPr="00C242B2">
        <w:rPr>
          <w:rStyle w:val="StyleUnderline"/>
          <w:rFonts w:asciiTheme="majorHAnsi" w:hAnsiTheme="majorHAnsi"/>
          <w:highlight w:val="cyan"/>
        </w:rPr>
        <w:t>capital</w:t>
      </w:r>
      <w:r w:rsidRPr="00C242B2">
        <w:rPr>
          <w:rFonts w:asciiTheme="majorHAnsi" w:eastAsia="Times New Roman" w:hAnsiTheme="majorHAnsi"/>
          <w:sz w:val="14"/>
        </w:rPr>
        <w:t xml:space="preserve"> to induce leaders to accept any sort of "deal" that is better than he could get from lobbying pivotal voters, the president and his staffers' only viable strategy is the vote-centered one. But, of course, even executing </w:t>
      </w:r>
      <w:r w:rsidRPr="00C242B2">
        <w:rPr>
          <w:rStyle w:val="StyleUnderline"/>
          <w:rFonts w:asciiTheme="majorHAnsi" w:hAnsiTheme="majorHAnsi"/>
        </w:rPr>
        <w:t>the</w:t>
      </w:r>
      <w:r w:rsidRPr="00C242B2">
        <w:rPr>
          <w:rFonts w:asciiTheme="majorHAnsi" w:eastAsia="Times New Roman" w:hAnsiTheme="majorHAnsi"/>
          <w:sz w:val="14"/>
        </w:rPr>
        <w:t xml:space="preserve"> vote-centered </w:t>
      </w:r>
      <w:r w:rsidRPr="00C242B2">
        <w:rPr>
          <w:rStyle w:val="StyleUnderline"/>
          <w:rFonts w:asciiTheme="majorHAnsi" w:hAnsiTheme="majorHAnsi"/>
        </w:rPr>
        <w:t xml:space="preserve">strategy does not yield much influence; </w:t>
      </w:r>
      <w:r w:rsidRPr="00C242B2">
        <w:rPr>
          <w:rStyle w:val="StyleUnderline"/>
          <w:rFonts w:asciiTheme="majorHAnsi" w:hAnsiTheme="majorHAnsi"/>
          <w:highlight w:val="cyan"/>
        </w:rPr>
        <w:t>the president</w:t>
      </w:r>
      <w:r w:rsidRPr="00C242B2">
        <w:rPr>
          <w:rStyle w:val="StyleUnderline"/>
          <w:rFonts w:asciiTheme="majorHAnsi" w:hAnsiTheme="majorHAnsi"/>
        </w:rPr>
        <w:t xml:space="preserve"> simply </w:t>
      </w:r>
      <w:r w:rsidRPr="00C242B2">
        <w:rPr>
          <w:rStyle w:val="StyleUnderline"/>
          <w:rFonts w:asciiTheme="majorHAnsi" w:hAnsiTheme="majorHAnsi"/>
          <w:highlight w:val="cyan"/>
        </w:rPr>
        <w:t>does not</w:t>
      </w:r>
      <w:r w:rsidRPr="00C242B2">
        <w:rPr>
          <w:rStyle w:val="StyleUnderline"/>
          <w:rFonts w:asciiTheme="majorHAnsi" w:hAnsiTheme="majorHAnsi"/>
        </w:rPr>
        <w:t xml:space="preserve"> have enough "</w:t>
      </w:r>
      <w:r w:rsidRPr="00C242B2">
        <w:rPr>
          <w:rStyle w:val="StyleUnderline"/>
          <w:rFonts w:asciiTheme="majorHAnsi" w:hAnsiTheme="majorHAnsi"/>
          <w:highlight w:val="cyan"/>
        </w:rPr>
        <w:t>juice"</w:t>
      </w:r>
      <w:r w:rsidRPr="00C242B2">
        <w:rPr>
          <w:rStyle w:val="StyleUnderline"/>
          <w:rFonts w:asciiTheme="majorHAnsi" w:hAnsiTheme="majorHAnsi"/>
        </w:rPr>
        <w:t xml:space="preserve"> to substantially alter members' preferences or</w:t>
      </w:r>
      <w:r w:rsidRPr="00C242B2">
        <w:rPr>
          <w:rFonts w:asciiTheme="majorHAnsi" w:eastAsia="Times New Roman" w:hAnsiTheme="majorHAnsi"/>
          <w:sz w:val="14"/>
        </w:rPr>
        <w:t xml:space="preserve">, in turn, </w:t>
      </w:r>
      <w:r w:rsidRPr="00C242B2">
        <w:rPr>
          <w:rStyle w:val="StyleUnderline"/>
          <w:rFonts w:asciiTheme="majorHAnsi" w:hAnsiTheme="majorHAnsi"/>
        </w:rPr>
        <w:t>the outcome. The president's prospects improve substantially,</w:t>
      </w:r>
      <w:r w:rsidRPr="00C242B2">
        <w:rPr>
          <w:rFonts w:asciiTheme="majorHAnsi" w:eastAsia="Times New Roman" w:hAnsiTheme="majorHAnsi"/>
          <w:sz w:val="14"/>
        </w:rPr>
        <w:t xml:space="preserve"> though, </w:t>
      </w:r>
      <w:r w:rsidRPr="00C242B2">
        <w:rPr>
          <w:rStyle w:val="StyleUnderline"/>
          <w:rFonts w:asciiTheme="majorHAnsi" w:hAnsiTheme="majorHAnsi"/>
          <w:highlight w:val="cyan"/>
        </w:rPr>
        <w:t>when he allocates</w:t>
      </w:r>
      <w:r w:rsidRPr="00C242B2">
        <w:rPr>
          <w:rFonts w:asciiTheme="majorHAnsi" w:eastAsia="Times New Roman" w:hAnsiTheme="majorHAnsi"/>
          <w:sz w:val="14"/>
        </w:rPr>
        <w:t xml:space="preserve"> even modest levels of </w:t>
      </w:r>
      <w:r w:rsidRPr="00C242B2">
        <w:rPr>
          <w:rStyle w:val="StyleUnderline"/>
          <w:rFonts w:asciiTheme="majorHAnsi" w:hAnsiTheme="majorHAnsi"/>
          <w:highlight w:val="cyan"/>
        </w:rPr>
        <w:t>political capital</w:t>
      </w:r>
      <w:r w:rsidRPr="00C242B2">
        <w:rPr>
          <w:rFonts w:asciiTheme="majorHAnsi" w:eastAsia="Times New Roman" w:hAnsiTheme="majorHAnsi"/>
          <w:sz w:val="14"/>
        </w:rPr>
        <w:t xml:space="preserve"> (C, &lt; C &lt; c,.) </w:t>
      </w:r>
      <w:r w:rsidRPr="00C242B2">
        <w:rPr>
          <w:rStyle w:val="StyleUnderline"/>
          <w:rFonts w:asciiTheme="majorHAnsi" w:hAnsiTheme="majorHAnsi"/>
        </w:rPr>
        <w:t xml:space="preserve">to </w:t>
      </w:r>
      <w:r w:rsidRPr="00C242B2">
        <w:rPr>
          <w:rStyle w:val="StyleUnderline"/>
          <w:rFonts w:asciiTheme="majorHAnsi" w:hAnsiTheme="majorHAnsi"/>
          <w:highlight w:val="cyan"/>
        </w:rPr>
        <w:t>lobbying</w:t>
      </w:r>
      <w:r w:rsidRPr="00C242B2">
        <w:rPr>
          <w:rStyle w:val="StyleUnderline"/>
          <w:rFonts w:asciiTheme="majorHAnsi" w:hAnsiTheme="majorHAnsi"/>
        </w:rPr>
        <w:t xml:space="preserve"> for a particular initiative. At this point</w:t>
      </w:r>
      <w:r w:rsidRPr="00C242B2">
        <w:rPr>
          <w:rFonts w:asciiTheme="majorHAnsi" w:eastAsia="Times New Roman" w:hAnsiTheme="majorHAnsi"/>
          <w:sz w:val="14"/>
        </w:rPr>
        <w:t xml:space="preserve"> - specifically, at C1 _ an agenda-centered-</w:t>
      </w:r>
      <w:r w:rsidRPr="00C242B2">
        <w:rPr>
          <w:rStyle w:val="StyleUnderline"/>
          <w:rFonts w:asciiTheme="majorHAnsi" w:hAnsiTheme="majorHAnsi"/>
        </w:rPr>
        <w:t xml:space="preserve">strategy </w:t>
      </w:r>
      <w:r w:rsidRPr="00C242B2">
        <w:rPr>
          <w:rStyle w:val="StyleUnderline"/>
          <w:rFonts w:asciiTheme="majorHAnsi" w:hAnsiTheme="majorHAnsi"/>
          <w:highlight w:val="cyan"/>
        </w:rPr>
        <w:t>becomes viable</w:t>
      </w:r>
      <w:r w:rsidRPr="00C242B2">
        <w:rPr>
          <w:rFonts w:asciiTheme="majorHAnsi" w:eastAsia="Times New Roman" w:hAnsiTheme="majorHAnsi"/>
          <w:sz w:val="14"/>
        </w:rPr>
        <w:t xml:space="preserve">. That is, </w:t>
      </w:r>
      <w:r w:rsidRPr="00C242B2">
        <w:rPr>
          <w:rStyle w:val="StyleUnderline"/>
          <w:rFonts w:asciiTheme="majorHAnsi" w:hAnsiTheme="majorHAnsi"/>
        </w:rPr>
        <w:t>with</w:t>
      </w:r>
      <w:r w:rsidRPr="00C242B2">
        <w:rPr>
          <w:rFonts w:asciiTheme="majorHAnsi" w:eastAsia="Times New Roman" w:hAnsiTheme="majorHAnsi"/>
          <w:sz w:val="14"/>
        </w:rPr>
        <w:t xml:space="preserve"> a medium investment of </w:t>
      </w:r>
      <w:r w:rsidRPr="00C242B2">
        <w:rPr>
          <w:rStyle w:val="StyleUnderline"/>
          <w:rFonts w:asciiTheme="majorHAnsi" w:hAnsiTheme="majorHAnsi"/>
        </w:rPr>
        <w:t xml:space="preserve">political capital, </w:t>
      </w:r>
      <w:r w:rsidRPr="00C242B2">
        <w:rPr>
          <w:rFonts w:asciiTheme="majorHAnsi" w:eastAsia="Times New Roman" w:hAnsiTheme="majorHAnsi"/>
          <w:sz w:val="14"/>
        </w:rPr>
        <w:t xml:space="preserve">now </w:t>
      </w:r>
      <w:r w:rsidRPr="00C242B2">
        <w:rPr>
          <w:rStyle w:val="StyleUnderline"/>
          <w:rFonts w:asciiTheme="majorHAnsi" w:hAnsiTheme="majorHAnsi"/>
          <w:highlight w:val="cyan"/>
        </w:rPr>
        <w:t>the</w:t>
      </w:r>
      <w:r w:rsidRPr="00C242B2">
        <w:rPr>
          <w:rStyle w:val="StyleUnderline"/>
          <w:rFonts w:asciiTheme="majorHAnsi" w:hAnsiTheme="majorHAnsi"/>
        </w:rPr>
        <w:t xml:space="preserve"> </w:t>
      </w:r>
      <w:r w:rsidRPr="00C242B2">
        <w:rPr>
          <w:rStyle w:val="StyleUnderline"/>
          <w:rFonts w:asciiTheme="majorHAnsi" w:hAnsiTheme="majorHAnsi"/>
          <w:highlight w:val="cyan"/>
        </w:rPr>
        <w:t>president has enough resources to get opposing leaders to cut a "deal" with the White House</w:t>
      </w:r>
      <w:r w:rsidRPr="00C242B2">
        <w:rPr>
          <w:rFonts w:asciiTheme="majorHAnsi" w:eastAsia="Times New Roman" w:hAnsiTheme="majorHAnsi"/>
          <w:sz w:val="14"/>
        </w:rPr>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Gj) in voce-centered lobbying. And granting the president even more </w:t>
      </w:r>
      <w:r w:rsidRPr="00C242B2">
        <w:rPr>
          <w:rStyle w:val="StyleUnderline"/>
          <w:rFonts w:asciiTheme="majorHAnsi" w:hAnsiTheme="majorHAnsi"/>
        </w:rPr>
        <w:t xml:space="preserve">political </w:t>
      </w:r>
      <w:r w:rsidRPr="00C242B2">
        <w:rPr>
          <w:rStyle w:val="StyleUnderline"/>
          <w:rFonts w:asciiTheme="majorHAnsi" w:hAnsiTheme="majorHAnsi"/>
          <w:highlight w:val="cyan"/>
        </w:rPr>
        <w:t>capital</w:t>
      </w:r>
      <w:r w:rsidRPr="00C242B2">
        <w:rPr>
          <w:rFonts w:asciiTheme="majorHAnsi" w:eastAsia="Times New Roman" w:hAnsiTheme="majorHAnsi"/>
          <w:sz w:val="14"/>
        </w:rPr>
        <w:t xml:space="preserve"> to invest in an issue (c,. &lt; C) only </w:t>
      </w:r>
      <w:r w:rsidRPr="00C242B2">
        <w:rPr>
          <w:rStyle w:val="StyleUnderline"/>
          <w:rFonts w:asciiTheme="majorHAnsi" w:hAnsiTheme="majorHAnsi"/>
          <w:highlight w:val="cyan"/>
        </w:rPr>
        <w:t>adds to</w:t>
      </w:r>
      <w:r w:rsidRPr="00C242B2">
        <w:rPr>
          <w:rFonts w:asciiTheme="majorHAnsi" w:eastAsia="Times New Roman" w:hAnsiTheme="majorHAnsi"/>
          <w:sz w:val="14"/>
        </w:rPr>
        <w:t xml:space="preserve"> an </w:t>
      </w:r>
      <w:r w:rsidRPr="00C242B2">
        <w:rPr>
          <w:rStyle w:val="StyleUnderline"/>
          <w:rFonts w:asciiTheme="majorHAnsi" w:hAnsiTheme="majorHAnsi"/>
          <w:highlight w:val="cyan"/>
        </w:rPr>
        <w:t>agenda</w:t>
      </w:r>
      <w:r w:rsidRPr="00C242B2">
        <w:rPr>
          <w:rFonts w:asciiTheme="majorHAnsi" w:eastAsia="Times New Roman" w:hAnsiTheme="majorHAnsi"/>
          <w:sz w:val="14"/>
        </w:rPr>
        <w:t xml:space="preserve">-centered strategy's </w:t>
      </w:r>
      <w:r w:rsidRPr="00C242B2">
        <w:rPr>
          <w:rStyle w:val="StyleUnderline"/>
          <w:rFonts w:asciiTheme="majorHAnsi" w:hAnsiTheme="majorHAnsi"/>
          <w:highlight w:val="cyan"/>
        </w:rPr>
        <w:t>attractiveness and effectiveness</w:t>
      </w:r>
      <w:r w:rsidRPr="00C242B2">
        <w:rPr>
          <w:rFonts w:asciiTheme="majorHAnsi" w:eastAsia="Times New Roman" w:hAnsiTheme="majorHAnsi"/>
          <w:sz w:val="14"/>
        </w:rPr>
        <w:t xml:space="preserve"> compared to the more familiar vote-centered strategy. Overall, </w:t>
      </w:r>
      <w:r w:rsidRPr="00C242B2">
        <w:rPr>
          <w:rStyle w:val="StyleUnderline"/>
          <w:rFonts w:asciiTheme="majorHAnsi" w:hAnsiTheme="majorHAnsi"/>
        </w:rPr>
        <w:t xml:space="preserve">the predicted impact of the president's agenda-centered lobbying is real, and </w:t>
      </w:r>
      <w:r w:rsidRPr="00C242B2">
        <w:rPr>
          <w:rFonts w:asciiTheme="majorHAnsi" w:eastAsia="Times New Roman" w:hAnsiTheme="majorHAnsi"/>
          <w:sz w:val="14"/>
        </w:rPr>
        <w:t xml:space="preserve">potentially </w:t>
      </w:r>
      <w:r w:rsidRPr="00C242B2">
        <w:rPr>
          <w:rStyle w:val="StyleUnderline"/>
          <w:rFonts w:asciiTheme="majorHAnsi" w:hAnsiTheme="majorHAnsi"/>
        </w:rPr>
        <w:t>substantial, but</w:t>
      </w:r>
      <w:r w:rsidRPr="00C242B2">
        <w:rPr>
          <w:rFonts w:asciiTheme="majorHAnsi" w:eastAsia="Times New Roman" w:hAnsiTheme="majorHAnsi"/>
          <w:sz w:val="14"/>
        </w:rPr>
        <w:t xml:space="preserve"> also highly </w:t>
      </w:r>
      <w:r w:rsidRPr="00C242B2">
        <w:rPr>
          <w:rStyle w:val="StyleUnderline"/>
          <w:rFonts w:asciiTheme="majorHAnsi" w:hAnsiTheme="majorHAnsi"/>
        </w:rPr>
        <w:t>conditional</w:t>
      </w:r>
      <w:r w:rsidRPr="00C242B2">
        <w:rPr>
          <w:rFonts w:asciiTheme="majorHAnsi" w:eastAsia="Times New Roman" w:hAnsiTheme="majorHAnsi"/>
          <w:sz w:val="14"/>
        </w:rPr>
        <w:t xml:space="preserve">.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 </w:t>
      </w:r>
      <w:r w:rsidRPr="00C242B2">
        <w:rPr>
          <w:rStyle w:val="StyleUnderline"/>
          <w:rFonts w:asciiTheme="majorHAnsi" w:hAnsiTheme="majorHAnsi"/>
        </w:rPr>
        <w:t>often</w:t>
      </w:r>
      <w:r w:rsidRPr="00C242B2">
        <w:rPr>
          <w:rFonts w:asciiTheme="majorHAnsi" w:eastAsia="Times New Roman" w:hAnsiTheme="majorHAnsi"/>
          <w:sz w:val="14"/>
        </w:rPr>
        <w:t xml:space="preserve"> these </w:t>
      </w:r>
      <w:r w:rsidRPr="00C242B2">
        <w:rPr>
          <w:rStyle w:val="StyleUnderline"/>
          <w:rFonts w:asciiTheme="majorHAnsi" w:hAnsiTheme="majorHAnsi"/>
        </w:rPr>
        <w:t>strategic stars do align</w:t>
      </w:r>
      <w:r w:rsidRPr="00C242B2">
        <w:rPr>
          <w:rFonts w:asciiTheme="majorHAnsi" w:eastAsia="Times New Roman" w:hAnsiTheme="majorHAnsi"/>
          <w:sz w:val="14"/>
        </w:rPr>
        <w:t xml:space="preserve"> - that is, </w:t>
      </w:r>
      <w:r w:rsidRPr="00C242B2">
        <w:rPr>
          <w:rStyle w:val="StyleUnderline"/>
          <w:rFonts w:asciiTheme="majorHAnsi" w:hAnsiTheme="majorHAnsi"/>
        </w:rPr>
        <w:t>the president is flush with political capital</w:t>
      </w:r>
      <w:r w:rsidRPr="00C242B2">
        <w:rPr>
          <w:rFonts w:asciiTheme="majorHAnsi" w:eastAsia="Times New Roman" w:hAnsiTheme="majorHAnsi"/>
          <w:sz w:val="14"/>
        </w:rPr>
        <w:t xml:space="preserve"> when seeking to change a distant status quo - and when they do, an agenda-centered strategy affords presidents not just a second path for exerting influence but also a better path. Indeed, </w:t>
      </w:r>
      <w:r w:rsidRPr="00C242B2">
        <w:rPr>
          <w:rStyle w:val="StyleUnderline"/>
          <w:rFonts w:asciiTheme="majorHAnsi" w:hAnsiTheme="majorHAnsi"/>
        </w:rPr>
        <w:t>under these</w:t>
      </w:r>
      <w:r w:rsidRPr="00C242B2">
        <w:rPr>
          <w:rFonts w:asciiTheme="majorHAnsi" w:eastAsia="Times New Roman" w:hAnsiTheme="majorHAnsi"/>
          <w:sz w:val="14"/>
        </w:rPr>
        <w:t xml:space="preserve"> favorable </w:t>
      </w:r>
      <w:r w:rsidRPr="00C242B2">
        <w:rPr>
          <w:rStyle w:val="StyleUnderline"/>
          <w:rFonts w:asciiTheme="majorHAnsi" w:hAnsiTheme="majorHAnsi"/>
        </w:rPr>
        <w:t xml:space="preserve">conditions, </w:t>
      </w:r>
      <w:r w:rsidRPr="00C242B2">
        <w:rPr>
          <w:rStyle w:val="StyleUnderline"/>
          <w:rFonts w:asciiTheme="majorHAnsi" w:hAnsiTheme="majorHAnsi"/>
          <w:highlight w:val="cyan"/>
        </w:rPr>
        <w:t>the</w:t>
      </w:r>
      <w:r w:rsidRPr="00C242B2">
        <w:rPr>
          <w:rStyle w:val="StyleUnderline"/>
          <w:rFonts w:asciiTheme="majorHAnsi" w:hAnsiTheme="majorHAnsi"/>
        </w:rPr>
        <w:t xml:space="preserve"> </w:t>
      </w:r>
      <w:r w:rsidRPr="00C242B2">
        <w:rPr>
          <w:rStyle w:val="StyleUnderline"/>
          <w:rFonts w:asciiTheme="majorHAnsi" w:hAnsiTheme="majorHAnsi"/>
          <w:highlight w:val="cyan"/>
        </w:rPr>
        <w:t>president gets</w:t>
      </w:r>
      <w:r w:rsidRPr="00C242B2">
        <w:rPr>
          <w:rStyle w:val="StyleUnderline"/>
          <w:rFonts w:asciiTheme="majorHAnsi" w:hAnsiTheme="majorHAnsi"/>
        </w:rPr>
        <w:t xml:space="preserve"> far </w:t>
      </w:r>
      <w:r w:rsidRPr="00C242B2">
        <w:rPr>
          <w:rStyle w:val="StyleUnderline"/>
          <w:rFonts w:asciiTheme="majorHAnsi" w:hAnsiTheme="majorHAnsi"/>
          <w:highlight w:val="cyan"/>
        </w:rPr>
        <w:t>more</w:t>
      </w:r>
      <w:r w:rsidRPr="00C242B2">
        <w:rPr>
          <w:rStyle w:val="StyleUnderline"/>
          <w:rFonts w:asciiTheme="majorHAnsi" w:hAnsiTheme="majorHAnsi"/>
        </w:rPr>
        <w:t xml:space="preserve"> policy </w:t>
      </w:r>
      <w:r w:rsidRPr="00C242B2">
        <w:rPr>
          <w:rStyle w:val="StyleUnderline"/>
          <w:rFonts w:asciiTheme="majorHAnsi" w:hAnsiTheme="majorHAnsi"/>
          <w:highlight w:val="cyan"/>
        </w:rPr>
        <w:t>bang for his</w:t>
      </w:r>
      <w:r w:rsidRPr="00C242B2">
        <w:rPr>
          <w:rStyle w:val="StyleUnderline"/>
          <w:rFonts w:asciiTheme="majorHAnsi" w:hAnsiTheme="majorHAnsi"/>
        </w:rPr>
        <w:t xml:space="preserve"> lobbying </w:t>
      </w:r>
      <w:r w:rsidRPr="00C242B2">
        <w:rPr>
          <w:rStyle w:val="StyleUnderline"/>
          <w:rFonts w:asciiTheme="majorHAnsi" w:hAnsiTheme="majorHAnsi"/>
          <w:highlight w:val="cyan"/>
        </w:rPr>
        <w:t>buck</w:t>
      </w:r>
      <w:r w:rsidRPr="00C242B2">
        <w:rPr>
          <w:rStyle w:val="Emphasis"/>
          <w:rFonts w:asciiTheme="majorHAnsi" w:hAnsiTheme="majorHAnsi"/>
        </w:rPr>
        <w:t xml:space="preserve"> </w:t>
      </w:r>
      <w:r w:rsidRPr="00C242B2">
        <w:rPr>
          <w:rFonts w:asciiTheme="majorHAnsi" w:eastAsia="Times New Roman" w:hAnsiTheme="majorHAnsi"/>
          <w:sz w:val="14"/>
        </w:rPr>
        <w:t>from an agenda-centered strategy than a vote-centered one - without having to prevail in an all-out floor fight for pivotal voters' support.</w:t>
      </w:r>
    </w:p>
    <w:p w14:paraId="70EC7D0E" w14:textId="77777777" w:rsidR="00BF05E7" w:rsidRPr="00C242B2" w:rsidRDefault="00BF05E7" w:rsidP="00BF05E7">
      <w:pPr>
        <w:pStyle w:val="Heading4"/>
        <w:rPr>
          <w:u w:val="single"/>
        </w:rPr>
      </w:pPr>
      <w:r w:rsidRPr="00C242B2">
        <w:t xml:space="preserve">PC key – most critical factor – </w:t>
      </w:r>
      <w:r w:rsidRPr="00C242B2">
        <w:rPr>
          <w:u w:val="single"/>
        </w:rPr>
        <w:t>sets the agenda</w:t>
      </w:r>
    </w:p>
    <w:p w14:paraId="3B86649E" w14:textId="77777777" w:rsidR="00BF05E7" w:rsidRPr="00C242B2" w:rsidRDefault="00BF05E7" w:rsidP="00BF05E7">
      <w:pPr>
        <w:rPr>
          <w:rFonts w:asciiTheme="majorHAnsi" w:hAnsiTheme="majorHAnsi"/>
        </w:rPr>
      </w:pPr>
      <w:r w:rsidRPr="00C242B2">
        <w:rPr>
          <w:rStyle w:val="Style13ptBold"/>
          <w:rFonts w:asciiTheme="majorHAnsi" w:hAnsiTheme="majorHAnsi"/>
        </w:rPr>
        <w:t>Light</w:t>
      </w:r>
      <w:r w:rsidRPr="00C242B2">
        <w:rPr>
          <w:rFonts w:asciiTheme="majorHAnsi" w:hAnsiTheme="majorHAnsi"/>
        </w:rPr>
        <w:t xml:space="preserve">, Brookings Center for Public Service founding director, </w:t>
      </w:r>
      <w:r w:rsidRPr="00C242B2">
        <w:rPr>
          <w:rStyle w:val="Style13ptBold"/>
          <w:rFonts w:asciiTheme="majorHAnsi" w:hAnsiTheme="majorHAnsi"/>
        </w:rPr>
        <w:t>99</w:t>
      </w:r>
    </w:p>
    <w:p w14:paraId="2DCED5D8" w14:textId="77777777" w:rsidR="00BF05E7" w:rsidRPr="00C242B2" w:rsidRDefault="00BF05E7" w:rsidP="00BF05E7">
      <w:pPr>
        <w:rPr>
          <w:rFonts w:asciiTheme="majorHAnsi" w:hAnsiTheme="majorHAnsi"/>
        </w:rPr>
      </w:pPr>
      <w:r w:rsidRPr="00C242B2">
        <w:rPr>
          <w:rFonts w:asciiTheme="majorHAnsi" w:hAnsiTheme="majorHAnsi"/>
        </w:rPr>
        <w:t>(Paul Charles, New York University Professor of Public Service, The President’s Agenda: Domestic Policy Choice from Kennedy to Clinton, p. 25-26, Google Books, http://books.google.com/books?id=vuWJHWdgstsC&amp;printsec=frontcover&amp;dq=the+Presidents+Agenda&amp;hl=en&amp;ei=X2FATOLRFIWKlwflvLHxDQ&amp;sa=X&amp;oi=book_result&amp;ct=result&amp;resnum=1&amp;ved=0CCwQ6AEwAA#v=onepage&amp;q=the%20Presidents%20Agenda&amp;f=false, accessed 7-15-10)</w:t>
      </w:r>
    </w:p>
    <w:p w14:paraId="72EE8E24" w14:textId="77777777" w:rsidR="00BF05E7" w:rsidRPr="00C242B2" w:rsidRDefault="00BF05E7" w:rsidP="00BF05E7">
      <w:pPr>
        <w:rPr>
          <w:rFonts w:asciiTheme="majorHAnsi" w:hAnsiTheme="majorHAnsi"/>
        </w:rPr>
      </w:pPr>
      <w:r w:rsidRPr="00C242B2">
        <w:rPr>
          <w:rFonts w:asciiTheme="majorHAnsi" w:hAnsiTheme="majorHAnsi"/>
        </w:rPr>
        <w:t xml:space="preserve">In chapter 2, I will consider just how </w:t>
      </w:r>
      <w:r w:rsidRPr="00C242B2">
        <w:rPr>
          <w:rStyle w:val="Emphasis"/>
          <w:rFonts w:asciiTheme="majorHAnsi" w:hAnsiTheme="majorHAnsi"/>
        </w:rPr>
        <w:t>capital affects the basic parameters of the domestic agenda</w:t>
      </w:r>
      <w:r w:rsidRPr="00C242B2">
        <w:rPr>
          <w:rFonts w:asciiTheme="majorHAnsi" w:hAnsiTheme="majorHAnsi"/>
        </w:rPr>
        <w:t xml:space="preserve">. Though the internal resources are important contributors to timing and size, capital remains the critical factor. That conclusion will become essential in understanding the domestic agenda. </w:t>
      </w:r>
      <w:r w:rsidRPr="00C242B2">
        <w:rPr>
          <w:rStyle w:val="Emphasis"/>
          <w:rFonts w:asciiTheme="majorHAnsi" w:hAnsiTheme="majorHAnsi"/>
          <w:highlight w:val="cyan"/>
        </w:rPr>
        <w:t>Whatever the President’s</w:t>
      </w:r>
      <w:r w:rsidRPr="00C242B2">
        <w:rPr>
          <w:rStyle w:val="Emphasis"/>
          <w:rFonts w:asciiTheme="majorHAnsi" w:hAnsiTheme="majorHAnsi"/>
        </w:rPr>
        <w:t xml:space="preserve"> personal expertise, character, or </w:t>
      </w:r>
      <w:r w:rsidRPr="00C242B2">
        <w:rPr>
          <w:rStyle w:val="Emphasis"/>
          <w:rFonts w:asciiTheme="majorHAnsi" w:hAnsiTheme="majorHAnsi"/>
          <w:highlight w:val="cyan"/>
        </w:rPr>
        <w:t>skills</w:t>
      </w:r>
      <w:r w:rsidRPr="00C242B2">
        <w:rPr>
          <w:rStyle w:val="Emphasis"/>
          <w:rFonts w:asciiTheme="majorHAnsi" w:hAnsiTheme="majorHAnsi"/>
        </w:rPr>
        <w:t xml:space="preserve">, </w:t>
      </w:r>
      <w:r w:rsidRPr="00C242B2">
        <w:rPr>
          <w:rStyle w:val="Emphasis"/>
          <w:rFonts w:asciiTheme="majorHAnsi" w:hAnsiTheme="majorHAnsi"/>
          <w:highlight w:val="cyan"/>
        </w:rPr>
        <w:t>capital is the most important resource.</w:t>
      </w:r>
      <w:r w:rsidRPr="00C242B2">
        <w:rPr>
          <w:rStyle w:val="Emphasis"/>
          <w:rFonts w:asciiTheme="majorHAnsi" w:hAnsiTheme="majorHAnsi"/>
        </w:rPr>
        <w:t xml:space="preserve"> </w:t>
      </w:r>
      <w:r w:rsidRPr="00C242B2">
        <w:rPr>
          <w:rFonts w:asciiTheme="majorHAnsi" w:hAnsiTheme="majorHAnsi"/>
        </w:rPr>
        <w:t xml:space="preserve">In the past, presidential scholars have focused on individual factors in discussing White House decisions, personality being the dominant factor. Yet, given low levels in presidential capital, even the most positive and most active executive could make little impact. </w:t>
      </w:r>
      <w:r w:rsidRPr="00C242B2">
        <w:rPr>
          <w:rStyle w:val="StyleUnderline"/>
          <w:rFonts w:asciiTheme="majorHAnsi" w:hAnsiTheme="majorHAnsi"/>
        </w:rPr>
        <w:t xml:space="preserve">A president can be skilled, charming, charismatic, a veritable legislative wizard, but </w:t>
      </w:r>
      <w:r w:rsidRPr="00C242B2">
        <w:rPr>
          <w:rStyle w:val="StyleUnderline"/>
          <w:rFonts w:asciiTheme="majorHAnsi" w:hAnsiTheme="majorHAnsi"/>
          <w:highlight w:val="cyan"/>
        </w:rPr>
        <w:t>if he does</w:t>
      </w:r>
      <w:r w:rsidRPr="00C242B2">
        <w:rPr>
          <w:rStyle w:val="StyleUnderline"/>
          <w:rFonts w:asciiTheme="majorHAnsi" w:hAnsiTheme="majorHAnsi"/>
        </w:rPr>
        <w:t xml:space="preserve"> </w:t>
      </w:r>
      <w:r w:rsidRPr="00C242B2">
        <w:rPr>
          <w:rStyle w:val="StyleUnderline"/>
          <w:rFonts w:asciiTheme="majorHAnsi" w:hAnsiTheme="majorHAnsi"/>
          <w:highlight w:val="cyan"/>
        </w:rPr>
        <w:t>not have</w:t>
      </w:r>
      <w:r w:rsidRPr="00C242B2">
        <w:rPr>
          <w:rStyle w:val="StyleUnderline"/>
          <w:rFonts w:asciiTheme="majorHAnsi" w:hAnsiTheme="majorHAnsi"/>
        </w:rPr>
        <w:t xml:space="preserve"> the basic </w:t>
      </w:r>
      <w:r w:rsidRPr="00C242B2">
        <w:rPr>
          <w:rStyle w:val="StyleUnderline"/>
          <w:rFonts w:asciiTheme="majorHAnsi" w:hAnsiTheme="majorHAnsi"/>
          <w:highlight w:val="cyan"/>
        </w:rPr>
        <w:t>congressional strength, his domestic agenda will be</w:t>
      </w:r>
      <w:r w:rsidRPr="00C242B2">
        <w:rPr>
          <w:rStyle w:val="StyleUnderline"/>
          <w:rFonts w:asciiTheme="majorHAnsi" w:hAnsiTheme="majorHAnsi"/>
        </w:rPr>
        <w:t xml:space="preserve"> severely </w:t>
      </w:r>
      <w:r w:rsidRPr="00C242B2">
        <w:rPr>
          <w:rStyle w:val="StyleUnderline"/>
          <w:rFonts w:asciiTheme="majorHAnsi" w:hAnsiTheme="majorHAnsi"/>
          <w:highlight w:val="cyan"/>
        </w:rPr>
        <w:t>restricted</w:t>
      </w:r>
      <w:r w:rsidRPr="00C242B2">
        <w:rPr>
          <w:rFonts w:asciiTheme="majorHAnsi" w:hAnsiTheme="majorHAnsi"/>
        </w:rPr>
        <w:t xml:space="preserve"> – </w:t>
      </w:r>
      <w:r w:rsidRPr="00C242B2">
        <w:rPr>
          <w:rStyle w:val="StyleUnderline"/>
          <w:rFonts w:asciiTheme="majorHAnsi" w:hAnsiTheme="majorHAnsi"/>
          <w:highlight w:val="cyan"/>
        </w:rPr>
        <w:t>capital</w:t>
      </w:r>
      <w:r w:rsidRPr="00C242B2">
        <w:rPr>
          <w:rStyle w:val="StyleUnderline"/>
          <w:rFonts w:asciiTheme="majorHAnsi" w:hAnsiTheme="majorHAnsi"/>
        </w:rPr>
        <w:t xml:space="preserve"> </w:t>
      </w:r>
      <w:r w:rsidRPr="00C242B2">
        <w:rPr>
          <w:rStyle w:val="StyleUnderline"/>
          <w:rFonts w:asciiTheme="majorHAnsi" w:hAnsiTheme="majorHAnsi"/>
          <w:highlight w:val="cyan"/>
        </w:rPr>
        <w:t>affects</w:t>
      </w:r>
      <w:r w:rsidRPr="00C242B2">
        <w:rPr>
          <w:rStyle w:val="StyleUnderline"/>
          <w:rFonts w:asciiTheme="majorHAnsi" w:hAnsiTheme="majorHAnsi"/>
        </w:rPr>
        <w:t xml:space="preserve"> both the number and </w:t>
      </w:r>
      <w:r w:rsidRPr="00C242B2">
        <w:rPr>
          <w:rStyle w:val="StyleUnderline"/>
          <w:rFonts w:asciiTheme="majorHAnsi" w:hAnsiTheme="majorHAnsi"/>
          <w:highlight w:val="cyan"/>
        </w:rPr>
        <w:t>the content</w:t>
      </w:r>
      <w:r w:rsidRPr="00C242B2">
        <w:rPr>
          <w:rStyle w:val="StyleUnderline"/>
          <w:rFonts w:asciiTheme="majorHAnsi" w:hAnsiTheme="majorHAnsi"/>
        </w:rPr>
        <w:t xml:space="preserve"> </w:t>
      </w:r>
      <w:r w:rsidRPr="00C242B2">
        <w:rPr>
          <w:rStyle w:val="StyleUnderline"/>
          <w:rFonts w:asciiTheme="majorHAnsi" w:hAnsiTheme="majorHAnsi"/>
          <w:highlight w:val="cyan"/>
        </w:rPr>
        <w:t>of the President’s priorities</w:t>
      </w:r>
      <w:r w:rsidRPr="00C242B2">
        <w:rPr>
          <w:rFonts w:asciiTheme="majorHAnsi" w:hAnsiTheme="majorHAnsi"/>
        </w:rPr>
        <w:t xml:space="preserve">. </w:t>
      </w:r>
      <w:r w:rsidRPr="00C242B2">
        <w:rPr>
          <w:rStyle w:val="StyleUnderline"/>
          <w:rFonts w:asciiTheme="majorHAnsi" w:hAnsiTheme="majorHAnsi"/>
        </w:rPr>
        <w:t xml:space="preserve">Thus, it is capital that determines whether the President will have the opportunity to offer a detailed domestic program, whether he will be restricted to a series of limited initiatives and vetoes. </w:t>
      </w:r>
      <w:r w:rsidRPr="00C242B2">
        <w:rPr>
          <w:rStyle w:val="StyleUnderline"/>
          <w:rFonts w:asciiTheme="majorHAnsi" w:hAnsiTheme="majorHAnsi"/>
          <w:highlight w:val="cyan"/>
        </w:rPr>
        <w:t>Capital sets</w:t>
      </w:r>
      <w:r w:rsidRPr="00C242B2">
        <w:rPr>
          <w:rStyle w:val="StyleUnderline"/>
          <w:rFonts w:asciiTheme="majorHAnsi" w:hAnsiTheme="majorHAnsi"/>
        </w:rPr>
        <w:t xml:space="preserve"> the basic parameters of </w:t>
      </w:r>
      <w:r w:rsidRPr="00C242B2">
        <w:rPr>
          <w:rStyle w:val="StyleUnderline"/>
          <w:rFonts w:asciiTheme="majorHAnsi" w:hAnsiTheme="majorHAnsi"/>
          <w:highlight w:val="cyan"/>
        </w:rPr>
        <w:t>the agenda</w:t>
      </w:r>
      <w:r w:rsidRPr="00C242B2">
        <w:rPr>
          <w:rStyle w:val="StyleUnderline"/>
          <w:rFonts w:asciiTheme="majorHAnsi" w:hAnsiTheme="majorHAnsi"/>
        </w:rPr>
        <w:t>, determining the size of the agenda and guiding the criteria for choice.</w:t>
      </w:r>
      <w:r w:rsidRPr="00C242B2">
        <w:rPr>
          <w:rFonts w:asciiTheme="majorHAnsi" w:hAnsiTheme="majorHAnsi"/>
        </w:rPr>
        <w:t xml:space="preserve"> Regardless of the President’s personality, </w:t>
      </w:r>
      <w:r w:rsidRPr="00C242B2">
        <w:rPr>
          <w:rStyle w:val="Emphasis"/>
          <w:rFonts w:asciiTheme="majorHAnsi" w:hAnsiTheme="majorHAnsi"/>
        </w:rPr>
        <w:t>capital is the central force behind the domestic agenda.</w:t>
      </w:r>
    </w:p>
    <w:p w14:paraId="44CFF0A4" w14:textId="77777777" w:rsidR="00BF05E7" w:rsidRPr="00C242B2" w:rsidRDefault="00BF05E7" w:rsidP="00BF05E7">
      <w:pPr>
        <w:pStyle w:val="Heading4"/>
      </w:pPr>
      <w:r w:rsidRPr="00C242B2">
        <w:t xml:space="preserve">PC key – </w:t>
      </w:r>
      <w:r w:rsidRPr="00C242B2">
        <w:rPr>
          <w:u w:val="single"/>
        </w:rPr>
        <w:t>Political scientists and experts agree</w:t>
      </w:r>
    </w:p>
    <w:p w14:paraId="784F9D44" w14:textId="77777777" w:rsidR="00BF05E7" w:rsidRPr="00C242B2" w:rsidRDefault="00BF05E7" w:rsidP="00BF05E7">
      <w:pPr>
        <w:rPr>
          <w:rFonts w:asciiTheme="majorHAnsi" w:hAnsiTheme="majorHAnsi"/>
        </w:rPr>
      </w:pPr>
      <w:r w:rsidRPr="00C242B2">
        <w:rPr>
          <w:rStyle w:val="Style13ptBold"/>
          <w:rFonts w:asciiTheme="majorHAnsi" w:hAnsiTheme="majorHAnsi"/>
        </w:rPr>
        <w:t>Beckman 10</w:t>
      </w:r>
      <w:r w:rsidRPr="00C242B2">
        <w:rPr>
          <w:rFonts w:asciiTheme="majorHAnsi" w:hAnsiTheme="majorHAnsi"/>
        </w:rPr>
        <w:t xml:space="preserve"> Matthew N. Beckman, Professor of Political Science @ UC-Irvine, 2010, “Pushing the Agenda: Presidential Leadership in U.S. Lawmaking, 1953-2004,” pg. 50</w:t>
      </w:r>
    </w:p>
    <w:p w14:paraId="1EE37BB2" w14:textId="3018B70F" w:rsidR="00BF05E7" w:rsidRPr="00D8742C" w:rsidRDefault="00BF05E7" w:rsidP="00BF05E7">
      <w:pPr>
        <w:rPr>
          <w:rFonts w:asciiTheme="majorHAnsi" w:hAnsiTheme="majorHAnsi"/>
          <w:sz w:val="14"/>
        </w:rPr>
      </w:pPr>
      <w:r w:rsidRPr="00C242B2">
        <w:rPr>
          <w:rFonts w:asciiTheme="majorHAnsi" w:hAnsiTheme="majorHAnsi"/>
          <w:sz w:val="14"/>
        </w:rPr>
        <w:t xml:space="preserve">However, </w:t>
      </w:r>
      <w:r w:rsidRPr="00C242B2">
        <w:rPr>
          <w:rStyle w:val="StyleUnderline"/>
          <w:rFonts w:asciiTheme="majorHAnsi" w:hAnsiTheme="majorHAnsi"/>
        </w:rPr>
        <w:t xml:space="preserve">many </w:t>
      </w:r>
      <w:r w:rsidRPr="00C242B2">
        <w:rPr>
          <w:rStyle w:val="StyleUnderline"/>
          <w:rFonts w:asciiTheme="majorHAnsi" w:hAnsiTheme="majorHAnsi"/>
          <w:highlight w:val="yellow"/>
        </w:rPr>
        <w:t>close observers</w:t>
      </w:r>
      <w:r w:rsidRPr="00C242B2">
        <w:rPr>
          <w:rStyle w:val="StyleUnderline"/>
          <w:rFonts w:asciiTheme="majorHAnsi" w:hAnsiTheme="majorHAnsi"/>
        </w:rPr>
        <w:t xml:space="preserve"> of the presidential–congressional relationship have </w:t>
      </w:r>
      <w:r w:rsidRPr="00C242B2">
        <w:rPr>
          <w:rStyle w:val="StyleUnderline"/>
          <w:rFonts w:asciiTheme="majorHAnsi" w:hAnsiTheme="majorHAnsi"/>
          <w:highlight w:val="yellow"/>
        </w:rPr>
        <w:t>long cited prevoting bargaining</w:t>
      </w:r>
      <w:r w:rsidRPr="00C242B2">
        <w:rPr>
          <w:rFonts w:asciiTheme="majorHAnsi" w:hAnsiTheme="majorHAnsi"/>
          <w:sz w:val="14"/>
        </w:rPr>
        <w:t xml:space="preserve"> across Pennsylvania Avenue </w:t>
      </w:r>
      <w:r w:rsidRPr="00C242B2">
        <w:rPr>
          <w:rStyle w:val="StyleUnderline"/>
          <w:rFonts w:asciiTheme="majorHAnsi" w:hAnsiTheme="majorHAnsi"/>
          <w:highlight w:val="yellow"/>
        </w:rPr>
        <w:t>as being substantively important</w:t>
      </w:r>
      <w:r w:rsidRPr="00C242B2">
        <w:rPr>
          <w:rFonts w:asciiTheme="majorHAnsi" w:hAnsiTheme="majorHAnsi"/>
          <w:sz w:val="14"/>
        </w:rPr>
        <w:t xml:space="preserve">. For example, discussing President Eisenhower’s legislative record in 1953, </w:t>
      </w:r>
      <w:r w:rsidRPr="00C242B2">
        <w:rPr>
          <w:rStyle w:val="StyleUnderline"/>
          <w:rFonts w:asciiTheme="majorHAnsi" w:hAnsiTheme="majorHAnsi"/>
          <w:highlight w:val="yellow"/>
        </w:rPr>
        <w:t>CQ</w:t>
      </w:r>
      <w:r w:rsidRPr="00C242B2">
        <w:rPr>
          <w:rStyle w:val="StyleUnderline"/>
          <w:rFonts w:asciiTheme="majorHAnsi" w:hAnsiTheme="majorHAnsi"/>
        </w:rPr>
        <w:t xml:space="preserve"> staffers </w:t>
      </w:r>
      <w:r w:rsidRPr="00C242B2">
        <w:rPr>
          <w:rStyle w:val="StyleUnderline"/>
          <w:rFonts w:asciiTheme="majorHAnsi" w:hAnsiTheme="majorHAnsi"/>
          <w:highlight w:val="yellow"/>
        </w:rPr>
        <w:t>issued a caveat</w:t>
      </w:r>
      <w:r w:rsidRPr="00C242B2">
        <w:rPr>
          <w:rStyle w:val="StyleUnderline"/>
          <w:rFonts w:asciiTheme="majorHAnsi" w:hAnsiTheme="majorHAnsi"/>
        </w:rPr>
        <w:t xml:space="preserve"> they have often repeated in the years since:¶ </w:t>
      </w:r>
      <w:r w:rsidRPr="00C242B2">
        <w:rPr>
          <w:rStyle w:val="StyleUnderline"/>
          <w:rFonts w:asciiTheme="majorHAnsi" w:hAnsiTheme="majorHAnsi"/>
          <w:highlight w:val="yellow"/>
        </w:rPr>
        <w:t>The President’s leadership</w:t>
      </w:r>
      <w:r w:rsidRPr="00C242B2">
        <w:rPr>
          <w:rStyle w:val="StyleUnderline"/>
          <w:rFonts w:asciiTheme="majorHAnsi" w:hAnsiTheme="majorHAnsi"/>
        </w:rPr>
        <w:t xml:space="preserve"> often </w:t>
      </w:r>
      <w:r w:rsidRPr="00C242B2">
        <w:rPr>
          <w:rStyle w:val="StyleUnderline"/>
          <w:rFonts w:asciiTheme="majorHAnsi" w:hAnsiTheme="majorHAnsi"/>
          <w:highlight w:val="yellow"/>
        </w:rPr>
        <w:t>was</w:t>
      </w:r>
      <w:r w:rsidRPr="00C242B2">
        <w:rPr>
          <w:rStyle w:val="StyleUnderline"/>
          <w:rFonts w:asciiTheme="majorHAnsi" w:hAnsiTheme="majorHAnsi"/>
        </w:rPr>
        <w:t xml:space="preserve"> tested beyond the glare spotlighting roll calls. . . . Negotiations off the floor and action in committee sometimes are </w:t>
      </w:r>
      <w:r w:rsidRPr="00C242B2">
        <w:rPr>
          <w:rStyle w:val="StyleUnderline"/>
          <w:rFonts w:asciiTheme="majorHAnsi" w:hAnsiTheme="majorHAnsi"/>
          <w:highlight w:val="yellow"/>
        </w:rPr>
        <w:t>as important as the recorded votes</w:t>
      </w:r>
      <w:r w:rsidRPr="00C242B2">
        <w:rPr>
          <w:rStyle w:val="StyleUnderline"/>
          <w:rFonts w:asciiTheme="majorHAnsi" w:hAnsiTheme="majorHAnsi"/>
        </w:rPr>
        <w:t>.</w:t>
      </w:r>
      <w:r w:rsidRPr="00C242B2">
        <w:rPr>
          <w:rFonts w:asciiTheme="majorHAnsi" w:hAnsiTheme="majorHAnsi"/>
          <w:sz w:val="14"/>
        </w:rPr>
        <w:t xml:space="preserve"> (CQ Almanac 1953, 77)</w:t>
      </w:r>
      <w:r w:rsidRPr="00C242B2">
        <w:rPr>
          <w:rFonts w:asciiTheme="majorHAnsi" w:hAnsiTheme="majorHAnsi"/>
          <w:sz w:val="12"/>
        </w:rPr>
        <w:t>¶</w:t>
      </w:r>
      <w:r w:rsidRPr="00C242B2">
        <w:rPr>
          <w:rFonts w:asciiTheme="majorHAnsi" w:hAnsiTheme="majorHAnsi"/>
          <w:sz w:val="14"/>
        </w:rPr>
        <w:t xml:space="preserve"> </w:t>
      </w:r>
      <w:r w:rsidRPr="00C242B2">
        <w:rPr>
          <w:rStyle w:val="StyleUnderline"/>
          <w:rFonts w:asciiTheme="majorHAnsi" w:hAnsiTheme="majorHAnsi"/>
          <w:highlight w:val="yellow"/>
        </w:rPr>
        <w:t>Many a political scientist has agreed</w:t>
      </w:r>
      <w:r w:rsidRPr="00C242B2">
        <w:rPr>
          <w:rFonts w:asciiTheme="majorHAnsi" w:hAnsiTheme="majorHAnsi"/>
          <w:sz w:val="14"/>
        </w:rPr>
        <w:t>. Charles Jones (1994), for one, wrote, “However they are interpreted, roll call votes cannot be more than they are: one form of floor action on legislation. If analysts insist on scoring the president, concentrating on this stage of lawmaking can provide no more than a partial tally” (195). And Jon Bond and Richard Fleisher (1990) note that even if they ultimately are reflected in roll-call votes, “many important decisions in Congress are made in places other than floor votes and recorded by means other than roll calls . . . ” (68).</w:t>
      </w:r>
    </w:p>
    <w:p w14:paraId="3B7ED143" w14:textId="1D63ABA9" w:rsidR="00D8742C" w:rsidRDefault="00D8742C" w:rsidP="00D8742C">
      <w:pPr>
        <w:pStyle w:val="Heading2"/>
      </w:pPr>
      <w:r>
        <w:t>Impact</w:t>
      </w:r>
    </w:p>
    <w:p w14:paraId="56BB84A3" w14:textId="77777777" w:rsidR="008B17E7" w:rsidRDefault="008B17E7" w:rsidP="008B17E7">
      <w:pPr>
        <w:pStyle w:val="Heading3"/>
      </w:pPr>
      <w:r>
        <w:t>2NC – Impact Overview</w:t>
      </w:r>
    </w:p>
    <w:p w14:paraId="72DC4C82" w14:textId="77777777" w:rsidR="008B17E7" w:rsidRDefault="008B17E7" w:rsidP="008B17E7">
      <w:pPr>
        <w:pStyle w:val="Heading4"/>
      </w:pPr>
      <w:r>
        <w:t>Failure of the Iran deal causes multiple scenarios for global nuclear war. Global war would trigger nuclear use, Pakistan overthrow, Russia/China draw in, famine, economy collapse, and destruction of civilization, that’s Avery.</w:t>
      </w:r>
    </w:p>
    <w:p w14:paraId="08701BA1" w14:textId="77777777" w:rsidR="008B17E7" w:rsidRDefault="008B17E7" w:rsidP="008B17E7">
      <w:pPr>
        <w:pStyle w:val="Heading4"/>
      </w:pPr>
      <w:r>
        <w:t>Impact outweighs:</w:t>
      </w:r>
    </w:p>
    <w:p w14:paraId="4FE0A177" w14:textId="77777777" w:rsidR="008B17E7" w:rsidRDefault="008B17E7" w:rsidP="008B17E7">
      <w:pPr>
        <w:pStyle w:val="Heading4"/>
      </w:pPr>
      <w:r>
        <w:t>Timeframe—collapse of talk freaks out the middle east now, pushes hardliners to war, and miscalc escalates quickly</w:t>
      </w:r>
    </w:p>
    <w:p w14:paraId="779F31FC" w14:textId="77777777" w:rsidR="008B17E7" w:rsidRDefault="008B17E7" w:rsidP="008B17E7">
      <w:pPr>
        <w:pStyle w:val="Heading4"/>
      </w:pPr>
      <w:r>
        <w:t>Probability—middle east is still the most likely scenario for war, instability religious tensions make threats escalate</w:t>
      </w:r>
    </w:p>
    <w:p w14:paraId="314D95FF" w14:textId="77777777" w:rsidR="008B17E7" w:rsidRDefault="008B17E7" w:rsidP="008B17E7">
      <w:pPr>
        <w:pStyle w:val="Heading4"/>
      </w:pPr>
      <w:r>
        <w:t>Magnitude—Russia/China draw in, nuclear weapons use and economic collapse go global—evidence says civilization will be destroyed which is an extinction argument</w:t>
      </w:r>
    </w:p>
    <w:p w14:paraId="08801E73" w14:textId="77777777" w:rsidR="008B17E7" w:rsidRPr="0081491E" w:rsidRDefault="008B17E7" w:rsidP="008B17E7">
      <w:pPr>
        <w:pStyle w:val="Heading4"/>
      </w:pPr>
      <w:r>
        <w:t>Attack on Iran is the only unique middle east war threat that goes global and spirals out of control—avoids their impact defense</w:t>
      </w:r>
    </w:p>
    <w:p w14:paraId="361CC7D8" w14:textId="77777777" w:rsidR="008B17E7" w:rsidRPr="007F3F73" w:rsidRDefault="008B17E7" w:rsidP="008B17E7">
      <w:r w:rsidRPr="007F3F73">
        <w:rPr>
          <w:b/>
          <w:bCs/>
          <w:sz w:val="26"/>
        </w:rPr>
        <w:t>Trabanco 9</w:t>
      </w:r>
      <w:r w:rsidRPr="007F3F73">
        <w:t xml:space="preserve"> – Independent researcher of geopoltical and military affairs (1/13/09, José Miguel Alonso Trabanco, “The Middle Eastern Powder Keg Can Explode at anytime,” **http://www.globalresearch.ca/index.php?context=va&amp;aid=11762**)</w:t>
      </w:r>
    </w:p>
    <w:p w14:paraId="092B6770" w14:textId="77777777" w:rsidR="008B17E7" w:rsidRPr="007F3F73" w:rsidRDefault="008B17E7" w:rsidP="008B17E7">
      <w:r w:rsidRPr="00BF4731">
        <w:rPr>
          <w:rStyle w:val="StyleUnderline"/>
          <w:highlight w:val="cyan"/>
        </w:rPr>
        <w:t>In case of</w:t>
      </w:r>
      <w:r w:rsidRPr="0081491E">
        <w:t xml:space="preserve"> </w:t>
      </w:r>
      <w:r w:rsidRPr="00BF4731">
        <w:rPr>
          <w:rStyle w:val="StyleUnderline"/>
          <w:highlight w:val="cyan"/>
        </w:rPr>
        <w:t>an</w:t>
      </w:r>
      <w:r w:rsidRPr="0081491E">
        <w:t xml:space="preserve"> Israeli and/or American</w:t>
      </w:r>
      <w:r w:rsidRPr="007F3F73">
        <w:t xml:space="preserve"> </w:t>
      </w:r>
      <w:r w:rsidRPr="00BF4731">
        <w:rPr>
          <w:rStyle w:val="StyleUnderline"/>
          <w:highlight w:val="cyan"/>
        </w:rPr>
        <w:t>attack against</w:t>
      </w:r>
      <w:r w:rsidRPr="0081491E">
        <w:rPr>
          <w:rStyle w:val="StyleUnderline"/>
        </w:rPr>
        <w:t xml:space="preserve"> </w:t>
      </w:r>
      <w:r w:rsidRPr="00BF4731">
        <w:rPr>
          <w:rStyle w:val="StyleUnderline"/>
          <w:highlight w:val="cyan"/>
        </w:rPr>
        <w:t xml:space="preserve">Iran, </w:t>
      </w:r>
      <w:r w:rsidRPr="007F3F73">
        <w:t xml:space="preserve">Ahmadinejad's government </w:t>
      </w:r>
      <w:r w:rsidRPr="00BF4731">
        <w:rPr>
          <w:rStyle w:val="StyleUnderline"/>
          <w:highlight w:val="cyan"/>
        </w:rPr>
        <w:t>will certainly respond</w:t>
      </w:r>
      <w:r w:rsidRPr="007F3F73">
        <w:t xml:space="preserve">. A possible countermeasure would be to fire Persian ballistic missiles against Israel and maybe even against American military bases in the regions. </w:t>
      </w:r>
      <w:r w:rsidRPr="007F3F73">
        <w:rPr>
          <w:b/>
          <w:u w:val="single"/>
        </w:rPr>
        <w:t>Teheran will</w:t>
      </w:r>
      <w:r w:rsidRPr="007F3F73">
        <w:t xml:space="preserve"> unquestionably </w:t>
      </w:r>
      <w:r w:rsidRPr="007F3F73">
        <w:rPr>
          <w:b/>
          <w:u w:val="single"/>
        </w:rPr>
        <w:t>resort to</w:t>
      </w:r>
      <w:r w:rsidRPr="007F3F73">
        <w:t xml:space="preserve"> its </w:t>
      </w:r>
      <w:r w:rsidRPr="007F3F73">
        <w:rPr>
          <w:b/>
          <w:u w:val="single"/>
        </w:rPr>
        <w:t>proxies like Hamas or Hezbollah</w:t>
      </w:r>
      <w:r w:rsidRPr="007F3F73">
        <w:t xml:space="preserve"> (or even some of its Shiite allies it has in Lebanon or Saudi Arabia) </w:t>
      </w:r>
      <w:r w:rsidRPr="007F3F73">
        <w:rPr>
          <w:b/>
          <w:u w:val="single"/>
        </w:rPr>
        <w:t>to carry out attacks</w:t>
      </w:r>
      <w:r w:rsidRPr="007F3F73">
        <w:t xml:space="preserve"> against Israel, America and their allies, effectively </w:t>
      </w:r>
      <w:r w:rsidRPr="00BF4731">
        <w:rPr>
          <w:b/>
          <w:highlight w:val="cyan"/>
          <w:u w:val="single"/>
        </w:rPr>
        <w:t>setting in flames</w:t>
      </w:r>
      <w:r w:rsidRPr="00BF4731">
        <w:rPr>
          <w:highlight w:val="cyan"/>
        </w:rPr>
        <w:t xml:space="preserve"> </w:t>
      </w:r>
      <w:r w:rsidRPr="007F3F73">
        <w:rPr>
          <w:rStyle w:val="StyleUnderline"/>
        </w:rPr>
        <w:t>a large portion of</w:t>
      </w:r>
      <w:r w:rsidRPr="007F3F73">
        <w:t xml:space="preserve"> </w:t>
      </w:r>
      <w:r w:rsidRPr="00BF4731">
        <w:rPr>
          <w:b/>
          <w:highlight w:val="cyan"/>
          <w:u w:val="single"/>
        </w:rPr>
        <w:t>the Middle East</w:t>
      </w:r>
      <w:r w:rsidRPr="007F3F73">
        <w:t xml:space="preserve">. The ultimate weapon at Iranian disposal is to block the Strait of Hormuz. If such chokepoint is indeed asphyxiated, that would dramatically increase the price of oil, this a very threatening retaliation because it will bring intense financial and economic havoc upon the West, which is already facing significant trouble in those respects. In short, the necessary </w:t>
      </w:r>
      <w:r w:rsidRPr="00BF4731">
        <w:rPr>
          <w:rStyle w:val="StyleUnderline"/>
          <w:highlight w:val="cyan"/>
        </w:rPr>
        <w:t xml:space="preserve">conditions for a major war </w:t>
      </w:r>
      <w:r w:rsidRPr="007F3F73">
        <w:t xml:space="preserve">in the Middle East </w:t>
      </w:r>
      <w:r w:rsidRPr="00BF4731">
        <w:rPr>
          <w:rStyle w:val="StyleUnderline"/>
          <w:highlight w:val="cyan"/>
        </w:rPr>
        <w:t>are given</w:t>
      </w:r>
      <w:r w:rsidRPr="007F3F73">
        <w:t xml:space="preserve">. Such </w:t>
      </w:r>
      <w:r w:rsidRPr="00BF4731">
        <w:rPr>
          <w:b/>
          <w:highlight w:val="cyan"/>
          <w:u w:val="single"/>
        </w:rPr>
        <w:t>conflict could</w:t>
      </w:r>
      <w:r w:rsidRPr="00BF4731">
        <w:rPr>
          <w:highlight w:val="cyan"/>
        </w:rPr>
        <w:t xml:space="preserve"> </w:t>
      </w:r>
      <w:r w:rsidRPr="00BF4731">
        <w:rPr>
          <w:rStyle w:val="StyleUnderline"/>
          <w:highlight w:val="cyan"/>
        </w:rPr>
        <w:t>rapidly</w:t>
      </w:r>
      <w:r w:rsidRPr="00BF4731">
        <w:rPr>
          <w:b/>
          <w:highlight w:val="cyan"/>
          <w:u w:val="single"/>
        </w:rPr>
        <w:t xml:space="preserve"> </w:t>
      </w:r>
      <w:r w:rsidRPr="00BF4731">
        <w:rPr>
          <w:rStyle w:val="StyleUnderline"/>
          <w:highlight w:val="cyan"/>
        </w:rPr>
        <w:t>spiral out of control</w:t>
      </w:r>
      <w:r w:rsidRPr="00BF4731">
        <w:rPr>
          <w:highlight w:val="cyan"/>
        </w:rPr>
        <w:t xml:space="preserve"> </w:t>
      </w:r>
      <w:r w:rsidRPr="007F3F73">
        <w:t xml:space="preserve">and thus a relatively </w:t>
      </w:r>
      <w:r w:rsidRPr="007F3F73">
        <w:rPr>
          <w:b/>
          <w:u w:val="single"/>
        </w:rPr>
        <w:t xml:space="preserve">minor clash could </w:t>
      </w:r>
      <w:r w:rsidRPr="007F3F73">
        <w:rPr>
          <w:rStyle w:val="StyleUnderline"/>
        </w:rPr>
        <w:t>quickly</w:t>
      </w:r>
      <w:r w:rsidRPr="007F3F73">
        <w:rPr>
          <w:b/>
          <w:u w:val="single"/>
        </w:rPr>
        <w:t xml:space="preserve"> and </w:t>
      </w:r>
      <w:r w:rsidRPr="007F3F73">
        <w:rPr>
          <w:rStyle w:val="StyleUnderline"/>
        </w:rPr>
        <w:t>dangerously</w:t>
      </w:r>
      <w:r w:rsidRPr="007F3F73">
        <w:rPr>
          <w:b/>
          <w:u w:val="single"/>
        </w:rPr>
        <w:t xml:space="preserve"> escalate by </w:t>
      </w:r>
      <w:r w:rsidRPr="00BF4731">
        <w:rPr>
          <w:b/>
          <w:highlight w:val="cyan"/>
          <w:u w:val="single"/>
        </w:rPr>
        <w:t xml:space="preserve">engulfing the </w:t>
      </w:r>
      <w:r w:rsidRPr="007F3F73">
        <w:rPr>
          <w:b/>
          <w:u w:val="single"/>
        </w:rPr>
        <w:t xml:space="preserve">whole </w:t>
      </w:r>
      <w:r w:rsidRPr="00BF4731">
        <w:rPr>
          <w:b/>
          <w:highlight w:val="cyan"/>
          <w:u w:val="single"/>
        </w:rPr>
        <w:t>region and</w:t>
      </w:r>
      <w:r w:rsidRPr="00BF4731">
        <w:rPr>
          <w:highlight w:val="cyan"/>
        </w:rPr>
        <w:t xml:space="preserve"> </w:t>
      </w:r>
      <w:r w:rsidRPr="007F3F73">
        <w:t xml:space="preserve">perhaps even </w:t>
      </w:r>
      <w:r w:rsidRPr="00BF4731">
        <w:rPr>
          <w:b/>
          <w:highlight w:val="cyan"/>
          <w:u w:val="single"/>
        </w:rPr>
        <w:t>beyond</w:t>
      </w:r>
      <w:r w:rsidRPr="007F3F73">
        <w:t xml:space="preserve">. There are many key players: the Israelis, the Palestinians, the Arabs, the Persians and their </w:t>
      </w:r>
      <w:r w:rsidRPr="007F3F73">
        <w:rPr>
          <w:rStyle w:val="StyleUnderline"/>
        </w:rPr>
        <w:t xml:space="preserve">respective </w:t>
      </w:r>
      <w:r w:rsidRPr="00BF4731">
        <w:rPr>
          <w:rStyle w:val="StyleUnderline"/>
          <w:highlight w:val="cyan"/>
        </w:rPr>
        <w:t>allies and</w:t>
      </w:r>
      <w:r w:rsidRPr="007F3F73">
        <w:rPr>
          <w:rStyle w:val="StyleUnderline"/>
        </w:rPr>
        <w:t xml:space="preserve"> some</w:t>
      </w:r>
      <w:r w:rsidRPr="007F3F73">
        <w:t xml:space="preserve"> </w:t>
      </w:r>
      <w:r w:rsidRPr="00BF4731">
        <w:rPr>
          <w:rStyle w:val="StyleUnderline"/>
          <w:highlight w:val="cyan"/>
        </w:rPr>
        <w:t>great powers could become involved</w:t>
      </w:r>
      <w:r w:rsidRPr="00BF4731">
        <w:rPr>
          <w:highlight w:val="cyan"/>
        </w:rPr>
        <w:t xml:space="preserve"> </w:t>
      </w:r>
      <w:r w:rsidRPr="007F3F73">
        <w:t>in one way or another (</w:t>
      </w:r>
      <w:r w:rsidRPr="00BF4731">
        <w:rPr>
          <w:b/>
          <w:highlight w:val="cyan"/>
          <w:u w:val="single"/>
        </w:rPr>
        <w:t>America, Russia</w:t>
      </w:r>
      <w:r w:rsidRPr="007F3F73">
        <w:t xml:space="preserve">, Europe, </w:t>
      </w:r>
      <w:r w:rsidRPr="00BF4731">
        <w:rPr>
          <w:b/>
          <w:highlight w:val="cyan"/>
          <w:u w:val="single"/>
        </w:rPr>
        <w:t>China</w:t>
      </w:r>
      <w:r w:rsidRPr="007F3F73">
        <w:t>). Therefore, any miscalculation by any of the main protagonists can trigger something no one can stop. Taking into consideration that the stakes are too high, perhaps it is not wise to be playing with fire right in the middle of a powder keg.</w:t>
      </w:r>
    </w:p>
    <w:p w14:paraId="0F3849A3" w14:textId="5F7BABF6" w:rsidR="00824DBD" w:rsidRDefault="00824DBD" w:rsidP="008B17E7">
      <w:pPr>
        <w:pStyle w:val="Heading3"/>
      </w:pPr>
      <w:r>
        <w:t>Impact – Israel Lashout</w:t>
      </w:r>
    </w:p>
    <w:p w14:paraId="2680DADB" w14:textId="77777777" w:rsidR="00824DBD" w:rsidRPr="00824DBD" w:rsidRDefault="00824DBD" w:rsidP="00824DBD">
      <w:pPr>
        <w:pStyle w:val="Heading4"/>
      </w:pPr>
      <w:r w:rsidRPr="00824DBD">
        <w:t>Nuclear Iran = Israel freak out - That escalates to full scale war</w:t>
      </w:r>
    </w:p>
    <w:p w14:paraId="3858B8E9" w14:textId="77777777" w:rsidR="00824DBD" w:rsidRDefault="00824DBD" w:rsidP="00824DBD">
      <w:r w:rsidRPr="00ED0AF3">
        <w:rPr>
          <w:rStyle w:val="Style13ptBold"/>
        </w:rPr>
        <w:t>Adamsky 2011,</w:t>
      </w:r>
      <w:r>
        <w:t xml:space="preserve"> Dima Adamsky is an Assistant Professor at the Lauder School of Government, Diplomacy, and Strategy at the Interdisciplinary Center Herzliya and the author of The Culture of Military Innovation. The scenarios discussed here are speculative and do not represent the views of any official in the Israeli government, Foreign affairs, march – april 2011, lexis</w:t>
      </w:r>
    </w:p>
    <w:p w14:paraId="59C6ABD8" w14:textId="23BADB60" w:rsidR="00824DBD" w:rsidRDefault="00824DBD" w:rsidP="00824DBD">
      <w:r w:rsidRPr="0028624A">
        <w:rPr>
          <w:rStyle w:val="StyleUnderline"/>
          <w:highlight w:val="yellow"/>
        </w:rPr>
        <w:t>The insecurity generated by a nuclear Iran might dwarf previous peaks of existential fear in Israel</w:t>
      </w:r>
      <w:r w:rsidRPr="00ED0AF3">
        <w:t xml:space="preserve">. </w:t>
      </w:r>
      <w:r w:rsidRPr="0028624A">
        <w:rPr>
          <w:rStyle w:val="StyleUnderline"/>
          <w:highlight w:val="yellow"/>
        </w:rPr>
        <w:t>A nuclear Iran would likely undermine the foundations of Israeli self-confidence</w:t>
      </w:r>
      <w:r w:rsidRPr="00ED0AF3">
        <w:rPr>
          <w:rStyle w:val="StyleUnderline"/>
        </w:rPr>
        <w:t xml:space="preserve"> </w:t>
      </w:r>
      <w:r w:rsidRPr="00ED0AF3">
        <w:t xml:space="preserve">by crossing two "redlines" in the Israeli strategic psyche. First, the arsenal of a single country would pose an existential threat, conjuring memories of Nazi Germany. Focusing on Iran's ultimate destructive capability rather than its intentions, </w:t>
      </w:r>
      <w:r w:rsidRPr="0028624A">
        <w:rPr>
          <w:rStyle w:val="StyleUnderline"/>
          <w:highlight w:val="yellow"/>
        </w:rPr>
        <w:t>Israeli strategists might therefore view a nuclear Iran apocalyptically.</w:t>
      </w:r>
      <w:r w:rsidRPr="00ED0AF3">
        <w:t xml:space="preserve"> Second, many Israelis might come to believe that the end of Israel's nuclear monopoly has terminated the country's ultimate insurance policy, fundamentally undermining Israel's general deterrence posture. These concerns, as Eric Edelman, Andrew Krepinevich, and Evan Montgomery assert, might lead Israeli strategists to reexamine nuclear policies and adjust their current deterrence models.</w:t>
      </w:r>
    </w:p>
    <w:p w14:paraId="35BB6445" w14:textId="77777777" w:rsidR="00824DBD" w:rsidRPr="00824DBD" w:rsidRDefault="00824DBD" w:rsidP="00824DBD">
      <w:pPr>
        <w:pStyle w:val="Heading4"/>
      </w:pPr>
      <w:r w:rsidRPr="00824DBD">
        <w:t>Extinction</w:t>
      </w:r>
    </w:p>
    <w:p w14:paraId="71028CFF" w14:textId="77777777" w:rsidR="00824DBD" w:rsidRDefault="00824DBD" w:rsidP="00824DBD">
      <w:r w:rsidRPr="00ED0AF3">
        <w:rPr>
          <w:rStyle w:val="Style13ptBold"/>
        </w:rPr>
        <w:t>Moore 2009</w:t>
      </w:r>
      <w:r>
        <w:t>, Carole, author, activist, leader of Libertarians for Peace, “Israeli Nuclear Threats and Blackmail”, http://www.carolmoore.net/nuclearwar/israelithreats.html</w:t>
      </w:r>
    </w:p>
    <w:p w14:paraId="09E7FBFD" w14:textId="77777777" w:rsidR="00824DBD" w:rsidRDefault="00824DBD" w:rsidP="00824DBD">
      <w:r w:rsidRPr="0028624A">
        <w:rPr>
          <w:rStyle w:val="StyleUnderline"/>
          <w:highlight w:val="yellow"/>
        </w:rPr>
        <w:t>The phrase the “Samson Option” is used to describe Israel’s strategy of massive nuclear retaliation against “enemy” nations should its existence</w:t>
      </w:r>
      <w:r>
        <w:t xml:space="preserve"> as a Jewish state be jeopardized through military attack. Israeli leaders created the term in the mid-1960s, inspired by the Biblical figure Samson, who destroyed a Philistine temple, killing himself and thousands of Philistine enemies.[1][2] Israel refuses to admit officially that it has nuclear weapons - a policy known as “nuclear ambiguity” or "nuclear opacity."[3] This despite government officials inferring repeatedly - and occasionally admitting - the fact. And despite Israeli nuclear whistle blower Mordechai Vanunu making public smuggled photographs of nuclear weapons and production equipment in the 1980s.[4] Israel now may have as many as 400 atomic and hydrogen nuclear weapons,[5][6] as well as the ability to launch them via long range missiles, submarines and aircraft.[7] It can use them in a second strike even if its military is devastated. Originally a strategy of last resort retaliation - even if it means Israel’s annihilation - it has developed into being a nuclear bullying strategy to further Israel’s territorial goals through threats and blackmail. Israel has bullied not only Arab and Muslim nations, but the United States and Russia with its Samson Option threats. Mordechai Vanunu has alleged that Israel uses for purposes of blackmail its ability to "bombard any city all over the world, and not only those in Europe but also those in the United States."[8] Official policy and threats During the 1960s Israel concentrated on conventional military superiority to defend lands confiscated in the 1948 and 1967 wars - and to convince Palestinians in Israel and the occupied territories that they could not break free of it. However, in 1973's Yom Kippur War Israel was almost overwhelmed by Arab forces. Prime Minister Golda Meir authorized a nuclear alert, ordering 13 atomic bombs be prepared for missiles and aircraft. Israeli Ambassador to the U.S. Simha Dinitz threatened “very serious conclusions" if there was not an immediate airlift of supplies.[9] This forced U.S. President Richard Nixon to make emergency airlifts of state of the art military supplies to Israel.[10][11] Fearing intervention by the Soviet Union, U.S. forces went on Defense Condition (DEFCON) III alert status[12], something which could have led to full scale nuclear war in case of misinterpretation of signals or hardware or software failures. Additionally, as Seymour Hersh documents in detail in his book The Samson Option, from 1973 these weapons have been used to discourage the Soviet Union - now Russia - from intervening militarily on behalf of Arab nations.[13] Obviously an Israeli nuclear attack on Russia by the United States’ great ally Israel would result in Russia sending thousands of nuclear weapons towards the U.S. and the U.S. responding in kind. Not surprisingly, no nation state has attempted to attack Israel since 1973. A former Israeli official justified Israel’s threats. “You Americans screwed us” in not supporting Israel in its 1956 war with Egypt. “We can still remember the smell of Auschwitz and Treblinka. Next time we’ll take all of you with us.”[14] General Moshe Dayan, a leading promoter of Israel’s nuclear program[15], has been quoted as saying “Israel must be like a mad dog, too dangerous to bother.”[16] Amos Rubin, an economic adviser to former Prime Minister Yitzhak Shamir, said "If left to its own Israel will have no choice but to fall back on a riskier defense which will endanger itself and the world at large... To enable Israel to abstain from dependence on nuclear arms calls for $2 to 3 billion per year in U.S. aid."[17] In 1977, after a right-wing coalition under Menachen Begin took power, the Israelis began to use the Samson Option not just to deter attack but to allow Israel to “redraw the political map of the Middle East” by expanding hundreds of thousands of Israeli settlers into the West Bank and Gaza.[18] Then-Minister of Defense Ariel Sharon said things like "We are much more important than (Americans) think. We can take the middle east with us whenever we go"[19] and "Arabs may have the oil, but we have the matches."[20] He proclaimed his - and many Likud Party members' - goals of transforming Jordan into a Palestinian state and “transferring” all Palestinian refugees there.[21][22] A practice known worldwide as "ethnic cleansing." To dissuade the Soviet Union from interfering with its plans, Prime Minister Begin immediately “gave orders to target more Soviet cities” for potential nuclear attack. Its American spy Jonathan Pollard was caught stealing such nuclear targeting information from the U.S. military in 1985.[23] During the next 25 years Israel became more militarily adventurous, bombing Iraq’s under-construction Osirak nuclear reactor in 1981, invading Lebanon to destroy Palestinian refugee camps in 1982 and to fight Hezbollah in 2006, massively bombing civilian targets in the West Bank Jenin refugee camp in 2002 and thoughout Gaza in 2008-2009. There are conflicting reports about whether Israel went on nuclear alert and armed missiles with nuclear weapons during the 1991 Gulf War after Iraq shot conventionally armed scud missiles into it.[24][25] In 2002, while the United States was building for the 2003 invasion of Iraq, then Prime Minister Ariel Sharon threatened that if Israel was attacked “Israel will react. Is it clear?”[26] Israeli defense analyst Zeev Schiff explained: “Israel could respond with a nuclear retaliation that would eradicate Iraq as a country.” It is believed President Bush gave Sharon the green-light to attack Baghdad in retaliation, including with nuclear weapons, but only if attacks came before the American military invasion.[27</w:t>
      </w:r>
      <w:r w:rsidRPr="0028624A">
        <w:rPr>
          <w:rStyle w:val="StyleUnderline"/>
          <w:highlight w:val="yellow"/>
        </w:rPr>
        <w:t>] Former Israeli Foreign Minister Shimon Peres has admitted that nuclear weapons are used by Israel for “compellent purposes</w:t>
      </w:r>
      <w:r>
        <w:t>” - i.e., forcing others to accept Israeli political demands.[28] In 1998 Peres was quoted as saying, "We have built a nuclear option, not in order to have a Hiroshima, but to have an Oslo," referring to imposing a settlement on the Palestinians.[29] In her book Israel’s Sacred Terrorism Livia Rokach documented how Israelis have used religion to justify paramilitary and state terrorism to create and maintain a Jewish State.[30] Two other Israeli retaliation strategies are the popularized phrase “Wrath of God,” the alleged Israeli assassination of those it held responsible for the 1972 killings of Israeli athletes during the Munich Olympics[31], and the “Dahiya doctrine” of destruction of civilian areas to punish Palestinians for supporting their leaders.[32] Israeli Israel Shahak wrote in 1997: "Israel clearly prepares itself to seek overtly a hegemony over the entire Middle East...without hesitating to use for the purpose all means available, including nuclear ones."[33] Zeev Schiff opined in 1998 that "Off-the-cuff Israeli nuclear threats have become a problem."[34] In 2003 David Hirst noted that “The threatening of wild, irrational violence, in response to political pressure, has been an Israeli impulse from the very earliest days” and called Israel a candidate for “the role of 'nuclear-crazy' state.”[35] Noam Chomsky said of the Samson Option “the craziness of the state is not because the people are insane. Once you pick a policy of choosing expansion over security, that's what you end up getting stuck with.”[36] Efraim Karsh calls the Samson Option the “rationality of pretended irrationality,” but warns that seeming too irrational could encourage other nations to attack Israel in their own defense.[37] Samson Option Supporters Two Israel supporters are frequently quoted for their explicit support of the Samson Option. Martin Van Creveld, a professor of military history at the Hebrew University in Jerusalem, has been quoted as saying: "</w:t>
      </w:r>
      <w:r w:rsidRPr="0028624A">
        <w:rPr>
          <w:rStyle w:val="StyleUnderline"/>
          <w:highlight w:val="yellow"/>
        </w:rPr>
        <w:t>Most European capitals are targets for our air force....We have the capability to take the world down with us. And I can assure you that that will happen before Israel goes under.</w:t>
      </w:r>
      <w:r>
        <w:t xml:space="preserve">"[38] In 2002 the Los Angeles Times, published an opinion piece by Louisiana State University professor David Perlmutter in which he wrote: "What would serve the Jew-hating world better in repayment for thousands of years of massacres but a Nuclear Winter. Or invite all those tut-tutting European statesmen and peace activists to join us in the ovens? </w:t>
      </w:r>
      <w:r w:rsidRPr="0028624A">
        <w:rPr>
          <w:rStyle w:val="StyleUnderline"/>
          <w:highlight w:val="yellow"/>
        </w:rPr>
        <w:t>For the first time in history, a people facing extermination while the world either cackles or looks away--unlike the Armenians, Tibetans, World War II European Jews or Rwandans--have the power to destroy the world.</w:t>
      </w:r>
      <w:r>
        <w:t xml:space="preserve"> The ultimate justice?"[39]</w:t>
      </w:r>
    </w:p>
    <w:p w14:paraId="60B6CA4C" w14:textId="77777777" w:rsidR="00824DBD" w:rsidRPr="00824DBD" w:rsidRDefault="00824DBD" w:rsidP="00824DBD"/>
    <w:p w14:paraId="0EB3863C" w14:textId="3A57399C" w:rsidR="008B17E7" w:rsidRDefault="008B17E7" w:rsidP="008B17E7">
      <w:pPr>
        <w:pStyle w:val="Heading3"/>
      </w:pPr>
      <w:r>
        <w:t>Impact – Prolif Cascades</w:t>
      </w:r>
    </w:p>
    <w:p w14:paraId="3F49E492" w14:textId="77777777" w:rsidR="008B17E7" w:rsidRDefault="008B17E7" w:rsidP="008B17E7">
      <w:pPr>
        <w:pStyle w:val="Heading4"/>
      </w:pPr>
      <w:r>
        <w:t>Iran proliferation = cascading regional proliferation, terrorism, economic collapse and war.  Greatest threat of extinction.</w:t>
      </w:r>
    </w:p>
    <w:p w14:paraId="10D29925" w14:textId="77777777" w:rsidR="008B17E7" w:rsidRDefault="008B17E7" w:rsidP="008B17E7">
      <w:r>
        <w:t xml:space="preserve">MICHAEL </w:t>
      </w:r>
      <w:r w:rsidRPr="00F83AD4">
        <w:rPr>
          <w:rStyle w:val="Style13ptBold"/>
        </w:rPr>
        <w:t xml:space="preserve">RAMIREZ </w:t>
      </w:r>
      <w:r>
        <w:t xml:space="preserve">Posted </w:t>
      </w:r>
      <w:r w:rsidRPr="00F83AD4">
        <w:rPr>
          <w:rStyle w:val="Style13ptBold"/>
        </w:rPr>
        <w:t>11/15</w:t>
      </w:r>
      <w:r>
        <w:t xml:space="preserve">/2013 06:43 PM ET </w:t>
      </w:r>
      <w:hyperlink r:id="rId9" w:history="1">
        <w:r>
          <w:rPr>
            <w:rStyle w:val="Hyperlink"/>
          </w:rPr>
          <w:t>http://news.investors.com/ibd-editorials-perspective/111513-679468-if-iran-gets-bomb-others-will-want-it-too.htm</w:t>
        </w:r>
      </w:hyperlink>
    </w:p>
    <w:p w14:paraId="7A49EDB0" w14:textId="77777777" w:rsidR="008B17E7" w:rsidRPr="004D110C" w:rsidRDefault="008B17E7" w:rsidP="008B17E7">
      <w:r w:rsidRPr="0028624A">
        <w:rPr>
          <w:rStyle w:val="StyleUnderline"/>
          <w:highlight w:val="yellow"/>
        </w:rPr>
        <w:t>The danger that Iran poses is not just from developing a nuclear bomb</w:t>
      </w:r>
      <w:r w:rsidRPr="004D110C">
        <w:t>. Let's set aside for a moment the belligerent behavior of Iran and their export of terrorism, extremism and destabilization. Let's forget about their three-stage rocket development and their funding and support of terrorists around the world. Let's put aside the proxy wars they've waged on the U.S. and the West that have already killed Americans and countless others. Let's even put aside their willingness to use a nuclear weapon and the direct threat it poses to the survival of our ally, Israel</w:t>
      </w:r>
      <w:r w:rsidRPr="0028624A">
        <w:rPr>
          <w:rStyle w:val="StyleUnderline"/>
          <w:highlight w:val="yellow"/>
        </w:rPr>
        <w:t>. If Iran has a nuclear bomb, Saudi Arabia will have a nuclear bomb. If the Saudis have a nuclear bomb, Egypt will have a nuclear bomb. Syria may be next, then Iraq. And so on. The real danger lies in an accelerated nuclear arms race in a region awash in oil money, where extremism is valued but life is not</w:t>
      </w:r>
      <w:r w:rsidRPr="004D110C">
        <w:t xml:space="preserve">, where all things are bought and sold, </w:t>
      </w:r>
      <w:r w:rsidRPr="0028624A">
        <w:rPr>
          <w:rStyle w:val="StyleUnderline"/>
          <w:highlight w:val="yellow"/>
        </w:rPr>
        <w:t>where surrogates, terrorists, extremists and their apostles of death exist without the constraints of geographical borders or national affiliation</w:t>
      </w:r>
      <w:r w:rsidRPr="00F83AD4">
        <w:rPr>
          <w:rStyle w:val="StyleUnderline"/>
        </w:rPr>
        <w:t xml:space="preserve"> </w:t>
      </w:r>
      <w:r w:rsidRPr="004D110C">
        <w:t xml:space="preserve">and can be paid or brainwashed to do anything without a direct link to the real planners of mischief. </w:t>
      </w:r>
      <w:r w:rsidRPr="0028624A">
        <w:rPr>
          <w:rStyle w:val="StyleUnderline"/>
          <w:highlight w:val="yellow"/>
        </w:rPr>
        <w:t>The nuclear arms race and the proliferation of nuclear material that will result represent the largest threat to the world today</w:t>
      </w:r>
      <w:r w:rsidRPr="004D110C">
        <w:t xml:space="preserve">. The next time you have a terrorist attack, it will not be thousands of dead and wounded, it will be millions. And its tentacles reach much further than the area directly attacked. Consider this: some estimates put the cost of 9/11 at over $3 trillion. If there is a nuclear attack, that area — those houses, the buildings, the businesses — will be uninhabitable for 50 years. </w:t>
      </w:r>
      <w:r w:rsidRPr="0028624A">
        <w:rPr>
          <w:rStyle w:val="StyleUnderline"/>
          <w:highlight w:val="yellow"/>
        </w:rPr>
        <w:t>There will be a military response. And the economic consequences alone will be catastrophic.</w:t>
      </w:r>
      <w:r w:rsidRPr="00F83AD4">
        <w:rPr>
          <w:rStyle w:val="StyleUnderline"/>
        </w:rPr>
        <w:t xml:space="preserve"> </w:t>
      </w:r>
      <w:r w:rsidRPr="004D110C">
        <w:t>Just think: It's taken over 12 years just to rebuild the World Trade Center.</w:t>
      </w:r>
    </w:p>
    <w:p w14:paraId="765655ED" w14:textId="77777777" w:rsidR="008B17E7" w:rsidRDefault="008B17E7" w:rsidP="008B17E7">
      <w:pPr>
        <w:pStyle w:val="Heading4"/>
      </w:pPr>
      <w:r>
        <w:t>Iran prolif causes nuclear war</w:t>
      </w:r>
    </w:p>
    <w:p w14:paraId="692B4FF1" w14:textId="77777777" w:rsidR="008B17E7" w:rsidRPr="00B96490" w:rsidRDefault="008B17E7" w:rsidP="008B17E7">
      <w:r w:rsidRPr="00B96490">
        <w:rPr>
          <w:rStyle w:val="Style13ptBold"/>
        </w:rPr>
        <w:t>Edelman</w:t>
      </w:r>
      <w:r w:rsidRPr="00B96490">
        <w:t xml:space="preserve"> et al., distinguished fellow – Center for Strategic and Budgetary Assessments, </w:t>
      </w:r>
      <w:r w:rsidRPr="00B96490">
        <w:rPr>
          <w:rStyle w:val="Style13ptBold"/>
        </w:rPr>
        <w:t>11</w:t>
      </w:r>
      <w:r w:rsidRPr="00B96490">
        <w:t xml:space="preserve"> (Eric S,  Andrew Krepinevich, Center for Strategic and Budgetary Assessments President, Evan Braden Montgomery, Research Fellow, Center for Strategic and Budgetary Assessments, “The Dangers of a Nuclear Iran,” Foreign Affairs, January/February, ebsco, accessed 11-14-13, CMM)</w:t>
      </w:r>
    </w:p>
    <w:p w14:paraId="3DA6D1A7" w14:textId="77777777" w:rsidR="008B17E7" w:rsidRDefault="008B17E7" w:rsidP="008B17E7">
      <w:pPr>
        <w:rPr>
          <w:rStyle w:val="UnderlineBold"/>
        </w:rPr>
      </w:pPr>
      <w:r w:rsidRPr="002D6CD0">
        <w:rPr>
          <w:sz w:val="16"/>
        </w:rPr>
        <w:t xml:space="preserve">The reports of the Congressional Commission on the Strategic Posture of the United States and the Commission on the Prevention Of Weapons of Mass Destruction Proliferation and Terrorism, as well as other </w:t>
      </w:r>
      <w:r w:rsidRPr="00786D49">
        <w:rPr>
          <w:rStyle w:val="StyleUnderline"/>
        </w:rPr>
        <w:t>analyses</w:t>
      </w:r>
      <w:r w:rsidRPr="002D6CD0">
        <w:rPr>
          <w:sz w:val="16"/>
        </w:rPr>
        <w:t xml:space="preserve">, </w:t>
      </w:r>
      <w:r w:rsidRPr="00786D49">
        <w:rPr>
          <w:rStyle w:val="StyleUnderline"/>
        </w:rPr>
        <w:t xml:space="preserve">have highlighted the risk that a </w:t>
      </w:r>
      <w:r w:rsidRPr="00BF4731">
        <w:rPr>
          <w:rStyle w:val="StyleUnderline"/>
          <w:highlight w:val="cyan"/>
        </w:rPr>
        <w:t>nuclear</w:t>
      </w:r>
      <w:r w:rsidRPr="00786D49">
        <w:rPr>
          <w:rStyle w:val="StyleUnderline"/>
        </w:rPr>
        <w:t xml:space="preserve">-armed </w:t>
      </w:r>
      <w:r w:rsidRPr="00BF4731">
        <w:rPr>
          <w:rStyle w:val="StyleUnderline"/>
          <w:highlight w:val="cyan"/>
        </w:rPr>
        <w:t>Iran could trigger</w:t>
      </w:r>
      <w:r w:rsidRPr="002D6CD0">
        <w:rPr>
          <w:sz w:val="16"/>
        </w:rPr>
        <w:t xml:space="preserve"> additional nuclear </w:t>
      </w:r>
      <w:r w:rsidRPr="00BF4731">
        <w:rPr>
          <w:rStyle w:val="StyleUnderline"/>
          <w:highlight w:val="cyan"/>
        </w:rPr>
        <w:t>prolif</w:t>
      </w:r>
      <w:r w:rsidRPr="00786D49">
        <w:rPr>
          <w:rStyle w:val="StyleUnderline"/>
        </w:rPr>
        <w:t xml:space="preserve">eration </w:t>
      </w:r>
      <w:r w:rsidRPr="00BF4731">
        <w:rPr>
          <w:rStyle w:val="StyleUnderline"/>
          <w:highlight w:val="cyan"/>
        </w:rPr>
        <w:t>in the Mid</w:t>
      </w:r>
      <w:r w:rsidRPr="00786D49">
        <w:rPr>
          <w:rStyle w:val="StyleUnderline"/>
        </w:rPr>
        <w:t xml:space="preserve">dle </w:t>
      </w:r>
      <w:r w:rsidRPr="00BF4731">
        <w:rPr>
          <w:rStyle w:val="StyleUnderline"/>
          <w:highlight w:val="cyan"/>
        </w:rPr>
        <w:t>East</w:t>
      </w:r>
      <w:r w:rsidRPr="002D6CD0">
        <w:rPr>
          <w:sz w:val="16"/>
        </w:rPr>
        <w:t xml:space="preserve">, even if Israel does not declare its own nuclear arsenal. Notably, </w:t>
      </w:r>
      <w:r w:rsidRPr="00BF4731">
        <w:rPr>
          <w:rStyle w:val="StyleUnderline"/>
          <w:highlight w:val="cyan"/>
        </w:rPr>
        <w:t>Algeria</w:t>
      </w:r>
      <w:r w:rsidRPr="00786D49">
        <w:rPr>
          <w:rStyle w:val="StyleUnderline"/>
        </w:rPr>
        <w:t>, Bahrain,</w:t>
      </w:r>
      <w:r>
        <w:rPr>
          <w:rStyle w:val="StyleUnderline"/>
        </w:rPr>
        <w:t xml:space="preserve"> </w:t>
      </w:r>
      <w:r w:rsidRPr="00BF4731">
        <w:rPr>
          <w:rStyle w:val="StyleUnderline"/>
          <w:highlight w:val="cyan"/>
        </w:rPr>
        <w:t>Egypt, Jordan, Saudi</w:t>
      </w:r>
      <w:r w:rsidRPr="00786D49">
        <w:rPr>
          <w:rStyle w:val="StyleUnderline"/>
        </w:rPr>
        <w:t xml:space="preserve"> Arabia,Turkey, and the U</w:t>
      </w:r>
      <w:r w:rsidRPr="002D6CD0">
        <w:rPr>
          <w:sz w:val="16"/>
        </w:rPr>
        <w:t xml:space="preserve">nited </w:t>
      </w:r>
      <w:r w:rsidRPr="00786D49">
        <w:rPr>
          <w:rStyle w:val="StyleUnderline"/>
        </w:rPr>
        <w:t>A</w:t>
      </w:r>
      <w:r w:rsidRPr="002D6CD0">
        <w:rPr>
          <w:sz w:val="16"/>
        </w:rPr>
        <w:t xml:space="preserve">rab </w:t>
      </w:r>
      <w:r w:rsidRPr="00786D49">
        <w:rPr>
          <w:rStyle w:val="StyleUnderline"/>
        </w:rPr>
        <w:t>E</w:t>
      </w:r>
      <w:r w:rsidRPr="002D6CD0">
        <w:rPr>
          <w:sz w:val="16"/>
        </w:rPr>
        <w:t>mirates— all signatories to the Nuclear Nonproliferation Treaty (npt)—</w:t>
      </w:r>
      <w:r w:rsidRPr="00BF4731">
        <w:rPr>
          <w:rStyle w:val="StyleUnderline"/>
          <w:highlight w:val="cyan"/>
        </w:rPr>
        <w:t>have</w:t>
      </w:r>
      <w:r w:rsidRPr="002D6CD0">
        <w:rPr>
          <w:sz w:val="16"/>
        </w:rPr>
        <w:t xml:space="preserve"> recently </w:t>
      </w:r>
      <w:r w:rsidRPr="00786D49">
        <w:rPr>
          <w:rStyle w:val="StyleUnderline"/>
        </w:rPr>
        <w:t xml:space="preserve">announced or </w:t>
      </w:r>
      <w:r w:rsidRPr="00BF4731">
        <w:rPr>
          <w:rStyle w:val="StyleUnderline"/>
          <w:highlight w:val="cyan"/>
        </w:rPr>
        <w:t>initiated nuclear</w:t>
      </w:r>
      <w:r w:rsidRPr="002D6CD0">
        <w:rPr>
          <w:sz w:val="16"/>
        </w:rPr>
        <w:t xml:space="preserve"> energy </w:t>
      </w:r>
      <w:r w:rsidRPr="00BF4731">
        <w:rPr>
          <w:rStyle w:val="StyleUnderline"/>
          <w:highlight w:val="cyan"/>
        </w:rPr>
        <w:t>programs.</w:t>
      </w:r>
      <w:r w:rsidRPr="002D6CD0">
        <w:rPr>
          <w:sz w:val="16"/>
        </w:rPr>
        <w:t xml:space="preserve"> Although some of these states have legitimate economic rationales for pursuing nuclear power and although the low-enriched fuel used for power reactors cannot be used in nuclear weapons, </w:t>
      </w:r>
      <w:r w:rsidRPr="00786D49">
        <w:rPr>
          <w:rStyle w:val="StyleUnderline"/>
        </w:rPr>
        <w:t>these moves have been</w:t>
      </w:r>
      <w:r>
        <w:rPr>
          <w:rStyle w:val="StyleUnderline"/>
        </w:rPr>
        <w:t xml:space="preserve"> </w:t>
      </w:r>
      <w:r w:rsidRPr="00786D49">
        <w:rPr>
          <w:rStyle w:val="StyleUnderline"/>
        </w:rPr>
        <w:t>widely interpreted as hedges against a nuclear-armed Iran.</w:t>
      </w:r>
      <w:r w:rsidRPr="002D6CD0">
        <w:rPr>
          <w:sz w:val="16"/>
        </w:rPr>
        <w:t xml:space="preserve"> The npt does not bar states from developing the sensitive technology required to produce nuclear fuel on their own, that is, the capability to enrich natural uranium and separate plutonium from spent nuclear fuel. Yet enrichment and reprocessing can also be used to accumulate weapons-grade enriched uranium and plutonium—the very loophole that Iran has apparently exploited in pursuing a nuclear weapons capability. Developing nuclear weapons remains a slow, expensive, and di⁄cult process, even for states with considerable economic resources, and especially if other nations try to constrain aspiring nuclear states’ access to critical materials and technology. Without external support, it is unlikely that any of these aspirants could develop a nuclear weapons capability within a decade.</w:t>
      </w:r>
      <w:r w:rsidRPr="002D6CD0">
        <w:rPr>
          <w:sz w:val="12"/>
        </w:rPr>
        <w:t>¶</w:t>
      </w:r>
      <w:r w:rsidRPr="002D6CD0">
        <w:rPr>
          <w:sz w:val="16"/>
        </w:rPr>
        <w:t xml:space="preserve"> There is, however, </w:t>
      </w:r>
      <w:r w:rsidRPr="005C07D4">
        <w:rPr>
          <w:rStyle w:val="StyleUnderline"/>
        </w:rPr>
        <w:t>at least one state</w:t>
      </w:r>
      <w:r w:rsidRPr="002D6CD0">
        <w:rPr>
          <w:sz w:val="16"/>
        </w:rPr>
        <w:t xml:space="preserve"> that </w:t>
      </w:r>
      <w:r w:rsidRPr="005C07D4">
        <w:rPr>
          <w:rStyle w:val="StyleUnderline"/>
        </w:rPr>
        <w:t>could receive significant outside support: Saudi Arabia.</w:t>
      </w:r>
      <w:r w:rsidRPr="002D6CD0">
        <w:rPr>
          <w:sz w:val="16"/>
        </w:rPr>
        <w:t xml:space="preserve"> And </w:t>
      </w:r>
      <w:r w:rsidRPr="005C07D4">
        <w:rPr>
          <w:rStyle w:val="StyleUnderline"/>
        </w:rPr>
        <w:t>if it did, proliferation could accelerate throughout the region.</w:t>
      </w:r>
      <w:r w:rsidRPr="002D6CD0">
        <w:rPr>
          <w:sz w:val="16"/>
        </w:rPr>
        <w:t xml:space="preserve"> Iran and Saudi Arabia have long been geopolitical and ideological rivals. </w:t>
      </w:r>
      <w:r w:rsidRPr="005C07D4">
        <w:rPr>
          <w:rStyle w:val="StyleUnderline"/>
        </w:rPr>
        <w:t>Riyadh would face tremendous pressure to respond</w:t>
      </w:r>
      <w:r w:rsidRPr="002D6CD0">
        <w:rPr>
          <w:sz w:val="16"/>
        </w:rPr>
        <w:t xml:space="preserve"> in some form </w:t>
      </w:r>
      <w:r w:rsidRPr="005C07D4">
        <w:rPr>
          <w:rStyle w:val="StyleUnderline"/>
        </w:rPr>
        <w:t>to a nuclear</w:t>
      </w:r>
      <w:r w:rsidRPr="002D6CD0">
        <w:rPr>
          <w:sz w:val="16"/>
        </w:rPr>
        <w:t xml:space="preserve">-armed </w:t>
      </w:r>
      <w:r w:rsidRPr="005C07D4">
        <w:rPr>
          <w:rStyle w:val="StyleUnderline"/>
        </w:rPr>
        <w:t>Iran, not only to deter Iranian coercion</w:t>
      </w:r>
      <w:r w:rsidRPr="002D6CD0">
        <w:rPr>
          <w:sz w:val="16"/>
        </w:rPr>
        <w:t xml:space="preserve"> and subversion </w:t>
      </w:r>
      <w:r w:rsidRPr="005C07D4">
        <w:rPr>
          <w:rStyle w:val="StyleUnderline"/>
        </w:rPr>
        <w:t>but also to preserve its sense that Saudi Arabia is the leading nation</w:t>
      </w:r>
      <w:r w:rsidRPr="002D6CD0">
        <w:rPr>
          <w:sz w:val="16"/>
        </w:rPr>
        <w:t xml:space="preserve"> in the Muslim world. </w:t>
      </w:r>
      <w:r w:rsidRPr="00BF4731">
        <w:rPr>
          <w:rStyle w:val="StyleUnderline"/>
          <w:highlight w:val="cyan"/>
        </w:rPr>
        <w:t>The Saudi government</w:t>
      </w:r>
      <w:r w:rsidRPr="00786D49">
        <w:rPr>
          <w:rStyle w:val="StyleUnderline"/>
        </w:rPr>
        <w:t xml:space="preserve"> is already pursuing a nuclear</w:t>
      </w:r>
      <w:r w:rsidRPr="002D6CD0">
        <w:rPr>
          <w:sz w:val="16"/>
        </w:rPr>
        <w:t xml:space="preserve"> power </w:t>
      </w:r>
      <w:r w:rsidRPr="00786D49">
        <w:rPr>
          <w:rStyle w:val="StyleUnderline"/>
        </w:rPr>
        <w:t>capability</w:t>
      </w:r>
      <w:r w:rsidRPr="002D6CD0">
        <w:rPr>
          <w:sz w:val="16"/>
        </w:rPr>
        <w:t xml:space="preserve">, which could be the first step along a slow road to nuclear weapons development. And concerns persist that </w:t>
      </w:r>
      <w:r w:rsidRPr="00786D49">
        <w:rPr>
          <w:rStyle w:val="StyleUnderline"/>
        </w:rPr>
        <w:t xml:space="preserve">it </w:t>
      </w:r>
      <w:r w:rsidRPr="00BF4731">
        <w:rPr>
          <w:rStyle w:val="StyleUnderline"/>
          <w:highlight w:val="cyan"/>
        </w:rPr>
        <w:t>might</w:t>
      </w:r>
      <w:r w:rsidRPr="00786D49">
        <w:rPr>
          <w:rStyle w:val="StyleUnderline"/>
        </w:rPr>
        <w:t xml:space="preserve"> be able to </w:t>
      </w:r>
      <w:r w:rsidRPr="00BF4731">
        <w:rPr>
          <w:rStyle w:val="StyleUnderline"/>
          <w:highlight w:val="cyan"/>
        </w:rPr>
        <w:t>accelerate</w:t>
      </w:r>
      <w:r w:rsidRPr="00786D49">
        <w:rPr>
          <w:rStyle w:val="StyleUnderline"/>
        </w:rPr>
        <w:t xml:space="preserve"> its progress</w:t>
      </w:r>
      <w:r>
        <w:rPr>
          <w:rStyle w:val="StyleUnderline"/>
        </w:rPr>
        <w:t xml:space="preserve"> </w:t>
      </w:r>
      <w:r w:rsidRPr="00BF4731">
        <w:rPr>
          <w:rStyle w:val="StyleUnderline"/>
          <w:highlight w:val="cyan"/>
        </w:rPr>
        <w:t>by exploiting</w:t>
      </w:r>
      <w:r w:rsidRPr="002D6CD0">
        <w:rPr>
          <w:sz w:val="16"/>
        </w:rPr>
        <w:t xml:space="preserve"> its </w:t>
      </w:r>
      <w:r w:rsidRPr="00786D49">
        <w:rPr>
          <w:rStyle w:val="StyleUnderline"/>
        </w:rPr>
        <w:t xml:space="preserve">close </w:t>
      </w:r>
      <w:r w:rsidRPr="00BF4731">
        <w:rPr>
          <w:rStyle w:val="StyleUnderline"/>
          <w:highlight w:val="cyan"/>
        </w:rPr>
        <w:t>ties to Pakistan</w:t>
      </w:r>
      <w:r w:rsidRPr="002D6CD0">
        <w:rPr>
          <w:sz w:val="16"/>
        </w:rPr>
        <w:t xml:space="preserve">. During the 1980s, in response to the use of missiles during the Iran-Iraq War and their growing proliferation throughout the region, </w:t>
      </w:r>
      <w:r w:rsidRPr="00786D49">
        <w:rPr>
          <w:rStyle w:val="StyleUnderline"/>
        </w:rPr>
        <w:t>Saudi Arabia acquired several dozen</w:t>
      </w:r>
      <w:r>
        <w:rPr>
          <w:rStyle w:val="StyleUnderline"/>
        </w:rPr>
        <w:t xml:space="preserve"> </w:t>
      </w:r>
      <w:r w:rsidRPr="00786D49">
        <w:rPr>
          <w:rStyle w:val="StyleUnderline"/>
        </w:rPr>
        <w:t>css-2 intermediate-range ballistic missiles from China. The Pakistani</w:t>
      </w:r>
      <w:r>
        <w:rPr>
          <w:rStyle w:val="StyleUnderline"/>
        </w:rPr>
        <w:t xml:space="preserve"> </w:t>
      </w:r>
      <w:r w:rsidRPr="00786D49">
        <w:rPr>
          <w:rStyle w:val="StyleUnderline"/>
        </w:rPr>
        <w:t>government</w:t>
      </w:r>
      <w:r w:rsidRPr="002D6CD0">
        <w:rPr>
          <w:sz w:val="16"/>
        </w:rPr>
        <w:t xml:space="preserve"> reportedly </w:t>
      </w:r>
      <w:r w:rsidRPr="00786D49">
        <w:rPr>
          <w:rStyle w:val="StyleUnderline"/>
        </w:rPr>
        <w:t>brokered the deal</w:t>
      </w:r>
      <w:r w:rsidRPr="002D6CD0">
        <w:rPr>
          <w:sz w:val="16"/>
        </w:rPr>
        <w:t xml:space="preserve">, and it may have also oªered to sell Saudi Arabia nuclear warheads for the css-2s, which are not accurate enough to deliver conventional warheads eªectively. There are still rumors that </w:t>
      </w:r>
      <w:r w:rsidRPr="00786D49">
        <w:rPr>
          <w:rStyle w:val="StyleUnderline"/>
        </w:rPr>
        <w:t>Riyadh and Islamabad have had discussions</w:t>
      </w:r>
      <w:r>
        <w:rPr>
          <w:rStyle w:val="StyleUnderline"/>
        </w:rPr>
        <w:t xml:space="preserve"> </w:t>
      </w:r>
      <w:r w:rsidRPr="00786D49">
        <w:rPr>
          <w:rStyle w:val="StyleUnderline"/>
        </w:rPr>
        <w:t>involving nuclear weapons, nuclear technology, or security guarantees.</w:t>
      </w:r>
      <w:r>
        <w:rPr>
          <w:rStyle w:val="StyleUnderline"/>
        </w:rPr>
        <w:t xml:space="preserve"> </w:t>
      </w:r>
      <w:r w:rsidRPr="002D6CD0">
        <w:rPr>
          <w:sz w:val="16"/>
        </w:rPr>
        <w:t xml:space="preserve">This “Islamabad option” could develop in one of several diªerent ways. Pakistan could sell operational nuclear weapons and delivery systems to Saudi Arabia, or it could provide the Saudis with the infrastructure, material, and technical support they need to produce nuclear weapons themselves within a matter of years, as opposed to a decade or longer. </w:t>
      </w:r>
      <w:r w:rsidRPr="00786D49">
        <w:rPr>
          <w:rStyle w:val="StyleUnderline"/>
        </w:rPr>
        <w:t>Not</w:t>
      </w:r>
      <w:r>
        <w:rPr>
          <w:rStyle w:val="StyleUnderline"/>
        </w:rPr>
        <w:t xml:space="preserve"> </w:t>
      </w:r>
      <w:r w:rsidRPr="00786D49">
        <w:rPr>
          <w:rStyle w:val="StyleUnderline"/>
        </w:rPr>
        <w:t xml:space="preserve">only has </w:t>
      </w:r>
      <w:r w:rsidRPr="005C07D4">
        <w:rPr>
          <w:rStyle w:val="StyleUnderline"/>
        </w:rPr>
        <w:t>Pakistan provided</w:t>
      </w:r>
      <w:r w:rsidRPr="002D6CD0">
        <w:rPr>
          <w:sz w:val="16"/>
        </w:rPr>
        <w:t xml:space="preserve"> such </w:t>
      </w:r>
      <w:r w:rsidRPr="005C07D4">
        <w:rPr>
          <w:rStyle w:val="StyleUnderline"/>
        </w:rPr>
        <w:t>support in the past, but it is currently building two more heavy-water reactors</w:t>
      </w:r>
      <w:r w:rsidRPr="002D6CD0">
        <w:rPr>
          <w:sz w:val="16"/>
        </w:rPr>
        <w:t xml:space="preserve"> for plutonium production and a second chemical reprocessing facility </w:t>
      </w:r>
      <w:r w:rsidRPr="005C07D4">
        <w:rPr>
          <w:rStyle w:val="StyleUnderline"/>
        </w:rPr>
        <w:t>to extract plutonium</w:t>
      </w:r>
      <w:r w:rsidRPr="002D6CD0">
        <w:rPr>
          <w:sz w:val="16"/>
        </w:rPr>
        <w:t xml:space="preserve"> from spent nuclear fuel. In other words, </w:t>
      </w:r>
      <w:r w:rsidRPr="005C07D4">
        <w:rPr>
          <w:rStyle w:val="StyleUnderline"/>
        </w:rPr>
        <w:t>it might accumulate more fissile material than it needs</w:t>
      </w:r>
      <w:r w:rsidRPr="002D6CD0">
        <w:rPr>
          <w:sz w:val="16"/>
        </w:rPr>
        <w:t xml:space="preserve"> to maintain even a substantially expanded arsenal of its own. Alternatively, Pakistan might oªer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w:t>
      </w:r>
      <w:r w:rsidRPr="00D73A71">
        <w:rPr>
          <w:sz w:val="16"/>
        </w:rPr>
        <w:t>that would</w:t>
      </w:r>
      <w:r w:rsidRPr="002D6CD0">
        <w:rPr>
          <w:sz w:val="16"/>
        </w:rPr>
        <w:t xml:space="preserve"> accompany the deployment of U.S. troops. Pakistan, for its part, would gain financial benefits and international clout by deploying nuclear weapons in Saudi Arabia, as well as strategic depth against its chief rival, India. </w:t>
      </w:r>
      <w:r w:rsidRPr="002152F3">
        <w:rPr>
          <w:rStyle w:val="StyleUnderline"/>
        </w:rPr>
        <w:t>The Islamabad option raises a host of difficult issues, perhaps the</w:t>
      </w:r>
      <w:r>
        <w:rPr>
          <w:rStyle w:val="StyleUnderline"/>
        </w:rPr>
        <w:t xml:space="preserve"> </w:t>
      </w:r>
      <w:r w:rsidRPr="002152F3">
        <w:rPr>
          <w:rStyle w:val="StyleUnderline"/>
        </w:rPr>
        <w:t xml:space="preserve">most worrisome being how </w:t>
      </w:r>
      <w:r w:rsidRPr="00BF4731">
        <w:rPr>
          <w:rStyle w:val="StyleUnderline"/>
          <w:highlight w:val="cyan"/>
        </w:rPr>
        <w:t>India</w:t>
      </w:r>
      <w:r w:rsidRPr="002152F3">
        <w:rPr>
          <w:rStyle w:val="StyleUnderline"/>
        </w:rPr>
        <w:t xml:space="preserve"> would respond. </w:t>
      </w:r>
      <w:r w:rsidRPr="00BF4731">
        <w:rPr>
          <w:rStyle w:val="StyleUnderline"/>
          <w:highlight w:val="cyan"/>
        </w:rPr>
        <w:t>Would</w:t>
      </w:r>
      <w:r w:rsidRPr="002152F3">
        <w:rPr>
          <w:rStyle w:val="StyleUnderline"/>
        </w:rPr>
        <w:t xml:space="preserve"> it </w:t>
      </w:r>
      <w:r w:rsidRPr="00BF4731">
        <w:rPr>
          <w:rStyle w:val="StyleUnderline"/>
          <w:highlight w:val="cyan"/>
        </w:rPr>
        <w:t xml:space="preserve">target Pakistan’s weapons </w:t>
      </w:r>
      <w:r w:rsidRPr="00D73A71">
        <w:rPr>
          <w:rStyle w:val="StyleUnderline"/>
        </w:rPr>
        <w:t>in Saudi Arabi</w:t>
      </w:r>
      <w:r w:rsidRPr="002152F3">
        <w:rPr>
          <w:rStyle w:val="StyleUnderline"/>
        </w:rPr>
        <w:t xml:space="preserve">a </w:t>
      </w:r>
      <w:r w:rsidRPr="00BF4731">
        <w:rPr>
          <w:rStyle w:val="StyleUnderline"/>
          <w:highlight w:val="cyan"/>
        </w:rPr>
        <w:t>with</w:t>
      </w:r>
      <w:r w:rsidRPr="002D6CD0">
        <w:rPr>
          <w:sz w:val="16"/>
        </w:rPr>
        <w:t xml:space="preserve"> its own conventional or </w:t>
      </w:r>
      <w:r w:rsidRPr="00BF4731">
        <w:rPr>
          <w:rStyle w:val="StyleUnderline"/>
          <w:highlight w:val="cyan"/>
        </w:rPr>
        <w:t>nuclear weapons</w:t>
      </w:r>
      <w:r w:rsidRPr="002D6CD0">
        <w:rPr>
          <w:sz w:val="16"/>
        </w:rPr>
        <w:t xml:space="preserve">? </w:t>
      </w:r>
      <w:r w:rsidRPr="002152F3">
        <w:rPr>
          <w:rStyle w:val="StyleUnderline"/>
        </w:rPr>
        <w:t>How would</w:t>
      </w:r>
      <w:r w:rsidRPr="002D6CD0">
        <w:rPr>
          <w:sz w:val="16"/>
        </w:rPr>
        <w:t xml:space="preserve"> this </w:t>
      </w:r>
      <w:r w:rsidRPr="002152F3">
        <w:rPr>
          <w:rStyle w:val="StyleUnderline"/>
        </w:rPr>
        <w:t>expanded nuclear competition</w:t>
      </w:r>
      <w:r w:rsidRPr="002D6CD0">
        <w:rPr>
          <w:sz w:val="16"/>
        </w:rPr>
        <w:t xml:space="preserve"> </w:t>
      </w:r>
      <w:r w:rsidRPr="002152F3">
        <w:rPr>
          <w:rStyle w:val="StyleUnderline"/>
        </w:rPr>
        <w:t>influence stability during a crisis in</w:t>
      </w:r>
      <w:r w:rsidRPr="002D6CD0">
        <w:rPr>
          <w:sz w:val="16"/>
        </w:rPr>
        <w:t xml:space="preserve"> either the Middle East or </w:t>
      </w:r>
      <w:r w:rsidRPr="002152F3">
        <w:rPr>
          <w:rStyle w:val="StyleUnderline"/>
        </w:rPr>
        <w:t>South</w:t>
      </w:r>
      <w:r>
        <w:rPr>
          <w:rStyle w:val="StyleUnderline"/>
        </w:rPr>
        <w:t xml:space="preserve"> </w:t>
      </w:r>
      <w:r w:rsidRPr="002152F3">
        <w:rPr>
          <w:rStyle w:val="StyleUnderline"/>
        </w:rPr>
        <w:t>Asia?</w:t>
      </w:r>
      <w:r w:rsidRPr="002D6CD0">
        <w:rPr>
          <w:sz w:val="16"/>
        </w:rPr>
        <w:t xml:space="preserve"> Regardless of India’s reaction, </w:t>
      </w:r>
      <w:r w:rsidRPr="00D73A71">
        <w:rPr>
          <w:rStyle w:val="StyleUnderline"/>
        </w:rPr>
        <w:t>any decision by the Saudi government to seek</w:t>
      </w:r>
      <w:r w:rsidRPr="00D73A71">
        <w:rPr>
          <w:sz w:val="16"/>
        </w:rPr>
        <w:t xml:space="preserve"> out </w:t>
      </w:r>
      <w:r w:rsidRPr="00D73A71">
        <w:rPr>
          <w:rStyle w:val="StyleUnderline"/>
        </w:rPr>
        <w:t>nuclear weapons,</w:t>
      </w:r>
      <w:r w:rsidRPr="00D73A71">
        <w:rPr>
          <w:sz w:val="16"/>
        </w:rPr>
        <w:t xml:space="preserve"> by whatev</w:t>
      </w:r>
      <w:r w:rsidRPr="002D6CD0">
        <w:rPr>
          <w:sz w:val="16"/>
        </w:rPr>
        <w:t xml:space="preserve">er means, </w:t>
      </w:r>
      <w:r w:rsidRPr="00BF4731">
        <w:rPr>
          <w:rStyle w:val="UnderlineBold"/>
          <w:highlight w:val="cyan"/>
        </w:rPr>
        <w:t>would be highly destabilizing.</w:t>
      </w:r>
      <w:r w:rsidRPr="002D6CD0">
        <w:rPr>
          <w:sz w:val="16"/>
        </w:rPr>
        <w:t xml:space="preserve"> </w:t>
      </w:r>
      <w:r w:rsidRPr="002152F3">
        <w:rPr>
          <w:rStyle w:val="StyleUnderline"/>
        </w:rPr>
        <w:t>It would increase the incentives of other nation</w:t>
      </w:r>
      <w:r w:rsidRPr="002D6CD0">
        <w:rPr>
          <w:sz w:val="16"/>
        </w:rPr>
        <w:t xml:space="preserve">s in the Middle East </w:t>
      </w:r>
      <w:r w:rsidRPr="002152F3">
        <w:rPr>
          <w:rStyle w:val="StyleUnderline"/>
        </w:rPr>
        <w:t>to pursue nuclear weapons</w:t>
      </w:r>
      <w:r w:rsidRPr="002D6CD0">
        <w:rPr>
          <w:sz w:val="16"/>
        </w:rPr>
        <w:t xml:space="preserve"> of their own. </w:t>
      </w:r>
      <w:r w:rsidRPr="002152F3">
        <w:rPr>
          <w:rStyle w:val="StyleUnderline"/>
        </w:rPr>
        <w:t>And it</w:t>
      </w:r>
      <w:r>
        <w:rPr>
          <w:rStyle w:val="StyleUnderline"/>
        </w:rPr>
        <w:t xml:space="preserve"> </w:t>
      </w:r>
      <w:r w:rsidRPr="002152F3">
        <w:rPr>
          <w:rStyle w:val="StyleUnderline"/>
        </w:rPr>
        <w:t>could increase their ability</w:t>
      </w:r>
      <w:r w:rsidRPr="002D6CD0">
        <w:rPr>
          <w:sz w:val="16"/>
        </w:rPr>
        <w:t xml:space="preserve"> to do so </w:t>
      </w:r>
      <w:r w:rsidRPr="002152F3">
        <w:rPr>
          <w:rStyle w:val="StyleUnderline"/>
        </w:rPr>
        <w:t>by eroding</w:t>
      </w:r>
      <w:r w:rsidRPr="002D6CD0">
        <w:rPr>
          <w:sz w:val="16"/>
        </w:rPr>
        <w:t xml:space="preserve"> the remaining </w:t>
      </w:r>
      <w:r w:rsidRPr="002152F3">
        <w:rPr>
          <w:rStyle w:val="StyleUnderline"/>
        </w:rPr>
        <w:t>barriers</w:t>
      </w:r>
      <w:r>
        <w:rPr>
          <w:rStyle w:val="StyleUnderline"/>
        </w:rPr>
        <w:t xml:space="preserve"> </w:t>
      </w:r>
      <w:r w:rsidRPr="002152F3">
        <w:rPr>
          <w:rStyle w:val="StyleUnderline"/>
        </w:rPr>
        <w:t>to nuclear proliferation</w:t>
      </w:r>
      <w:r w:rsidRPr="002D6CD0">
        <w:rPr>
          <w:sz w:val="16"/>
        </w:rPr>
        <w:t>: each additional state that acquires nuclear weapons weakens the nonproliferation regime, even if its particular method of acquisition only circumvents, rather than violates, the NPT.</w:t>
      </w:r>
      <w:r w:rsidRPr="002D6CD0">
        <w:rPr>
          <w:sz w:val="12"/>
        </w:rPr>
        <w:t>¶</w:t>
      </w:r>
      <w:r w:rsidRPr="002D6CD0">
        <w:rPr>
          <w:sz w:val="16"/>
        </w:rPr>
        <w:t xml:space="preserve"> n-player competition</w:t>
      </w:r>
      <w:r w:rsidRPr="002D6CD0">
        <w:rPr>
          <w:sz w:val="12"/>
        </w:rPr>
        <w:t>¶</w:t>
      </w:r>
      <w:r w:rsidRPr="002D6CD0">
        <w:rPr>
          <w:sz w:val="16"/>
        </w:rPr>
        <w:t xml:space="preserve"> Were Saudi Arabia to acquire </w:t>
      </w:r>
      <w:r w:rsidRPr="00D73A71">
        <w:rPr>
          <w:sz w:val="16"/>
        </w:rPr>
        <w:t xml:space="preserve">nuclear weapons, </w:t>
      </w:r>
      <w:r w:rsidRPr="00D73A71">
        <w:rPr>
          <w:rStyle w:val="StyleUnderline"/>
        </w:rPr>
        <w:t>the Middle East would count three nuclear-armed states, and perhaps more</w:t>
      </w:r>
      <w:r w:rsidRPr="00D73A71">
        <w:rPr>
          <w:sz w:val="16"/>
        </w:rPr>
        <w:t xml:space="preserve"> before long. It is unclear how such an n-player competition would unfold because </w:t>
      </w:r>
      <w:r w:rsidRPr="00D73A71">
        <w:rPr>
          <w:rStyle w:val="StyleUnderline"/>
        </w:rPr>
        <w:t>most analyses of nuclear deterrence are based on the</w:t>
      </w:r>
      <w:r w:rsidRPr="00D73A71">
        <w:rPr>
          <w:sz w:val="16"/>
        </w:rPr>
        <w:t xml:space="preserve"> U.S.- Soviet rivalry during </w:t>
      </w:r>
      <w:r w:rsidRPr="00D73A71">
        <w:rPr>
          <w:rStyle w:val="StyleUnderline"/>
        </w:rPr>
        <w:t>the Cold War. It seems likely</w:t>
      </w:r>
      <w:r w:rsidRPr="00D73A71">
        <w:rPr>
          <w:sz w:val="16"/>
        </w:rPr>
        <w:t xml:space="preserve">, however, </w:t>
      </w:r>
      <w:r w:rsidRPr="00D73A71">
        <w:rPr>
          <w:rStyle w:val="StyleUnderline"/>
        </w:rPr>
        <w:t>that the interaction among three or more nuclear</w:t>
      </w:r>
      <w:r w:rsidRPr="00D73A71">
        <w:rPr>
          <w:sz w:val="16"/>
        </w:rPr>
        <w:t>-</w:t>
      </w:r>
      <w:r w:rsidRPr="002D6CD0">
        <w:rPr>
          <w:sz w:val="16"/>
        </w:rPr>
        <w:t xml:space="preserve">armed </w:t>
      </w:r>
      <w:r w:rsidRPr="00BF4731">
        <w:rPr>
          <w:rStyle w:val="StyleUnderline"/>
          <w:highlight w:val="cyan"/>
        </w:rPr>
        <w:t xml:space="preserve">powers would be </w:t>
      </w:r>
      <w:r w:rsidRPr="00BF4731">
        <w:rPr>
          <w:rStyle w:val="UnderlineBold"/>
          <w:highlight w:val="cyan"/>
        </w:rPr>
        <w:t>more prone to miscalculation and escalation</w:t>
      </w:r>
      <w:r w:rsidRPr="002D6CD0">
        <w:rPr>
          <w:sz w:val="16"/>
        </w:rPr>
        <w:t xml:space="preserve"> than a bipolar competition. During the Cold War, the United States and the Soviet Union only needed to concern themselves with an attack from the </w:t>
      </w:r>
      <w:r w:rsidRPr="00D73A71">
        <w:rPr>
          <w:sz w:val="16"/>
        </w:rPr>
        <w:t xml:space="preserve">other. </w:t>
      </w:r>
      <w:r w:rsidRPr="00D73A71">
        <w:rPr>
          <w:rStyle w:val="StyleUnderline"/>
        </w:rPr>
        <w:t>Multipolar systems are generally considered to be less stable</w:t>
      </w:r>
      <w:r w:rsidRPr="00D73A71">
        <w:rPr>
          <w:sz w:val="16"/>
        </w:rPr>
        <w:t xml:space="preserve"> than bipolar systems </w:t>
      </w:r>
      <w:r w:rsidRPr="00D73A71">
        <w:rPr>
          <w:rStyle w:val="StyleUnderline"/>
        </w:rPr>
        <w:t>because coalitions can shift quickly</w:t>
      </w:r>
      <w:r w:rsidRPr="00D73A71">
        <w:rPr>
          <w:sz w:val="16"/>
        </w:rPr>
        <w:t xml:space="preserve">, upsetting the balance of power and creating incentives for an attack. More important, </w:t>
      </w:r>
      <w:r w:rsidRPr="00D73A71">
        <w:rPr>
          <w:rStyle w:val="StyleUnderline"/>
        </w:rPr>
        <w:t>emerging nuclear powers in the Middle East might not take</w:t>
      </w:r>
      <w:r w:rsidRPr="00D73A71">
        <w:rPr>
          <w:sz w:val="16"/>
        </w:rPr>
        <w:t xml:space="preserve"> the costly </w:t>
      </w:r>
      <w:r w:rsidRPr="00D73A71">
        <w:rPr>
          <w:rStyle w:val="StyleUnderline"/>
        </w:rPr>
        <w:t>steps</w:t>
      </w:r>
      <w:r w:rsidRPr="00D73A71">
        <w:rPr>
          <w:sz w:val="16"/>
        </w:rPr>
        <w:t xml:space="preserve"> necessary </w:t>
      </w:r>
      <w:r w:rsidRPr="00D73A71">
        <w:rPr>
          <w:rStyle w:val="StyleUnderline"/>
        </w:rPr>
        <w:t>to preserve regional stability</w:t>
      </w:r>
      <w:r w:rsidRPr="002D6CD0">
        <w:rPr>
          <w:sz w:val="16"/>
        </w:rPr>
        <w:t xml:space="preserve"> </w:t>
      </w:r>
      <w:r w:rsidRPr="005C07D4">
        <w:rPr>
          <w:rStyle w:val="StyleUnderline"/>
        </w:rPr>
        <w:t xml:space="preserve">and </w:t>
      </w:r>
      <w:r w:rsidRPr="005C07D4">
        <w:rPr>
          <w:rStyle w:val="UnderlineBold"/>
        </w:rPr>
        <w:t>avoid</w:t>
      </w:r>
      <w:r w:rsidRPr="002D6CD0">
        <w:rPr>
          <w:sz w:val="16"/>
        </w:rPr>
        <w:t xml:space="preserve"> a </w:t>
      </w:r>
      <w:r w:rsidRPr="005C07D4">
        <w:rPr>
          <w:rStyle w:val="UnderlineBold"/>
        </w:rPr>
        <w:t>nuclear exchange.</w:t>
      </w:r>
      <w:r w:rsidRPr="002D6CD0">
        <w:rPr>
          <w:sz w:val="16"/>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w:t>
      </w:r>
      <w:r w:rsidRPr="00D73A71">
        <w:rPr>
          <w:sz w:val="16"/>
        </w:rPr>
        <w:t xml:space="preserve">However, </w:t>
      </w:r>
      <w:r w:rsidRPr="00D73A71">
        <w:rPr>
          <w:rStyle w:val="StyleUnderline"/>
        </w:rPr>
        <w:t>emerging nuclear powers might not invest in</w:t>
      </w:r>
      <w:r w:rsidRPr="00D73A71">
        <w:rPr>
          <w:sz w:val="16"/>
        </w:rPr>
        <w:t xml:space="preserve"> expensive but </w:t>
      </w:r>
      <w:r w:rsidRPr="00D73A71">
        <w:rPr>
          <w:rStyle w:val="StyleUnderline"/>
        </w:rPr>
        <w:t>survivable capabilities</w:t>
      </w:r>
      <w:r w:rsidRPr="00D73A71">
        <w:rPr>
          <w:sz w:val="16"/>
        </w:rPr>
        <w:t xml:space="preserve"> such as hardened missile silos or submarinebased nuclear forces. </w:t>
      </w:r>
      <w:r w:rsidRPr="00D73A71">
        <w:rPr>
          <w:rStyle w:val="StyleUnderline"/>
        </w:rPr>
        <w:t>Given</w:t>
      </w:r>
      <w:r w:rsidRPr="00D73A71">
        <w:rPr>
          <w:sz w:val="16"/>
        </w:rPr>
        <w:t xml:space="preserve"> this likely </w:t>
      </w:r>
      <w:r w:rsidRPr="00D73A71">
        <w:rPr>
          <w:rStyle w:val="StyleUnderline"/>
        </w:rPr>
        <w:t>vulnerability, the close proximity of states</w:t>
      </w:r>
      <w:r w:rsidRPr="002D6CD0">
        <w:rPr>
          <w:sz w:val="16"/>
        </w:rPr>
        <w:t xml:space="preserve"> in the Middle East, </w:t>
      </w:r>
      <w:r w:rsidRPr="002152F3">
        <w:rPr>
          <w:rStyle w:val="StyleUnderline"/>
        </w:rPr>
        <w:t>and the very short flight times of ballistic</w:t>
      </w:r>
      <w:r w:rsidRPr="002D6CD0">
        <w:rPr>
          <w:sz w:val="16"/>
        </w:rPr>
        <w:t xml:space="preserve"> </w:t>
      </w:r>
      <w:r w:rsidRPr="002152F3">
        <w:rPr>
          <w:rStyle w:val="StyleUnderline"/>
        </w:rPr>
        <w:t>missiles</w:t>
      </w:r>
      <w:r w:rsidRPr="002D6CD0">
        <w:rPr>
          <w:sz w:val="16"/>
        </w:rPr>
        <w:t xml:space="preserve"> in the region, </w:t>
      </w:r>
      <w:r w:rsidRPr="002152F3">
        <w:rPr>
          <w:rStyle w:val="StyleUnderline"/>
        </w:rPr>
        <w:t xml:space="preserve">any new </w:t>
      </w:r>
      <w:r w:rsidRPr="00BF4731">
        <w:rPr>
          <w:rStyle w:val="StyleUnderline"/>
          <w:highlight w:val="cyan"/>
        </w:rPr>
        <w:t>nuclear powers might</w:t>
      </w:r>
      <w:r w:rsidRPr="002152F3">
        <w:rPr>
          <w:rStyle w:val="StyleUnderline"/>
        </w:rPr>
        <w:t xml:space="preserve"> be compelled to</w:t>
      </w:r>
      <w:r>
        <w:rPr>
          <w:rStyle w:val="StyleUnderline"/>
        </w:rPr>
        <w:t xml:space="preserve"> </w:t>
      </w:r>
      <w:r w:rsidRPr="002152F3">
        <w:rPr>
          <w:rStyle w:val="StyleUnderline"/>
        </w:rPr>
        <w:t>“</w:t>
      </w:r>
      <w:r w:rsidRPr="00BF4731">
        <w:rPr>
          <w:rStyle w:val="StyleUnderline"/>
          <w:highlight w:val="cyan"/>
        </w:rPr>
        <w:t>launch on warning</w:t>
      </w:r>
      <w:r w:rsidRPr="002D6CD0">
        <w:rPr>
          <w:sz w:val="16"/>
        </w:rPr>
        <w:t xml:space="preserve">” of an attack </w:t>
      </w:r>
      <w:r w:rsidRPr="00531C6E">
        <w:rPr>
          <w:rStyle w:val="StyleUnderline"/>
        </w:rPr>
        <w:t>or</w:t>
      </w:r>
      <w:r w:rsidRPr="002D6CD0">
        <w:rPr>
          <w:sz w:val="16"/>
        </w:rPr>
        <w:t xml:space="preserve"> even, during a crisis, to </w:t>
      </w:r>
      <w:r w:rsidRPr="00531C6E">
        <w:rPr>
          <w:rStyle w:val="StyleUnderline"/>
        </w:rPr>
        <w:t>use</w:t>
      </w:r>
      <w:r w:rsidRPr="002D6CD0">
        <w:rPr>
          <w:sz w:val="16"/>
        </w:rPr>
        <w:t xml:space="preserve"> their nuclear forces </w:t>
      </w:r>
      <w:r w:rsidRPr="00531C6E">
        <w:rPr>
          <w:rStyle w:val="StyleUnderline"/>
        </w:rPr>
        <w:t>preemptively.</w:t>
      </w:r>
      <w:r w:rsidRPr="002D6CD0">
        <w:rPr>
          <w:sz w:val="16"/>
        </w:rPr>
        <w:t xml:space="preserve"> Their </w:t>
      </w:r>
      <w:r w:rsidRPr="00531C6E">
        <w:rPr>
          <w:rStyle w:val="StyleUnderline"/>
        </w:rPr>
        <w:t>governments might</w:t>
      </w:r>
      <w:r w:rsidRPr="002D6CD0">
        <w:rPr>
          <w:sz w:val="16"/>
        </w:rPr>
        <w:t xml:space="preserve"> also </w:t>
      </w:r>
      <w:r w:rsidRPr="00531C6E">
        <w:rPr>
          <w:rStyle w:val="StyleUnderline"/>
        </w:rPr>
        <w:t>delegate</w:t>
      </w:r>
      <w:r>
        <w:rPr>
          <w:rStyle w:val="StyleUnderline"/>
        </w:rPr>
        <w:t xml:space="preserve"> </w:t>
      </w:r>
      <w:r w:rsidRPr="00531C6E">
        <w:rPr>
          <w:rStyle w:val="StyleUnderline"/>
        </w:rPr>
        <w:t xml:space="preserve">launch authority to </w:t>
      </w:r>
      <w:r w:rsidRPr="00BF4731">
        <w:rPr>
          <w:rStyle w:val="StyleUnderline"/>
          <w:highlight w:val="cyan"/>
        </w:rPr>
        <w:t>lower-level commanders</w:t>
      </w:r>
      <w:r w:rsidRPr="00531C6E">
        <w:rPr>
          <w:rStyle w:val="StyleUnderline"/>
        </w:rPr>
        <w:t xml:space="preserve">, </w:t>
      </w:r>
      <w:r w:rsidRPr="00BF4731">
        <w:rPr>
          <w:rStyle w:val="StyleUnderline"/>
          <w:highlight w:val="cyan"/>
        </w:rPr>
        <w:t>heighten</w:t>
      </w:r>
      <w:r w:rsidRPr="00531C6E">
        <w:rPr>
          <w:rStyle w:val="StyleUnderline"/>
        </w:rPr>
        <w:t>ing</w:t>
      </w:r>
      <w:r w:rsidRPr="002D6CD0">
        <w:rPr>
          <w:sz w:val="16"/>
        </w:rPr>
        <w:t xml:space="preserve"> the possibility of </w:t>
      </w:r>
      <w:r w:rsidRPr="00531C6E">
        <w:rPr>
          <w:rStyle w:val="StyleUnderline"/>
        </w:rPr>
        <w:t xml:space="preserve">miscalculation and </w:t>
      </w:r>
      <w:r w:rsidRPr="00BF4731">
        <w:rPr>
          <w:rStyle w:val="StyleUnderline"/>
          <w:highlight w:val="cyan"/>
        </w:rPr>
        <w:t>escalation.</w:t>
      </w:r>
      <w:r w:rsidRPr="002D6CD0">
        <w:rPr>
          <w:sz w:val="16"/>
        </w:rPr>
        <w:t xml:space="preserve"> Moreover, if early warning systems were not integrated into robust command-and-control systems, the risk of an unauthorized or accidental launch would increase further still. And </w:t>
      </w:r>
      <w:r w:rsidRPr="00BF4731">
        <w:rPr>
          <w:rStyle w:val="StyleUnderline"/>
          <w:highlight w:val="cyan"/>
        </w:rPr>
        <w:t>without</w:t>
      </w:r>
      <w:r w:rsidRPr="00531C6E">
        <w:rPr>
          <w:rStyle w:val="StyleUnderline"/>
        </w:rPr>
        <w:t xml:space="preserve"> sophisticated </w:t>
      </w:r>
      <w:r w:rsidRPr="00BF4731">
        <w:rPr>
          <w:rStyle w:val="StyleUnderline"/>
          <w:highlight w:val="cyan"/>
        </w:rPr>
        <w:t>early warning</w:t>
      </w:r>
      <w:r w:rsidRPr="00531C6E">
        <w:rPr>
          <w:rStyle w:val="StyleUnderline"/>
        </w:rPr>
        <w:t xml:space="preserve"> systems, a nuclear attack</w:t>
      </w:r>
      <w:r>
        <w:rPr>
          <w:rStyle w:val="StyleUnderline"/>
        </w:rPr>
        <w:t xml:space="preserve"> </w:t>
      </w:r>
      <w:r w:rsidRPr="00531C6E">
        <w:rPr>
          <w:rStyle w:val="StyleUnderline"/>
        </w:rPr>
        <w:t>might be unattributable</w:t>
      </w:r>
      <w:r w:rsidRPr="002D6CD0">
        <w:rPr>
          <w:sz w:val="16"/>
        </w:rPr>
        <w:t xml:space="preserve"> or attributed incorrectly. That is, assuming that </w:t>
      </w:r>
      <w:r w:rsidRPr="00531C6E">
        <w:rPr>
          <w:rStyle w:val="StyleUnderline"/>
        </w:rPr>
        <w:t xml:space="preserve">the </w:t>
      </w:r>
      <w:r w:rsidRPr="00BF4731">
        <w:rPr>
          <w:rStyle w:val="StyleUnderline"/>
          <w:highlight w:val="cyan"/>
        </w:rPr>
        <w:t>leadership</w:t>
      </w:r>
      <w:r w:rsidRPr="002D6CD0">
        <w:rPr>
          <w:sz w:val="16"/>
        </w:rPr>
        <w:t xml:space="preserve"> of a targeted state survived a first strike, it might not be able to accurately determine which nation was responsible. And this uncertainty, when combined with the pressure to respond quickly,would create a significant risk that it </w:t>
      </w:r>
      <w:r w:rsidRPr="00BF4731">
        <w:rPr>
          <w:rStyle w:val="StyleUnderline"/>
          <w:highlight w:val="cyan"/>
        </w:rPr>
        <w:t>would retaliate against the wrong party</w:t>
      </w:r>
      <w:r w:rsidRPr="002D6CD0">
        <w:rPr>
          <w:sz w:val="16"/>
        </w:rPr>
        <w:t xml:space="preserve">, potentially </w:t>
      </w:r>
      <w:r w:rsidRPr="00BF4731">
        <w:rPr>
          <w:rStyle w:val="UnderlineBold"/>
          <w:highlight w:val="cyan"/>
        </w:rPr>
        <w:t>triggering</w:t>
      </w:r>
      <w:r w:rsidRPr="00531C6E">
        <w:rPr>
          <w:rStyle w:val="UnderlineBold"/>
        </w:rPr>
        <w:t xml:space="preserve"> a regional </w:t>
      </w:r>
      <w:r w:rsidRPr="00BF4731">
        <w:rPr>
          <w:rStyle w:val="UnderlineBold"/>
          <w:highlight w:val="cyan"/>
        </w:rPr>
        <w:t>nuclear war.</w:t>
      </w:r>
    </w:p>
    <w:p w14:paraId="1CEFE5FF" w14:textId="77777777" w:rsidR="008B17E7" w:rsidRPr="008B17E7" w:rsidRDefault="008B17E7" w:rsidP="008B17E7"/>
    <w:p w14:paraId="01F57C85" w14:textId="77777777" w:rsidR="008B17E7" w:rsidRDefault="008B17E7" w:rsidP="008B17E7"/>
    <w:p w14:paraId="41B6BD4D" w14:textId="054A35D3" w:rsidR="008B17E7" w:rsidRDefault="008B17E7" w:rsidP="008B17E7">
      <w:pPr>
        <w:pStyle w:val="Heading3"/>
      </w:pPr>
      <w:r>
        <w:t>Impact – Middle East War</w:t>
      </w:r>
    </w:p>
    <w:p w14:paraId="0AFF9754" w14:textId="77777777" w:rsidR="008B17E7" w:rsidRDefault="008B17E7" w:rsidP="008B17E7">
      <w:pPr>
        <w:pStyle w:val="Heading4"/>
      </w:pPr>
      <w:r>
        <w:t>Deal failure cases Middle East war and Iran prolif</w:t>
      </w:r>
    </w:p>
    <w:p w14:paraId="0A5D236C" w14:textId="77777777" w:rsidR="008B17E7" w:rsidRDefault="008B17E7" w:rsidP="008B17E7">
      <w:pPr>
        <w:rPr>
          <w:rFonts w:ascii="Times" w:hAnsi="Times"/>
        </w:rPr>
      </w:pPr>
      <w:r w:rsidRPr="0028624A">
        <w:rPr>
          <w:rStyle w:val="Style13ptBold"/>
        </w:rPr>
        <w:t>Economist 4/2</w:t>
      </w:r>
      <w:r>
        <w:rPr>
          <w:rFonts w:ascii="Times" w:hAnsi="Times"/>
        </w:rPr>
        <w:t xml:space="preserve"> (2015, "Is this a good deal?" http://www.economist.com/news/middle-east-and-africa/21638915-better-alternativesand-long-way-good-deal?zid=308&amp;ah=e21d923f9b263c5548d5615da3d30f4d)</w:t>
      </w:r>
    </w:p>
    <w:p w14:paraId="322498AA" w14:textId="77777777" w:rsidR="008B17E7" w:rsidRPr="00AD0ABD" w:rsidRDefault="008B17E7" w:rsidP="008B17E7">
      <w:pPr>
        <w:rPr>
          <w:bCs/>
          <w:u w:val="single"/>
        </w:rPr>
      </w:pPr>
      <w:r>
        <w:rPr>
          <w:rFonts w:ascii="Times" w:hAnsi="Times"/>
          <w:sz w:val="12"/>
        </w:rPr>
        <w:t xml:space="preserve">FOR years Iran has lied about its nuclear plans. The Islamic Republic insists that it wants peace, but it has built secret, bomb-proof facilities for enriching uranium and, most outsiders conclude, begun work on designs for nuclear weapons. At the same time, it has spouted anti-Semitism and sponsored terrorists and militias in Lebanon and the Gaza Strip. It is fighting directly or by proxy in Syria, Iraq and now Yemen, often supporting vicious sectarian clients. And yet, </w:t>
      </w:r>
      <w:r w:rsidRPr="0028624A">
        <w:t>despite Iran’s transgressions, this week’s progress towards an agreement to limit its nuclear programme is still welcome. The declaration that emerged on April 2nd, after marathon negotiations between Iran and six world powers in Lausanne, was</w:t>
      </w:r>
      <w:r w:rsidRPr="0028624A">
        <w:rPr>
          <w:highlight w:val="yellow"/>
        </w:rPr>
        <w:t xml:space="preserve"> </w:t>
      </w:r>
      <w:r w:rsidRPr="0028624A">
        <w:t>surprisingly comprehensive. Iran will curb its programme and open it to inspection in exchange for a gradual lifting of sanctions. Speaking at the White House, President Barack Obama called it a good deal that will make the United States, its allies and the world safer. However, the details remain to be thrashed out by the end of June. The president warned that this process could still fail</w:t>
      </w:r>
      <w:r>
        <w:rPr>
          <w:rStyle w:val="StyleUnderline"/>
          <w:rFonts w:ascii="Times" w:hAnsi="Times"/>
        </w:rPr>
        <w:t>—and hardliners in</w:t>
      </w:r>
      <w:r>
        <w:rPr>
          <w:rFonts w:ascii="Times" w:hAnsi="Times"/>
          <w:sz w:val="12"/>
        </w:rPr>
        <w:t xml:space="preserve"> both Tehran and </w:t>
      </w:r>
      <w:r>
        <w:rPr>
          <w:rStyle w:val="StyleUnderline"/>
          <w:rFonts w:ascii="Times" w:hAnsi="Times"/>
        </w:rPr>
        <w:t>Washington will do their damnedest to see that it does</w:t>
      </w:r>
      <w:r>
        <w:rPr>
          <w:rFonts w:ascii="Times" w:hAnsi="Times"/>
          <w:sz w:val="12"/>
        </w:rPr>
        <w:t xml:space="preserve">. </w:t>
      </w:r>
      <w:r w:rsidRPr="0028624A">
        <w:rPr>
          <w:rStyle w:val="StyleUnderline"/>
          <w:rFonts w:ascii="Times" w:hAnsi="Times"/>
          <w:highlight w:val="yellow"/>
        </w:rPr>
        <w:t xml:space="preserve">Failure would be a </w:t>
      </w:r>
      <w:r w:rsidRPr="0028624A">
        <w:rPr>
          <w:rStyle w:val="Emphasis"/>
          <w:rFonts w:ascii="Times" w:hAnsi="Times"/>
          <w:highlight w:val="yellow"/>
        </w:rPr>
        <w:t>grave loss</w:t>
      </w:r>
      <w:r w:rsidRPr="0028624A">
        <w:rPr>
          <w:rFonts w:ascii="Times" w:hAnsi="Times"/>
          <w:sz w:val="12"/>
          <w:highlight w:val="yellow"/>
        </w:rPr>
        <w:t>.</w:t>
      </w:r>
      <w:r>
        <w:rPr>
          <w:rFonts w:ascii="Times" w:hAnsi="Times"/>
          <w:sz w:val="12"/>
        </w:rPr>
        <w:t xml:space="preserve"> </w:t>
      </w:r>
      <w:r w:rsidRPr="0028624A">
        <w:rPr>
          <w:rStyle w:val="StyleUnderline"/>
          <w:rFonts w:ascii="Times" w:hAnsi="Times"/>
          <w:highlight w:val="yellow"/>
        </w:rPr>
        <w:t xml:space="preserve">This agreement offers the </w:t>
      </w:r>
      <w:r w:rsidRPr="0028624A">
        <w:rPr>
          <w:rStyle w:val="StyleUnderline"/>
          <w:highlight w:val="yellow"/>
        </w:rPr>
        <w:t>best chance of containing Iran’s nuclear ambitions</w:t>
      </w:r>
      <w:r w:rsidRPr="0028624A">
        <w:rPr>
          <w:rFonts w:ascii="Times" w:hAnsi="Times"/>
          <w:sz w:val="12"/>
          <w:highlight w:val="yellow"/>
        </w:rPr>
        <w:t xml:space="preserve">. </w:t>
      </w:r>
      <w:r w:rsidRPr="0028624A">
        <w:rPr>
          <w:rStyle w:val="StyleUnderline"/>
          <w:rFonts w:ascii="Times" w:hAnsi="Times"/>
          <w:highlight w:val="yellow"/>
        </w:rPr>
        <w:t>And</w:t>
      </w:r>
      <w:r>
        <w:rPr>
          <w:rStyle w:val="StyleUnderline"/>
          <w:rFonts w:ascii="Times" w:hAnsi="Times"/>
        </w:rPr>
        <w:t xml:space="preserve"> it</w:t>
      </w:r>
      <w:r>
        <w:rPr>
          <w:rFonts w:ascii="Times" w:hAnsi="Times"/>
          <w:sz w:val="12"/>
        </w:rPr>
        <w:t xml:space="preserve"> also </w:t>
      </w:r>
      <w:r>
        <w:rPr>
          <w:rStyle w:val="StyleUnderline"/>
          <w:rFonts w:ascii="Times" w:hAnsi="Times"/>
        </w:rPr>
        <w:t>offers the</w:t>
      </w:r>
      <w:r>
        <w:rPr>
          <w:rFonts w:ascii="Times" w:hAnsi="Times"/>
          <w:sz w:val="12"/>
        </w:rPr>
        <w:t xml:space="preserve"> faint </w:t>
      </w:r>
      <w:r>
        <w:rPr>
          <w:rStyle w:val="StyleUnderline"/>
          <w:rFonts w:ascii="Times" w:hAnsi="Times"/>
        </w:rPr>
        <w:t xml:space="preserve">promise of </w:t>
      </w:r>
      <w:r w:rsidRPr="0028624A">
        <w:rPr>
          <w:rStyle w:val="StyleUnderline"/>
          <w:highlight w:val="yellow"/>
        </w:rPr>
        <w:t>leading the Middle East away from the violence that has been engulfing it</w:t>
      </w:r>
      <w:r w:rsidRPr="0028624A">
        <w:t xml:space="preserve">. </w:t>
      </w:r>
      <w:r>
        <w:rPr>
          <w:rFonts w:ascii="Times" w:hAnsi="Times"/>
          <w:sz w:val="12"/>
        </w:rPr>
        <w:t xml:space="preserve">Must try harder </w:t>
      </w:r>
      <w:r w:rsidRPr="0028624A">
        <w:t>The best reason for wanting the next three months to produce a deal is that the alternatives are so unattractive. Military action to destroy Iran’s programme would have only a temporary effect. Air raids cannot annihilate know-how, but they would redouble the mullahs’ determination to get hold of a weapon, further radicalise Muslims, and add to the mayhem in a part of the world that is already in flames. Then there are sanctions. Some people, such as Israel’s prime minister, Binyamin Netanyahu, argue that Iran is too malign to be left with anything but a symbolic ability to enrich uranium. He recommends redoubling sanctions and holding out until Iran is forced to concede to the world’s demands. But there is a contradiction here. On the one hand, Iran is so bent on destruction that it cannot be treated as a normal negotiating partner; on the other it is so pliant than more sanctions will make it give up a nuclear programme that it has defended, at great cost, for many years. Besides, waiting for Iran to make concessions does not have a good record. In 2003 the Bush administration ignored tentative Iranian signals that it was ready to talk. Since then, the mullahs have enhanced their expertise and increased their count of centrifuges from 164 to 19,000 or so. As Mr Obama argues, this second option very quickly leads back to either war or negotiations—and on worse terms. By contrast the deal that has come out of Lausanne is at least attainable. Iran will cut its capacity to enrich by two-thirds compared with today for a minimum of ten years; it will radically shrink its stockpile of enriched uranium for a minimum of 15; and it will permanently cut off the route to a bomb placed on plutonium. Iran will also submit itself to intrusive inspections throughout the nuclear supply chain. In exchange, the outside world will lift economic sanctions and agree to Iran’s right to enrich uranium. That compromise contains a prize worth having. Verification makes it easier to catch Iran cheating. And if the country is indeed caught working on a bomb, sanctions would snap back into place. Most important of all, the world would also have a year to muster a response—compared with a few months today. The region burns The harder argument is whether the gains from a nuclear deal will come at the expense of regional stability. Israel and America’s Sunni allies contend that the Obama administration is going easy on Iran. Some say that this is in order to secure a deal. Others think that the nuclear diplomacy is part of a grand plan to turn Iran into a strategic partner of America to help it manage the Middle East. That would count as an act of betrayal made all the worse by the threats that Iran habitually makes against them. The coming months may indeed deepen the hatreds that are raging from the Mediterranean to the Arabian Sea. You could imagine Iranian leaders stepping up their meddling in the region—to show, perhaps, that supping with the Great Satan has not made them soft. It is no accident that the Sunni monarchies have been turning away from America: backing an army coup against the Muslim Brotherhood in Egypt, attacking fighters in Libya without forewarning America and, rushing into Yemen to take on Iranian-funded Houthis. But before blaming this mess on Mr Obama’s nuclear diplomacy, consider two arguments. First, the catastrophe in the Middle East has its own, murderous dynamic that is quite separate from the nuclear deal. Iran has set out ruthlessly to exert control over neighbouring Iraq, to protect its links to Hizbullah in Lebanon and to shore up Bashar Assad in Syria. Deal or no deal, this meddling is driven by a desire to support fellow Shias, to exert regional influence and to keep conflagrations far away from its own borders. There is no sign that, as yet, sanctions or the talks have made much of a difference. Second</w:t>
      </w:r>
      <w:r>
        <w:rPr>
          <w:rFonts w:ascii="Times" w:hAnsi="Times"/>
          <w:sz w:val="12"/>
        </w:rPr>
        <w:t xml:space="preserve">, the idea that America is being treacherous does not add up. Blame Mr Obama for standing back when the uprising in Syria was still peaceful, and again when Mr Assad gassed his own people. But </w:t>
      </w:r>
      <w:r w:rsidRPr="0028624A">
        <w:rPr>
          <w:rStyle w:val="StyleUnderline"/>
          <w:rFonts w:ascii="Times" w:hAnsi="Times"/>
          <w:highlight w:val="yellow"/>
        </w:rPr>
        <w:t>the time is long gone when America alone could manage the conflict devouring the Middle East</w:t>
      </w:r>
      <w:r>
        <w:rPr>
          <w:rFonts w:ascii="Times" w:hAnsi="Times"/>
          <w:sz w:val="12"/>
        </w:rPr>
        <w:t xml:space="preserve">. Today regional mayhem is tugging the United States every which way. In the cross-currents of a sectarian war, America is working against Iranian-backed forces in Yemen and Syria, and with them in the war against Islamic State. That is not treachery, but pragmatism born out regional collapse. The fallout of a deal Amid the chaos, </w:t>
      </w:r>
      <w:r w:rsidRPr="0028624A">
        <w:rPr>
          <w:rStyle w:val="StyleUnderline"/>
          <w:highlight w:val="yellow"/>
        </w:rPr>
        <w:t>a nuclear could deal actually help--by enabling America and Iran to develop a pragmatic relationship</w:t>
      </w:r>
      <w:r>
        <w:rPr>
          <w:rFonts w:ascii="Times" w:hAnsi="Times"/>
          <w:sz w:val="12"/>
        </w:rPr>
        <w:t xml:space="preserve">. Overseeing an agreement would not be easy. Iran would chafe; there would be rows and disputes. But </w:t>
      </w:r>
      <w:r>
        <w:rPr>
          <w:rStyle w:val="StyleUnderline"/>
          <w:rFonts w:ascii="Times" w:hAnsi="Times"/>
        </w:rPr>
        <w:t>nuclear diplomacy could force America and Iran to work together after 35 years of enmity</w:t>
      </w:r>
      <w:r>
        <w:rPr>
          <w:rFonts w:ascii="Times" w:hAnsi="Times"/>
          <w:sz w:val="12"/>
        </w:rPr>
        <w:t xml:space="preserve"> that thrust America firmly into the Sunni camp. </w:t>
      </w:r>
      <w:r>
        <w:rPr>
          <w:rStyle w:val="StyleUnderline"/>
          <w:rFonts w:ascii="Times" w:hAnsi="Times"/>
        </w:rPr>
        <w:t>At worst relations with Iran would remain dysfunctional</w:t>
      </w:r>
      <w:r>
        <w:rPr>
          <w:rFonts w:ascii="Times" w:hAnsi="Times"/>
          <w:sz w:val="12"/>
        </w:rPr>
        <w:t xml:space="preserve">; but </w:t>
      </w:r>
      <w:r>
        <w:rPr>
          <w:rStyle w:val="StyleUnderline"/>
          <w:rFonts w:ascii="Times" w:hAnsi="Times"/>
        </w:rPr>
        <w:t xml:space="preserve">at best </w:t>
      </w:r>
      <w:r w:rsidRPr="0028624A">
        <w:rPr>
          <w:rStyle w:val="StyleUnderline"/>
          <w:rFonts w:ascii="Times" w:hAnsi="Times"/>
          <w:highlight w:val="yellow"/>
        </w:rPr>
        <w:t>America would for the first time in decades find itself in a position to mediate between Sunni and Shia</w:t>
      </w:r>
      <w:r>
        <w:rPr>
          <w:rStyle w:val="StyleUnderline"/>
          <w:rFonts w:ascii="Times" w:hAnsi="Times"/>
        </w:rPr>
        <w:t xml:space="preserve">. </w:t>
      </w:r>
      <w:r>
        <w:rPr>
          <w:rFonts w:ascii="Times" w:hAnsi="Times"/>
          <w:sz w:val="12"/>
        </w:rPr>
        <w:t xml:space="preserve">That matters, because </w:t>
      </w:r>
      <w:r>
        <w:rPr>
          <w:rStyle w:val="StyleUnderline"/>
          <w:rFonts w:ascii="Times" w:hAnsi="Times"/>
        </w:rPr>
        <w:t>Iran and its Sunni rivals must</w:t>
      </w:r>
      <w:r>
        <w:rPr>
          <w:rFonts w:ascii="Times" w:hAnsi="Times"/>
          <w:sz w:val="12"/>
        </w:rPr>
        <w:t xml:space="preserve"> themselves </w:t>
      </w:r>
      <w:r>
        <w:rPr>
          <w:rStyle w:val="StyleUnderline"/>
          <w:rFonts w:ascii="Times" w:hAnsi="Times"/>
        </w:rPr>
        <w:t>rein in their proxies and militias so that local people can begin to put their communities back together</w:t>
      </w:r>
      <w:r>
        <w:rPr>
          <w:rFonts w:ascii="Times" w:hAnsi="Times"/>
          <w:sz w:val="12"/>
        </w:rPr>
        <w:t xml:space="preserve">. </w:t>
      </w:r>
      <w:r w:rsidRPr="0028624A">
        <w:rPr>
          <w:rStyle w:val="StyleUnderline"/>
          <w:highlight w:val="yellow"/>
        </w:rPr>
        <w:t>Such a process would get a further boost if a deal brought change within Iran</w:t>
      </w:r>
      <w:r>
        <w:rPr>
          <w:rFonts w:ascii="Times" w:hAnsi="Times"/>
          <w:sz w:val="12"/>
        </w:rPr>
        <w:t xml:space="preserve">. Most </w:t>
      </w:r>
      <w:r>
        <w:rPr>
          <w:rStyle w:val="StyleUnderline"/>
          <w:rFonts w:ascii="Times" w:hAnsi="Times"/>
        </w:rPr>
        <w:t>Iranians are young and disillusioned with their leaders</w:t>
      </w:r>
      <w:r>
        <w:rPr>
          <w:rFonts w:ascii="Times" w:hAnsi="Times"/>
          <w:sz w:val="12"/>
        </w:rPr>
        <w:t xml:space="preserve">. They want normal, prosperous lives. In non-stop wrangling between factions in Tehran, </w:t>
      </w:r>
      <w:r>
        <w:rPr>
          <w:rStyle w:val="StyleUnderline"/>
          <w:rFonts w:ascii="Times" w:hAnsi="Times"/>
        </w:rPr>
        <w:t>a deal could strengthen</w:t>
      </w:r>
      <w:r>
        <w:rPr>
          <w:rFonts w:ascii="Times" w:hAnsi="Times"/>
          <w:sz w:val="12"/>
        </w:rPr>
        <w:t xml:space="preserve"> Hassan </w:t>
      </w:r>
      <w:r>
        <w:rPr>
          <w:rStyle w:val="StyleUnderline"/>
          <w:rFonts w:ascii="Times" w:hAnsi="Times"/>
        </w:rPr>
        <w:t>Rohani, who has staked his presidency on it and</w:t>
      </w:r>
      <w:r>
        <w:rPr>
          <w:rFonts w:ascii="Times" w:hAnsi="Times"/>
          <w:sz w:val="12"/>
        </w:rPr>
        <w:t xml:space="preserve"> who </w:t>
      </w:r>
      <w:r>
        <w:rPr>
          <w:rStyle w:val="StyleUnderline"/>
          <w:rFonts w:ascii="Times" w:hAnsi="Times"/>
        </w:rPr>
        <w:t xml:space="preserve">is thought to favour engagement </w:t>
      </w:r>
      <w:r>
        <w:rPr>
          <w:rFonts w:ascii="Times" w:hAnsi="Times"/>
          <w:sz w:val="12"/>
        </w:rPr>
        <w:t xml:space="preserve">with the world. In a deal’s decade-long first phase, Iran is likely to see a new supreme leader. Nobody knows who will take over—it may even be Mr Rohani himself—but </w:t>
      </w:r>
      <w:r w:rsidRPr="0028624A">
        <w:t>the new leader is more likely to work with the West if America and Iran are no longer riven by mutual hatred.</w:t>
      </w:r>
      <w:r>
        <w:rPr>
          <w:rStyle w:val="Emphasis"/>
          <w:rFonts w:ascii="Times" w:hAnsi="Times"/>
        </w:rPr>
        <w:t xml:space="preserve"> </w:t>
      </w:r>
      <w:r>
        <w:rPr>
          <w:rFonts w:ascii="Times" w:hAnsi="Times"/>
          <w:sz w:val="12"/>
        </w:rPr>
        <w:t xml:space="preserve">A thaw between Iran and America is not guaranteed, obviously. The possibility of wholesale moderation within Iranian politics is even more remote. But neither does a nuclear deal depend on such things to be successful or to be worth having. On the contrary, </w:t>
      </w:r>
      <w:r>
        <w:rPr>
          <w:rStyle w:val="StyleUnderline"/>
          <w:rFonts w:ascii="Times" w:hAnsi="Times"/>
        </w:rPr>
        <w:t>success relies on the routine of inspections and the slow accumulation of confidence</w:t>
      </w:r>
      <w:r>
        <w:rPr>
          <w:rFonts w:ascii="Times" w:hAnsi="Times"/>
          <w:sz w:val="12"/>
        </w:rPr>
        <w:t xml:space="preserve">; and the deal will be measured chiefly on whether it puts a bomb out of reach. </w:t>
      </w:r>
      <w:r>
        <w:rPr>
          <w:rStyle w:val="StyleUnderline"/>
          <w:rFonts w:ascii="Times" w:hAnsi="Times"/>
        </w:rPr>
        <w:t>Everything else is a bonus.</w:t>
      </w:r>
      <w:r>
        <w:rPr>
          <w:rFonts w:ascii="Times" w:hAnsi="Times"/>
          <w:sz w:val="12"/>
        </w:rPr>
        <w:t xml:space="preserve"> </w:t>
      </w:r>
      <w:r w:rsidRPr="0028624A">
        <w:rPr>
          <w:rStyle w:val="StyleUnderline"/>
          <w:rFonts w:ascii="Times" w:hAnsi="Times"/>
          <w:highlight w:val="yellow"/>
        </w:rPr>
        <w:t>Some people think that any deal must be wrong</w:t>
      </w:r>
      <w:r>
        <w:rPr>
          <w:rStyle w:val="StyleUnderline"/>
          <w:rFonts w:ascii="Times" w:hAnsi="Times"/>
        </w:rPr>
        <w:t xml:space="preserve"> because it turns Iran</w:t>
      </w:r>
      <w:r>
        <w:rPr>
          <w:rFonts w:ascii="Times" w:hAnsi="Times"/>
          <w:sz w:val="12"/>
        </w:rPr>
        <w:t xml:space="preserve"> from an international pariah </w:t>
      </w:r>
      <w:r>
        <w:rPr>
          <w:rStyle w:val="StyleUnderline"/>
          <w:rFonts w:ascii="Times" w:hAnsi="Times"/>
        </w:rPr>
        <w:t>into a partner</w:t>
      </w:r>
      <w:r>
        <w:rPr>
          <w:rFonts w:ascii="Times" w:hAnsi="Times"/>
          <w:sz w:val="12"/>
        </w:rPr>
        <w:t xml:space="preserve">. But </w:t>
      </w:r>
      <w:r w:rsidRPr="0028624A">
        <w:rPr>
          <w:rStyle w:val="StyleUnderline"/>
          <w:highlight w:val="yellow"/>
        </w:rPr>
        <w:t>that world view leads inexorably toward war—and an Iranian bomb</w:t>
      </w:r>
      <w:r>
        <w:rPr>
          <w:rFonts w:ascii="Times" w:hAnsi="Times"/>
          <w:sz w:val="12"/>
        </w:rPr>
        <w:t xml:space="preserve">. Well-founded mistrust of Iran is a reason to be vigilant, but in the real world </w:t>
      </w:r>
      <w:r>
        <w:rPr>
          <w:rStyle w:val="StyleUnderline"/>
          <w:rFonts w:ascii="Times" w:hAnsi="Times"/>
        </w:rPr>
        <w:t xml:space="preserve">the most important diplomacy takes place between enemies. </w:t>
      </w:r>
      <w:r>
        <w:rPr>
          <w:rFonts w:ascii="Times" w:hAnsi="Times"/>
          <w:sz w:val="12"/>
        </w:rPr>
        <w:t xml:space="preserve">The exhausted </w:t>
      </w:r>
      <w:r>
        <w:rPr>
          <w:rStyle w:val="StyleUnderline"/>
          <w:rFonts w:ascii="Times" w:hAnsi="Times"/>
        </w:rPr>
        <w:t>negotiators</w:t>
      </w:r>
      <w:r>
        <w:rPr>
          <w:rFonts w:ascii="Times" w:hAnsi="Times"/>
          <w:sz w:val="12"/>
        </w:rPr>
        <w:t xml:space="preserve"> in Lausanne took a valuable step this week. They </w:t>
      </w:r>
      <w:r>
        <w:rPr>
          <w:rStyle w:val="StyleUnderline"/>
          <w:rFonts w:ascii="Times" w:hAnsi="Times"/>
        </w:rPr>
        <w:t>must finish their work.</w:t>
      </w:r>
    </w:p>
    <w:p w14:paraId="07C4003F" w14:textId="77777777" w:rsidR="008B17E7" w:rsidRPr="008B17E7" w:rsidRDefault="008B17E7" w:rsidP="008B17E7"/>
    <w:p w14:paraId="0B2ECC63" w14:textId="77777777" w:rsidR="00D8742C" w:rsidRDefault="00D8742C" w:rsidP="00D8742C"/>
    <w:p w14:paraId="5F593485" w14:textId="77777777" w:rsidR="00D8742C" w:rsidRDefault="00D8742C" w:rsidP="00D8742C">
      <w:pPr>
        <w:pStyle w:val="Heading3"/>
      </w:pPr>
      <w:r>
        <w:t>Impact – Obama Doctrine</w:t>
      </w:r>
    </w:p>
    <w:p w14:paraId="7C40BFA2" w14:textId="77777777" w:rsidR="00D8742C" w:rsidRPr="00F83301" w:rsidRDefault="00D8742C" w:rsidP="00D8742C">
      <w:pPr>
        <w:pStyle w:val="Heading4"/>
      </w:pPr>
      <w:r>
        <w:t>Iran is litmus test for Obama engagement doctrine</w:t>
      </w:r>
    </w:p>
    <w:p w14:paraId="5B04AA94" w14:textId="77777777" w:rsidR="00D8742C" w:rsidRDefault="00D8742C" w:rsidP="00D8742C">
      <w:r>
        <w:t xml:space="preserve">Jordan </w:t>
      </w:r>
      <w:r w:rsidRPr="00F83301">
        <w:rPr>
          <w:rStyle w:val="Style13ptBold"/>
        </w:rPr>
        <w:t>Fabian</w:t>
      </w:r>
      <w:r>
        <w:t>, The Hill , “nuclear deal with iran appears elusive,” 7/7/</w:t>
      </w:r>
      <w:r w:rsidRPr="00F83301">
        <w:rPr>
          <w:rStyle w:val="Style13ptBold"/>
        </w:rPr>
        <w:t>15</w:t>
      </w:r>
      <w:r>
        <w:t>.</w:t>
      </w:r>
    </w:p>
    <w:p w14:paraId="5D10CC00" w14:textId="77777777" w:rsidR="00D8742C" w:rsidRDefault="00D8742C" w:rsidP="00D8742C">
      <w:r w:rsidRPr="00F83301">
        <w:rPr>
          <w:rStyle w:val="StyleUnderline"/>
        </w:rPr>
        <w:t>The stakes are high for Obama. Along with his bid to re-establish ties with Cuba, the Iran deal is a major test of the president’s doctrine of engaging with the U.S.’s traditional adversaries</w:t>
      </w:r>
      <w:r>
        <w:t xml:space="preserve"> to address common interests. </w:t>
      </w:r>
      <w:r w:rsidRPr="00F83301">
        <w:rPr>
          <w:sz w:val="12"/>
        </w:rPr>
        <w:t xml:space="preserve">¶ </w:t>
      </w:r>
      <w:r w:rsidRPr="00F83301">
        <w:rPr>
          <w:rStyle w:val="StyleUnderline"/>
        </w:rPr>
        <w:t>If the talks falter, it would wipe away an elusive legacy-defining foreign policy achievement for Obama,</w:t>
      </w:r>
      <w:r>
        <w:t xml:space="preserve"> who has grappled with instability in the Middle East and the rise of the Islamic State in Iraq and Syria.</w:t>
      </w:r>
    </w:p>
    <w:p w14:paraId="686F0CD7" w14:textId="77777777" w:rsidR="00D8742C" w:rsidRDefault="00D8742C" w:rsidP="00D8742C">
      <w:pPr>
        <w:pStyle w:val="Heading3"/>
      </w:pPr>
      <w:r>
        <w:t>Impact – Syria/Yemen</w:t>
      </w:r>
    </w:p>
    <w:p w14:paraId="074C8314" w14:textId="77777777" w:rsidR="00D8742C" w:rsidRPr="00F83301" w:rsidRDefault="00D8742C" w:rsidP="00D8742C">
      <w:pPr>
        <w:pStyle w:val="Heading4"/>
      </w:pPr>
      <w:r>
        <w:t>Political capital is key to holding off opposition to iran deal – solves middle east conflicts including Syrian and Yemen</w:t>
      </w:r>
    </w:p>
    <w:p w14:paraId="1D4D4A1E" w14:textId="77777777" w:rsidR="00D8742C" w:rsidRDefault="00D8742C" w:rsidP="00D8742C">
      <w:r>
        <w:t xml:space="preserve">Jordan </w:t>
      </w:r>
      <w:r w:rsidRPr="00F83301">
        <w:rPr>
          <w:rStyle w:val="Style13ptBold"/>
        </w:rPr>
        <w:t>Fabian</w:t>
      </w:r>
      <w:r>
        <w:t>, The Hill , “nuclear deal with iran appears elusive,” 7/7/</w:t>
      </w:r>
      <w:r w:rsidRPr="00F83301">
        <w:rPr>
          <w:rStyle w:val="Style13ptBold"/>
        </w:rPr>
        <w:t>15</w:t>
      </w:r>
      <w:r>
        <w:t>.</w:t>
      </w:r>
    </w:p>
    <w:p w14:paraId="39212F0D" w14:textId="77777777" w:rsidR="00D8742C" w:rsidRPr="00F83301" w:rsidRDefault="00D8742C" w:rsidP="00D8742C">
      <w:pPr>
        <w:rPr>
          <w:rStyle w:val="StyleUnderline"/>
        </w:rPr>
      </w:pPr>
      <w:r w:rsidRPr="00F83301">
        <w:rPr>
          <w:rStyle w:val="StyleUnderline"/>
        </w:rPr>
        <w:t xml:space="preserve">Obama has spent a tremendous amount of political capital in pursuit of the deal — both with Democrats in Congress and the U.S.’s traditional allies in Persian Gulf states and Israel, who fear the deal could embolden Iran in its pursuit of dominance in the Middle East. </w:t>
      </w:r>
      <w:r w:rsidRPr="00F83301">
        <w:rPr>
          <w:rStyle w:val="StyleUnderline"/>
          <w:sz w:val="12"/>
        </w:rPr>
        <w:t>¶</w:t>
      </w:r>
      <w:r w:rsidRPr="00F83301">
        <w:rPr>
          <w:sz w:val="12"/>
        </w:rPr>
        <w:t xml:space="preserve"> </w:t>
      </w:r>
      <w:r>
        <w:t xml:space="preserve">Deputy national security adviser Ben Rhodes acknowledged last week </w:t>
      </w:r>
      <w:r w:rsidRPr="00F83301">
        <w:rPr>
          <w:rStyle w:val="StyleUnderline"/>
        </w:rPr>
        <w:t xml:space="preserve">the president is “taking on some sacred cows” in dealing with hostile regimes. </w:t>
      </w:r>
      <w:r w:rsidRPr="00F83301">
        <w:rPr>
          <w:rStyle w:val="StyleUnderline"/>
          <w:sz w:val="12"/>
        </w:rPr>
        <w:t>¶</w:t>
      </w:r>
      <w:r w:rsidRPr="00F83301">
        <w:rPr>
          <w:sz w:val="12"/>
        </w:rPr>
        <w:t xml:space="preserve"> </w:t>
      </w:r>
      <w:r w:rsidRPr="00F83301">
        <w:rPr>
          <w:rStyle w:val="StyleUnderline"/>
        </w:rPr>
        <w:t>But he said the aim of dealing with Iran is to avoid being pulled into another conflict in the Middle East while preventing it from becoming a nuclear power.</w:t>
      </w:r>
      <w:r w:rsidRPr="00F83301">
        <w:rPr>
          <w:rStyle w:val="StyleUnderline"/>
          <w:sz w:val="12"/>
        </w:rPr>
        <w:t>¶</w:t>
      </w:r>
      <w:r w:rsidRPr="00F83301">
        <w:rPr>
          <w:sz w:val="12"/>
        </w:rPr>
        <w:t xml:space="preserve"> </w:t>
      </w:r>
      <w:r>
        <w:t xml:space="preserve">Administration officials told The Wall Street Journal Monday that they </w:t>
      </w:r>
      <w:r w:rsidRPr="00F83301">
        <w:rPr>
          <w:rStyle w:val="StyleUnderline"/>
        </w:rPr>
        <w:t xml:space="preserve">hope a successful Iran deal could open the door to resolving lingering conflicts in Syria and Yemen, where Iran is involved. </w:t>
      </w:r>
      <w:r w:rsidRPr="00F83301">
        <w:rPr>
          <w:rStyle w:val="StyleUnderline"/>
          <w:sz w:val="12"/>
        </w:rPr>
        <w:t>¶</w:t>
      </w:r>
      <w:r w:rsidRPr="00F83301">
        <w:rPr>
          <w:sz w:val="12"/>
        </w:rPr>
        <w:t xml:space="preserve"> </w:t>
      </w:r>
      <w:r w:rsidRPr="00F83301">
        <w:rPr>
          <w:rStyle w:val="StyleUnderline"/>
        </w:rPr>
        <w:t>But Obama is coming under pressure from lawmakers in both parties</w:t>
      </w:r>
      <w:r>
        <w:t xml:space="preserve"> not to agree to a deal at all costs. </w:t>
      </w:r>
      <w:r w:rsidRPr="00F83301">
        <w:rPr>
          <w:sz w:val="12"/>
        </w:rPr>
        <w:t xml:space="preserve">¶ </w:t>
      </w:r>
      <w:r>
        <w:t xml:space="preserve">On Tuesday evening, </w:t>
      </w:r>
      <w:r w:rsidRPr="00F83301">
        <w:rPr>
          <w:rStyle w:val="StyleUnderline"/>
        </w:rPr>
        <w:t>the president met with Senate Democrats at the White House, where he was expected to sooth members of his party who are worried about the talks.</w:t>
      </w:r>
      <w:r w:rsidRPr="00F83301">
        <w:rPr>
          <w:sz w:val="12"/>
        </w:rPr>
        <w:t xml:space="preserve">¶ </w:t>
      </w:r>
      <w:r w:rsidRPr="00F83301">
        <w:rPr>
          <w:rStyle w:val="StyleUnderline"/>
        </w:rPr>
        <w:t>Influential Democrats, including Senate Foreign Relations Committee ranking member</w:t>
      </w:r>
      <w:r>
        <w:t xml:space="preserve"> Ben </w:t>
      </w:r>
      <w:r w:rsidRPr="00F83301">
        <w:rPr>
          <w:rStyle w:val="StyleUnderline"/>
        </w:rPr>
        <w:t>Cardin</w:t>
      </w:r>
      <w:r>
        <w:t xml:space="preserve"> (Md.), </w:t>
      </w:r>
      <w:r w:rsidRPr="00F83301">
        <w:rPr>
          <w:rStyle w:val="StyleUnderline"/>
        </w:rPr>
        <w:t xml:space="preserve">have demanded “anytime, anywhere” inspections of Iranian nuclear facilities. </w:t>
      </w:r>
    </w:p>
    <w:p w14:paraId="0B761107" w14:textId="77777777" w:rsidR="008B17E7" w:rsidRDefault="008B17E7" w:rsidP="008B17E7">
      <w:pPr>
        <w:pStyle w:val="Heading3"/>
      </w:pPr>
      <w:r>
        <w:t>A2: Deal Causes Iran Strikes</w:t>
      </w:r>
    </w:p>
    <w:p w14:paraId="4B77F7CF" w14:textId="77777777" w:rsidR="008B17E7" w:rsidRDefault="008B17E7" w:rsidP="008B17E7">
      <w:pPr>
        <w:pStyle w:val="Heading4"/>
      </w:pPr>
      <w:r>
        <w:t>It actually pushes them farther from their red line</w:t>
      </w:r>
    </w:p>
    <w:p w14:paraId="546A97DD" w14:textId="77777777" w:rsidR="008B17E7" w:rsidRPr="00652239" w:rsidRDefault="008B17E7" w:rsidP="008B17E7">
      <w:r w:rsidRPr="00652239">
        <w:rPr>
          <w:rStyle w:val="Style13ptBold"/>
        </w:rPr>
        <w:t>Cirincione 11-25</w:t>
      </w:r>
      <w:r>
        <w:t xml:space="preserve"> [</w:t>
      </w:r>
      <w:r w:rsidRPr="00652239">
        <w:t xml:space="preserve">Joseph Cirincione is president of Ploughshares Fund, a global security foundation, and a member of Secretary of State John Kerry's International Security Advisory Board and the Council on Foreign Relations. He's also the author of "Bomb Scare: The History and Future of Nuclear Weapons." </w:t>
      </w:r>
      <w:r>
        <w:t>Interviewed by Ezra Klein 11-25-2013 “</w:t>
      </w:r>
      <w:r w:rsidRPr="00652239">
        <w:t>‘If you don’t like negotiating with Iran what you’re really s</w:t>
      </w:r>
      <w:r>
        <w:t xml:space="preserve">aying is you want to go to war’” </w:t>
      </w:r>
      <w:r w:rsidRPr="00652239">
        <w:t>http://www.washingtonpost.com/blogs/wonkblog/wp/2013/11/25/if-you-dont-like-negotiating-with-iran-what-youre-really-saying-is-you-want-to-go-to-war/</w:t>
      </w:r>
      <w:r>
        <w:t>]</w:t>
      </w:r>
    </w:p>
    <w:p w14:paraId="1850E70F" w14:textId="77777777" w:rsidR="008B17E7" w:rsidRPr="009704A9" w:rsidRDefault="008B17E7" w:rsidP="008B17E7">
      <w:pPr>
        <w:rPr>
          <w:rStyle w:val="StyleUnderline"/>
        </w:rPr>
      </w:pPr>
      <w:r w:rsidRPr="009704A9">
        <w:rPr>
          <w:rStyle w:val="StyleUnderline"/>
        </w:rPr>
        <w:t>This addresses the major threat that</w:t>
      </w:r>
      <w:r w:rsidRPr="009704A9">
        <w:rPr>
          <w:sz w:val="16"/>
        </w:rPr>
        <w:t xml:space="preserve"> Prime Minister </w:t>
      </w:r>
      <w:r w:rsidRPr="009704A9">
        <w:rPr>
          <w:rStyle w:val="StyleUnderline"/>
        </w:rPr>
        <w:t>Netanyahu warned the world</w:t>
      </w:r>
      <w:r w:rsidRPr="009704A9">
        <w:rPr>
          <w:sz w:val="16"/>
        </w:rPr>
        <w:t xml:space="preserve"> </w:t>
      </w:r>
      <w:r w:rsidRPr="009704A9">
        <w:rPr>
          <w:rStyle w:val="StyleUnderline"/>
        </w:rPr>
        <w:t>about</w:t>
      </w:r>
      <w:r w:rsidRPr="009704A9">
        <w:rPr>
          <w:sz w:val="16"/>
        </w:rPr>
        <w:t xml:space="preserve"> in September 2012. He went to the dais of the U.N. General Assembly and he held up a cartoon drawing of a bomb and drew a red line across the top. He warned the world that Iran would soon have enough uranium enriched to 20 percent and that they could quickly, in weeks or months, make a bomb.</w:t>
      </w:r>
      <w:r w:rsidRPr="009704A9">
        <w:rPr>
          <w:sz w:val="12"/>
        </w:rPr>
        <w:t>¶</w:t>
      </w:r>
      <w:r w:rsidRPr="009704A9">
        <w:rPr>
          <w:sz w:val="16"/>
        </w:rPr>
        <w:t xml:space="preserve"> His concerns were well-founded. Iran now has about 190 kilograms of this enriched uranium. If they got to 240 kilograms, they'd be very close to a bomb. </w:t>
      </w:r>
      <w:r w:rsidRPr="009704A9">
        <w:rPr>
          <w:rStyle w:val="StyleUnderline"/>
        </w:rPr>
        <w:t>This deal drains the uranium from Mr. Netanyahu’s bomb. It drains the amount of 20 percent enriched uranium [Iran has]. It makes it much less likely Iran could break out and make a bomb.</w:t>
      </w:r>
      <w:r w:rsidRPr="009704A9">
        <w:rPr>
          <w:sz w:val="16"/>
        </w:rPr>
        <w:t xml:space="preserve"> And it goes further: </w:t>
      </w:r>
      <w:r w:rsidRPr="009704A9">
        <w:rPr>
          <w:rStyle w:val="StyleUnderline"/>
        </w:rPr>
        <w:t>It stops the manufacturing of new centrifuges. It changes the inspection regime from weekly to daily. If Iran wanted to do anything suspicious, there’s a high probability we'd know about it and could act instantly to stop them.</w:t>
      </w:r>
      <w:r w:rsidRPr="009704A9">
        <w:rPr>
          <w:rStyle w:val="StyleUnderline"/>
          <w:sz w:val="12"/>
        </w:rPr>
        <w:t xml:space="preserve">¶ </w:t>
      </w:r>
      <w:r w:rsidRPr="009704A9">
        <w:rPr>
          <w:sz w:val="16"/>
        </w:rPr>
        <w:t>EK: What’s the counterfactual here? Imagine this deal wasn’t struck and things simply kept on trend. Where would this issue be going?</w:t>
      </w:r>
      <w:r w:rsidRPr="009704A9">
        <w:rPr>
          <w:sz w:val="12"/>
        </w:rPr>
        <w:t>¶</w:t>
      </w:r>
      <w:r w:rsidRPr="009704A9">
        <w:rPr>
          <w:sz w:val="16"/>
        </w:rPr>
        <w:t xml:space="preserve"> JC: </w:t>
      </w:r>
      <w:r w:rsidRPr="009704A9">
        <w:rPr>
          <w:rStyle w:val="StyleUnderline"/>
        </w:rPr>
        <w:t>If Iran hadn’t paused</w:t>
      </w:r>
      <w:r w:rsidRPr="009704A9">
        <w:rPr>
          <w:sz w:val="16"/>
        </w:rPr>
        <w:t xml:space="preserve">, in a matter of months </w:t>
      </w:r>
      <w:r w:rsidRPr="009704A9">
        <w:rPr>
          <w:rStyle w:val="StyleUnderline"/>
        </w:rPr>
        <w:t>they would cross Israel’s red line</w:t>
      </w:r>
      <w:r w:rsidRPr="009704A9">
        <w:rPr>
          <w:sz w:val="16"/>
        </w:rPr>
        <w:t xml:space="preserve">. In perhaps a year they could’ve constructed a crude nuclear device. In another year, they could construct a warhead to put on a missile. </w:t>
      </w:r>
      <w:r w:rsidRPr="009704A9">
        <w:rPr>
          <w:rStyle w:val="StyleUnderline"/>
        </w:rPr>
        <w:t>While we might think we had two years or so to act, Israel doesn’t look at it that way. They wanted to kill the nuclear baby in the crib. So the alternative to this deal was war.</w:t>
      </w:r>
      <w:r>
        <w:rPr>
          <w:rStyle w:val="StyleUnderline"/>
        </w:rPr>
        <w:t xml:space="preserve"> </w:t>
      </w:r>
      <w:r w:rsidRPr="009704A9">
        <w:rPr>
          <w:sz w:val="16"/>
        </w:rPr>
        <w:t xml:space="preserve">We shouldn’t kid ourselves. </w:t>
      </w:r>
      <w:r w:rsidRPr="009704A9">
        <w:rPr>
          <w:rStyle w:val="StyleUnderline"/>
        </w:rPr>
        <w:t>There’s no sanction regime known to man that’s been able to coerce a country into compliance. So if you don't like negotiating with Iran, what you're really saying is you want to go to war</w:t>
      </w:r>
      <w:r w:rsidRPr="009704A9">
        <w:rPr>
          <w:sz w:val="16"/>
        </w:rPr>
        <w:t>. We should be clear-eyed about this. We shouldn’t think there’s some better deal out there.</w:t>
      </w:r>
    </w:p>
    <w:p w14:paraId="72BCE1E5" w14:textId="77777777" w:rsidR="008B17E7" w:rsidRDefault="008B17E7" w:rsidP="008B17E7">
      <w:pPr>
        <w:rPr>
          <w:rStyle w:val="StyleUnderline"/>
        </w:rPr>
      </w:pPr>
    </w:p>
    <w:p w14:paraId="5332F7EA" w14:textId="77777777" w:rsidR="008B17E7" w:rsidRPr="00652239" w:rsidRDefault="008B17E7" w:rsidP="008B17E7">
      <w:pPr>
        <w:pStyle w:val="Heading4"/>
      </w:pPr>
      <w:r w:rsidRPr="00652239">
        <w:t>No Israel Strike now</w:t>
      </w:r>
    </w:p>
    <w:p w14:paraId="655DB13C" w14:textId="77777777" w:rsidR="008B17E7" w:rsidRPr="00652239" w:rsidRDefault="008B17E7" w:rsidP="008B17E7">
      <w:r w:rsidRPr="00652239">
        <w:rPr>
          <w:rStyle w:val="Style13ptBold"/>
        </w:rPr>
        <w:t>Cirincione 11-25</w:t>
      </w:r>
      <w:r>
        <w:t xml:space="preserve"> [</w:t>
      </w:r>
      <w:r w:rsidRPr="00652239">
        <w:t xml:space="preserve">Joseph Cirincione is president of Ploughshares Fund, a global security foundation, and a member of Secretary of State John Kerry's International Security Advisory Board and the Council on Foreign Relations. He's also the author of "Bomb Scare: The History and Future of Nuclear Weapons." </w:t>
      </w:r>
      <w:r>
        <w:t>Interviewed by Ezra Klein 11-25-2013 “</w:t>
      </w:r>
      <w:r w:rsidRPr="00652239">
        <w:t>‘If you don’t like negotiating with Iran what you’re really s</w:t>
      </w:r>
      <w:r>
        <w:t xml:space="preserve">aying is you want to go to war’” </w:t>
      </w:r>
      <w:r w:rsidRPr="00652239">
        <w:t>http://www.washingtonpost.com/blogs/wonkblog/wp/2013/11/25/if-you-dont-like-negotiating-with-iran-what-youre-really-saying-is-you-want-to-go-to-war/</w:t>
      </w:r>
      <w:r>
        <w:t>]</w:t>
      </w:r>
    </w:p>
    <w:p w14:paraId="566533D8" w14:textId="77777777" w:rsidR="008B17E7" w:rsidRPr="00652239" w:rsidRDefault="008B17E7" w:rsidP="008B17E7">
      <w:pPr>
        <w:rPr>
          <w:sz w:val="14"/>
        </w:rPr>
      </w:pPr>
      <w:r w:rsidRPr="00652239">
        <w:rPr>
          <w:sz w:val="14"/>
        </w:rPr>
        <w:t xml:space="preserve">EK: One argument that Jeffrey Goldberg makes is that </w:t>
      </w:r>
      <w:r w:rsidRPr="00652239">
        <w:rPr>
          <w:rStyle w:val="StyleUnderline"/>
        </w:rPr>
        <w:t>another objective of this deal was stopping Israel from making any sudden moves</w:t>
      </w:r>
      <w:r w:rsidRPr="00652239">
        <w:rPr>
          <w:sz w:val="14"/>
        </w:rPr>
        <w:t>. Now that there’s a deal in place, Israel can’t simply blow up the international community’s negotiations and launch an attack. Do you agree?</w:t>
      </w:r>
      <w:r w:rsidRPr="00652239">
        <w:rPr>
          <w:sz w:val="12"/>
        </w:rPr>
        <w:t>¶</w:t>
      </w:r>
      <w:r w:rsidRPr="00652239">
        <w:rPr>
          <w:sz w:val="14"/>
        </w:rPr>
        <w:t xml:space="preserve"> JC: </w:t>
      </w:r>
      <w:r w:rsidRPr="00652239">
        <w:rPr>
          <w:rStyle w:val="StyleUnderline"/>
        </w:rPr>
        <w:t>I think it’s almost impossible for Israel to launch a military strike on Iran right now. They're isolated. The prime minister is issuing some very tough statements but as far as I can see, he’s the only world leader issuing them.</w:t>
      </w:r>
      <w:r w:rsidRPr="00652239">
        <w:rPr>
          <w:sz w:val="14"/>
        </w:rPr>
        <w:t xml:space="preserve"> Even Saudi Arabia, which has serious qualms about the deal, is issuing positive statements at the start.</w:t>
      </w:r>
    </w:p>
    <w:p w14:paraId="13BD46FE" w14:textId="751E36F4" w:rsidR="00D8742C" w:rsidRDefault="002E2D30" w:rsidP="002E2D30">
      <w:pPr>
        <w:pStyle w:val="Heading3"/>
      </w:pPr>
      <w:r>
        <w:t>AT: Iran Cheats/Won’t Comply</w:t>
      </w:r>
    </w:p>
    <w:p w14:paraId="4B62F9F3" w14:textId="49FF6A5B" w:rsidR="002E2D30" w:rsidRDefault="002E2D30" w:rsidP="002E2D30">
      <w:pPr>
        <w:pStyle w:val="Heading4"/>
      </w:pPr>
      <w:r>
        <w:t xml:space="preserve">New deal has the most robust inspections ever – makes breakout so long – the risk of breakout is negligible </w:t>
      </w:r>
    </w:p>
    <w:p w14:paraId="2F1BCB8D" w14:textId="77777777" w:rsidR="002E2D30" w:rsidRDefault="002E2D30" w:rsidP="002E2D30">
      <w:r>
        <w:t xml:space="preserve">Jeffrey </w:t>
      </w:r>
      <w:r>
        <w:rPr>
          <w:rStyle w:val="Style13ptBold"/>
        </w:rPr>
        <w:t>Lewis</w:t>
      </w:r>
      <w:r>
        <w:t xml:space="preserve">, Arms Control Wonk, Monterrey Institute Nuclear Professor, </w:t>
      </w:r>
      <w:r>
        <w:rPr>
          <w:rStyle w:val="Style13ptBold"/>
        </w:rPr>
        <w:t>4/2</w:t>
      </w:r>
      <w:r>
        <w:t>/15, A Skeptic’s Guide to the Iran Nuclear Deal, foreignpolicy.com/2015/04/02/a-skeptics-guide-to-the-iran-nuclear-deal-2/</w:t>
      </w:r>
    </w:p>
    <w:p w14:paraId="585CA5C1" w14:textId="77777777" w:rsidR="002E2D30" w:rsidRDefault="002E2D30" w:rsidP="002E2D30"/>
    <w:p w14:paraId="754FCC87" w14:textId="77777777" w:rsidR="002E2D30" w:rsidRDefault="002E2D30" w:rsidP="002E2D30">
      <w:pPr>
        <w:rPr>
          <w:sz w:val="16"/>
        </w:rPr>
      </w:pPr>
      <w:r>
        <w:rPr>
          <w:sz w:val="16"/>
        </w:rPr>
        <w:t xml:space="preserve">K, I admit it. </w:t>
      </w:r>
      <w:r>
        <w:rPr>
          <w:rStyle w:val="StyleUnderline"/>
        </w:rPr>
        <w:t>I thought this framework was going to suck</w:t>
      </w:r>
      <w:r>
        <w:rPr>
          <w:sz w:val="16"/>
        </w:rPr>
        <w:t xml:space="preserve">. Actually, </w:t>
      </w:r>
      <w:r>
        <w:rPr>
          <w:rStyle w:val="StyleUnderline"/>
        </w:rPr>
        <w:t>it’s not bad</w:t>
      </w:r>
      <w:r>
        <w:rPr>
          <w:sz w:val="16"/>
        </w:rPr>
        <w:t xml:space="preserve">. </w:t>
      </w:r>
      <w:r>
        <w:rPr>
          <w:rStyle w:val="StyleUnderline"/>
        </w:rPr>
        <w:t>My</w:t>
      </w:r>
      <w:r>
        <w:rPr>
          <w:sz w:val="16"/>
        </w:rPr>
        <w:t xml:space="preserve"> main </w:t>
      </w:r>
      <w:r>
        <w:rPr>
          <w:rStyle w:val="StyleUnderline"/>
        </w:rPr>
        <w:t>concern</w:t>
      </w:r>
      <w:r>
        <w:rPr>
          <w:sz w:val="16"/>
        </w:rPr>
        <w:t xml:space="preserve"> all along </w:t>
      </w:r>
      <w:r>
        <w:rPr>
          <w:rStyle w:val="StyleUnderline"/>
        </w:rPr>
        <w:t>was that</w:t>
      </w:r>
      <w:r>
        <w:rPr>
          <w:sz w:val="16"/>
        </w:rPr>
        <w:t xml:space="preserve"> </w:t>
      </w:r>
      <w:r>
        <w:rPr>
          <w:rStyle w:val="StyleUnderline"/>
        </w:rPr>
        <w:t>the P5+1 countries</w:t>
      </w:r>
      <w:r>
        <w:rPr>
          <w:sz w:val="16"/>
        </w:rPr>
        <w:t xml:space="preserve"> (technically the E3/EU+3; congratulations if you know the difference) </w:t>
      </w:r>
      <w:r>
        <w:rPr>
          <w:rStyle w:val="StyleUnderline"/>
        </w:rPr>
        <w:t>were too focused on “breakout time</w:t>
      </w:r>
      <w:r>
        <w:rPr>
          <w:sz w:val="16"/>
        </w:rPr>
        <w:t xml:space="preserve">” — imposing arbitrary limits on Iran’s centrifuge program to ensure that if Iran used its known nuclear infrastructure, it would take at least a year to build a bomb. </w:t>
      </w:r>
      <w:r w:rsidRPr="00C32723">
        <w:rPr>
          <w:rStyle w:val="StyleUnderline"/>
          <w:highlight w:val="green"/>
        </w:rPr>
        <w:t>The bigger worry</w:t>
      </w:r>
      <w:r>
        <w:rPr>
          <w:rStyle w:val="StyleUnderline"/>
        </w:rPr>
        <w:t xml:space="preserve"> about Iran’s nuke program, I always thought, </w:t>
      </w:r>
      <w:r w:rsidRPr="00C32723">
        <w:rPr>
          <w:rStyle w:val="StyleUnderline"/>
          <w:highlight w:val="green"/>
        </w:rPr>
        <w:t>was unknown</w:t>
      </w:r>
      <w:r>
        <w:rPr>
          <w:rStyle w:val="StyleUnderline"/>
        </w:rPr>
        <w:t xml:space="preserve"> nuclear </w:t>
      </w:r>
      <w:r w:rsidRPr="00C32723">
        <w:rPr>
          <w:rStyle w:val="StyleUnderline"/>
          <w:highlight w:val="green"/>
        </w:rPr>
        <w:t>infrastructure</w:t>
      </w:r>
      <w:r>
        <w:rPr>
          <w:rStyle w:val="StyleUnderline"/>
        </w:rPr>
        <w:t>, such as any hidden centrifuge sites.</w:t>
      </w:r>
      <w:r>
        <w:rPr>
          <w:u w:val="single"/>
        </w:rPr>
        <w:t xml:space="preserve"> </w:t>
      </w:r>
      <w:r>
        <w:rPr>
          <w:sz w:val="16"/>
        </w:rPr>
        <w:t xml:space="preserve">To my surprise, </w:t>
      </w:r>
      <w:r w:rsidRPr="00C32723">
        <w:rPr>
          <w:rStyle w:val="StyleUnderline"/>
          <w:highlight w:val="green"/>
        </w:rPr>
        <w:t>the deal</w:t>
      </w:r>
      <w:r>
        <w:rPr>
          <w:sz w:val="16"/>
        </w:rPr>
        <w:t xml:space="preserve"> — at least as it is described in the fact sheet released by the White House — </w:t>
      </w:r>
      <w:r w:rsidRPr="00C32723">
        <w:rPr>
          <w:rStyle w:val="StyleUnderline"/>
          <w:highlight w:val="green"/>
        </w:rPr>
        <w:t>manages to impose measures</w:t>
      </w:r>
      <w:r>
        <w:rPr>
          <w:rStyle w:val="StyleUnderline"/>
        </w:rPr>
        <w:t xml:space="preserve"> </w:t>
      </w:r>
      <w:r w:rsidRPr="00C32723">
        <w:rPr>
          <w:rStyle w:val="StyleUnderline"/>
          <w:highlight w:val="green"/>
        </w:rPr>
        <w:t>to guard against breakout</w:t>
      </w:r>
      <w:r>
        <w:rPr>
          <w:sz w:val="16"/>
        </w:rPr>
        <w:t xml:space="preserve">, while also </w:t>
      </w:r>
      <w:r>
        <w:rPr>
          <w:rStyle w:val="StyleUnderline"/>
        </w:rPr>
        <w:t>providing for a number of measures that help substantially with the problem of covert facilities. All in all,</w:t>
      </w:r>
      <w:r>
        <w:rPr>
          <w:sz w:val="16"/>
        </w:rPr>
        <w:t xml:space="preserve"> </w:t>
      </w:r>
      <w:r w:rsidRPr="00C32723">
        <w:rPr>
          <w:rStyle w:val="StyleUnderline"/>
          <w:b w:val="0"/>
          <w:highlight w:val="green"/>
        </w:rPr>
        <w:t>it’s a pretty comprehensive framework</w:t>
      </w:r>
      <w:r>
        <w:rPr>
          <w:rStyle w:val="StyleUnderline"/>
          <w:b w:val="0"/>
        </w:rPr>
        <w:t xml:space="preserve"> for managing the problem</w:t>
      </w:r>
      <w:r>
        <w:rPr>
          <w:sz w:val="16"/>
        </w:rPr>
        <w:t xml:space="preserve">. </w:t>
      </w:r>
      <w:r>
        <w:rPr>
          <w:rStyle w:val="StyleUnderline"/>
        </w:rPr>
        <w:t>It’s certainly worth lifting</w:t>
      </w:r>
      <w:r>
        <w:rPr>
          <w:sz w:val="16"/>
        </w:rPr>
        <w:t xml:space="preserve"> some </w:t>
      </w:r>
      <w:r>
        <w:rPr>
          <w:rStyle w:val="StyleUnderline"/>
        </w:rPr>
        <w:t>sanctions</w:t>
      </w:r>
      <w:r>
        <w:rPr>
          <w:sz w:val="16"/>
        </w:rPr>
        <w:t xml:space="preserve">, though a crucial detail is how quickly that will happen and whether sanctions can be reimposed if things go pear-shaped. But there are still reasons to be cautious. First, all we have at the moment area White House-released fact sheet and a couple of ambiguous news conferences in Lausanne, Switzerland, and the White House Rose Garden. (Javad Zarif, Iran’s foreign minister and lead negotiator, is already complaining about the White House’s fact sheet.) There is, after all, a reason one writes these things down. The parties will need a few more months to work out the details of the actual agreement in order to implement the “framework” that was announced Thursday, April 2. Those negotiations will be crucial because the kind of language in the statements and fact sheet — which probably seem pretty detailed to a casual observer — doesn’t provide the sort of clarity that a final agreement will need in order to work. (Ask me about long-range missiles of any kind sometime.) Second, </w:t>
      </w:r>
      <w:r>
        <w:rPr>
          <w:rStyle w:val="StyleUnderline"/>
        </w:rPr>
        <w:t>getting a deal on paper is only the first</w:t>
      </w:r>
      <w:r>
        <w:rPr>
          <w:sz w:val="16"/>
        </w:rPr>
        <w:t xml:space="preserve"> step. The parties have agreed to do all sorts of things. This may shock you, but sometimes </w:t>
      </w:r>
      <w:r>
        <w:rPr>
          <w:rStyle w:val="StyleUnderline"/>
        </w:rPr>
        <w:t>parties have trouble delivering on such promises</w:t>
      </w:r>
      <w:r>
        <w:rPr>
          <w:sz w:val="16"/>
        </w:rPr>
        <w:t xml:space="preserve">. Agreements aren’t self-implementing, so a major test will be how the parties deal with the inevitable challenges that human beings pose to implementing even a beautifully written final agreement. That’s not a reason to reject agreements, just a caution about being realistic. Finally, please keep in mind that this deal makes it marginally less likely that Iran will build a nuclear weapon. That’s great. But it doesn’t solve the problem of Iran’s missile program or Tehran’s less-than-stabilizing role in the Middle East. Expectations for any written agreement should be modest. I wouldn’t let myself get swept up in loose talk about a new relationship with Tehran. We’re agreeing to not kill each other, for the moment, over this one thing. In my business, that’s pretty good! Still, the details are pretty interesting. The big-ticket item for the U.S. national security community will be the “breakout” timeline. I am not going to do a calculation, but the important parameters are about </w:t>
      </w:r>
      <w:r>
        <w:rPr>
          <w:rStyle w:val="StyleUnderline"/>
        </w:rPr>
        <w:t>5,000 centrifuges enriching to less than 3</w:t>
      </w:r>
      <w:r>
        <w:rPr>
          <w:sz w:val="16"/>
        </w:rPr>
        <w:t xml:space="preserve">.7 </w:t>
      </w:r>
      <w:r>
        <w:rPr>
          <w:rStyle w:val="StyleUnderline"/>
        </w:rPr>
        <w:t>percent and a reduction in the existing stockpile of low-enriched uranium</w:t>
      </w:r>
      <w:r>
        <w:rPr>
          <w:sz w:val="16"/>
        </w:rPr>
        <w:t xml:space="preserve"> to 300 kilograms. The fact sheet claims this extends the breakout timeline from two to three months to more than a year. I don’t see any reason to doubt the administration’s math, but I just don’t think the breakout timeline matters. So I will just step aside and let other people who are invested in this argument fight it out. </w:t>
      </w:r>
      <w:r>
        <w:rPr>
          <w:rStyle w:val="StyleUnderline"/>
        </w:rPr>
        <w:t xml:space="preserve">The </w:t>
      </w:r>
      <w:r w:rsidRPr="0099111A">
        <w:rPr>
          <w:rStyle w:val="StyleUnderline"/>
          <w:highlight w:val="green"/>
        </w:rPr>
        <w:t>provisions against covert sites</w:t>
      </w:r>
      <w:r w:rsidRPr="0099111A">
        <w:rPr>
          <w:sz w:val="16"/>
          <w:highlight w:val="green"/>
        </w:rPr>
        <w:t xml:space="preserve"> </w:t>
      </w:r>
      <w:r>
        <w:rPr>
          <w:sz w:val="16"/>
        </w:rPr>
        <w:t xml:space="preserve">— what my friend James Acton calls “sneak-out” and what I worry about most — </w:t>
      </w:r>
      <w:r w:rsidRPr="0099111A">
        <w:rPr>
          <w:rStyle w:val="StyleUnderline"/>
          <w:highlight w:val="green"/>
        </w:rPr>
        <w:t>look very strong</w:t>
      </w:r>
      <w:r>
        <w:rPr>
          <w:sz w:val="16"/>
        </w:rPr>
        <w:t>. The fact sheet asserts that the International Atomic Energy Agency (</w:t>
      </w:r>
      <w:r w:rsidRPr="00C32723">
        <w:rPr>
          <w:rStyle w:val="StyleUnderline"/>
          <w:highlight w:val="green"/>
        </w:rPr>
        <w:t>IAEA) will have</w:t>
      </w:r>
      <w:r>
        <w:rPr>
          <w:rStyle w:val="StyleUnderline"/>
        </w:rPr>
        <w:t xml:space="preserve"> </w:t>
      </w:r>
      <w:r w:rsidRPr="00C32723">
        <w:rPr>
          <w:rStyle w:val="StyleUnderline"/>
          <w:highlight w:val="green"/>
        </w:rPr>
        <w:t>continuous access to</w:t>
      </w:r>
      <w:r>
        <w:rPr>
          <w:rStyle w:val="StyleUnderline"/>
        </w:rPr>
        <w:t xml:space="preserve"> the </w:t>
      </w:r>
      <w:r w:rsidRPr="00C32723">
        <w:rPr>
          <w:rStyle w:val="StyleUnderline"/>
          <w:highlight w:val="green"/>
        </w:rPr>
        <w:t>facilities</w:t>
      </w:r>
      <w:r w:rsidRPr="0099111A">
        <w:rPr>
          <w:rStyle w:val="StyleUnderline"/>
        </w:rPr>
        <w:t xml:space="preserve"> that produce Iran’s centrifuge rotors and</w:t>
      </w:r>
      <w:r>
        <w:rPr>
          <w:rStyle w:val="StyleUnderline"/>
        </w:rPr>
        <w:t xml:space="preserve"> bellows </w:t>
      </w:r>
      <w:r w:rsidRPr="00C32723">
        <w:rPr>
          <w:rStyle w:val="StyleUnderline"/>
          <w:highlight w:val="green"/>
        </w:rPr>
        <w:t xml:space="preserve">for </w:t>
      </w:r>
      <w:r w:rsidRPr="00C32723">
        <w:rPr>
          <w:rStyle w:val="Emphasis"/>
          <w:highlight w:val="green"/>
        </w:rPr>
        <w:t>20 years</w:t>
      </w:r>
      <w:r w:rsidRPr="00C32723">
        <w:rPr>
          <w:sz w:val="16"/>
        </w:rPr>
        <w:t>. The</w:t>
      </w:r>
      <w:r>
        <w:rPr>
          <w:rStyle w:val="StyleUnderline"/>
        </w:rPr>
        <w:t xml:space="preserve"> agreement</w:t>
      </w:r>
      <w:r>
        <w:rPr>
          <w:sz w:val="16"/>
        </w:rPr>
        <w:t xml:space="preserve"> also </w:t>
      </w:r>
      <w:r>
        <w:rPr>
          <w:rStyle w:val="StyleUnderline"/>
        </w:rPr>
        <w:t>provides access to Iran’s uranium mines and mills, as well as a dedicated procurement channel</w:t>
      </w:r>
      <w:r>
        <w:rPr>
          <w:sz w:val="16"/>
        </w:rPr>
        <w:t xml:space="preserve"> for any goods destined for Iran’s nuclear program</w:t>
      </w:r>
      <w:r>
        <w:rPr>
          <w:rStyle w:val="StyleUnderline"/>
        </w:rPr>
        <w:t>. Iran will return to the Additional Protocol</w:t>
      </w:r>
      <w:r>
        <w:rPr>
          <w:sz w:val="16"/>
        </w:rPr>
        <w:t xml:space="preserve"> and modified Code 3.1 of the subsidiary arrangements — these are improvements to the safeguards agreement and subsidiary arrangements that Iran has with the IAEA. They are an important part of verifying any agreement. </w:t>
      </w:r>
      <w:r w:rsidRPr="0099111A">
        <w:rPr>
          <w:rStyle w:val="StyleUnderline"/>
        </w:rPr>
        <w:t>And it seems</w:t>
      </w:r>
      <w:r>
        <w:rPr>
          <w:rStyle w:val="StyleUnderline"/>
        </w:rPr>
        <w:t xml:space="preserve"> </w:t>
      </w:r>
      <w:r w:rsidRPr="00C32723">
        <w:rPr>
          <w:rStyle w:val="StyleUnderline"/>
          <w:highlight w:val="green"/>
        </w:rPr>
        <w:t>Iran</w:t>
      </w:r>
      <w:r>
        <w:rPr>
          <w:rStyle w:val="StyleUnderline"/>
        </w:rPr>
        <w:t xml:space="preserve"> </w:t>
      </w:r>
      <w:r w:rsidRPr="00C32723">
        <w:rPr>
          <w:rStyle w:val="StyleUnderline"/>
          <w:highlight w:val="green"/>
        </w:rPr>
        <w:t>has agreed to</w:t>
      </w:r>
      <w:r>
        <w:rPr>
          <w:rStyle w:val="StyleUnderline"/>
        </w:rPr>
        <w:t xml:space="preserve"> </w:t>
      </w:r>
      <w:r w:rsidRPr="0099111A">
        <w:rPr>
          <w:rStyle w:val="StyleUnderline"/>
        </w:rPr>
        <w:t xml:space="preserve">certain </w:t>
      </w:r>
      <w:r w:rsidRPr="00C32723">
        <w:rPr>
          <w:rStyle w:val="StyleUnderline"/>
          <w:highlight w:val="green"/>
        </w:rPr>
        <w:t>measures to</w:t>
      </w:r>
      <w:r>
        <w:rPr>
          <w:rStyle w:val="StyleUnderline"/>
        </w:rPr>
        <w:t xml:space="preserve"> </w:t>
      </w:r>
      <w:r w:rsidRPr="00C32723">
        <w:rPr>
          <w:rStyle w:val="StyleUnderline"/>
          <w:highlight w:val="green"/>
        </w:rPr>
        <w:t>address</w:t>
      </w:r>
      <w:r>
        <w:rPr>
          <w:sz w:val="16"/>
        </w:rPr>
        <w:t xml:space="preserve"> the so-called “possible </w:t>
      </w:r>
      <w:r w:rsidRPr="00C32723">
        <w:rPr>
          <w:rStyle w:val="StyleUnderline"/>
          <w:highlight w:val="green"/>
        </w:rPr>
        <w:t>military dimensions</w:t>
      </w:r>
      <w:r>
        <w:rPr>
          <w:sz w:val="16"/>
        </w:rPr>
        <w:t xml:space="preserve">” of the nuclear program — all the intelligence, such as the infamous “laptop of death,” that suggests Iran had a covert bomb program until 2003. </w:t>
      </w:r>
      <w:r>
        <w:rPr>
          <w:rStyle w:val="StyleUnderline"/>
        </w:rPr>
        <w:t>Iran</w:t>
      </w:r>
      <w:r>
        <w:rPr>
          <w:sz w:val="16"/>
        </w:rPr>
        <w:t xml:space="preserve"> also </w:t>
      </w:r>
      <w:r>
        <w:rPr>
          <w:rStyle w:val="StyleUnderline"/>
        </w:rPr>
        <w:t>agreed to limit enrichment to a single site</w:t>
      </w:r>
      <w:r>
        <w:rPr>
          <w:sz w:val="16"/>
        </w:rPr>
        <w:t xml:space="preserve"> at Natanz. Again, the details will matter here. The E3/EU+3 would be well advised to make sure the agreement includes a nice map of the Natanz facility — lest we find secret centrifuge halls in a Natanz “annex” down the road. The advantage of limiting work to a single site is that, should the U.S. intelligence community catch Iran building a centrifuge site elsewhere (again), Tehran won’t be able to make any tendentious legal excuses. Finally, there are reasonable limits on Tehran’s program to develop new generations of centrifuges. These measures can’t guarantee that Iran doesn’t have a parallel, secret program. That’s still going to depend on the capabilities of the U.S. intelligence community. But </w:t>
      </w:r>
      <w:r w:rsidRPr="00C32723">
        <w:rPr>
          <w:rStyle w:val="StyleUnderline"/>
          <w:highlight w:val="green"/>
        </w:rPr>
        <w:t>they</w:t>
      </w:r>
      <w:r>
        <w:rPr>
          <w:sz w:val="16"/>
        </w:rPr>
        <w:t xml:space="preserve"> do </w:t>
      </w:r>
      <w:r w:rsidRPr="00C32723">
        <w:rPr>
          <w:rStyle w:val="StyleUnderline"/>
          <w:highlight w:val="green"/>
        </w:rPr>
        <w:t>force Iran to ensure</w:t>
      </w:r>
      <w:r>
        <w:rPr>
          <w:rStyle w:val="StyleUnderline"/>
        </w:rPr>
        <w:t xml:space="preserve"> that </w:t>
      </w:r>
      <w:r w:rsidRPr="00C32723">
        <w:rPr>
          <w:rStyle w:val="StyleUnderline"/>
          <w:highlight w:val="green"/>
        </w:rPr>
        <w:t>any parallel</w:t>
      </w:r>
      <w:r>
        <w:rPr>
          <w:rStyle w:val="StyleUnderline"/>
        </w:rPr>
        <w:t xml:space="preserve"> program </w:t>
      </w:r>
      <w:r w:rsidRPr="00C32723">
        <w:rPr>
          <w:rStyle w:val="StyleUnderline"/>
          <w:highlight w:val="green"/>
        </w:rPr>
        <w:t>is fully parallel</w:t>
      </w:r>
      <w:r>
        <w:rPr>
          <w:sz w:val="16"/>
        </w:rPr>
        <w:t xml:space="preserve">, from uranium mines through centrifuge workshops to the proverbial underground mountain lair. </w:t>
      </w:r>
      <w:r>
        <w:rPr>
          <w:rStyle w:val="StyleUnderline"/>
        </w:rPr>
        <w:t>That’s an imposition</w:t>
      </w:r>
      <w:r>
        <w:rPr>
          <w:sz w:val="16"/>
        </w:rPr>
        <w:t xml:space="preserve">, and if secrecy breaks down at any point along that chain, </w:t>
      </w:r>
      <w:r w:rsidRPr="0099111A">
        <w:rPr>
          <w:rStyle w:val="StyleUnderline"/>
          <w:highlight w:val="green"/>
        </w:rPr>
        <w:t>the whole endeavor is compromised</w:t>
      </w:r>
      <w:r>
        <w:rPr>
          <w:sz w:val="16"/>
        </w:rPr>
        <w:t xml:space="preserve">. </w:t>
      </w:r>
      <w:r>
        <w:rPr>
          <w:rStyle w:val="StyleUnderline"/>
        </w:rPr>
        <w:t xml:space="preserve">The fact sheet really does assert what looks to be an impressive monitoring regime. </w:t>
      </w:r>
      <w:r>
        <w:rPr>
          <w:sz w:val="16"/>
        </w:rPr>
        <w:t xml:space="preserve">Last but not least, </w:t>
      </w:r>
      <w:r>
        <w:rPr>
          <w:rStyle w:val="StyleUnderline"/>
        </w:rPr>
        <w:t>the agreement</w:t>
      </w:r>
      <w:r>
        <w:rPr>
          <w:sz w:val="16"/>
        </w:rPr>
        <w:t xml:space="preserve"> seems to </w:t>
      </w:r>
      <w:r>
        <w:rPr>
          <w:rStyle w:val="StyleUnderline"/>
        </w:rPr>
        <w:t>deal adequately with</w:t>
      </w:r>
      <w:r>
        <w:rPr>
          <w:sz w:val="16"/>
        </w:rPr>
        <w:t xml:space="preserve"> Iran’s enrichment plant at </w:t>
      </w:r>
      <w:r>
        <w:rPr>
          <w:rStyle w:val="StyleUnderline"/>
        </w:rPr>
        <w:t>Fordow</w:t>
      </w:r>
      <w:r>
        <w:rPr>
          <w:sz w:val="16"/>
        </w:rPr>
        <w:t xml:space="preserve"> and its heavy-water reactor at Arak. Fordow — the covert enrichment site under a mountain and revealed in 2009 — will be converted into non-nuclear isotope separation. An earlier story indicated that a small number of centrifuges at Fordow would separate “stable” isotopes — “stable” here means non-radioactive. The nuclear fuel company Urenco has a side business that sells stable isotopes, so it’s not a crazy idea. It’s a little hard to tell from the fact sheet, but that seems to be what has happened. The IAEA will still have access to the site to make sure that it’s only used for non-nuclear purposes. The heavy-water reactor at Arak, meanwhile, will apparently be redesigned so that it “will not produce weapons grade plutonium.” There are real benefits to redesigning the reactor to produce less plutonium, though the fact sheet isn’t clear about the nature of the redesign. Iran also committed to ship the spent fuel from the reactor out of the country and to refrain “indefinitely” from reprocessing or reprocessing-related research. The terms “reprocessing” and “reprocessing research” are not defined, but if the goal is to make Arak no scarier than, say, the light-water reactor at Bushehr, they’ve succeeded.</w:t>
      </w:r>
    </w:p>
    <w:p w14:paraId="232F149F" w14:textId="77777777" w:rsidR="002E2D30" w:rsidRPr="002E2D30" w:rsidRDefault="002E2D30" w:rsidP="002E2D30">
      <w:pPr>
        <w:pStyle w:val="Heading4"/>
      </w:pPr>
      <w:r w:rsidRPr="002E2D30">
        <w:t>Framework resolved all key issues – final agreement likely</w:t>
      </w:r>
    </w:p>
    <w:p w14:paraId="6036D37A" w14:textId="77777777" w:rsidR="002E2D30" w:rsidRPr="008E11ED" w:rsidRDefault="002E2D30" w:rsidP="002E2D30">
      <w:r w:rsidRPr="008E11ED">
        <w:t xml:space="preserve">Ariane </w:t>
      </w:r>
      <w:r w:rsidRPr="008E11ED">
        <w:rPr>
          <w:rStyle w:val="Style13ptBold"/>
        </w:rPr>
        <w:t>Tabatabai</w:t>
      </w:r>
      <w:r w:rsidRPr="008E11ED">
        <w:t xml:space="preserve">, visiting assistant professor in the Security Studies Program at the School of Foreign Service, Georgetown, </w:t>
      </w:r>
      <w:r w:rsidRPr="008E11ED">
        <w:rPr>
          <w:rStyle w:val="Style13ptBold"/>
        </w:rPr>
        <w:t>4/2</w:t>
      </w:r>
      <w:r w:rsidRPr="008E11ED">
        <w:t>/15, Why the framework nuclear agreement with Iran is good for both sides, thebulletin.org/why-framework-nuclear-agreement-iran-good-both-sides8152#.VR3DFYBgmcg.twitter</w:t>
      </w:r>
    </w:p>
    <w:p w14:paraId="325BE69B" w14:textId="77777777" w:rsidR="002E2D30" w:rsidRDefault="002E2D30" w:rsidP="002E2D30"/>
    <w:p w14:paraId="0AAAA8BF" w14:textId="77777777" w:rsidR="002E2D30" w:rsidRPr="00F938D5" w:rsidRDefault="002E2D30" w:rsidP="002E2D30">
      <w:pPr>
        <w:rPr>
          <w:sz w:val="16"/>
        </w:rPr>
      </w:pPr>
      <w:r w:rsidRPr="00F938D5">
        <w:rPr>
          <w:sz w:val="16"/>
        </w:rPr>
        <w:t xml:space="preserve">After months of negotiations, </w:t>
      </w:r>
      <w:r w:rsidRPr="00921D5E">
        <w:rPr>
          <w:rStyle w:val="StyleUnderline"/>
        </w:rPr>
        <w:t>Iran and</w:t>
      </w:r>
      <w:r w:rsidRPr="00F938D5">
        <w:rPr>
          <w:sz w:val="16"/>
        </w:rPr>
        <w:t xml:space="preserve"> six </w:t>
      </w:r>
      <w:r w:rsidRPr="00921D5E">
        <w:rPr>
          <w:rStyle w:val="StyleUnderline"/>
        </w:rPr>
        <w:t>world powers have finally reached a framework</w:t>
      </w:r>
      <w:r w:rsidRPr="00F938D5">
        <w:rPr>
          <w:sz w:val="16"/>
        </w:rPr>
        <w:t xml:space="preserve"> agreement on limiting the country’s nuclear program in exchange for sanctions relief. </w:t>
      </w:r>
      <w:r w:rsidRPr="00921D5E">
        <w:rPr>
          <w:rStyle w:val="StyleUnderline"/>
        </w:rPr>
        <w:t>The deal announced</w:t>
      </w:r>
      <w:r w:rsidRPr="00F938D5">
        <w:rPr>
          <w:sz w:val="16"/>
        </w:rPr>
        <w:t xml:space="preserve"> on Thursday </w:t>
      </w:r>
      <w:r w:rsidRPr="00921D5E">
        <w:rPr>
          <w:rStyle w:val="StyleUnderline"/>
        </w:rPr>
        <w:t>is</w:t>
      </w:r>
      <w:r w:rsidRPr="00F938D5">
        <w:rPr>
          <w:sz w:val="16"/>
        </w:rPr>
        <w:t xml:space="preserve"> intended as </w:t>
      </w:r>
      <w:r w:rsidRPr="00921D5E">
        <w:rPr>
          <w:rStyle w:val="StyleUnderline"/>
        </w:rPr>
        <w:t>the basis for a comprehensive agreement</w:t>
      </w:r>
      <w:r w:rsidRPr="00F938D5">
        <w:rPr>
          <w:sz w:val="16"/>
        </w:rPr>
        <w:t xml:space="preserve"> to be worked out by the end of June. </w:t>
      </w:r>
      <w:r w:rsidRPr="00CD3401">
        <w:rPr>
          <w:rStyle w:val="StyleUnderline"/>
          <w:highlight w:val="green"/>
        </w:rPr>
        <w:t>Getting to</w:t>
      </w:r>
      <w:r w:rsidRPr="00921D5E">
        <w:rPr>
          <w:rStyle w:val="StyleUnderline"/>
        </w:rPr>
        <w:t xml:space="preserve"> </w:t>
      </w:r>
      <w:r w:rsidRPr="00CD3401">
        <w:rPr>
          <w:rStyle w:val="StyleUnderline"/>
          <w:highlight w:val="green"/>
        </w:rPr>
        <w:t>this</w:t>
      </w:r>
      <w:r w:rsidRPr="00921D5E">
        <w:rPr>
          <w:rStyle w:val="StyleUnderline"/>
        </w:rPr>
        <w:t xml:space="preserve"> agreement </w:t>
      </w:r>
      <w:r w:rsidRPr="00CD3401">
        <w:rPr>
          <w:rStyle w:val="StyleUnderline"/>
          <w:highlight w:val="green"/>
        </w:rPr>
        <w:t>was a crucial step</w:t>
      </w:r>
      <w:r w:rsidRPr="00F938D5">
        <w:rPr>
          <w:sz w:val="16"/>
        </w:rPr>
        <w:t xml:space="preserve">, as virtually </w:t>
      </w:r>
      <w:r w:rsidRPr="00CD3401">
        <w:rPr>
          <w:rStyle w:val="Emphasis"/>
          <w:highlight w:val="green"/>
        </w:rPr>
        <w:t>all technical issues</w:t>
      </w:r>
      <w:r w:rsidRPr="00F938D5">
        <w:rPr>
          <w:sz w:val="16"/>
        </w:rPr>
        <w:t xml:space="preserve"> </w:t>
      </w:r>
      <w:r w:rsidRPr="00CD3401">
        <w:rPr>
          <w:rStyle w:val="StyleUnderline"/>
          <w:highlight w:val="green"/>
        </w:rPr>
        <w:t>have</w:t>
      </w:r>
      <w:r w:rsidRPr="00921D5E">
        <w:rPr>
          <w:rStyle w:val="StyleUnderline"/>
        </w:rPr>
        <w:t xml:space="preserve"> now </w:t>
      </w:r>
      <w:r w:rsidRPr="00CD3401">
        <w:rPr>
          <w:rStyle w:val="StyleUnderline"/>
          <w:highlight w:val="green"/>
        </w:rPr>
        <w:t>been addressed</w:t>
      </w:r>
      <w:r w:rsidRPr="00921D5E">
        <w:rPr>
          <w:rStyle w:val="StyleUnderline"/>
        </w:rPr>
        <w:t xml:space="preserve">, </w:t>
      </w:r>
      <w:r w:rsidRPr="00F938D5">
        <w:rPr>
          <w:sz w:val="16"/>
        </w:rPr>
        <w:t xml:space="preserve">but much </w:t>
      </w:r>
      <w:r w:rsidRPr="00921D5E">
        <w:rPr>
          <w:rStyle w:val="StyleUnderline"/>
        </w:rPr>
        <w:t>work still remains to be done</w:t>
      </w:r>
      <w:r w:rsidRPr="00F938D5">
        <w:rPr>
          <w:sz w:val="16"/>
        </w:rPr>
        <w:t xml:space="preserve">. </w:t>
      </w:r>
      <w:r w:rsidRPr="00921D5E">
        <w:rPr>
          <w:rStyle w:val="StyleUnderline"/>
        </w:rPr>
        <w:t>The coming months will involve a great deal</w:t>
      </w:r>
      <w:r w:rsidRPr="00F938D5">
        <w:rPr>
          <w:sz w:val="16"/>
        </w:rPr>
        <w:t xml:space="preserve"> </w:t>
      </w:r>
      <w:r w:rsidRPr="00921D5E">
        <w:rPr>
          <w:rStyle w:val="StyleUnderline"/>
        </w:rPr>
        <w:t>of</w:t>
      </w:r>
      <w:r w:rsidRPr="00F938D5">
        <w:rPr>
          <w:sz w:val="16"/>
        </w:rPr>
        <w:t xml:space="preserve"> legal and </w:t>
      </w:r>
      <w:r w:rsidRPr="00921D5E">
        <w:rPr>
          <w:rStyle w:val="StyleUnderline"/>
        </w:rPr>
        <w:t>political wrangling</w:t>
      </w:r>
      <w:r w:rsidRPr="00F938D5">
        <w:rPr>
          <w:sz w:val="16"/>
        </w:rPr>
        <w:t xml:space="preserve">. In the United States especially, due to anxious allies (Saudi Arabia and Israel) and some domestic opposition (especially among Republicans in Congress), negotiations will keep the White House busy. Nonetheless, </w:t>
      </w:r>
      <w:r w:rsidRPr="00CD3401">
        <w:rPr>
          <w:rStyle w:val="Emphasis"/>
          <w:highlight w:val="green"/>
        </w:rPr>
        <w:t>this is a good agreement</w:t>
      </w:r>
      <w:r w:rsidRPr="00F938D5">
        <w:rPr>
          <w:sz w:val="16"/>
        </w:rPr>
        <w:t xml:space="preserve"> for both sides, as indicated by some of its key components. First, most of the public discussion about the negotiations has until now been focused on quantifiable elements, such as the number of centrifuges and amount of low-enriched uranium that Iran gets to keep, and the length of the deal’s implementation. But perhaps </w:t>
      </w:r>
      <w:r w:rsidRPr="00CD3401">
        <w:rPr>
          <w:rStyle w:val="StyleUnderline"/>
          <w:highlight w:val="green"/>
        </w:rPr>
        <w:t>the</w:t>
      </w:r>
      <w:r w:rsidRPr="00F938D5">
        <w:rPr>
          <w:rStyle w:val="StyleUnderline"/>
        </w:rPr>
        <w:t xml:space="preserve"> most </w:t>
      </w:r>
      <w:r w:rsidRPr="00CD3401">
        <w:rPr>
          <w:rStyle w:val="StyleUnderline"/>
          <w:highlight w:val="green"/>
        </w:rPr>
        <w:t>crucial aspect lies in the</w:t>
      </w:r>
      <w:r w:rsidRPr="00F938D5">
        <w:rPr>
          <w:sz w:val="16"/>
        </w:rPr>
        <w:t xml:space="preserve"> International Atomic Energy Agency’s (</w:t>
      </w:r>
      <w:r w:rsidRPr="00CD3401">
        <w:rPr>
          <w:rStyle w:val="StyleUnderline"/>
          <w:highlight w:val="green"/>
        </w:rPr>
        <w:t>IAEA</w:t>
      </w:r>
      <w:r w:rsidRPr="00F938D5">
        <w:rPr>
          <w:sz w:val="16"/>
        </w:rPr>
        <w:t xml:space="preserve">) </w:t>
      </w:r>
      <w:r w:rsidRPr="00CD3401">
        <w:rPr>
          <w:rStyle w:val="StyleUnderline"/>
          <w:highlight w:val="green"/>
        </w:rPr>
        <w:t>access</w:t>
      </w:r>
      <w:r w:rsidRPr="00F938D5">
        <w:rPr>
          <w:rStyle w:val="StyleUnderline"/>
        </w:rPr>
        <w:t xml:space="preserve"> to Iranian facilities</w:t>
      </w:r>
      <w:r w:rsidRPr="00F938D5">
        <w:rPr>
          <w:sz w:val="16"/>
        </w:rPr>
        <w:t xml:space="preserve">. In the framework deal, </w:t>
      </w:r>
      <w:r w:rsidRPr="00F938D5">
        <w:rPr>
          <w:rStyle w:val="StyleUnderline"/>
        </w:rPr>
        <w:t>Tehran has said it will</w:t>
      </w:r>
      <w:r w:rsidRPr="00F938D5">
        <w:rPr>
          <w:sz w:val="16"/>
        </w:rPr>
        <w:t xml:space="preserve"> once again </w:t>
      </w:r>
      <w:r w:rsidRPr="00F938D5">
        <w:rPr>
          <w:rStyle w:val="StyleUnderline"/>
        </w:rPr>
        <w:t>voluntarily implement the Additional Protocol</w:t>
      </w:r>
      <w:r w:rsidRPr="00F938D5">
        <w:rPr>
          <w:sz w:val="16"/>
        </w:rPr>
        <w:t xml:space="preserve"> to its existing IAEA safeguards agreement, granting the nuclear watchdog more inspections authority. (Iran had previously implemented the Protocol but stopped adhering to it.) This means that IAEA </w:t>
      </w:r>
      <w:r w:rsidRPr="00CD3401">
        <w:rPr>
          <w:rStyle w:val="StyleUnderline"/>
          <w:highlight w:val="green"/>
        </w:rPr>
        <w:t>inspectors will</w:t>
      </w:r>
      <w:r w:rsidRPr="00F938D5">
        <w:rPr>
          <w:rStyle w:val="StyleUnderline"/>
        </w:rPr>
        <w:t xml:space="preserve"> be able to </w:t>
      </w:r>
      <w:r w:rsidRPr="00CD3401">
        <w:rPr>
          <w:rStyle w:val="StyleUnderline"/>
          <w:highlight w:val="green"/>
        </w:rPr>
        <w:t>regularly monitor</w:t>
      </w:r>
      <w:r w:rsidRPr="00F938D5">
        <w:rPr>
          <w:rStyle w:val="StyleUnderline"/>
        </w:rPr>
        <w:t xml:space="preserve"> Iranian </w:t>
      </w:r>
      <w:r w:rsidRPr="00CD3401">
        <w:rPr>
          <w:rStyle w:val="StyleUnderline"/>
          <w:highlight w:val="green"/>
        </w:rPr>
        <w:t>facilities</w:t>
      </w:r>
      <w:r w:rsidRPr="00F938D5">
        <w:rPr>
          <w:rStyle w:val="StyleUnderline"/>
        </w:rPr>
        <w:t xml:space="preserve"> and can conduct unannounced inspections</w:t>
      </w:r>
      <w:r w:rsidRPr="00F938D5">
        <w:rPr>
          <w:sz w:val="16"/>
        </w:rPr>
        <w:t xml:space="preserve"> as well. Inspectors will also have </w:t>
      </w:r>
      <w:r w:rsidRPr="00F938D5">
        <w:rPr>
          <w:rStyle w:val="StyleUnderline"/>
        </w:rPr>
        <w:t xml:space="preserve">access to the supply chain through which Iran obtains materials </w:t>
      </w:r>
      <w:r w:rsidRPr="00F938D5">
        <w:rPr>
          <w:sz w:val="16"/>
        </w:rPr>
        <w:t xml:space="preserve">for its nuclear program. </w:t>
      </w:r>
      <w:r w:rsidRPr="00F938D5">
        <w:rPr>
          <w:rStyle w:val="StyleUnderline"/>
        </w:rPr>
        <w:t>Inspections will</w:t>
      </w:r>
      <w:r w:rsidRPr="00F938D5">
        <w:rPr>
          <w:sz w:val="16"/>
        </w:rPr>
        <w:t xml:space="preserve"> likely </w:t>
      </w:r>
      <w:r w:rsidRPr="00F938D5">
        <w:rPr>
          <w:rStyle w:val="StyleUnderline"/>
        </w:rPr>
        <w:t>last for</w:t>
      </w:r>
      <w:r w:rsidRPr="00F938D5">
        <w:rPr>
          <w:sz w:val="16"/>
        </w:rPr>
        <w:t xml:space="preserve"> about </w:t>
      </w:r>
      <w:r w:rsidRPr="00F938D5">
        <w:rPr>
          <w:rStyle w:val="Emphasis"/>
        </w:rPr>
        <w:t>25 years</w:t>
      </w:r>
      <w:r w:rsidRPr="00F938D5">
        <w:rPr>
          <w:sz w:val="16"/>
        </w:rPr>
        <w:t xml:space="preserve">, longer than the implementation period of the agreement itself. Second, Iran’s </w:t>
      </w:r>
      <w:r w:rsidRPr="00F938D5">
        <w:rPr>
          <w:rStyle w:val="StyleUnderline"/>
        </w:rPr>
        <w:t>enrichment</w:t>
      </w:r>
      <w:r w:rsidRPr="00F938D5">
        <w:rPr>
          <w:sz w:val="16"/>
        </w:rPr>
        <w:t xml:space="preserve"> program </w:t>
      </w:r>
      <w:r w:rsidRPr="00F938D5">
        <w:rPr>
          <w:rStyle w:val="StyleUnderline"/>
        </w:rPr>
        <w:t>will be limited</w:t>
      </w:r>
      <w:r w:rsidRPr="00F938D5">
        <w:rPr>
          <w:sz w:val="16"/>
        </w:rPr>
        <w:t xml:space="preserve">. It has agreed not to build any new enrichment facilities for 15 years, and will not enrich uranium above 3.7 percent—a level suitable for commercial power plants, but too low to practically be used in a nuclear weapon—for at least that long. It is also reducing its current stockpile of 10,000 kilograms of low-enriched uranium to a small fraction of that amount. The Fordow nuclear facility will cease enriching any uranium and will be converted into a research center instead—one barred from doing research on enrichment. In fact, Iran will not keep any fissile material at Fordow for 15 years. Iran will instead make the Natanz facility the focus of all enrichment activities. There, it will use only its first-generation (IR-1) centrifuges to enrich for 10 years. The more advanced IR-2m centrifuges will be stored for that period, under IAEA monitoring. In fact, advanced centrifuge models (the IR-2, IR-4, IR-5, IR-6, and IR-8) will not be used for enrichment for 10 years. In total, Iran will reduce its current enrichment apparatus by roughly two thirds. It will have only 6,104 installed centrifuges, as opposed to the current 19,000. All of them will be the IR-1 model. Third, Iran will implement Modified Code 3.1 of the Subsidiary Arrangements to its IAEA Safeguards Agreement, which requires it to give early notification that it is constructing new nuclear facilities. Fourth, Iran will take steps to address concerns over the Possible Military Dimensions (PMD) of its program. Fifth, Iran will redesign and rebuild the Arak heavy water reactor. The design will be agreed upon by negotiators from the six world powers, China, France, Germany, Great Britain, Russia, and the United States. The redesign will mean that the reactor will not be able to produce weapon-grade plutonium. Iran is also recommitting itself to not developing a reprocessing capability. (Reprocessing, the back end of the fuel cycle, is a vital component in developing a plutonium bomb.) The original core of the reactor will be removed and either destroyed or taken out of the country. Additionally, Iran agrees not to build a new heavy water reactor for 15 years. A number of these </w:t>
      </w:r>
      <w:r w:rsidRPr="00F97D2D">
        <w:rPr>
          <w:rStyle w:val="StyleUnderline"/>
          <w:highlight w:val="green"/>
        </w:rPr>
        <w:t>steps will</w:t>
      </w:r>
      <w:r w:rsidRPr="00F938D5">
        <w:rPr>
          <w:rStyle w:val="StyleUnderline"/>
        </w:rPr>
        <w:t xml:space="preserve">, in effect, </w:t>
      </w:r>
      <w:r w:rsidRPr="00F97D2D">
        <w:rPr>
          <w:rStyle w:val="StyleUnderline"/>
          <w:highlight w:val="green"/>
        </w:rPr>
        <w:t>be irreversible</w:t>
      </w:r>
      <w:r w:rsidRPr="00F938D5">
        <w:rPr>
          <w:rStyle w:val="StyleUnderline"/>
        </w:rPr>
        <w:t>. They will not just limit Iran’s nuclear capability for 10 to 15 years, but will reshape it entirely and indefinitely</w:t>
      </w:r>
      <w:r w:rsidRPr="00F938D5">
        <w:rPr>
          <w:sz w:val="16"/>
        </w:rPr>
        <w:t xml:space="preserve">. So </w:t>
      </w:r>
      <w:r w:rsidRPr="00F938D5">
        <w:rPr>
          <w:rStyle w:val="StyleUnderline"/>
        </w:rPr>
        <w:t>what is Iran getting in exchange</w:t>
      </w:r>
      <w:r w:rsidRPr="00F938D5">
        <w:rPr>
          <w:sz w:val="16"/>
        </w:rPr>
        <w:t xml:space="preserve">? First, it </w:t>
      </w:r>
      <w:r w:rsidRPr="00F938D5">
        <w:rPr>
          <w:rStyle w:val="StyleUnderline"/>
        </w:rPr>
        <w:t>will receive sanctions relief</w:t>
      </w:r>
      <w:r w:rsidRPr="00F938D5">
        <w:rPr>
          <w:sz w:val="16"/>
        </w:rPr>
        <w:t xml:space="preserve">. US and EU proliferation-related sanctions will be suspended after the IAEA verifies that the above steps have been taken. Second, all UN Security Council </w:t>
      </w:r>
      <w:r w:rsidRPr="00F938D5">
        <w:rPr>
          <w:rStyle w:val="StyleUnderline"/>
        </w:rPr>
        <w:t>resolutions</w:t>
      </w:r>
      <w:r w:rsidRPr="00F938D5">
        <w:rPr>
          <w:sz w:val="16"/>
        </w:rPr>
        <w:t xml:space="preserve"> on Iran’s nuclear program </w:t>
      </w:r>
      <w:r w:rsidRPr="00F938D5">
        <w:rPr>
          <w:rStyle w:val="StyleUnderline"/>
        </w:rPr>
        <w:t>will be lifted</w:t>
      </w:r>
      <w:r w:rsidRPr="00F938D5">
        <w:rPr>
          <w:sz w:val="16"/>
        </w:rPr>
        <w:t xml:space="preserve"> </w:t>
      </w:r>
      <w:r w:rsidRPr="00F938D5">
        <w:rPr>
          <w:rStyle w:val="StyleUnderline"/>
        </w:rPr>
        <w:t>simultaneously</w:t>
      </w:r>
      <w:r w:rsidRPr="00F938D5">
        <w:rPr>
          <w:sz w:val="16"/>
        </w:rPr>
        <w:t xml:space="preserve">. A transparent procurement channel will be established, allowing Iran to get what it needs for civilian nuclear development while giving assurances to the world that the materials will not be diverted for non-peaceful use. Third, the </w:t>
      </w:r>
      <w:r w:rsidRPr="00C22E29">
        <w:rPr>
          <w:rStyle w:val="StyleUnderline"/>
          <w:highlight w:val="green"/>
        </w:rPr>
        <w:t>agreement</w:t>
      </w:r>
      <w:r w:rsidRPr="00F938D5">
        <w:rPr>
          <w:rStyle w:val="StyleUnderline"/>
        </w:rPr>
        <w:t xml:space="preserve"> “</w:t>
      </w:r>
      <w:r w:rsidRPr="00C22E29">
        <w:rPr>
          <w:rStyle w:val="StyleUnderline"/>
          <w:highlight w:val="green"/>
        </w:rPr>
        <w:t>encourages</w:t>
      </w:r>
      <w:r w:rsidRPr="00F938D5">
        <w:rPr>
          <w:rStyle w:val="StyleUnderline"/>
        </w:rPr>
        <w:t xml:space="preserve">” international </w:t>
      </w:r>
      <w:r w:rsidRPr="00C22E29">
        <w:rPr>
          <w:rStyle w:val="StyleUnderline"/>
          <w:highlight w:val="green"/>
        </w:rPr>
        <w:t>cooperation</w:t>
      </w:r>
      <w:r w:rsidRPr="00F938D5">
        <w:rPr>
          <w:rStyle w:val="StyleUnderline"/>
        </w:rPr>
        <w:t xml:space="preserve"> </w:t>
      </w:r>
      <w:r w:rsidRPr="00C22E29">
        <w:rPr>
          <w:rStyle w:val="StyleUnderline"/>
          <w:highlight w:val="green"/>
        </w:rPr>
        <w:t>to help</w:t>
      </w:r>
      <w:r w:rsidRPr="00F938D5">
        <w:rPr>
          <w:rStyle w:val="StyleUnderline"/>
        </w:rPr>
        <w:t xml:space="preserve"> Iran in </w:t>
      </w:r>
      <w:r w:rsidRPr="00C22E29">
        <w:rPr>
          <w:rStyle w:val="StyleUnderline"/>
          <w:highlight w:val="green"/>
        </w:rPr>
        <w:t>research</w:t>
      </w:r>
      <w:r w:rsidRPr="00F938D5">
        <w:rPr>
          <w:sz w:val="16"/>
        </w:rPr>
        <w:t xml:space="preserve"> and development. This stipulation was a sticking point over the last couple of weeks. But as Iranian Foreign Minister Javad Zarif said at the press conference announcing the deal, it will now allow countries that had been reluctant to engage with Tehran to help the country further its technological and scientific progress. In the following weeks, the agreement will doubtless receive much criticism. Many will claim that one side or the other made too many concessions. But </w:t>
      </w:r>
      <w:r w:rsidRPr="00C877D2">
        <w:rPr>
          <w:rStyle w:val="StyleUnderline"/>
          <w:highlight w:val="green"/>
        </w:rPr>
        <w:t>both sides</w:t>
      </w:r>
      <w:r w:rsidRPr="00F938D5">
        <w:rPr>
          <w:rStyle w:val="StyleUnderline"/>
        </w:rPr>
        <w:t xml:space="preserve"> </w:t>
      </w:r>
      <w:r w:rsidRPr="00C877D2">
        <w:rPr>
          <w:rStyle w:val="StyleUnderline"/>
          <w:highlight w:val="green"/>
        </w:rPr>
        <w:t>stand to gain from</w:t>
      </w:r>
      <w:r w:rsidRPr="00F938D5">
        <w:rPr>
          <w:rStyle w:val="StyleUnderline"/>
        </w:rPr>
        <w:t xml:space="preserve"> </w:t>
      </w:r>
      <w:r w:rsidRPr="00C877D2">
        <w:rPr>
          <w:rStyle w:val="StyleUnderline"/>
          <w:highlight w:val="green"/>
        </w:rPr>
        <w:t>the framework agreement</w:t>
      </w:r>
      <w:r w:rsidRPr="00F938D5">
        <w:rPr>
          <w:rStyle w:val="StyleUnderline"/>
        </w:rPr>
        <w:t xml:space="preserve">, </w:t>
      </w:r>
      <w:r w:rsidRPr="00C877D2">
        <w:rPr>
          <w:rStyle w:val="StyleUnderline"/>
          <w:highlight w:val="green"/>
        </w:rPr>
        <w:t>which should also be considered a victory</w:t>
      </w:r>
      <w:r w:rsidRPr="00F938D5">
        <w:rPr>
          <w:sz w:val="16"/>
        </w:rPr>
        <w:t xml:space="preserve"> for the global nonproliferation regime. Ahead of the Nuclear Non-Proliferation Treaty Review Conference that begins in late April, where no major achievements in nonproliferation are likely to be announced, the framework agreement is a very important success. </w:t>
      </w:r>
      <w:r w:rsidRPr="00C877D2">
        <w:rPr>
          <w:rStyle w:val="StyleUnderline"/>
          <w:highlight w:val="green"/>
        </w:rPr>
        <w:t>The negotiating partners will have to meet</w:t>
      </w:r>
      <w:r w:rsidRPr="00F938D5">
        <w:rPr>
          <w:sz w:val="16"/>
        </w:rPr>
        <w:t xml:space="preserve"> major political, legal, and financial </w:t>
      </w:r>
      <w:r w:rsidRPr="00C877D2">
        <w:rPr>
          <w:rStyle w:val="StyleUnderline"/>
          <w:highlight w:val="green"/>
        </w:rPr>
        <w:t>challenges</w:t>
      </w:r>
      <w:r w:rsidRPr="00F938D5">
        <w:rPr>
          <w:sz w:val="16"/>
        </w:rPr>
        <w:t xml:space="preserve"> to turn the framework agreement into a final deal. For the moment, though, </w:t>
      </w:r>
      <w:r w:rsidRPr="00C877D2">
        <w:rPr>
          <w:rStyle w:val="StyleUnderline"/>
          <w:highlight w:val="green"/>
        </w:rPr>
        <w:t>it</w:t>
      </w:r>
      <w:r w:rsidRPr="00F938D5">
        <w:rPr>
          <w:rStyle w:val="StyleUnderline"/>
        </w:rPr>
        <w:t xml:space="preserve"> </w:t>
      </w:r>
      <w:r w:rsidRPr="00C877D2">
        <w:rPr>
          <w:rStyle w:val="StyleUnderline"/>
          <w:highlight w:val="green"/>
        </w:rPr>
        <w:t>represents a promising and beneficial achievement</w:t>
      </w:r>
      <w:r w:rsidRPr="00F938D5">
        <w:rPr>
          <w:sz w:val="16"/>
        </w:rPr>
        <w:t xml:space="preserve"> for all sides.</w:t>
      </w:r>
    </w:p>
    <w:p w14:paraId="70E10C87" w14:textId="77777777" w:rsidR="002E2D30" w:rsidRPr="002E2D30" w:rsidRDefault="002E2D30" w:rsidP="002E2D30">
      <w:pPr>
        <w:pStyle w:val="Heading4"/>
      </w:pPr>
      <w:r w:rsidRPr="002E2D30">
        <w:t>Deters acquisition, no future prolif</w:t>
      </w:r>
    </w:p>
    <w:p w14:paraId="04AA86B1" w14:textId="77777777" w:rsidR="002E2D30" w:rsidRDefault="002E2D30" w:rsidP="002E2D30">
      <w:r>
        <w:t xml:space="preserve">George </w:t>
      </w:r>
      <w:r>
        <w:rPr>
          <w:rStyle w:val="Style13ptBold"/>
        </w:rPr>
        <w:t>Perkovich</w:t>
      </w:r>
      <w:r>
        <w:t xml:space="preserve">, Carnegie Endowment VP, </w:t>
      </w:r>
      <w:r>
        <w:rPr>
          <w:rStyle w:val="Style13ptBold"/>
        </w:rPr>
        <w:t>4/2</w:t>
      </w:r>
      <w:r>
        <w:t>/15, The Benefits of Mutual Distrust, www.politico.com/magazine/story/2015/04/iran-nuclear-deal-116635_Page2.html#.VR3i80b6Iio</w:t>
      </w:r>
    </w:p>
    <w:p w14:paraId="1CFDDA4B" w14:textId="77777777" w:rsidR="002E2D30" w:rsidRDefault="002E2D30" w:rsidP="002E2D30"/>
    <w:p w14:paraId="51AC263E" w14:textId="77777777" w:rsidR="002E2D30" w:rsidRPr="004C52BF" w:rsidRDefault="002E2D30" w:rsidP="002E2D30">
      <w:pPr>
        <w:rPr>
          <w:sz w:val="16"/>
        </w:rPr>
      </w:pPr>
      <w:r>
        <w:rPr>
          <w:sz w:val="16"/>
        </w:rPr>
        <w:t xml:space="preserve">If this assessment is correct, it is possible to devise an arrangement that will satisfy Iran’s needs for a peaceful nuclear energy program and the international community’s requirement that Iran not acquire nuclear weapons. </w:t>
      </w:r>
      <w:r>
        <w:rPr>
          <w:rStyle w:val="StyleUnderline"/>
        </w:rPr>
        <w:t>A sound deal</w:t>
      </w:r>
      <w:r>
        <w:rPr>
          <w:sz w:val="16"/>
        </w:rPr>
        <w:t xml:space="preserve">, in short, would have to </w:t>
      </w:r>
      <w:r>
        <w:rPr>
          <w:rStyle w:val="StyleUnderline"/>
        </w:rPr>
        <w:t>convince Iran that the risks of cheating and the cost of non-compliance are too high. Rather than “trust but</w:t>
      </w:r>
      <w:r>
        <w:rPr>
          <w:sz w:val="16"/>
        </w:rPr>
        <w:t xml:space="preserve"> verify,” as Ronald Reagan defined his approach to nuclear arms control, </w:t>
      </w:r>
      <w:r>
        <w:rPr>
          <w:rStyle w:val="StyleUnderline"/>
        </w:rPr>
        <w:t>the logic with Iran should be “distrust, verify, and deter.”</w:t>
      </w:r>
      <w:r>
        <w:rPr>
          <w:u w:val="single"/>
        </w:rPr>
        <w:t xml:space="preserve"> </w:t>
      </w:r>
      <w:r>
        <w:rPr>
          <w:sz w:val="16"/>
        </w:rPr>
        <w:t xml:space="preserve">The benefits Iran hopes to accrue from sanctions relief can themselves augment deterrence of cheating. To the extent that Iranian businesses and citizens welcome the economic improvements that follow, they will hold their government responsible if it acts in ways that cause sanctions to be snapped back on. While the Iranian internal security apparatus remains repressive, it is sensitive to popular discord, which can be expressed even in constrained presidential elections. </w:t>
      </w:r>
      <w:r>
        <w:rPr>
          <w:rStyle w:val="StyleUnderline"/>
        </w:rPr>
        <w:t>For all</w:t>
      </w:r>
      <w:r>
        <w:rPr>
          <w:sz w:val="16"/>
        </w:rPr>
        <w:t xml:space="preserve"> of </w:t>
      </w:r>
      <w:r>
        <w:rPr>
          <w:rStyle w:val="StyleUnderline"/>
        </w:rPr>
        <w:t>the imperfections</w:t>
      </w:r>
      <w:r>
        <w:rPr>
          <w:sz w:val="16"/>
        </w:rPr>
        <w:t xml:space="preserve"> of the comprehensive deal whose details must now be completed, the </w:t>
      </w:r>
      <w:r>
        <w:rPr>
          <w:rStyle w:val="StyleUnderline"/>
          <w:highlight w:val="green"/>
        </w:rPr>
        <w:t xml:space="preserve">compromises </w:t>
      </w:r>
      <w:r>
        <w:rPr>
          <w:sz w:val="16"/>
        </w:rPr>
        <w:t xml:space="preserve">that are being made to </w:t>
      </w:r>
      <w:r>
        <w:rPr>
          <w:rStyle w:val="StyleUnderline"/>
          <w:highlight w:val="green"/>
        </w:rPr>
        <w:t>persuade Iranian leaders to</w:t>
      </w:r>
      <w:r>
        <w:rPr>
          <w:sz w:val="16"/>
        </w:rPr>
        <w:t xml:space="preserve"> accept it </w:t>
      </w:r>
      <w:r>
        <w:rPr>
          <w:rStyle w:val="StyleUnderline"/>
          <w:highlight w:val="green"/>
        </w:rPr>
        <w:t>augment their incentives to uphold it</w:t>
      </w:r>
      <w:r>
        <w:rPr>
          <w:rStyle w:val="StyleUnderline"/>
        </w:rPr>
        <w:t>.</w:t>
      </w:r>
      <w:r>
        <w:rPr>
          <w:sz w:val="16"/>
        </w:rPr>
        <w:t xml:space="preserve"> These </w:t>
      </w:r>
      <w:r>
        <w:rPr>
          <w:rStyle w:val="StyleUnderline"/>
        </w:rPr>
        <w:t>leaders distrust the U</w:t>
      </w:r>
      <w:r>
        <w:rPr>
          <w:sz w:val="16"/>
        </w:rPr>
        <w:t xml:space="preserve">nited </w:t>
      </w:r>
      <w:r>
        <w:rPr>
          <w:rStyle w:val="StyleUnderline"/>
        </w:rPr>
        <w:t>S</w:t>
      </w:r>
      <w:r>
        <w:rPr>
          <w:sz w:val="16"/>
        </w:rPr>
        <w:t xml:space="preserve">tates at least as much as the United States distrusts them. They have struggled to retain leverage in the negotiated arrangements to deter the U.S. and its partners from reneging on our side of the bargain. The underground research and development facility at Fordow, for example, is retained as insurance against military attack. The likely phasing of disclosure of past activities with possible military dimensions is meant to bide time to see if sanctions relief will be delivered as promised. Rather than being inherently bad for the U.S., </w:t>
      </w:r>
      <w:r>
        <w:rPr>
          <w:rStyle w:val="StyleUnderline"/>
        </w:rPr>
        <w:t xml:space="preserve">the leverage Iran retains gives their leaders reason to think the U.S. will not renege on a deal. </w:t>
      </w:r>
      <w:r>
        <w:rPr>
          <w:sz w:val="16"/>
        </w:rPr>
        <w:t xml:space="preserve">Recent history demonstrates that Iran is deterrable. Iran began its secret quest for enrichment capability in 1985 during the war with Iraq. Saddam Hussein’s forces were attacking Iranian cities with ballistic missiles armed with chemical weapons. The United States and France rebuffed Iranian efforts to mobilize the UN Security Council to make Iraq stop. Iranian leaders then began looking for a nuclear option to ensure that their country would “never again” face such a threat. Throughout the 1990s the United States and others reasonably sought to block most of Iran’s nuclear initiatives, as they also sought to verifiably eliminate all of Iraq’s weapons of mass destruction. While Iranians quietly welcomed the efforts in Iraq, they noticed the Bush Administration’s increasingly dire warnings that Iraq had WMDs and would use them. The invasion of Iraq in 2003 removed the perceived Iraqi threat. At the same time, intelligence exposed that Iran was secretly building facilities to enable it to enrich uranium and produce plutonium, for which there was no realistic civilian requirement. The International Atomic Energy Agency began investigating and uncovered a long list of Iranian violations of requirements to report sensitive nuclear activities. The threat of possible U.S. intervention from Iraq into Iran also loomed. At this point, according to the U.S. intelligence community, “Tehran halted its nuclear weapons program… primarily in response to increasing international scrutiny and pressure resulting from exposure of Iran’s previously undeclared nuclear work.” Negotiations ensued in 2003 and continued on and off until today. Since early 2014, the Joint Plan of Action that Iran implemented has essentially frozen its fuel-cycle program. Throughout, Iranian leaders have assiduously sought to preserve space for an ambitious nuclear energy program, relenting only where the terms of the Nuclear Nonproliferation Treaty clearly require and when international pressure, including economic sanctions, made it too painful to press for more. The NPT clearly proscribes acquiring nuclear weapons, but it does not define precisely which enabling activities and capabilities are forbidden. Iran’s performance since 2003 suggests, but does not prove, that its interests can be served without nuclear weapons. Saudi Arabia is a leading source of Sunni resistance to Iran, in terms of ideology and funding. But as long as Saudi Arabia does not have nuclear weapons, Iran will retain a significant power advantage over it. If making and keeping a nuclear deal reduces the likelihood of a Saudi bomb, Iran will be better off. And Iran does not need nuclear weapons to fight the Islamic State and other Sunni militias in Iraq. </w:t>
      </w:r>
      <w:r>
        <w:rPr>
          <w:rStyle w:val="StyleUnderline"/>
        </w:rPr>
        <w:t>A robust nuclear arsenal might make Iran more secure</w:t>
      </w:r>
      <w:r>
        <w:rPr>
          <w:sz w:val="16"/>
        </w:rPr>
        <w:t xml:space="preserve"> vis a vis Israel and the United States, </w:t>
      </w:r>
      <w:r>
        <w:rPr>
          <w:rStyle w:val="StyleUnderline"/>
        </w:rPr>
        <w:t xml:space="preserve">but the problem is that </w:t>
      </w:r>
      <w:r>
        <w:rPr>
          <w:rStyle w:val="StyleUnderline"/>
          <w:highlight w:val="green"/>
        </w:rPr>
        <w:t>getting from today’s capability to a robust nuclear arsenal would risk a war</w:t>
      </w:r>
      <w:r>
        <w:rPr>
          <w:sz w:val="16"/>
          <w:highlight w:val="green"/>
        </w:rPr>
        <w:t xml:space="preserve"> </w:t>
      </w:r>
      <w:r>
        <w:rPr>
          <w:sz w:val="16"/>
        </w:rPr>
        <w:t xml:space="preserve">with one or both. </w:t>
      </w:r>
      <w:r>
        <w:rPr>
          <w:rStyle w:val="StyleUnderline"/>
        </w:rPr>
        <w:t xml:space="preserve">Implementing </w:t>
      </w:r>
      <w:r>
        <w:rPr>
          <w:rStyle w:val="StyleUnderline"/>
          <w:highlight w:val="green"/>
        </w:rPr>
        <w:t>a</w:t>
      </w:r>
      <w:r>
        <w:rPr>
          <w:rStyle w:val="StyleUnderline"/>
        </w:rPr>
        <w:t xml:space="preserve"> nuclear </w:t>
      </w:r>
      <w:r>
        <w:rPr>
          <w:rStyle w:val="StyleUnderline"/>
          <w:highlight w:val="green"/>
        </w:rPr>
        <w:t>deal</w:t>
      </w:r>
      <w:r>
        <w:rPr>
          <w:sz w:val="16"/>
          <w:highlight w:val="green"/>
        </w:rPr>
        <w:t xml:space="preserve"> </w:t>
      </w:r>
      <w:r>
        <w:rPr>
          <w:sz w:val="16"/>
        </w:rPr>
        <w:t xml:space="preserve">– and retaining the leverage of the capabilities it allows – practically </w:t>
      </w:r>
      <w:r>
        <w:rPr>
          <w:rStyle w:val="StyleUnderline"/>
          <w:highlight w:val="green"/>
        </w:rPr>
        <w:t xml:space="preserve">removes the threat </w:t>
      </w:r>
      <w:r>
        <w:rPr>
          <w:rStyle w:val="StyleUnderline"/>
        </w:rPr>
        <w:t>of</w:t>
      </w:r>
      <w:r>
        <w:rPr>
          <w:sz w:val="16"/>
        </w:rPr>
        <w:t xml:space="preserve"> Israeli and American </w:t>
      </w:r>
      <w:r>
        <w:rPr>
          <w:rStyle w:val="StyleUnderline"/>
        </w:rPr>
        <w:t>military attack</w:t>
      </w:r>
      <w:r>
        <w:rPr>
          <w:sz w:val="16"/>
        </w:rPr>
        <w:t xml:space="preserve">. And, </w:t>
      </w:r>
      <w:r>
        <w:rPr>
          <w:rStyle w:val="StyleUnderline"/>
        </w:rPr>
        <w:t>by relieving Iran’s international isolation and earning it kudos from many countries, a nuclear deal would enhance Iran’s standing</w:t>
      </w:r>
      <w:r>
        <w:rPr>
          <w:sz w:val="16"/>
        </w:rPr>
        <w:t xml:space="preserve"> for condemning Israel’s own nuclear arsenal and occupation policies. The latter possibilities will not be welcome in Israel and the U.S., but this only buttresses the assessment that Iran would have an interest in upholding a nuclear deal. To reinforce this Iranian calculation, the details of a comprehensive agreement should combine deterrence and positive incentives. On the deterrence side, verification is vital. </w:t>
      </w:r>
      <w:r>
        <w:rPr>
          <w:rStyle w:val="StyleUnderline"/>
          <w:highlight w:val="green"/>
        </w:rPr>
        <w:t xml:space="preserve">Iranian leaders </w:t>
      </w:r>
      <w:r>
        <w:rPr>
          <w:rStyle w:val="StyleUnderline"/>
        </w:rPr>
        <w:t xml:space="preserve">should </w:t>
      </w:r>
      <w:r>
        <w:rPr>
          <w:rStyle w:val="StyleUnderline"/>
          <w:highlight w:val="green"/>
        </w:rPr>
        <w:t xml:space="preserve">conclude </w:t>
      </w:r>
      <w:r>
        <w:rPr>
          <w:rStyle w:val="StyleUnderline"/>
        </w:rPr>
        <w:t xml:space="preserve">that </w:t>
      </w:r>
      <w:r>
        <w:rPr>
          <w:rStyle w:val="StyleUnderline"/>
          <w:highlight w:val="green"/>
        </w:rPr>
        <w:t xml:space="preserve">efforts to cheat will be detected with </w:t>
      </w:r>
      <w:r>
        <w:rPr>
          <w:rStyle w:val="StyleUnderline"/>
        </w:rPr>
        <w:t xml:space="preserve">enough </w:t>
      </w:r>
      <w:r>
        <w:rPr>
          <w:rStyle w:val="StyleUnderline"/>
          <w:highlight w:val="green"/>
        </w:rPr>
        <w:t xml:space="preserve">time to allow military interdiction </w:t>
      </w:r>
      <w:r>
        <w:rPr>
          <w:rStyle w:val="StyleUnderline"/>
        </w:rPr>
        <w:t>before Iran could acquire nuclear weapons</w:t>
      </w:r>
      <w:r>
        <w:rPr>
          <w:sz w:val="16"/>
        </w:rPr>
        <w:t xml:space="preserve">. The primary risk is in the domain of uranium enrichment. Here, Iran’s activities must be monitored from mining of ore all the way through the enrichment process, as the U.S. fact sheet released April 2 says it will. All of Iran’s facilities and activities involved in producing centrifuges must be monitored, as well as all operations of centrifuges, from research and development to larger-scale production of low-enriched uranium for reactor fuel. A satisfactory agreement also should prohibit research and development activities whose purposes are closely associated with nuclear weaponization. Even if Iran will not resolve the IAEA’s ongoing questions about past activities with possible military dimensions until the later stages of an agreed arrangement, Iran should conduct no new activities of this sort. To verify this, Iran will have to agree to procedures for international inspections of any facilities reasonably suspected of conducting work related to nuclear weaponization. Such arrangements would correct a shortcoming of the 1968 NPT and serve as an important precedent to be applied to all non-nuclear-weapon states. </w:t>
      </w:r>
      <w:r>
        <w:rPr>
          <w:rStyle w:val="StyleUnderline"/>
          <w:highlight w:val="green"/>
        </w:rPr>
        <w:t>Deterrence of cheating will be</w:t>
      </w:r>
      <w:r>
        <w:rPr>
          <w:sz w:val="16"/>
          <w:highlight w:val="green"/>
        </w:rPr>
        <w:t xml:space="preserve"> </w:t>
      </w:r>
      <w:r>
        <w:rPr>
          <w:sz w:val="16"/>
        </w:rPr>
        <w:t xml:space="preserve">further </w:t>
      </w:r>
      <w:r>
        <w:rPr>
          <w:rStyle w:val="StyleUnderline"/>
          <w:highlight w:val="green"/>
        </w:rPr>
        <w:t>enhanced by</w:t>
      </w:r>
      <w:r>
        <w:rPr>
          <w:rStyle w:val="StyleUnderline"/>
        </w:rPr>
        <w:t xml:space="preserve"> the process designed for relieving </w:t>
      </w:r>
      <w:r>
        <w:rPr>
          <w:rStyle w:val="StyleUnderline"/>
          <w:highlight w:val="green"/>
        </w:rPr>
        <w:t>sanctions</w:t>
      </w:r>
      <w:r>
        <w:rPr>
          <w:sz w:val="16"/>
          <w:highlight w:val="green"/>
        </w:rPr>
        <w:t xml:space="preserve"> </w:t>
      </w:r>
      <w:r>
        <w:rPr>
          <w:sz w:val="16"/>
        </w:rPr>
        <w:t xml:space="preserve">on Iran. In the initial years of an agreement, Iran’s performance of its obligations should be reciprocated by waivers of U.S. and other sanctions, rather than the removal of the underlying legal authorities behind them. This way, </w:t>
      </w:r>
      <w:r>
        <w:rPr>
          <w:rStyle w:val="StyleUnderline"/>
        </w:rPr>
        <w:t>if Iran fails to perform, sanctions can be “</w:t>
      </w:r>
      <w:r>
        <w:rPr>
          <w:rStyle w:val="StyleUnderline"/>
          <w:highlight w:val="green"/>
        </w:rPr>
        <w:t>snapped-back” into place quickly</w:t>
      </w:r>
      <w:r>
        <w:rPr>
          <w:rStyle w:val="StyleUnderline"/>
        </w:rPr>
        <w:t xml:space="preserve"> by ending waivers.</w:t>
      </w:r>
      <w:r>
        <w:rPr>
          <w:u w:val="single"/>
        </w:rPr>
        <w:t xml:space="preserve"> </w:t>
      </w:r>
      <w:r>
        <w:rPr>
          <w:sz w:val="16"/>
        </w:rPr>
        <w:t xml:space="preserve">A final comprehensive nuclear agreement should be codified in a UN Security Council resolution, under Chapter VII, as it now appears has been agreed in Switzerland. The U.S. and other Security Council members can augment deterrence by explaining that violation of such a resolution may be punished by force. The U.S. Congress could affirm that it would support the use of force in the event Iran materially breeched the agreement. None of this is to gainsay the violence Iran’s protégés and its Revolutionary Guard forces perpetrate in neighboring countries. Nor is it to accept the theocratic repressiveness of Iranian politics and governance. The U.S., Israel and Iran’s Arab neighbors will continue to contest Iranian assertiveness, as Iran will in reverse. Washington will continue to press for democratization and protection of human rights in Iran, just as Iran will denounce Israel’s treatment of the Palestinians and Washington’s complicity with it. A nuclear deal will limit the dangers of this </w:t>
      </w:r>
      <w:r w:rsidRPr="009E4B24">
        <w:rPr>
          <w:sz w:val="16"/>
        </w:rPr>
        <w:t xml:space="preserve">competition by significantly reducing the risks of nuclear proliferation and war, and providing an opportunity to test whether diplomatic agreements can be maintained. </w:t>
      </w:r>
      <w:r w:rsidRPr="009E4B24">
        <w:rPr>
          <w:rStyle w:val="StyleUnderline"/>
        </w:rPr>
        <w:t>If the proposed deal can be completed</w:t>
      </w:r>
      <w:r w:rsidRPr="009E4B24">
        <w:rPr>
          <w:sz w:val="16"/>
        </w:rPr>
        <w:t xml:space="preserve"> as now planned, at the end of its duration, </w:t>
      </w:r>
      <w:r w:rsidRPr="009E4B24">
        <w:rPr>
          <w:rStyle w:val="StyleUnderline"/>
          <w:highlight w:val="green"/>
        </w:rPr>
        <w:t>near 2030</w:t>
      </w:r>
      <w:r w:rsidRPr="009E4B24">
        <w:rPr>
          <w:rStyle w:val="StyleUnderline"/>
        </w:rPr>
        <w:t>, a major threat to international peace and security and the global nuclear order will have been abated</w:t>
      </w:r>
      <w:r w:rsidRPr="009E4B24">
        <w:rPr>
          <w:sz w:val="16"/>
        </w:rPr>
        <w:t>. At</w:t>
      </w:r>
      <w:r>
        <w:rPr>
          <w:sz w:val="16"/>
        </w:rPr>
        <w:t xml:space="preserve"> that time, </w:t>
      </w:r>
      <w:r>
        <w:rPr>
          <w:rStyle w:val="StyleUnderline"/>
          <w:highlight w:val="green"/>
        </w:rPr>
        <w:t>Iran will have been restored to good standing</w:t>
      </w:r>
      <w:r>
        <w:rPr>
          <w:sz w:val="16"/>
          <w:highlight w:val="green"/>
        </w:rPr>
        <w:t xml:space="preserve"> </w:t>
      </w:r>
      <w:r>
        <w:rPr>
          <w:sz w:val="16"/>
        </w:rPr>
        <w:t xml:space="preserve">under the Nuclear Nonproliferation Treaty, bound by its now clarified terms. </w:t>
      </w:r>
      <w:r>
        <w:rPr>
          <w:rStyle w:val="StyleUnderline"/>
          <w:highlight w:val="green"/>
        </w:rPr>
        <w:t xml:space="preserve">Iran’s first-generation revolutionary leaders will have passed </w:t>
      </w:r>
      <w:r>
        <w:rPr>
          <w:rStyle w:val="StyleUnderline"/>
        </w:rPr>
        <w:t xml:space="preserve">from the scene. </w:t>
      </w:r>
      <w:r>
        <w:rPr>
          <w:rStyle w:val="StyleUnderline"/>
          <w:highlight w:val="green"/>
        </w:rPr>
        <w:t xml:space="preserve">Then, if new </w:t>
      </w:r>
      <w:r>
        <w:rPr>
          <w:rStyle w:val="StyleUnderline"/>
        </w:rPr>
        <w:t xml:space="preserve">Iranian </w:t>
      </w:r>
      <w:r>
        <w:rPr>
          <w:rStyle w:val="StyleUnderline"/>
          <w:highlight w:val="green"/>
        </w:rPr>
        <w:t>leaders somehow concluded</w:t>
      </w:r>
      <w:r>
        <w:rPr>
          <w:rStyle w:val="StyleUnderline"/>
        </w:rPr>
        <w:t xml:space="preserve"> that </w:t>
      </w:r>
      <w:r>
        <w:rPr>
          <w:rStyle w:val="StyleUnderline"/>
          <w:highlight w:val="green"/>
        </w:rPr>
        <w:t xml:space="preserve">they wanted to try again </w:t>
      </w:r>
      <w:r>
        <w:rPr>
          <w:rStyle w:val="StyleUnderline"/>
        </w:rPr>
        <w:t>to move towards nuclear weapons</w:t>
      </w:r>
      <w:r>
        <w:rPr>
          <w:sz w:val="16"/>
        </w:rPr>
        <w:t xml:space="preserve">, as Prime Minister Netanyahu and others warn, </w:t>
      </w:r>
      <w:r>
        <w:rPr>
          <w:rStyle w:val="StyleUnderline"/>
          <w:highlight w:val="green"/>
        </w:rPr>
        <w:t>they should expect a</w:t>
      </w:r>
      <w:r>
        <w:rPr>
          <w:rStyle w:val="StyleUnderline"/>
        </w:rPr>
        <w:t xml:space="preserve">n </w:t>
      </w:r>
      <w:r>
        <w:rPr>
          <w:rStyle w:val="StyleUnderline"/>
          <w:highlight w:val="green"/>
        </w:rPr>
        <w:t xml:space="preserve">immediate and decisive </w:t>
      </w:r>
      <w:r>
        <w:rPr>
          <w:rStyle w:val="StyleUnderline"/>
        </w:rPr>
        <w:t xml:space="preserve">international </w:t>
      </w:r>
      <w:r>
        <w:rPr>
          <w:rStyle w:val="StyleUnderline"/>
          <w:highlight w:val="green"/>
        </w:rPr>
        <w:t xml:space="preserve">campaign </w:t>
      </w:r>
      <w:r>
        <w:rPr>
          <w:rStyle w:val="StyleUnderline"/>
        </w:rPr>
        <w:t>to stop them</w:t>
      </w:r>
      <w:r>
        <w:rPr>
          <w:sz w:val="16"/>
        </w:rPr>
        <w:t xml:space="preserve">. </w:t>
      </w:r>
    </w:p>
    <w:p w14:paraId="26E332BD" w14:textId="77777777" w:rsidR="002E2D30" w:rsidRPr="002E2D30" w:rsidRDefault="002E2D30" w:rsidP="002E2D30"/>
    <w:p w14:paraId="5F91CA3A" w14:textId="078E2782" w:rsidR="00D8742C" w:rsidRDefault="00D8742C" w:rsidP="00D8742C">
      <w:pPr>
        <w:pStyle w:val="Heading1"/>
      </w:pPr>
      <w:r>
        <w:t>Affirmative</w:t>
      </w:r>
    </w:p>
    <w:p w14:paraId="7707F6A6" w14:textId="77777777" w:rsidR="00D8742C" w:rsidRDefault="00D8742C" w:rsidP="00D8742C"/>
    <w:p w14:paraId="04CFA94F" w14:textId="49F5B109" w:rsidR="00824DBD" w:rsidRDefault="002E2D30" w:rsidP="00824DBD">
      <w:pPr>
        <w:pStyle w:val="Heading2"/>
      </w:pPr>
      <w:r>
        <w:t xml:space="preserve">AT: </w:t>
      </w:r>
      <w:r w:rsidR="00824DBD">
        <w:t xml:space="preserve">Uniqueness </w:t>
      </w:r>
    </w:p>
    <w:p w14:paraId="2D9EF060" w14:textId="77777777" w:rsidR="00824DBD" w:rsidRDefault="00824DBD" w:rsidP="00824DBD">
      <w:pPr>
        <w:pStyle w:val="Heading3"/>
      </w:pPr>
      <w:r>
        <w:t>2AC – Non Unique</w:t>
      </w:r>
    </w:p>
    <w:p w14:paraId="457860F3" w14:textId="77777777" w:rsidR="00824DBD" w:rsidRDefault="00824DBD" w:rsidP="00824DBD">
      <w:pPr>
        <w:pStyle w:val="Heading4"/>
      </w:pPr>
      <w:r>
        <w:t>Congress won’t agree to the deal</w:t>
      </w:r>
    </w:p>
    <w:p w14:paraId="362C2E75" w14:textId="77777777" w:rsidR="00824DBD" w:rsidRDefault="00824DBD" w:rsidP="00824DBD">
      <w:r w:rsidRPr="001C125F">
        <w:t xml:space="preserve">Richard </w:t>
      </w:r>
      <w:r w:rsidRPr="001C125F">
        <w:rPr>
          <w:rStyle w:val="Style13ptBold"/>
        </w:rPr>
        <w:t>Cowan and</w:t>
      </w:r>
      <w:r w:rsidRPr="001C125F">
        <w:t xml:space="preserve"> Douwe </w:t>
      </w:r>
      <w:r w:rsidRPr="001C125F">
        <w:rPr>
          <w:rStyle w:val="Style13ptBold"/>
        </w:rPr>
        <w:t>Miedema, 7-12-2015</w:t>
      </w:r>
      <w:r w:rsidRPr="001C125F">
        <w:t>, Congress promises rough ride for any nuclear deal with Iran," Reuters, http://www.reuters.com/article/2015/07/12/us-iran-nuclear-usa-congress-idUSKCN0PM0M720150712, A</w:t>
      </w:r>
      <w:r>
        <w:t>ccessed: 7-12-2015, /Bingham-MB</w:t>
      </w:r>
    </w:p>
    <w:p w14:paraId="57FF12B9" w14:textId="77777777" w:rsidR="00824DBD" w:rsidRDefault="00824DBD" w:rsidP="00824DBD">
      <w:r w:rsidRPr="002E2D30">
        <w:rPr>
          <w:rStyle w:val="StyleUnderline"/>
        </w:rPr>
        <w:t>The top Republican in the U.S. Senate cast doubt on Sunday on whether President Barack Obama would be able to win approval in Congress for any nuclear deal with Iran, and some Democrats also expressed reservations. "I think it's going to be a very hard sel</w:t>
      </w:r>
      <w:r>
        <w:t xml:space="preserve">l, </w:t>
      </w:r>
      <w:r w:rsidRPr="002E2D30">
        <w:rPr>
          <w:rStyle w:val="StyleUnderline"/>
        </w:rPr>
        <w:t>if it's completed, in Congress</w:t>
      </w:r>
      <w:r>
        <w:t>," Senate Majority Leader Mitch McConnell told "Fox News Sunday". "</w:t>
      </w:r>
      <w:r w:rsidRPr="002E2D30">
        <w:rPr>
          <w:rStyle w:val="StyleUnderline"/>
        </w:rPr>
        <w:t>We already know it's going to leave Iran as a threshold nuclear state</w:t>
      </w:r>
      <w:r>
        <w:t xml:space="preserve">." The U.S. Congress could play a key role in the future of any deal to curb Iran's nuclear program, with negotiations reaching a critical juncture in Vienna on Sunday. Obama can enter a deal with Iran, which Congress would review. If the review went against him, Obama could veto the disapproval legislation. </w:t>
      </w:r>
      <w:r w:rsidRPr="002E2D30">
        <w:rPr>
          <w:rStyle w:val="StyleUnderline"/>
        </w:rPr>
        <w:t>Congress could then try to reverse his veto, which is difficult. But if it succeeded, its disapproval would take away Obama's ability to temporarily waive many U.S. sanctions on Iran</w:t>
      </w:r>
      <w:r>
        <w:t xml:space="preserve">. </w:t>
      </w:r>
      <w:r w:rsidRPr="002E2D30">
        <w:rPr>
          <w:rStyle w:val="StyleUnderline"/>
        </w:rPr>
        <w:t>Robert Menendez of New Jersey, a leading foreign policy voice among Senate Democrats, said the prospect of a deal made him "anxious," saying the talks had moved from preventing Iran from having a nuclear capability, to managing it.</w:t>
      </w:r>
      <w:r>
        <w:t xml:space="preserve"> Western diplomats say the goal of the deal is to increase the time it would take for Iran to produce enough enriched uranium fuel for a weapon to at least one year, from current estimates of 2-3 months. In return for curbs on its nuclear activities, Iran would get relief from economic sanctions. Menendez, interviewed on ABC's "This Week" program, did not rule out supporting a deal. Many congressional Republicans, including McConnell, have criticized the negotiations, saying the United States should be increasing economic sanctions against Iran. Tehran maintains its nuclear work is solely for peaceful purposes. Referring to the congressional review process, McConnell said: "</w:t>
      </w:r>
      <w:r w:rsidRPr="002E2D30">
        <w:rPr>
          <w:rStyle w:val="StyleUnderline"/>
        </w:rPr>
        <w:t>He (Obama) will have to get at least 34 votes" in the 100-member Senate to sustain his veto, adding that he hoped Democrats would resist a "strong pull" not to buck Obam</w:t>
      </w:r>
      <w:r>
        <w:t xml:space="preserve">a. The debate in Washington over any deal would happen with the 2016 U.S. presidential campaign already under way. One Republican candidate, Senator Lindsay Graham, said on CNN's "State of the Union" the negotiations should be left to the next president, who would take office in January 2017. </w:t>
      </w:r>
      <w:r w:rsidRPr="002E2D30">
        <w:rPr>
          <w:rStyle w:val="StyleUnderline"/>
        </w:rPr>
        <w:t>"I think a good outcome is to basically leave the interim deal in place"</w:t>
      </w:r>
      <w:r>
        <w:t xml:space="preserve"> with Iran until then, Graham said. House Speaker John Boehner said failure of the talks would not be a bad outcome. On CBS's "Face the Nation," </w:t>
      </w:r>
      <w:r w:rsidRPr="002E2D30">
        <w:rPr>
          <w:rStyle w:val="StyleUnderline"/>
        </w:rPr>
        <w:t>Boehner said: "If, in fact, there's no agreement, the sanctions are going to go back in place," prodding Iran to "abandon their efforts to get a nuclear weapon, and stop being the largest state sponsor of terrorism in the world."</w:t>
      </w:r>
    </w:p>
    <w:p w14:paraId="6F7E2356" w14:textId="77777777" w:rsidR="00824DBD" w:rsidRDefault="00824DBD" w:rsidP="00824DBD">
      <w:pPr>
        <w:pStyle w:val="Heading4"/>
      </w:pPr>
      <w:r>
        <w:t>Won’t pass republicans</w:t>
      </w:r>
    </w:p>
    <w:p w14:paraId="551E9C2B" w14:textId="77777777" w:rsidR="00824DBD" w:rsidRDefault="00824DBD" w:rsidP="00824DBD">
      <w:r w:rsidRPr="00460B24">
        <w:t xml:space="preserve">Kristina </w:t>
      </w:r>
      <w:r w:rsidRPr="00460B24">
        <w:rPr>
          <w:rStyle w:val="Style13ptBold"/>
        </w:rPr>
        <w:t>Peterson, 7-12-2015</w:t>
      </w:r>
      <w:r w:rsidRPr="00460B24">
        <w:t>, GOP Leaders: Any Nuclear Deal With Iran Will Face Deep Opposition in Congress," WSJ, http://blogs.wsj.com/washwire/2015/07/12/gop-leaders-any-nuclear-deal-with-iran-will-face-deep-opposition-in-congress/, A</w:t>
      </w:r>
      <w:r>
        <w:t>ccessed: 7-12-2015, /Bingham-MB</w:t>
      </w:r>
    </w:p>
    <w:p w14:paraId="1259F644" w14:textId="77777777" w:rsidR="00824DBD" w:rsidRDefault="00824DBD" w:rsidP="00824DBD">
      <w:r w:rsidRPr="002E2D30">
        <w:rPr>
          <w:rStyle w:val="StyleUnderline"/>
        </w:rPr>
        <w:t>For weeks, Republicans have called for President Barack Obama and his team of U.S. diplomats to walk away from negotiations aimed at curbing Iran’s ability to build nuclear weapons</w:t>
      </w:r>
      <w:r>
        <w:t xml:space="preserve">. As top officials entered what they labeled a “decisive” phase of talks with Iran and five other global powers on Sunday, </w:t>
      </w:r>
      <w:r w:rsidRPr="002E2D30">
        <w:rPr>
          <w:rStyle w:val="StyleUnderline"/>
        </w:rPr>
        <w:t>GOP leaders said they doubted a final deal would pass muster with most Republicans</w:t>
      </w:r>
      <w:r>
        <w:t>. “</w:t>
      </w:r>
      <w:r w:rsidRPr="002E2D30">
        <w:rPr>
          <w:rStyle w:val="StyleUnderline"/>
        </w:rPr>
        <w:t>It’s going to be a very hard sell — if it’s completed — in Congress</w:t>
      </w:r>
      <w:r>
        <w:t>,” Senate Majority Leader Mitch McConnell (R., Ky.) said on Fox News Sunday. Mr. McConnell said he worried that any deal would still leave Iran capable of producing a nuclear weapon on relatively short notice. “We already know that it’s going to leave Iran as a threshold nuclear state,” Mr. McConnell said. “It appears as if the administration’s approach to this was to reach whatever agreement the Iranians are willing to enter into.” Mr</w:t>
      </w:r>
      <w:r w:rsidRPr="002E2D30">
        <w:rPr>
          <w:rStyle w:val="StyleUnderline"/>
        </w:rPr>
        <w:t>. Obama has said repeatedly that he is willing to abandon the talks if the agreement under consideration won’t prevent Iran from obtaining a nuclear weapon. House Speaker John Boehner (R., Ohio) said the administration did not look likely to produce a deal that met the standards they had pledged to meet</w:t>
      </w:r>
      <w:r>
        <w:t xml:space="preserve">. In early April, Iran, the U.S. and five other global powers agreed to the broad parameters of a deal aimed at establishing strong controls and constraints on Iran’s nuclear program. </w:t>
      </w:r>
      <w:r w:rsidRPr="002E2D30">
        <w:rPr>
          <w:rStyle w:val="StyleUnderline"/>
        </w:rPr>
        <w:t>“From everything that’s leaked from these negotiations, the administration’s backed away from almost all of the guidelines that they set up for themselves,</w:t>
      </w:r>
      <w:r>
        <w:t xml:space="preserve">” Mr. Boehner said Sunday on CBS’s Face the Nation. “No deal is better than a bad deal.” Some Democrats have said they are optimistic that the administration would only agree to an accord that would effectively monitor and enforce constraints on Iran’s nuclear capabilities. “He fully realizes his legacy will not be the next 18 months and whether or not he gets a deal signed. It will be whether any deal, if there is one, endures and is effective and actually blocks Iran from getting a nuclear weapon,” Sen. Chris Coons (D., Del.), a member of the Senate Foreign Relations Committee, said in an interview Friday. Under legislation passed by Congress in May, Mr. </w:t>
      </w:r>
      <w:r w:rsidRPr="002E2D30">
        <w:rPr>
          <w:rStyle w:val="StyleUnderline"/>
        </w:rPr>
        <w:t>Obama will not be able to ease any sanctions on Iran during a 60-day period designated for lawmakers to review the deal, beginning once the finalized deal’s full text has been submitted to Congress. Lawmakers will have to decide whether to try to pass a resolution through both chambers disapproving or approving the deal, either of which would require at least 60 votes to clear the Senate. Congress could also opt not to vote on it at all. Mr. McConnell said he thought a resolution disapproving the deal could get more than 60 votes in the Senate, but</w:t>
      </w:r>
      <w:r>
        <w:t xml:space="preserve"> acknowledged that it may be harder for Republicans to find the veto-proof majority in the Senate that would be needed to stop the deal’s implementation. Republicans hold 54 of the Senate’s 100 seats.</w:t>
      </w:r>
    </w:p>
    <w:p w14:paraId="494810BB" w14:textId="77777777" w:rsidR="00824DBD" w:rsidRDefault="00824DBD" w:rsidP="00824DBD">
      <w:pPr>
        <w:pStyle w:val="Heading3"/>
      </w:pPr>
      <w:r>
        <w:t>UQ – No Deal</w:t>
      </w:r>
    </w:p>
    <w:p w14:paraId="6CB6A667" w14:textId="77777777" w:rsidR="00824DBD" w:rsidRDefault="00824DBD" w:rsidP="00824DBD">
      <w:pPr>
        <w:pStyle w:val="Heading4"/>
      </w:pPr>
      <w:r>
        <w:t>No deal and congressional disapproval – Obama downplaying and McConnell opposing</w:t>
      </w:r>
    </w:p>
    <w:p w14:paraId="361AC0C5" w14:textId="77777777" w:rsidR="00824DBD" w:rsidRDefault="00824DBD" w:rsidP="00824DBD">
      <w:r>
        <w:t xml:space="preserve">Ken </w:t>
      </w:r>
      <w:r w:rsidRPr="00D930DF">
        <w:rPr>
          <w:rStyle w:val="Style13ptBold"/>
        </w:rPr>
        <w:t>Thomas</w:t>
      </w:r>
      <w:r>
        <w:t xml:space="preserve">, Associated Press, “McConnell: Iran deal will be ‘hard sell’ to congress,” The Rundown, July 12, </w:t>
      </w:r>
      <w:r w:rsidRPr="00D930DF">
        <w:rPr>
          <w:rStyle w:val="Style13ptBold"/>
        </w:rPr>
        <w:t>2015</w:t>
      </w:r>
      <w:r>
        <w:t>.</w:t>
      </w:r>
    </w:p>
    <w:p w14:paraId="3B620914" w14:textId="77777777" w:rsidR="00824DBD" w:rsidRDefault="00824DBD" w:rsidP="00824DBD">
      <w:r w:rsidRPr="00D930DF">
        <w:rPr>
          <w:rStyle w:val="StyleUnderline"/>
        </w:rPr>
        <w:t>Obama downplayed chances for an Iran nuclear deal during a closed-door meeting with Senate Democrats</w:t>
      </w:r>
      <w:r w:rsidRPr="00D930DF">
        <w:t xml:space="preserve"> last week, </w:t>
      </w:r>
      <w:r w:rsidRPr="00D930DF">
        <w:rPr>
          <w:rStyle w:val="StyleUnderline"/>
        </w:rPr>
        <w:t>telling participants that an agreement was at best a 50-50 proposition. McConnell said a resolution of disapproval is likely to be introduced in the Senate and predicted it would pass with more than 60 votes.</w:t>
      </w:r>
      <w:r>
        <w:t xml:space="preserve"> If Obama vetoed the resolution, McConnell noted that the president would need 34 votes, or more than one-third of the Senate, to sustain it.</w:t>
      </w:r>
    </w:p>
    <w:p w14:paraId="1E0A5A22" w14:textId="77777777" w:rsidR="00824DBD" w:rsidRDefault="00824DBD" w:rsidP="00824DBD">
      <w:pPr>
        <w:pStyle w:val="Heading4"/>
      </w:pPr>
      <w:r>
        <w:t>Talks fail deadlocked on multiple issues</w:t>
      </w:r>
    </w:p>
    <w:p w14:paraId="0E3086BF" w14:textId="77777777" w:rsidR="00824DBD" w:rsidRDefault="00824DBD" w:rsidP="00824DBD">
      <w:r w:rsidRPr="00217233">
        <w:t xml:space="preserve">Carol </w:t>
      </w:r>
      <w:r w:rsidRPr="00217233">
        <w:rPr>
          <w:rStyle w:val="Style13ptBold"/>
        </w:rPr>
        <w:t>Morello, 7/10/2015</w:t>
      </w:r>
      <w:r w:rsidRPr="00217233">
        <w:t>, Nuclear negotiations with Iran could continue through Monday," Washington Post, https://www.washingtonpost.com/world/national-security/still-no-deal-in-iran-nuclear-talks/2015/07/10/8f7a5ab3-9730-4122-afc6-1883942efc44_story.html, Accessed: 7-10-2015, /Bingham-M</w:t>
      </w:r>
      <w:r>
        <w:t>B</w:t>
      </w:r>
    </w:p>
    <w:p w14:paraId="76AE104B" w14:textId="77777777" w:rsidR="00824DBD" w:rsidRPr="006179D2" w:rsidRDefault="00824DBD" w:rsidP="00824DBD">
      <w:r>
        <w:t xml:space="preserve">VIENNA — </w:t>
      </w:r>
      <w:r w:rsidRPr="006179D2">
        <w:rPr>
          <w:rStyle w:val="StyleUnderline"/>
          <w:highlight w:val="cyan"/>
        </w:rPr>
        <w:t>Another day passed</w:t>
      </w:r>
      <w:r w:rsidRPr="006179D2">
        <w:rPr>
          <w:rStyle w:val="StyleUnderline"/>
        </w:rPr>
        <w:t xml:space="preserve"> at the Iran nuclear talks Friday</w:t>
      </w:r>
      <w:r>
        <w:t xml:space="preserve">, ending the same way as the 13 days preceding it, as </w:t>
      </w:r>
      <w:r w:rsidRPr="006179D2">
        <w:rPr>
          <w:rStyle w:val="StyleUnderline"/>
        </w:rPr>
        <w:t xml:space="preserve">officials reported progress — </w:t>
      </w:r>
      <w:r w:rsidRPr="006179D2">
        <w:rPr>
          <w:rStyle w:val="StyleUnderline"/>
          <w:highlight w:val="cyan"/>
        </w:rPr>
        <w:t>but no deal</w:t>
      </w:r>
      <w:r>
        <w:t xml:space="preserve">. A senior U.S. official said </w:t>
      </w:r>
      <w:r w:rsidRPr="006179D2">
        <w:rPr>
          <w:rStyle w:val="StyleUnderline"/>
        </w:rPr>
        <w:t>the talks were being extended through Monday, keeping in place an interim agreement while negotiations continue</w:t>
      </w:r>
      <w:r>
        <w:t xml:space="preserve">. The extension is the third since an original deadline of June 30 passed without a final agreement between a six-nation group trying to get Iran to accept long-term restrictions on and monitoring of its nuclear program in exchange for sanctions relief. “I </w:t>
      </w:r>
      <w:r w:rsidRPr="006179D2">
        <w:rPr>
          <w:rStyle w:val="StyleUnderline"/>
        </w:rPr>
        <w:t>think we have resolved some of the things that were outstanding, and we’ve made some progress</w:t>
      </w:r>
      <w:r>
        <w:t xml:space="preserve">,” Secretary of State John F. </w:t>
      </w:r>
      <w:r w:rsidRPr="006179D2">
        <w:rPr>
          <w:rStyle w:val="StyleUnderline"/>
        </w:rPr>
        <w:t>Kerry said</w:t>
      </w:r>
      <w:r>
        <w:t xml:space="preserve">. The diplomats here dwindled down to a core group from Iran, the United States and Germany as the foreign ministers of France and Britain left Friday. Their counterparts from Russia and China left Vienna several days ago. Most are expected to return Saturday or Sunday. Before leaving, British Foreign Secretary Philip </w:t>
      </w:r>
      <w:r w:rsidRPr="006179D2">
        <w:rPr>
          <w:rStyle w:val="StyleUnderline"/>
          <w:highlight w:val="cyan"/>
        </w:rPr>
        <w:t>Hammond called progress “painstakingly slow</w:t>
      </w:r>
      <w:r>
        <w:t xml:space="preserve">.” Kerry and Iranian Foreign Minister Mohammad Javad </w:t>
      </w:r>
      <w:r w:rsidRPr="006179D2">
        <w:rPr>
          <w:rStyle w:val="StyleUnderline"/>
        </w:rPr>
        <w:t>Zarif</w:t>
      </w:r>
      <w:r>
        <w:t xml:space="preserve"> met again Friday, a day </w:t>
      </w:r>
      <w:r w:rsidRPr="006179D2">
        <w:rPr>
          <w:rStyle w:val="StyleUnderline"/>
        </w:rPr>
        <w:t xml:space="preserve">after </w:t>
      </w:r>
      <w:r w:rsidRPr="006179D2">
        <w:rPr>
          <w:rStyle w:val="StyleUnderline"/>
          <w:highlight w:val="cyan"/>
        </w:rPr>
        <w:t>Kerry warned</w:t>
      </w:r>
      <w:r w:rsidRPr="006179D2">
        <w:rPr>
          <w:rStyle w:val="StyleUnderline"/>
        </w:rPr>
        <w:t xml:space="preserve"> that </w:t>
      </w:r>
      <w:r w:rsidRPr="006179D2">
        <w:rPr>
          <w:rStyle w:val="StyleUnderline"/>
          <w:highlight w:val="cyan"/>
        </w:rPr>
        <w:t>the United States was prepared to walk away</w:t>
      </w:r>
      <w:r w:rsidRPr="006179D2">
        <w:rPr>
          <w:rStyle w:val="StyleUnderline"/>
        </w:rPr>
        <w:t xml:space="preserve"> from the talks and a few hours after </w:t>
      </w:r>
      <w:r w:rsidRPr="006179D2">
        <w:rPr>
          <w:rStyle w:val="StyleUnderline"/>
          <w:highlight w:val="cyan"/>
        </w:rPr>
        <w:t>Zarif</w:t>
      </w:r>
      <w:r w:rsidRPr="006179D2">
        <w:rPr>
          <w:rStyle w:val="StyleUnderline"/>
        </w:rPr>
        <w:t xml:space="preserve"> emerged from a Vienna mosque and </w:t>
      </w:r>
      <w:r w:rsidRPr="006179D2">
        <w:rPr>
          <w:rStyle w:val="StyleUnderline"/>
          <w:highlight w:val="cyan"/>
        </w:rPr>
        <w:t>accused</w:t>
      </w:r>
      <w:r w:rsidRPr="006179D2">
        <w:rPr>
          <w:rStyle w:val="StyleUnderline"/>
        </w:rPr>
        <w:t xml:space="preserve"> </w:t>
      </w:r>
      <w:r w:rsidRPr="006179D2">
        <w:rPr>
          <w:rStyle w:val="StyleUnderline"/>
          <w:highlight w:val="cyan"/>
        </w:rPr>
        <w:t>the United States and the Europeans of backtracking</w:t>
      </w:r>
      <w:r w:rsidRPr="006179D2">
        <w:rPr>
          <w:highlight w:val="cyan"/>
        </w:rPr>
        <w:t>. “</w:t>
      </w:r>
      <w:r w:rsidRPr="006179D2">
        <w:rPr>
          <w:rStyle w:val="StyleUnderline"/>
        </w:rPr>
        <w:t xml:space="preserve">Unfortunately, </w:t>
      </w:r>
      <w:r w:rsidRPr="006179D2">
        <w:rPr>
          <w:rStyle w:val="StyleUnderline"/>
          <w:highlight w:val="cyan"/>
        </w:rPr>
        <w:t>we have seen</w:t>
      </w:r>
      <w:r w:rsidRPr="006179D2">
        <w:rPr>
          <w:rStyle w:val="StyleUnderline"/>
        </w:rPr>
        <w:t xml:space="preserve"> changes in the position and </w:t>
      </w:r>
      <w:r w:rsidRPr="006179D2">
        <w:rPr>
          <w:rStyle w:val="StyleUnderline"/>
          <w:highlight w:val="cyan"/>
        </w:rPr>
        <w:t>excessive demands . . . by several countries</w:t>
      </w:r>
      <w:r>
        <w:t xml:space="preserve">,” Zarif said. A bone-weary humor ruled the day, as one diplomat from the European Union joked about jumping off the balcony of the swank Coburg Palace hotel, where the talks are being conducted. Zarif, when asked whether the negotiators would still be in Vienna on Monday, replied with a sigh, “I hope not.” While a deal could be finalized at any time, the extension suggests that the tortuous negotiations will continue throughout the third weekend in the Austrian capital since Kerry and Zarif arrived on June 26, expecting to complete their task in four days or so. [It’s Ramadan, but Iranian envoys aren’t fasting] </w:t>
      </w:r>
      <w:r w:rsidRPr="006179D2">
        <w:rPr>
          <w:rStyle w:val="StyleUnderline"/>
          <w:highlight w:val="cyan"/>
        </w:rPr>
        <w:t>The talks have been deadlocked</w:t>
      </w:r>
      <w:r w:rsidRPr="006179D2">
        <w:rPr>
          <w:rStyle w:val="StyleUnderline"/>
        </w:rPr>
        <w:t xml:space="preserve"> </w:t>
      </w:r>
      <w:r w:rsidRPr="006179D2">
        <w:rPr>
          <w:rStyle w:val="StyleUnderline"/>
          <w:highlight w:val="cyan"/>
        </w:rPr>
        <w:t>on</w:t>
      </w:r>
      <w:r w:rsidRPr="006179D2">
        <w:rPr>
          <w:rStyle w:val="StyleUnderline"/>
        </w:rPr>
        <w:t xml:space="preserve"> a handful of issues. One major point is whether the United States will soften its opposition to the </w:t>
      </w:r>
      <w:r w:rsidRPr="006179D2">
        <w:rPr>
          <w:rStyle w:val="StyleUnderline"/>
          <w:highlight w:val="cyan"/>
        </w:rPr>
        <w:t>lifting</w:t>
      </w:r>
      <w:r w:rsidRPr="006179D2">
        <w:rPr>
          <w:rStyle w:val="StyleUnderline"/>
        </w:rPr>
        <w:t xml:space="preserve"> of </w:t>
      </w:r>
      <w:r w:rsidRPr="006179D2">
        <w:rPr>
          <w:rStyle w:val="StyleUnderline"/>
          <w:highlight w:val="cyan"/>
        </w:rPr>
        <w:t>a</w:t>
      </w:r>
      <w:r w:rsidRPr="006179D2">
        <w:rPr>
          <w:rStyle w:val="StyleUnderline"/>
        </w:rPr>
        <w:t xml:space="preserve"> U.N. </w:t>
      </w:r>
      <w:r w:rsidRPr="006179D2">
        <w:rPr>
          <w:rStyle w:val="StyleUnderline"/>
          <w:highlight w:val="cyan"/>
        </w:rPr>
        <w:t>embargo on sales of conventional arms to Iran</w:t>
      </w:r>
      <w:r w:rsidRPr="006179D2">
        <w:rPr>
          <w:rStyle w:val="StyleUnderline"/>
        </w:rPr>
        <w:t>. Moscow and Beijing support Iran on the issue, and</w:t>
      </w:r>
      <w:r>
        <w:rPr>
          <w:rStyle w:val="StyleUnderline"/>
        </w:rPr>
        <w:t xml:space="preserve"> </w:t>
      </w:r>
      <w:r w:rsidRPr="006179D2">
        <w:rPr>
          <w:rStyle w:val="StyleUnderline"/>
        </w:rPr>
        <w:t>Russian President Vladimir Putin on Friday called for the embargo to be lifted as soon as possible</w:t>
      </w:r>
      <w:r>
        <w:t>.</w:t>
      </w:r>
    </w:p>
    <w:p w14:paraId="2DA298DF" w14:textId="77777777" w:rsidR="00824DBD" w:rsidRDefault="00824DBD" w:rsidP="00824DBD">
      <w:pPr>
        <w:pStyle w:val="Heading4"/>
      </w:pPr>
      <w:r>
        <w:t>Won’t pass—dragged out too long</w:t>
      </w:r>
    </w:p>
    <w:p w14:paraId="51CF71B0" w14:textId="77777777" w:rsidR="00824DBD" w:rsidRDefault="00824DBD" w:rsidP="00824DBD">
      <w:r>
        <w:t xml:space="preserve">Jordan </w:t>
      </w:r>
      <w:r w:rsidRPr="007F4183">
        <w:rPr>
          <w:rStyle w:val="Style13ptBold"/>
        </w:rPr>
        <w:t>Fabian</w:t>
      </w:r>
      <w:r>
        <w:t xml:space="preserve">, </w:t>
      </w:r>
      <w:r w:rsidRPr="007F4183">
        <w:t>The</w:t>
      </w:r>
      <w:r>
        <w:t xml:space="preserve"> </w:t>
      </w:r>
      <w:r w:rsidRPr="007F4183">
        <w:t xml:space="preserve">Hill, </w:t>
      </w:r>
      <w:r w:rsidRPr="007F4183">
        <w:rPr>
          <w:rStyle w:val="Style13ptBold"/>
        </w:rPr>
        <w:t>7-7-2015</w:t>
      </w:r>
      <w:r w:rsidRPr="007F4183">
        <w:t>, Nuclear deal with Iran appears elusive," http://thehill.com/homenews/administration/247156-nuclear-deal-with-iran-appears-elusive, Accessed: 7-10-2015, /Bingham-MB</w:t>
      </w:r>
    </w:p>
    <w:p w14:paraId="1E493C24" w14:textId="77777777" w:rsidR="00824DBD" w:rsidRDefault="00824DBD" w:rsidP="00824DBD">
      <w:r w:rsidRPr="007F4183">
        <w:rPr>
          <w:rStyle w:val="StyleUnderline"/>
          <w:highlight w:val="cyan"/>
        </w:rPr>
        <w:t>White</w:t>
      </w:r>
      <w:r w:rsidRPr="007F4183">
        <w:rPr>
          <w:rStyle w:val="StyleUnderline"/>
        </w:rPr>
        <w:t xml:space="preserve"> </w:t>
      </w:r>
      <w:r w:rsidRPr="007F4183">
        <w:rPr>
          <w:rStyle w:val="StyleUnderline"/>
          <w:highlight w:val="cyan"/>
        </w:rPr>
        <w:t>House</w:t>
      </w:r>
      <w:r w:rsidRPr="007F4183">
        <w:rPr>
          <w:rStyle w:val="StyleUnderline"/>
        </w:rPr>
        <w:t xml:space="preserve"> </w:t>
      </w:r>
      <w:r w:rsidRPr="007F4183">
        <w:rPr>
          <w:rStyle w:val="StyleUnderline"/>
          <w:highlight w:val="cyan"/>
        </w:rPr>
        <w:t>hopes for a nuclear</w:t>
      </w:r>
      <w:r w:rsidRPr="007F4183">
        <w:rPr>
          <w:rStyle w:val="StyleUnderline"/>
        </w:rPr>
        <w:t xml:space="preserve"> </w:t>
      </w:r>
      <w:r w:rsidRPr="007F4183">
        <w:rPr>
          <w:rStyle w:val="StyleUnderline"/>
          <w:highlight w:val="cyan"/>
        </w:rPr>
        <w:t>deal</w:t>
      </w:r>
      <w:r w:rsidRPr="007F4183">
        <w:rPr>
          <w:rStyle w:val="StyleUnderline"/>
        </w:rPr>
        <w:t xml:space="preserve"> with Iran</w:t>
      </w:r>
      <w:r>
        <w:t xml:space="preserve"> —a top foreign policy achievement for President Obama — </w:t>
      </w:r>
      <w:r w:rsidRPr="007F4183">
        <w:rPr>
          <w:rStyle w:val="Emphasis"/>
          <w:highlight w:val="cyan"/>
        </w:rPr>
        <w:t>seemed in danger of crumbling</w:t>
      </w:r>
      <w:r w:rsidRPr="007F4183">
        <w:rPr>
          <w:rStyle w:val="Emphasis"/>
        </w:rPr>
        <w:t xml:space="preserve"> on Tuesday</w:t>
      </w:r>
      <w:r>
        <w:t xml:space="preserve">. </w:t>
      </w:r>
      <w:r w:rsidRPr="007F4183">
        <w:rPr>
          <w:rStyle w:val="StyleUnderline"/>
          <w:highlight w:val="cyan"/>
        </w:rPr>
        <w:t>Negotiators</w:t>
      </w:r>
      <w:r w:rsidRPr="007F4183">
        <w:rPr>
          <w:rStyle w:val="StyleUnderline"/>
        </w:rPr>
        <w:t xml:space="preserve"> </w:t>
      </w:r>
      <w:r w:rsidRPr="007F4183">
        <w:rPr>
          <w:rStyle w:val="StyleUnderline"/>
          <w:highlight w:val="cyan"/>
        </w:rPr>
        <w:t>extended</w:t>
      </w:r>
      <w:r w:rsidRPr="007F4183">
        <w:rPr>
          <w:rStyle w:val="StyleUnderline"/>
        </w:rPr>
        <w:t xml:space="preserve"> their </w:t>
      </w:r>
      <w:r w:rsidRPr="007F4183">
        <w:rPr>
          <w:rStyle w:val="StyleUnderline"/>
          <w:highlight w:val="cyan"/>
        </w:rPr>
        <w:t>talks</w:t>
      </w:r>
      <w:r w:rsidRPr="007F4183">
        <w:rPr>
          <w:rStyle w:val="StyleUnderline"/>
        </w:rPr>
        <w:t xml:space="preserve"> again in Geneva, </w:t>
      </w:r>
      <w:r w:rsidRPr="007F4183">
        <w:rPr>
          <w:rStyle w:val="StyleUnderline"/>
          <w:highlight w:val="cyan"/>
        </w:rPr>
        <w:t xml:space="preserve">as Iran made </w:t>
      </w:r>
      <w:r w:rsidRPr="007F4183">
        <w:rPr>
          <w:rStyle w:val="Emphasis"/>
          <w:highlight w:val="cyan"/>
        </w:rPr>
        <w:t>new hard-line</w:t>
      </w:r>
      <w:r w:rsidRPr="007F4183">
        <w:rPr>
          <w:rStyle w:val="StyleUnderline"/>
          <w:highlight w:val="cyan"/>
        </w:rPr>
        <w:t xml:space="preserve"> demands</w:t>
      </w:r>
      <w:r>
        <w:t xml:space="preserve">, </w:t>
      </w:r>
      <w:r w:rsidRPr="007F4183">
        <w:rPr>
          <w:rStyle w:val="StyleUnderline"/>
          <w:highlight w:val="cyan"/>
        </w:rPr>
        <w:t>including that the United Nations lifts its arms embargo</w:t>
      </w:r>
      <w:r w:rsidRPr="007F4183">
        <w:rPr>
          <w:rStyle w:val="StyleUnderline"/>
        </w:rPr>
        <w:t xml:space="preserve"> on the country</w:t>
      </w:r>
      <w:r w:rsidRPr="007F4183">
        <w:t>. It was the second</w:t>
      </w:r>
      <w:r>
        <w:t xml:space="preserve"> time the parties blew through a deadline since the original June 30 cutoff, and </w:t>
      </w:r>
      <w:r w:rsidRPr="007F4183">
        <w:rPr>
          <w:rStyle w:val="StyleUnderline"/>
        </w:rPr>
        <w:t xml:space="preserve">it </w:t>
      </w:r>
      <w:r w:rsidRPr="007F4183">
        <w:rPr>
          <w:rStyle w:val="StyleUnderline"/>
          <w:highlight w:val="cyan"/>
        </w:rPr>
        <w:t>raised fresh questions on whether Obama’s push to use diplomacy</w:t>
      </w:r>
      <w:r w:rsidRPr="007F4183">
        <w:rPr>
          <w:rStyle w:val="StyleUnderline"/>
        </w:rPr>
        <w:t xml:space="preserve"> to cut off Tehran’s path to a nuclear weapon </w:t>
      </w:r>
      <w:r w:rsidRPr="007F4183">
        <w:rPr>
          <w:rStyle w:val="StyleUnderline"/>
          <w:highlight w:val="cyan"/>
        </w:rPr>
        <w:t>can succeed</w:t>
      </w:r>
      <w:r w:rsidRPr="007F4183">
        <w:rPr>
          <w:rStyle w:val="StyleUnderline"/>
        </w:rPr>
        <w:t>.</w:t>
      </w:r>
      <w:r>
        <w:t xml:space="preserve"> </w:t>
      </w:r>
      <w:r w:rsidRPr="007F4183">
        <w:rPr>
          <w:rStyle w:val="StyleUnderline"/>
          <w:highlight w:val="cyan"/>
        </w:rPr>
        <w:t>The White House</w:t>
      </w:r>
      <w:r w:rsidRPr="007F4183">
        <w:rPr>
          <w:rStyle w:val="StyleUnderline"/>
        </w:rPr>
        <w:t xml:space="preserve"> acknowledged </w:t>
      </w:r>
      <w:r w:rsidRPr="007F4183">
        <w:rPr>
          <w:rStyle w:val="StyleUnderline"/>
          <w:highlight w:val="cyan"/>
        </w:rPr>
        <w:t>a number of difficult</w:t>
      </w:r>
      <w:r w:rsidRPr="007F4183">
        <w:rPr>
          <w:rStyle w:val="StyleUnderline"/>
        </w:rPr>
        <w:t xml:space="preserve"> </w:t>
      </w:r>
      <w:r w:rsidRPr="007F4183">
        <w:rPr>
          <w:rStyle w:val="StyleUnderline"/>
          <w:highlight w:val="cyan"/>
        </w:rPr>
        <w:t>issues stand in the way</w:t>
      </w:r>
      <w:r w:rsidRPr="007F4183">
        <w:rPr>
          <w:rStyle w:val="StyleUnderline"/>
        </w:rPr>
        <w:t xml:space="preserve"> of a deal</w:t>
      </w:r>
      <w:r>
        <w:t xml:space="preserve"> but said the countries involved have “never been closer to reaching a final agreement than we are now.” “That’s an indication that these talks, at least for now, are worth continuing,” </w:t>
      </w:r>
      <w:r w:rsidRPr="007F4183">
        <w:rPr>
          <w:rStyle w:val="StyleUnderline"/>
        </w:rPr>
        <w:t xml:space="preserve">White House </w:t>
      </w:r>
      <w:r w:rsidRPr="007F4183">
        <w:rPr>
          <w:rStyle w:val="StyleUnderline"/>
          <w:highlight w:val="cyan"/>
        </w:rPr>
        <w:t>spokesman</w:t>
      </w:r>
      <w:r w:rsidRPr="007F4183">
        <w:rPr>
          <w:rStyle w:val="StyleUnderline"/>
        </w:rPr>
        <w:t xml:space="preserve"> Josh </w:t>
      </w:r>
      <w:r w:rsidRPr="007F4183">
        <w:rPr>
          <w:rStyle w:val="StyleUnderline"/>
          <w:highlight w:val="cyan"/>
        </w:rPr>
        <w:t>Earnest</w:t>
      </w:r>
      <w:r w:rsidRPr="007F4183">
        <w:rPr>
          <w:rStyle w:val="StyleUnderline"/>
        </w:rPr>
        <w:t xml:space="preserve"> </w:t>
      </w:r>
      <w:r w:rsidRPr="007F4183">
        <w:t>told reporters</w:t>
      </w:r>
      <w:r>
        <w:t xml:space="preserve">. At the same time, Earnest </w:t>
      </w:r>
      <w:r w:rsidRPr="007F4183">
        <w:rPr>
          <w:rStyle w:val="StyleUnderline"/>
          <w:highlight w:val="cyan"/>
        </w:rPr>
        <w:t>declined</w:t>
      </w:r>
      <w:r w:rsidRPr="007F4183">
        <w:rPr>
          <w:rStyle w:val="StyleUnderline"/>
        </w:rPr>
        <w:t xml:space="preserve"> </w:t>
      </w:r>
      <w:r w:rsidRPr="007F4183">
        <w:rPr>
          <w:rStyle w:val="StyleUnderline"/>
          <w:highlight w:val="cyan"/>
        </w:rPr>
        <w:t>to put odds on reaching a deal</w:t>
      </w:r>
      <w:r w:rsidRPr="007F4183">
        <w:rPr>
          <w:rStyle w:val="StyleUnderline"/>
        </w:rPr>
        <w:t>. “</w:t>
      </w:r>
      <w:r w:rsidRPr="007F4183">
        <w:rPr>
          <w:rStyle w:val="Emphasis"/>
        </w:rPr>
        <w:t>I’m not feeling like a betting man today</w:t>
      </w:r>
      <w:r w:rsidRPr="007F4183">
        <w:rPr>
          <w:rStyle w:val="StyleUnderline"/>
        </w:rPr>
        <w:t>,” he said</w:t>
      </w:r>
      <w:r>
        <w:t>.</w:t>
      </w:r>
    </w:p>
    <w:p w14:paraId="7A94E453" w14:textId="1C2555A0" w:rsidR="00824DBD" w:rsidRPr="007F4183" w:rsidRDefault="002E2D30" w:rsidP="00824DBD">
      <w:pPr>
        <w:pStyle w:val="Heading2"/>
      </w:pPr>
      <w:r>
        <w:t xml:space="preserve">AT: </w:t>
      </w:r>
      <w:r w:rsidR="00824DBD">
        <w:t>Links</w:t>
      </w:r>
    </w:p>
    <w:p w14:paraId="3D084DA5" w14:textId="77777777" w:rsidR="00824DBD" w:rsidRDefault="00824DBD" w:rsidP="00824DBD">
      <w:pPr>
        <w:pStyle w:val="Heading3"/>
      </w:pPr>
      <w:r>
        <w:t>Link Turn – Bipartisan</w:t>
      </w:r>
    </w:p>
    <w:p w14:paraId="029798C6" w14:textId="77777777" w:rsidR="00824DBD" w:rsidRDefault="00824DBD" w:rsidP="00824DBD">
      <w:pPr>
        <w:pStyle w:val="Heading4"/>
      </w:pPr>
      <w:r>
        <w:t>Drone surveillance regulation is bipartisan</w:t>
      </w:r>
    </w:p>
    <w:p w14:paraId="0CCC91A4" w14:textId="77777777" w:rsidR="00824DBD" w:rsidRDefault="00824DBD" w:rsidP="00824DBD">
      <w:r>
        <w:t xml:space="preserve">Glenn </w:t>
      </w:r>
      <w:r w:rsidRPr="004E4DC7">
        <w:rPr>
          <w:rStyle w:val="Style13ptBold"/>
        </w:rPr>
        <w:t>Greenwald</w:t>
      </w:r>
      <w:r>
        <w:t>, 3-30-</w:t>
      </w:r>
      <w:r w:rsidRPr="004E4DC7">
        <w:rPr>
          <w:rStyle w:val="Style13ptBold"/>
        </w:rPr>
        <w:t>2013</w:t>
      </w:r>
      <w:r>
        <w:t>, GLENN GREENWALD: The US Needs To Wake Up To Threat Of Domestic Drones," Business Insider, http://www.businessinsider.com/drone-threats-strikes-us-2013-3, Accessed: 7-10-2015, /Bingham-MB</w:t>
      </w:r>
    </w:p>
    <w:p w14:paraId="1EFBEC6A" w14:textId="77777777" w:rsidR="00824DBD" w:rsidRDefault="00824DBD" w:rsidP="00824DBD">
      <w:r w:rsidRPr="008A37F5">
        <w:rPr>
          <w:rStyle w:val="StyleUnderline"/>
        </w:rPr>
        <w:t>What is most often ignored by drone proponents</w:t>
      </w:r>
      <w:r>
        <w:t xml:space="preserve">, or those who scoff at anti-drone activism, are the unique features of </w:t>
      </w:r>
      <w:r w:rsidRPr="00C114CC">
        <w:rPr>
          <w:rStyle w:val="StyleUnderline"/>
          <w:highlight w:val="cyan"/>
        </w:rPr>
        <w:t>drones</w:t>
      </w:r>
      <w:r>
        <w:t xml:space="preserve">: the way they </w:t>
      </w:r>
      <w:r w:rsidRPr="008A37F5">
        <w:rPr>
          <w:rStyle w:val="StyleUnderline"/>
        </w:rPr>
        <w:t>enable</w:t>
      </w:r>
      <w:r>
        <w:t xml:space="preserve"> more warfare, more aggression, and more </w:t>
      </w:r>
      <w:r w:rsidRPr="00C114CC">
        <w:rPr>
          <w:rStyle w:val="StyleUnderline"/>
          <w:highlight w:val="cyan"/>
        </w:rPr>
        <w:t>surveillance</w:t>
      </w:r>
      <w:r>
        <w:t xml:space="preserve">. Drones make war more likely precisely because they entail so little risk to the war-making country. Similarly, while the propensity of drones to kill innocent people receives the bulk of media attention, the way in which drones psychologically terrorize the population - simply by constantly hovering over them: unseen but heard - is usually ignored, because it's not happening in the US, so few people care (see this AP report from yesterday on how the increasing use of drone attacks in Afghanistan is truly terrorizing local villagers). It remains to be seen how Americans will react to drones constantly hovering over their homes and their childrens' schools, though by that point, their presence will be so institutionalized that it will be likely be too late to stop. Notably, </w:t>
      </w:r>
      <w:r w:rsidRPr="008A37F5">
        <w:rPr>
          <w:rStyle w:val="StyleUnderline"/>
        </w:rPr>
        <w:t xml:space="preserve">this </w:t>
      </w:r>
      <w:r w:rsidRPr="00C114CC">
        <w:rPr>
          <w:rStyle w:val="StyleUnderline"/>
          <w:highlight w:val="cyan"/>
        </w:rPr>
        <w:t xml:space="preserve">may be one area where an </w:t>
      </w:r>
      <w:r w:rsidRPr="00C114CC">
        <w:rPr>
          <w:rStyle w:val="Emphasis"/>
          <w:highlight w:val="cyan"/>
        </w:rPr>
        <w:t>actual bipartisan/trans</w:t>
      </w:r>
      <w:r w:rsidRPr="008A37F5">
        <w:rPr>
          <w:rStyle w:val="Emphasis"/>
        </w:rPr>
        <w:t>-</w:t>
      </w:r>
      <w:r w:rsidRPr="00C114CC">
        <w:rPr>
          <w:rStyle w:val="Emphasis"/>
          <w:highlight w:val="cyan"/>
        </w:rPr>
        <w:t>partisan alliance can meaningfully emerge</w:t>
      </w:r>
      <w:r>
        <w:t xml:space="preserve">, </w:t>
      </w:r>
      <w:r w:rsidRPr="00C114CC">
        <w:rPr>
          <w:rStyle w:val="StyleUnderline"/>
          <w:highlight w:val="cyan"/>
        </w:rPr>
        <w:t xml:space="preserve">as </w:t>
      </w:r>
      <w:r w:rsidRPr="00C114CC">
        <w:rPr>
          <w:rStyle w:val="StyleUnderline"/>
        </w:rPr>
        <w:t>most advocates working on these</w:t>
      </w:r>
      <w:r w:rsidRPr="008A37F5">
        <w:rPr>
          <w:rStyle w:val="StyleUnderline"/>
        </w:rPr>
        <w:t xml:space="preserve"> issues with whom I've spoken </w:t>
      </w:r>
      <w:r w:rsidRPr="00C114CC">
        <w:rPr>
          <w:rStyle w:val="StyleUnderline"/>
          <w:highlight w:val="cyan"/>
        </w:rPr>
        <w:t>say that libertarian-minded GOP state legislators</w:t>
      </w:r>
      <w:r w:rsidRPr="008A37F5">
        <w:rPr>
          <w:rStyle w:val="StyleUnderline"/>
        </w:rPr>
        <w:t xml:space="preserve"> </w:t>
      </w:r>
      <w:r w:rsidRPr="00C114CC">
        <w:rPr>
          <w:rStyle w:val="StyleUnderline"/>
          <w:highlight w:val="cyan"/>
        </w:rPr>
        <w:t>have been as responsive as more left-wing Democratic ones in working to impose some limits</w:t>
      </w:r>
      <w:r w:rsidRPr="008A37F5">
        <w:rPr>
          <w:rStyle w:val="StyleUnderline"/>
        </w:rPr>
        <w:t>.</w:t>
      </w:r>
      <w:r>
        <w:t xml:space="preserve"> </w:t>
      </w:r>
      <w:r w:rsidRPr="008A37F5">
        <w:rPr>
          <w:rStyle w:val="StyleUnderline"/>
        </w:rPr>
        <w:t>One bill now pending in Congress would prohibit the use of surveillance drones</w:t>
      </w:r>
      <w:r>
        <w:t xml:space="preserve"> on US soil in the absence of a specific search warrant, and has bipartisan support. Only the most authoritarian among us will be incapable of understanding the multiple dangers posed by a domestic drone regime (particularly when their party is in control of the government and they are incapable of perceiving threats from increased state police power</w:t>
      </w:r>
      <w:r w:rsidRPr="008A37F5">
        <w:rPr>
          <w:rStyle w:val="StyleUnderline"/>
        </w:rPr>
        <w:t xml:space="preserve">). But the proliferation of </w:t>
      </w:r>
      <w:r w:rsidRPr="00C114CC">
        <w:rPr>
          <w:rStyle w:val="StyleUnderline"/>
          <w:highlight w:val="cyan"/>
        </w:rPr>
        <w:t>domestic drones affords a real opportunity to forge an enduring coalition in defense of core privacy and other rights that transcends partisan allegiance, by working toward meaningful limits on their use</w:t>
      </w:r>
      <w:r w:rsidRPr="008A37F5">
        <w:rPr>
          <w:rStyle w:val="StyleUnderline"/>
        </w:rPr>
        <w:t>. Making people aware of exactly what these unique threats are from a domestic drone regime is the key first step in constructing that coalition</w:t>
      </w:r>
      <w:r>
        <w:t>.</w:t>
      </w:r>
    </w:p>
    <w:p w14:paraId="41A972F1" w14:textId="77777777" w:rsidR="00824DBD" w:rsidRDefault="00824DBD" w:rsidP="00824DBD">
      <w:pPr>
        <w:pStyle w:val="Heading3"/>
      </w:pPr>
      <w:r>
        <w:t>Link Turn – Popular</w:t>
      </w:r>
    </w:p>
    <w:p w14:paraId="1CAB6D58" w14:textId="77777777" w:rsidR="00824DBD" w:rsidRDefault="00824DBD" w:rsidP="00824DBD">
      <w:pPr>
        <w:pStyle w:val="Heading4"/>
      </w:pPr>
      <w:r>
        <w:t>Drone warrants are popular with Feinstein and the house and senate judiciary committee</w:t>
      </w:r>
    </w:p>
    <w:p w14:paraId="778E8668" w14:textId="77777777" w:rsidR="00824DBD" w:rsidRPr="00E4561B" w:rsidRDefault="00824DBD" w:rsidP="00824DBD">
      <w:r w:rsidRPr="00E4561B">
        <w:t xml:space="preserve">Joseph </w:t>
      </w:r>
      <w:r w:rsidRPr="00E4561B">
        <w:rPr>
          <w:rStyle w:val="Style13ptBold"/>
        </w:rPr>
        <w:t>Straw</w:t>
      </w:r>
      <w:r w:rsidRPr="00E4561B">
        <w:t>, 6-19-</w:t>
      </w:r>
      <w:r w:rsidRPr="00E4561B">
        <w:rPr>
          <w:rStyle w:val="Style13ptBold"/>
        </w:rPr>
        <w:t>2013</w:t>
      </w:r>
      <w:r w:rsidRPr="00E4561B">
        <w:t>, Drone use ‘limited,’ FBI boss tells Senate panel," NY Daily News, http://www.nydailynews.com/news/national/fbi-director-robert-mueller-told-u-s-senate-committee-fbi-pilotless-aircraft-narrowly-focused-particularized-cases-particularized-didn-cases-drones-article-1.1377552, A</w:t>
      </w:r>
      <w:r>
        <w:t>ccessed: 7-10-2015, /Bingham-MB</w:t>
      </w:r>
    </w:p>
    <w:p w14:paraId="31C741E3" w14:textId="77777777" w:rsidR="00824DBD" w:rsidRDefault="00824DBD" w:rsidP="00824DBD">
      <w:pPr>
        <w:rPr>
          <w:rStyle w:val="StyleUnderline"/>
        </w:rPr>
      </w:pPr>
      <w:r w:rsidRPr="00E4561B">
        <w:rPr>
          <w:rStyle w:val="StyleUnderline"/>
        </w:rPr>
        <w:t>The Senate Judiciary Committee</w:t>
      </w:r>
      <w:r>
        <w:t xml:space="preserve"> called Mueller to testify amid concerns about the government’s secret phone and Internet surveillance programs that were </w:t>
      </w:r>
      <w:r w:rsidRPr="00E4561B">
        <w:t>revealed</w:t>
      </w:r>
      <w:r>
        <w:t xml:space="preserve"> this month by a contract employee for the National Security Agency, Edward Snowden. Committee </w:t>
      </w:r>
      <w:r w:rsidRPr="00E4561B">
        <w:rPr>
          <w:rStyle w:val="StyleUnderline"/>
        </w:rPr>
        <w:t xml:space="preserve">Chairwoman Dianne </w:t>
      </w:r>
      <w:r w:rsidRPr="00C114CC">
        <w:rPr>
          <w:rStyle w:val="StyleUnderline"/>
          <w:highlight w:val="cyan"/>
        </w:rPr>
        <w:t>Feinstein</w:t>
      </w:r>
      <w:r>
        <w:t xml:space="preserve"> (D-Calif.) </w:t>
      </w:r>
      <w:r w:rsidRPr="00C114CC">
        <w:rPr>
          <w:rStyle w:val="StyleUnderline"/>
          <w:highlight w:val="cyan"/>
        </w:rPr>
        <w:t>said</w:t>
      </w:r>
      <w:r w:rsidRPr="00E4561B">
        <w:rPr>
          <w:rStyle w:val="StyleUnderline"/>
        </w:rPr>
        <w:t xml:space="preserve"> </w:t>
      </w:r>
      <w:r w:rsidRPr="00C114CC">
        <w:rPr>
          <w:rStyle w:val="StyleUnderline"/>
          <w:highlight w:val="cyan"/>
        </w:rPr>
        <w:t xml:space="preserve">Americans should be </w:t>
      </w:r>
      <w:r w:rsidRPr="00C114CC">
        <w:rPr>
          <w:rStyle w:val="Emphasis"/>
          <w:highlight w:val="cyan"/>
        </w:rPr>
        <w:t>more concerned about drones</w:t>
      </w:r>
      <w:r w:rsidRPr="00C114CC">
        <w:rPr>
          <w:rStyle w:val="StyleUnderline"/>
          <w:highlight w:val="cyan"/>
        </w:rPr>
        <w:t xml:space="preserve"> than electronic snooping</w:t>
      </w:r>
      <w:r w:rsidRPr="00E4561B">
        <w:rPr>
          <w:rStyle w:val="StyleUnderline"/>
        </w:rPr>
        <w:t xml:space="preserve"> by the NSA</w:t>
      </w:r>
      <w:r>
        <w:t xml:space="preserve">. “If people are concerned about privacy, </w:t>
      </w:r>
      <w:r w:rsidRPr="00E4561B">
        <w:rPr>
          <w:rStyle w:val="StyleUnderline"/>
        </w:rPr>
        <w:t xml:space="preserve">I </w:t>
      </w:r>
      <w:r w:rsidRPr="00C114CC">
        <w:rPr>
          <w:rStyle w:val="StyleUnderline"/>
          <w:highlight w:val="cyan"/>
        </w:rPr>
        <w:t xml:space="preserve">think the </w:t>
      </w:r>
      <w:r w:rsidRPr="00C114CC">
        <w:rPr>
          <w:rStyle w:val="Emphasis"/>
          <w:highlight w:val="cyan"/>
        </w:rPr>
        <w:t>greatest threat</w:t>
      </w:r>
      <w:r w:rsidRPr="00C114CC">
        <w:rPr>
          <w:rStyle w:val="StyleUnderline"/>
          <w:highlight w:val="cyan"/>
        </w:rPr>
        <w:t xml:space="preserve"> to the privacy</w:t>
      </w:r>
      <w:r w:rsidRPr="00E4561B">
        <w:rPr>
          <w:rStyle w:val="StyleUnderline"/>
        </w:rPr>
        <w:t xml:space="preserve"> of Americans </w:t>
      </w:r>
      <w:r w:rsidRPr="00C114CC">
        <w:rPr>
          <w:rStyle w:val="StyleUnderline"/>
          <w:highlight w:val="cyan"/>
        </w:rPr>
        <w:t>is the drone</w:t>
      </w:r>
      <w:r>
        <w:t xml:space="preserve"> … </w:t>
      </w:r>
      <w:r w:rsidRPr="00E4561B">
        <w:rPr>
          <w:rStyle w:val="StyleUnderline"/>
        </w:rPr>
        <w:t>and the very few regulations that are on it today</w:t>
      </w:r>
      <w:r>
        <w:t xml:space="preserve"> and the booming industry of commercial drones,” she said. Chris Calabrese of the American Civil Liberties Union said Mueller’s revelations heightened the need for legal limitations. “</w:t>
      </w:r>
      <w:r w:rsidRPr="00E4561B">
        <w:rPr>
          <w:rStyle w:val="StyleUnderline"/>
        </w:rPr>
        <w:t>It’s one thing for a small local police department to be using these and laws struggling to catch up,</w:t>
      </w:r>
      <w:r>
        <w:t>” Calabrese said. “</w:t>
      </w:r>
      <w:r w:rsidRPr="00E4561B">
        <w:rPr>
          <w:rStyle w:val="StyleUnderline"/>
        </w:rPr>
        <w:t>It’s another thing for the FBI to be doing it without appropriate statutory controls.”</w:t>
      </w:r>
      <w:r>
        <w:t xml:space="preserve"> </w:t>
      </w:r>
      <w:r w:rsidRPr="00E4561B">
        <w:rPr>
          <w:rStyle w:val="StyleUnderline"/>
        </w:rPr>
        <w:t>Those controls</w:t>
      </w:r>
      <w:r>
        <w:t xml:space="preserve">, Calabrese said, </w:t>
      </w:r>
      <w:r w:rsidRPr="00E4561B">
        <w:rPr>
          <w:rStyle w:val="StyleUnderline"/>
        </w:rPr>
        <w:t>could be simple</w:t>
      </w:r>
      <w:r>
        <w:t xml:space="preserve">: a reasonable suspicion standard </w:t>
      </w:r>
      <w:r w:rsidRPr="00E4561B">
        <w:rPr>
          <w:rStyle w:val="StyleUnderline"/>
        </w:rPr>
        <w:t>requiring a warrant before law enforcement</w:t>
      </w:r>
      <w:r>
        <w:t xml:space="preserve"> can use a drone to watch someone. “What we don’t want is mass surveillance,” Calabrese said. “We’re not saying, ‘Never use this technology.’” </w:t>
      </w:r>
      <w:r w:rsidRPr="00C114CC">
        <w:rPr>
          <w:rStyle w:val="StyleUnderline"/>
          <w:highlight w:val="cyan"/>
        </w:rPr>
        <w:t>The House Judiciary Committee is considering a bipartisan bill that would require a warrant before a government drone can</w:t>
      </w:r>
      <w:r w:rsidRPr="00E4561B">
        <w:rPr>
          <w:rStyle w:val="StyleUnderline"/>
        </w:rPr>
        <w:t xml:space="preserve"> </w:t>
      </w:r>
      <w:r w:rsidRPr="00C114CC">
        <w:rPr>
          <w:rStyle w:val="StyleUnderline"/>
          <w:highlight w:val="cyan"/>
        </w:rPr>
        <w:t>identify a person in a private area,</w:t>
      </w:r>
      <w:r w:rsidRPr="00E4561B">
        <w:rPr>
          <w:rStyle w:val="StyleUnderline"/>
        </w:rPr>
        <w:t xml:space="preserve"> or a court order for public snooping.</w:t>
      </w:r>
    </w:p>
    <w:p w14:paraId="1412F42D" w14:textId="77777777" w:rsidR="009A3BDC" w:rsidRDefault="009A3BDC" w:rsidP="009A3BDC">
      <w:pPr>
        <w:pStyle w:val="Heading4"/>
      </w:pPr>
      <w:r>
        <w:t>FAA certification for UAS has been increasing as pressure has grown from the Unmanned Systems Caucus.</w:t>
      </w:r>
    </w:p>
    <w:p w14:paraId="362E1959" w14:textId="77777777" w:rsidR="009A3BDC" w:rsidRDefault="009A3BDC" w:rsidP="009A3BDC">
      <w:r>
        <w:t xml:space="preserve">Micah </w:t>
      </w:r>
      <w:r w:rsidRPr="0098340F">
        <w:rPr>
          <w:rStyle w:val="Style13ptBold"/>
        </w:rPr>
        <w:t>Zenko</w:t>
      </w:r>
      <w:r>
        <w:t xml:space="preserve">, March/April </w:t>
      </w:r>
      <w:r w:rsidRPr="0098340F">
        <w:rPr>
          <w:rStyle w:val="Style13ptBold"/>
        </w:rPr>
        <w:t>2012</w:t>
      </w:r>
      <w:r>
        <w:t>, “</w:t>
      </w:r>
      <w:r w:rsidRPr="0098340F">
        <w:t>10 Things You Didn't Know About Drones</w:t>
      </w:r>
      <w:r>
        <w:t>,” Foreign Policy, issue 192, pp. 1-5, Ebsco Host, p. 5</w:t>
      </w:r>
    </w:p>
    <w:p w14:paraId="218F2B40" w14:textId="77777777" w:rsidR="009A3BDC" w:rsidRPr="00921DBB" w:rsidRDefault="009A3BDC" w:rsidP="009A3BDC">
      <w:pPr>
        <w:rPr>
          <w:sz w:val="16"/>
        </w:rPr>
      </w:pPr>
      <w:r w:rsidRPr="00D544CF">
        <w:rPr>
          <w:rStyle w:val="StyleUnderline"/>
        </w:rPr>
        <w:t>Worried about the militarization of U.S. airspace by unmanned aerial vehicles?</w:t>
      </w:r>
      <w:r w:rsidRPr="004A6A06">
        <w:rPr>
          <w:sz w:val="16"/>
        </w:rPr>
        <w:t xml:space="preserve"> As of October, </w:t>
      </w:r>
      <w:r w:rsidRPr="004A6A06">
        <w:rPr>
          <w:rStyle w:val="StyleUnderline"/>
          <w:highlight w:val="yellow"/>
        </w:rPr>
        <w:t>the</w:t>
      </w:r>
      <w:r w:rsidRPr="00D544CF">
        <w:rPr>
          <w:rStyle w:val="StyleUnderline"/>
        </w:rPr>
        <w:t xml:space="preserve"> Federal Aviation Administration (</w:t>
      </w:r>
      <w:r w:rsidRPr="004A6A06">
        <w:rPr>
          <w:rStyle w:val="StyleUnderline"/>
          <w:highlight w:val="yellow"/>
        </w:rPr>
        <w:t>FAA</w:t>
      </w:r>
      <w:r w:rsidRPr="00D544CF">
        <w:rPr>
          <w:rStyle w:val="StyleUnderline"/>
        </w:rPr>
        <w:t xml:space="preserve">) </w:t>
      </w:r>
      <w:r w:rsidRPr="004A6A06">
        <w:rPr>
          <w:rStyle w:val="StyleUnderline"/>
          <w:highlight w:val="yellow"/>
        </w:rPr>
        <w:t>had reportedly issued 285 active certificates for 85 users, covering 82 drone types</w:t>
      </w:r>
      <w:r w:rsidRPr="00D544CF">
        <w:rPr>
          <w:rStyle w:val="StyleUnderline"/>
        </w:rPr>
        <w:t>.</w:t>
      </w:r>
      <w:r w:rsidRPr="004A6A06">
        <w:rPr>
          <w:sz w:val="16"/>
        </w:rPr>
        <w:t xml:space="preserve"> The FAA has refused to say who received the </w:t>
      </w:r>
      <w:r w:rsidRPr="004A6A06">
        <w:rPr>
          <w:rStyle w:val="StyleUnderline"/>
          <w:highlight w:val="yellow"/>
        </w:rPr>
        <w:t>clearances</w:t>
      </w:r>
      <w:r w:rsidRPr="004A6A06">
        <w:rPr>
          <w:sz w:val="16"/>
        </w:rPr>
        <w:t xml:space="preserve">, but it </w:t>
      </w:r>
      <w:r w:rsidRPr="00D544CF">
        <w:rPr>
          <w:rStyle w:val="StyleUnderline"/>
        </w:rPr>
        <w:t xml:space="preserve">was estimated over a year ago that 35 percent </w:t>
      </w:r>
      <w:r w:rsidRPr="004A6A06">
        <w:rPr>
          <w:rStyle w:val="StyleUnderline"/>
          <w:highlight w:val="yellow"/>
        </w:rPr>
        <w:t>were held by the Pentagon</w:t>
      </w:r>
      <w:r w:rsidRPr="00D544CF">
        <w:rPr>
          <w:rStyle w:val="StyleUnderline"/>
        </w:rPr>
        <w:t xml:space="preserve">, 11 percent </w:t>
      </w:r>
      <w:r w:rsidRPr="004A6A06">
        <w:rPr>
          <w:rStyle w:val="StyleUnderline"/>
          <w:highlight w:val="yellow"/>
        </w:rPr>
        <w:t>by NASA, and</w:t>
      </w:r>
      <w:r w:rsidRPr="00D544CF">
        <w:rPr>
          <w:rStyle w:val="StyleUnderline"/>
        </w:rPr>
        <w:t xml:space="preserve"> 5 percent </w:t>
      </w:r>
      <w:r w:rsidRPr="004A6A06">
        <w:rPr>
          <w:rStyle w:val="StyleUnderline"/>
          <w:highlight w:val="yellow"/>
        </w:rPr>
        <w:t>by the</w:t>
      </w:r>
      <w:r w:rsidRPr="00D544CF">
        <w:rPr>
          <w:rStyle w:val="StyleUnderline"/>
        </w:rPr>
        <w:t xml:space="preserve"> Department of Homeland Security (</w:t>
      </w:r>
      <w:r w:rsidRPr="004A6A06">
        <w:rPr>
          <w:rStyle w:val="StyleUnderline"/>
          <w:highlight w:val="yellow"/>
        </w:rPr>
        <w:t>DHS). And it's growing. U.S. Customs and Border Protection already operates eight</w:t>
      </w:r>
      <w:r w:rsidRPr="00D544CF">
        <w:rPr>
          <w:rStyle w:val="StyleUnderline"/>
        </w:rPr>
        <w:t xml:space="preserve"> Predator </w:t>
      </w:r>
      <w:r w:rsidRPr="004A6A06">
        <w:rPr>
          <w:rStyle w:val="StyleUnderline"/>
          <w:highlight w:val="yellow"/>
        </w:rPr>
        <w:t>drones. Under pressure from the congressional Unmanned Systems Caucus</w:t>
      </w:r>
      <w:r w:rsidRPr="004A6A06">
        <w:rPr>
          <w:sz w:val="16"/>
        </w:rPr>
        <w:t xml:space="preserve"> -- yes, there's already a drone lobby, with 50 members -- </w:t>
      </w:r>
      <w:r w:rsidRPr="004A6A06">
        <w:rPr>
          <w:rStyle w:val="StyleUnderline"/>
          <w:highlight w:val="yellow"/>
        </w:rPr>
        <w:t>two additional Predators were sent to Texas</w:t>
      </w:r>
      <w:r w:rsidRPr="004A6A06">
        <w:rPr>
          <w:sz w:val="16"/>
        </w:rPr>
        <w:t xml:space="preserve"> in the fall, though a DHS official noted: "We didn't ask for them." Last June, a Predator drone intended to patrol the U.S.-Canada border helped locate three suspected cattle rustlers in North Dakota in what was the first reported use of a drone to arrest U.S. citizens.</w:t>
      </w:r>
    </w:p>
    <w:p w14:paraId="0C7AE768" w14:textId="77777777" w:rsidR="009A3BDC" w:rsidRDefault="009A3BDC" w:rsidP="009A3BDC">
      <w:pPr>
        <w:pStyle w:val="Heading4"/>
      </w:pPr>
      <w:r>
        <w:t xml:space="preserve">Conservatives strongly support drone use – security and Universalist values. </w:t>
      </w:r>
    </w:p>
    <w:p w14:paraId="620C3A40" w14:textId="77777777" w:rsidR="009A3BDC" w:rsidRDefault="009A3BDC" w:rsidP="009A3BDC">
      <w:r w:rsidRPr="006B0783">
        <w:t xml:space="preserve">Jarret T. </w:t>
      </w:r>
      <w:r w:rsidRPr="002B4738">
        <w:rPr>
          <w:rStyle w:val="Style13ptBold"/>
        </w:rPr>
        <w:t>Crawford et al.</w:t>
      </w:r>
      <w:r>
        <w:t xml:space="preserve">, </w:t>
      </w:r>
      <w:r w:rsidRPr="002B4738">
        <w:rPr>
          <w:rStyle w:val="Style13ptBold"/>
        </w:rPr>
        <w:t>2013</w:t>
      </w:r>
      <w:r>
        <w:t xml:space="preserve">, Jarret Crawford is an </w:t>
      </w:r>
      <w:r w:rsidRPr="002B4738">
        <w:t>Ass</w:t>
      </w:r>
      <w:r>
        <w:t xml:space="preserve">ociate Professor of Psychology at </w:t>
      </w:r>
      <w:r w:rsidRPr="002B4738">
        <w:t>The College of New Jersey</w:t>
      </w:r>
      <w:r>
        <w:t xml:space="preserve">, </w:t>
      </w:r>
      <w:r w:rsidRPr="002B4738">
        <w:t>Shaun Wiley</w:t>
      </w:r>
      <w:r>
        <w:t xml:space="preserve"> is an Association Professor of Psychology at The College of New Jersey, and </w:t>
      </w:r>
      <w:r w:rsidRPr="002B4738">
        <w:t>Nina Ventresco</w:t>
      </w:r>
      <w:r>
        <w:t xml:space="preserve"> is a </w:t>
      </w:r>
      <w:r w:rsidRPr="002B4738">
        <w:t>Research Assistant at Lehigh University</w:t>
      </w:r>
      <w:r>
        <w:t xml:space="preserve">, “Examining Americans’ Attitudes toward Drone Strikes on the Eve of the 2012 Presidential Election,” </w:t>
      </w:r>
      <w:r w:rsidRPr="002B4738">
        <w:t>Analyses of Social Issues and Public Policy</w:t>
      </w:r>
      <w:r>
        <w:t xml:space="preserve"> vol. 0, no. 0, pp. 1-15, </w:t>
      </w:r>
      <w:hyperlink r:id="rId10" w:history="1">
        <w:r w:rsidRPr="00986D49">
          <w:rPr>
            <w:rStyle w:val="Hyperlink"/>
          </w:rPr>
          <w:t>http://www.researchgate.net/profile/Jarret_Crawford/publication/256414649_Examining_Americans_attitudes_towards_drone_strikes_on_the_eve_of_the_2012_Presidential_election/links/0c960524c0fdb06236000000.pdf</w:t>
        </w:r>
      </w:hyperlink>
      <w:r>
        <w:t>, p. 2-3</w:t>
      </w:r>
    </w:p>
    <w:p w14:paraId="0A238F4E" w14:textId="77777777" w:rsidR="009A3BDC" w:rsidRDefault="009A3BDC" w:rsidP="009A3BDC">
      <w:pPr>
        <w:rPr>
          <w:sz w:val="16"/>
        </w:rPr>
      </w:pPr>
      <w:r w:rsidRPr="004E6FA4">
        <w:rPr>
          <w:sz w:val="16"/>
        </w:rPr>
        <w:t xml:space="preserve">People who hold right-wing attitudes and beliefs support war and militarism more strongly, both generally and in specific conflicts (e.g., Cohrs, Moschner, Maes, &amp; Kielmann, 2005; Doty, Winter, Peterson, &amp; Kemmelmeier, 1997). Thus, </w:t>
      </w:r>
      <w:r w:rsidRPr="004E6FA4">
        <w:rPr>
          <w:rStyle w:val="StyleUnderline"/>
          <w:highlight w:val="yellow"/>
        </w:rPr>
        <w:t>conservatives</w:t>
      </w:r>
      <w:r w:rsidRPr="004E6FA4">
        <w:rPr>
          <w:sz w:val="16"/>
        </w:rPr>
        <w:t xml:space="preserve"> should more </w:t>
      </w:r>
      <w:r w:rsidRPr="004E6FA4">
        <w:rPr>
          <w:rStyle w:val="StyleUnderline"/>
          <w:highlight w:val="yellow"/>
        </w:rPr>
        <w:t>strongly support</w:t>
      </w:r>
      <w:r w:rsidRPr="004E6FA4">
        <w:rPr>
          <w:rStyle w:val="StyleUnderline"/>
        </w:rPr>
        <w:t xml:space="preserve"> </w:t>
      </w:r>
      <w:r w:rsidRPr="004E6FA4">
        <w:rPr>
          <w:sz w:val="16"/>
        </w:rPr>
        <w:t>the</w:t>
      </w:r>
      <w:r w:rsidRPr="004E6FA4">
        <w:rPr>
          <w:rStyle w:val="StyleUnderline"/>
        </w:rPr>
        <w:t xml:space="preserve"> </w:t>
      </w:r>
      <w:r w:rsidRPr="004E6FA4">
        <w:rPr>
          <w:rStyle w:val="StyleUnderline"/>
          <w:highlight w:val="yellow"/>
        </w:rPr>
        <w:t>U.S.</w:t>
      </w:r>
      <w:r w:rsidRPr="004E6FA4">
        <w:rPr>
          <w:rStyle w:val="StyleUnderline"/>
        </w:rPr>
        <w:t xml:space="preserve"> </w:t>
      </w:r>
      <w:r w:rsidRPr="004E6FA4">
        <w:rPr>
          <w:sz w:val="16"/>
        </w:rPr>
        <w:t xml:space="preserve">military’s </w:t>
      </w:r>
      <w:r w:rsidRPr="004E6FA4">
        <w:rPr>
          <w:rStyle w:val="StyleUnderline"/>
          <w:highlight w:val="yellow"/>
        </w:rPr>
        <w:t>drone</w:t>
      </w:r>
      <w:r w:rsidRPr="004E6FA4">
        <w:rPr>
          <w:sz w:val="16"/>
        </w:rPr>
        <w:t xml:space="preserve"> warfare </w:t>
      </w:r>
      <w:r w:rsidRPr="004E6FA4">
        <w:rPr>
          <w:rStyle w:val="StyleUnderline"/>
          <w:highlight w:val="yellow"/>
        </w:rPr>
        <w:t>policy</w:t>
      </w:r>
      <w:r w:rsidRPr="004E6FA4">
        <w:rPr>
          <w:sz w:val="16"/>
        </w:rPr>
        <w:t xml:space="preserve"> and liberals should more strongly oppose it. Moreover, distinct values may explain ideological differences in support for drone strikes. </w:t>
      </w:r>
      <w:r w:rsidRPr="004E6FA4">
        <w:rPr>
          <w:rStyle w:val="StyleUnderline"/>
        </w:rPr>
        <w:t>Personal values are theorized to form the bases of political belief systems</w:t>
      </w:r>
      <w:r w:rsidRPr="004E6FA4">
        <w:rPr>
          <w:sz w:val="16"/>
        </w:rPr>
        <w:t xml:space="preserve"> (Rokeach, 1973; Schwartz, 1994). According to Schwartz’s (1992) theory of basic human values, </w:t>
      </w:r>
      <w:r w:rsidRPr="004E6FA4">
        <w:rPr>
          <w:rStyle w:val="StyleUnderline"/>
          <w:highlight w:val="yellow"/>
        </w:rPr>
        <w:t>there are ten universal value orientations</w:t>
      </w:r>
      <w:r w:rsidRPr="004E6FA4">
        <w:rPr>
          <w:rStyle w:val="StyleUnderline"/>
        </w:rPr>
        <w:t xml:space="preserve">, two of which we expected to be </w:t>
      </w:r>
      <w:r w:rsidRPr="004E6FA4">
        <w:rPr>
          <w:rStyle w:val="StyleUnderline"/>
          <w:highlight w:val="yellow"/>
        </w:rPr>
        <w:t>directly relevant to drone policy attitudes: security values</w:t>
      </w:r>
      <w:r w:rsidRPr="004E6FA4">
        <w:rPr>
          <w:rStyle w:val="StyleUnderline"/>
        </w:rPr>
        <w:t xml:space="preserve">, which express the goal of maintaining the safety, harmony and stability of society, </w:t>
      </w:r>
      <w:r w:rsidRPr="004E6FA4">
        <w:rPr>
          <w:rStyle w:val="StyleUnderline"/>
          <w:highlight w:val="yellow"/>
        </w:rPr>
        <w:t>and universalism values</w:t>
      </w:r>
      <w:r w:rsidRPr="004E6FA4">
        <w:rPr>
          <w:rStyle w:val="StyleUnderline"/>
        </w:rPr>
        <w:t>, which express the goal of protecting the welfare of all people</w:t>
      </w:r>
      <w:r w:rsidRPr="004E6FA4">
        <w:rPr>
          <w:sz w:val="16"/>
        </w:rPr>
        <w:t xml:space="preserve"> (Schwartz, 1992). A host of studies have found positive correlations between conservatism and security values, on the one hand, and liberalism and universalism values, on the other (Braithwaite, 1998; Cohrs, Maes, Moschner, &amp; Kielman, 2007; Morgan, Mullen, &amp; Skitka, 2010). Other evidence indicates that security values are positively associated with support for war, whereas universalism values are negatively associated with support for war (Cohrs et al., 2005). Together, these findings suggest that conservatives should support drone warfare because of its relevance to security values, whereas liberals should oppose drone warfare because of its relevance to universalism values.</w:t>
      </w:r>
    </w:p>
    <w:p w14:paraId="113D65F3" w14:textId="77777777" w:rsidR="009A3BDC" w:rsidRDefault="009A3BDC" w:rsidP="009A3BDC">
      <w:pPr>
        <w:pStyle w:val="Heading4"/>
      </w:pPr>
      <w:r>
        <w:t>Drone policy is popular in the U.S. due to political and media manipulation.</w:t>
      </w:r>
    </w:p>
    <w:p w14:paraId="7B7CE11B" w14:textId="77777777" w:rsidR="009A3BDC" w:rsidRDefault="009A3BDC" w:rsidP="009A3BDC">
      <w:r w:rsidRPr="006B0783">
        <w:t xml:space="preserve">Jarret T. </w:t>
      </w:r>
      <w:r w:rsidRPr="002B4738">
        <w:rPr>
          <w:rStyle w:val="Style13ptBold"/>
        </w:rPr>
        <w:t>Crawford et al.</w:t>
      </w:r>
      <w:r>
        <w:t xml:space="preserve">, </w:t>
      </w:r>
      <w:r w:rsidRPr="002B4738">
        <w:rPr>
          <w:rStyle w:val="Style13ptBold"/>
        </w:rPr>
        <w:t>2013</w:t>
      </w:r>
      <w:r>
        <w:t xml:space="preserve">, Jarret Crawford is an </w:t>
      </w:r>
      <w:r w:rsidRPr="002B4738">
        <w:t>Ass</w:t>
      </w:r>
      <w:r>
        <w:t xml:space="preserve">ociate Professor of Psychology at </w:t>
      </w:r>
      <w:r w:rsidRPr="002B4738">
        <w:t>The College of New Jersey</w:t>
      </w:r>
      <w:r>
        <w:t xml:space="preserve">, </w:t>
      </w:r>
      <w:r w:rsidRPr="002B4738">
        <w:t>Shaun Wiley</w:t>
      </w:r>
      <w:r>
        <w:t xml:space="preserve"> is an Association Professor of Psychology at The College of New Jersey, and </w:t>
      </w:r>
      <w:r w:rsidRPr="002B4738">
        <w:t>Nina Ventresco</w:t>
      </w:r>
      <w:r>
        <w:t xml:space="preserve"> is a </w:t>
      </w:r>
      <w:r w:rsidRPr="002B4738">
        <w:t>Research Assistant at Lehigh University</w:t>
      </w:r>
      <w:r>
        <w:t xml:space="preserve">, “Examining Americans’ Attitudes toward Drone Strikes on the Eve of the 2012 Presidential Election,” </w:t>
      </w:r>
      <w:r w:rsidRPr="002B4738">
        <w:t>Analyses of Social Issues and Public Policy</w:t>
      </w:r>
      <w:r>
        <w:t xml:space="preserve"> vol. 0, no. 0, pp. 1-15, </w:t>
      </w:r>
      <w:hyperlink r:id="rId11" w:history="1">
        <w:r w:rsidRPr="00986D49">
          <w:rPr>
            <w:rStyle w:val="Hyperlink"/>
          </w:rPr>
          <w:t>http://www.researchgate.net/profile/Jarret_Crawford/publication/256414649_Examining_Americans_attitudes_towards_drone_strikes_on_the_eve_of_the_2012_Presidential_election/links/0c960524c0fdb06236000000.pdf</w:t>
        </w:r>
      </w:hyperlink>
      <w:r>
        <w:t>, p. 3-4</w:t>
      </w:r>
    </w:p>
    <w:p w14:paraId="00D4D41B" w14:textId="77777777" w:rsidR="009A3BDC" w:rsidRPr="00C0068D" w:rsidRDefault="009A3BDC" w:rsidP="009A3BDC">
      <w:pPr>
        <w:rPr>
          <w:sz w:val="16"/>
        </w:rPr>
      </w:pPr>
      <w:r w:rsidRPr="009A0C40">
        <w:rPr>
          <w:rStyle w:val="StyleUnderline"/>
          <w:highlight w:val="yellow"/>
        </w:rPr>
        <w:t>Conservatism</w:t>
      </w:r>
      <w:r w:rsidRPr="009A0C40">
        <w:rPr>
          <w:sz w:val="16"/>
        </w:rPr>
        <w:t xml:space="preserve"> alone, however, </w:t>
      </w:r>
      <w:r w:rsidRPr="009A0C40">
        <w:rPr>
          <w:rStyle w:val="StyleUnderline"/>
          <w:highlight w:val="yellow"/>
        </w:rPr>
        <w:t>cannot account for the widespread support for drone strikes in the U</w:t>
      </w:r>
      <w:r w:rsidRPr="009A0C40">
        <w:rPr>
          <w:rStyle w:val="StyleUnderline"/>
        </w:rPr>
        <w:t xml:space="preserve">nited </w:t>
      </w:r>
      <w:r w:rsidRPr="009A0C40">
        <w:rPr>
          <w:rStyle w:val="StyleUnderline"/>
          <w:highlight w:val="yellow"/>
        </w:rPr>
        <w:t>S</w:t>
      </w:r>
      <w:r w:rsidRPr="009A0C40">
        <w:rPr>
          <w:rStyle w:val="StyleUnderline"/>
        </w:rPr>
        <w:t xml:space="preserve">tates; </w:t>
      </w:r>
      <w:r w:rsidRPr="009A0C40">
        <w:rPr>
          <w:rStyle w:val="StyleUnderline"/>
          <w:highlight w:val="yellow"/>
        </w:rPr>
        <w:t>while polling shows a majority of Americans support drone strikes</w:t>
      </w:r>
      <w:r w:rsidRPr="009A0C40">
        <w:rPr>
          <w:sz w:val="16"/>
        </w:rPr>
        <w:t xml:space="preserve"> (Pew Research Center, 2012), only one-third of Americans identify as conservative (American National Election Studies, 2008). Anecdotal evidence suggests that </w:t>
      </w:r>
      <w:r w:rsidRPr="009A0C40">
        <w:rPr>
          <w:rStyle w:val="StyleUnderline"/>
          <w:highlight w:val="yellow"/>
        </w:rPr>
        <w:t>politicians and the media play a role in shaping Americans’ attitudes toward drone strikes, across party lines</w:t>
      </w:r>
      <w:r w:rsidRPr="009A0C40">
        <w:rPr>
          <w:rStyle w:val="StyleUnderline"/>
        </w:rPr>
        <w:t>.</w:t>
      </w:r>
      <w:r w:rsidRPr="009A0C40">
        <w:rPr>
          <w:sz w:val="16"/>
        </w:rPr>
        <w:t xml:space="preserve"> For example, Margaret Sullivan (2012), public editor of the New York Times, cites critics who attribute public support for drone strikes to uncritical reporting. Those critics argue that </w:t>
      </w:r>
      <w:r w:rsidRPr="00C0068D">
        <w:rPr>
          <w:rStyle w:val="StyleUnderline"/>
          <w:highlight w:val="yellow"/>
        </w:rPr>
        <w:t>the media have neither challenged the</w:t>
      </w:r>
      <w:r w:rsidRPr="009A0C40">
        <w:rPr>
          <w:rStyle w:val="StyleUnderline"/>
        </w:rPr>
        <w:t xml:space="preserve"> Obama </w:t>
      </w:r>
      <w:r w:rsidRPr="00C0068D">
        <w:rPr>
          <w:rStyle w:val="StyleUnderline"/>
          <w:highlight w:val="yellow"/>
        </w:rPr>
        <w:t>administration’s portrayal of the policy as necessary</w:t>
      </w:r>
      <w:r w:rsidRPr="009A0C40">
        <w:rPr>
          <w:sz w:val="16"/>
        </w:rPr>
        <w:t xml:space="preserve"> to combat enemy fighters, </w:t>
      </w:r>
      <w:r w:rsidRPr="00C0068D">
        <w:rPr>
          <w:rStyle w:val="StyleUnderline"/>
          <w:highlight w:val="yellow"/>
        </w:rPr>
        <w:t>nor adequately emphasized the</w:t>
      </w:r>
      <w:r w:rsidRPr="009A0C40">
        <w:rPr>
          <w:rStyle w:val="StyleUnderline"/>
        </w:rPr>
        <w:t xml:space="preserve"> policy’s </w:t>
      </w:r>
      <w:r w:rsidRPr="00C0068D">
        <w:rPr>
          <w:rStyle w:val="StyleUnderline"/>
          <w:highlight w:val="yellow"/>
        </w:rPr>
        <w:t>human costs</w:t>
      </w:r>
      <w:r w:rsidRPr="009A0C40">
        <w:rPr>
          <w:rStyle w:val="StyleUnderline"/>
        </w:rPr>
        <w:t xml:space="preserve">. </w:t>
      </w:r>
      <w:r w:rsidRPr="009A0C40">
        <w:rPr>
          <w:sz w:val="16"/>
        </w:rPr>
        <w:t xml:space="preserve">This argument is consistent with research on message framing. </w:t>
      </w:r>
      <w:r w:rsidRPr="009A0C40">
        <w:rPr>
          <w:rStyle w:val="StyleUnderline"/>
        </w:rPr>
        <w:t>There is ample evidence that individual attitudes on a political issue can be shifted by making some values and concerns more relevant to that issue than others</w:t>
      </w:r>
      <w:r w:rsidRPr="009A0C40">
        <w:rPr>
          <w:sz w:val="16"/>
        </w:rPr>
        <w:t xml:space="preserve"> (see Chong &amp; Druckman, 2007 for a review). Thus, </w:t>
      </w:r>
      <w:r w:rsidRPr="00C0068D">
        <w:rPr>
          <w:rStyle w:val="StyleUnderline"/>
          <w:highlight w:val="yellow"/>
        </w:rPr>
        <w:t>people would be more likely to</w:t>
      </w:r>
      <w:r w:rsidRPr="009A0C40">
        <w:rPr>
          <w:rStyle w:val="StyleUnderline"/>
        </w:rPr>
        <w:t xml:space="preserve"> evaluate drone strikes in terms of security values</w:t>
      </w:r>
      <w:r w:rsidRPr="009A0C40">
        <w:rPr>
          <w:sz w:val="16"/>
        </w:rPr>
        <w:t>—</w:t>
      </w:r>
      <w:r w:rsidRPr="009A0C40">
        <w:rPr>
          <w:rStyle w:val="StyleUnderline"/>
        </w:rPr>
        <w:t xml:space="preserve">and subsequently </w:t>
      </w:r>
      <w:r w:rsidRPr="00C0068D">
        <w:rPr>
          <w:rStyle w:val="StyleUnderline"/>
          <w:highlight w:val="yellow"/>
        </w:rPr>
        <w:t>support the policy</w:t>
      </w:r>
      <w:r w:rsidRPr="009A0C40">
        <w:rPr>
          <w:sz w:val="16"/>
        </w:rPr>
        <w:t>— if they see the issue in terms of the Obama administration’s “national security” frame. In contrast, people would be more likely to evaluate drone strikes in terms of universalism values—and subsequently oppose the policy—if they see the issue in terms of a “human costs” frame. These frames are echoed in the arguments for and against drone strikes: supporters argue that drone warfare is a necessary and efficient means of ensuring U.S. national security (e.g., Curtis, 2011), whereas critics have called on the United States to clarify, revise or dismantle its drone warfare policy because of the resulting civilian casualties (e.g., Human Rights Watch, 2011).</w:t>
      </w:r>
    </w:p>
    <w:p w14:paraId="38D665FA" w14:textId="77777777" w:rsidR="009A3BDC" w:rsidRDefault="009A3BDC" w:rsidP="00824DBD">
      <w:pPr>
        <w:rPr>
          <w:rStyle w:val="StyleUnderline"/>
        </w:rPr>
      </w:pPr>
      <w:bookmarkStart w:id="0" w:name="_GoBack"/>
      <w:bookmarkEnd w:id="0"/>
    </w:p>
    <w:p w14:paraId="44376FEA" w14:textId="24B34BB2" w:rsidR="00824DBD" w:rsidRDefault="002E2D30" w:rsidP="00824DBD">
      <w:pPr>
        <w:pStyle w:val="Heading2"/>
      </w:pPr>
      <w:r>
        <w:t xml:space="preserve">AT: </w:t>
      </w:r>
      <w:r w:rsidR="00824DBD">
        <w:t>Internal Links</w:t>
      </w:r>
    </w:p>
    <w:p w14:paraId="1DCD44AB" w14:textId="0D6BA044" w:rsidR="00824DBD" w:rsidRPr="007F4183" w:rsidRDefault="00824DBD" w:rsidP="00824DBD">
      <w:pPr>
        <w:pStyle w:val="Heading3"/>
      </w:pPr>
      <w:r>
        <w:t>PC Fails</w:t>
      </w:r>
    </w:p>
    <w:p w14:paraId="66D013BC" w14:textId="77777777" w:rsidR="00824DBD" w:rsidRDefault="00824DBD" w:rsidP="00824DBD">
      <w:pPr>
        <w:pStyle w:val="Heading4"/>
      </w:pPr>
      <w:r>
        <w:t>Political capital fails on Iran, Obama has no capital on this issue</w:t>
      </w:r>
    </w:p>
    <w:p w14:paraId="5791F54D" w14:textId="77777777" w:rsidR="00824DBD" w:rsidRDefault="00824DBD" w:rsidP="00824DBD">
      <w:r w:rsidRPr="009D768B">
        <w:t xml:space="preserve">Todd </w:t>
      </w:r>
      <w:r w:rsidRPr="009D768B">
        <w:rPr>
          <w:rStyle w:val="Style13ptBold"/>
        </w:rPr>
        <w:t>Tiarht</w:t>
      </w:r>
      <w:r>
        <w:t xml:space="preserve">, Washington Times Http, </w:t>
      </w:r>
      <w:r w:rsidRPr="009D768B">
        <w:rPr>
          <w:rStyle w:val="Style13ptBold"/>
        </w:rPr>
        <w:t>7-10-2015</w:t>
      </w:r>
      <w:r>
        <w:t>, TODD TIAHRT: Know When to Hold Them," Washingtion Times, http://www.washingtontimes.com/news/2015/jul/10/know-when-to-hold-them/, Accessed: 7-10-2015, /Bingham-MB</w:t>
      </w:r>
    </w:p>
    <w:p w14:paraId="157C7B4B" w14:textId="77777777" w:rsidR="00824DBD" w:rsidRDefault="00824DBD" w:rsidP="00824DBD">
      <w:r w:rsidRPr="009D768B">
        <w:rPr>
          <w:rStyle w:val="StyleUnderline"/>
          <w:highlight w:val="cyan"/>
        </w:rPr>
        <w:t>Little has been done by</w:t>
      </w:r>
      <w:r w:rsidRPr="00373448">
        <w:rPr>
          <w:rStyle w:val="StyleUnderline"/>
        </w:rPr>
        <w:t xml:space="preserve"> President </w:t>
      </w:r>
      <w:r w:rsidRPr="009D768B">
        <w:rPr>
          <w:rStyle w:val="StyleUnderline"/>
          <w:highlight w:val="cyan"/>
        </w:rPr>
        <w:t>Obama</w:t>
      </w:r>
      <w:r w:rsidRPr="00373448">
        <w:rPr>
          <w:rStyle w:val="StyleUnderline"/>
        </w:rPr>
        <w:t xml:space="preserve"> </w:t>
      </w:r>
      <w:r w:rsidRPr="009D768B">
        <w:rPr>
          <w:rStyle w:val="StyleUnderline"/>
          <w:highlight w:val="cyan"/>
        </w:rPr>
        <w:t>to gain support</w:t>
      </w:r>
      <w:r w:rsidRPr="00373448">
        <w:rPr>
          <w:rStyle w:val="StyleUnderline"/>
        </w:rPr>
        <w:t xml:space="preserve"> </w:t>
      </w:r>
      <w:r w:rsidRPr="009D768B">
        <w:rPr>
          <w:rStyle w:val="StyleUnderline"/>
          <w:highlight w:val="cyan"/>
        </w:rPr>
        <w:t>for his Iranian negotiation</w:t>
      </w:r>
      <w:r w:rsidRPr="00373448">
        <w:rPr>
          <w:rStyle w:val="StyleUnderline"/>
        </w:rPr>
        <w:t xml:space="preserve"> </w:t>
      </w:r>
      <w:r w:rsidRPr="009D768B">
        <w:rPr>
          <w:rStyle w:val="StyleUnderline"/>
          <w:highlight w:val="cyan"/>
        </w:rPr>
        <w:t>with</w:t>
      </w:r>
      <w:r w:rsidRPr="00373448">
        <w:rPr>
          <w:rStyle w:val="StyleUnderline"/>
        </w:rPr>
        <w:t xml:space="preserve"> </w:t>
      </w:r>
      <w:r w:rsidRPr="009D768B">
        <w:rPr>
          <w:rStyle w:val="StyleUnderline"/>
          <w:highlight w:val="cyan"/>
        </w:rPr>
        <w:t>Congress</w:t>
      </w:r>
      <w:r>
        <w:t xml:space="preserve">. </w:t>
      </w:r>
      <w:r w:rsidRPr="00373448">
        <w:rPr>
          <w:rStyle w:val="StyleUnderline"/>
        </w:rPr>
        <w:t xml:space="preserve">Republicans hold majorities </w:t>
      </w:r>
      <w:r w:rsidRPr="009D768B">
        <w:rPr>
          <w:rStyle w:val="StyleUnderline"/>
          <w:highlight w:val="cyan"/>
        </w:rPr>
        <w:t>in both the House and Senate and we would</w:t>
      </w:r>
      <w:r w:rsidRPr="00373448">
        <w:rPr>
          <w:rStyle w:val="StyleUnderline"/>
        </w:rPr>
        <w:t xml:space="preserve"> </w:t>
      </w:r>
      <w:r w:rsidRPr="009D768B">
        <w:rPr>
          <w:rStyle w:val="StyleUnderline"/>
          <w:highlight w:val="cyan"/>
        </w:rPr>
        <w:t>expect</w:t>
      </w:r>
      <w:r w:rsidRPr="00373448">
        <w:rPr>
          <w:rStyle w:val="StyleUnderline"/>
        </w:rPr>
        <w:t xml:space="preserve"> </w:t>
      </w:r>
      <w:r w:rsidRPr="009D768B">
        <w:rPr>
          <w:rStyle w:val="StyleUnderline"/>
          <w:highlight w:val="cyan"/>
        </w:rPr>
        <w:t>opposition</w:t>
      </w:r>
      <w:r w:rsidRPr="00373448">
        <w:rPr>
          <w:rStyle w:val="StyleUnderline"/>
        </w:rPr>
        <w:t xml:space="preserve"> but </w:t>
      </w:r>
      <w:r w:rsidRPr="009D768B">
        <w:rPr>
          <w:rStyle w:val="StyleUnderline"/>
          <w:highlight w:val="cyan"/>
        </w:rPr>
        <w:t>even his own party has been skeptical</w:t>
      </w:r>
      <w:r w:rsidRPr="009D768B">
        <w:rPr>
          <w:highlight w:val="cyan"/>
        </w:rPr>
        <w:t>.</w:t>
      </w:r>
      <w:r>
        <w:t xml:space="preserve"> </w:t>
      </w:r>
      <w:r w:rsidRPr="009D768B">
        <w:rPr>
          <w:rStyle w:val="StyleUnderline"/>
          <w:highlight w:val="cyan"/>
        </w:rPr>
        <w:t>Winning over Congress requires “political capital</w:t>
      </w:r>
      <w:r>
        <w:t xml:space="preserve">” or goodwill. </w:t>
      </w:r>
      <w:r w:rsidRPr="00373448">
        <w:rPr>
          <w:rStyle w:val="StyleUnderline"/>
        </w:rPr>
        <w:t xml:space="preserve">It isn’t something purchased it earned with time, confidence and amity in action. It is the only currency on the Hill. </w:t>
      </w:r>
      <w:r w:rsidRPr="00373448">
        <w:t>After six</w:t>
      </w:r>
      <w:r>
        <w:t xml:space="preserve"> and a half years of White House occupancy, </w:t>
      </w:r>
      <w:r w:rsidRPr="00373448">
        <w:rPr>
          <w:rStyle w:val="StyleUnderline"/>
        </w:rPr>
        <w:t>most presidents would know the value of political capital.</w:t>
      </w:r>
      <w:r>
        <w:t xml:space="preserve"> President Reagan spent time with former Speaker of the House, Tip O’Neill to build a relationship and an understanding of issues they could agree and areas that needed work. </w:t>
      </w:r>
      <w:r w:rsidRPr="00373448">
        <w:rPr>
          <w:rStyle w:val="Emphasis"/>
        </w:rPr>
        <w:t xml:space="preserve">Mr. </w:t>
      </w:r>
      <w:r w:rsidRPr="009D768B">
        <w:rPr>
          <w:rStyle w:val="Emphasis"/>
          <w:highlight w:val="cyan"/>
        </w:rPr>
        <w:t>Obama’s political capital wallet is rather thin</w:t>
      </w:r>
      <w:r w:rsidRPr="00373448">
        <w:rPr>
          <w:rStyle w:val="Emphasis"/>
        </w:rPr>
        <w:t>.</w:t>
      </w:r>
      <w:r>
        <w:t xml:space="preserve"> </w:t>
      </w:r>
      <w:r w:rsidRPr="009D768B">
        <w:rPr>
          <w:rStyle w:val="StyleUnderline"/>
          <w:highlight w:val="cyan"/>
        </w:rPr>
        <w:t>It’s time for Secretary Kerry to walk away.</w:t>
      </w:r>
      <w:r w:rsidRPr="00373448">
        <w:rPr>
          <w:rStyle w:val="StyleUnderline"/>
        </w:rPr>
        <w:t xml:space="preserve"> The Obama Administration needs to build political capital with Congress and our allies</w:t>
      </w:r>
      <w:r>
        <w:t>. Congress needs to know what is going on, what are the terms and conditions, what are the likely outcomes. Similarly, a conversation needs to be held with Israel’s Prime Minister Benjamin Netanyahu, who’s our closest Middle Eastern ally and the country with the most to lose in an Iranian nuclear agreement.</w:t>
      </w:r>
    </w:p>
    <w:p w14:paraId="6392AA6F" w14:textId="77777777" w:rsidR="00824DBD" w:rsidRDefault="00824DBD" w:rsidP="00824DBD">
      <w:pPr>
        <w:pStyle w:val="Heading4"/>
      </w:pPr>
      <w:r>
        <w:t>Political capital fails in this congress—discount any evidence that doesn’t assume the current political climate</w:t>
      </w:r>
    </w:p>
    <w:p w14:paraId="0CA15B64" w14:textId="77777777" w:rsidR="00824DBD" w:rsidRPr="00426B1E" w:rsidRDefault="00824DBD" w:rsidP="00824DBD">
      <w:r w:rsidRPr="00426B1E">
        <w:t xml:space="preserve">Chris </w:t>
      </w:r>
      <w:r w:rsidRPr="007D0932">
        <w:rPr>
          <w:rStyle w:val="Style13ptBold"/>
        </w:rPr>
        <w:t>Cillizza</w:t>
      </w:r>
      <w:r w:rsidRPr="00426B1E">
        <w:t xml:space="preserve"> writes “The Fix,” a politics blog for the Washington Post. He also covers the White House.</w:t>
      </w:r>
      <w:r>
        <w:t xml:space="preserve"> </w:t>
      </w:r>
      <w:r w:rsidRPr="007D0932">
        <w:rPr>
          <w:rStyle w:val="Style13ptBold"/>
        </w:rPr>
        <w:t>6-12-2015</w:t>
      </w:r>
      <w:r w:rsidRPr="00426B1E">
        <w:t>, The president’s ‘bully pulpit’ is way overrated. This trade vote proved it.," Washington Post, http://www.washingtonpost.com/blogs/the-fix/wp/2015/06/12/how-overrated-is-the-bully-pulpit-this-trade-vote-shows-it/, Accessed: 6-12-2015, /Bingham-MB</w:t>
      </w:r>
    </w:p>
    <w:p w14:paraId="253BB07F" w14:textId="77777777" w:rsidR="00824DBD" w:rsidRDefault="00824DBD" w:rsidP="00824DBD"/>
    <w:p w14:paraId="7DEEAF35" w14:textId="77777777" w:rsidR="00824DBD" w:rsidRDefault="00824DBD" w:rsidP="00824DBD">
      <w:r w:rsidRPr="00D245D7">
        <w:rPr>
          <w:rStyle w:val="StyleUnderline"/>
        </w:rPr>
        <w:t xml:space="preserve">President </w:t>
      </w:r>
      <w:r w:rsidRPr="007D0932">
        <w:rPr>
          <w:rStyle w:val="StyleUnderline"/>
          <w:highlight w:val="cyan"/>
        </w:rPr>
        <w:t>Obama went all-out to convince</w:t>
      </w:r>
      <w:r>
        <w:t xml:space="preserve"> two dozen or so House </w:t>
      </w:r>
      <w:r w:rsidRPr="007D0932">
        <w:rPr>
          <w:rStyle w:val="StyleUnderline"/>
          <w:highlight w:val="cyan"/>
        </w:rPr>
        <w:t>Democrats</w:t>
      </w:r>
      <w:r w:rsidRPr="00D245D7">
        <w:rPr>
          <w:rStyle w:val="StyleUnderline"/>
        </w:rPr>
        <w:t xml:space="preserve"> to vote for the</w:t>
      </w:r>
      <w:r>
        <w:t xml:space="preserve"> Trans Pacific Partnership </w:t>
      </w:r>
      <w:r w:rsidRPr="00D245D7">
        <w:rPr>
          <w:rStyle w:val="StyleUnderline"/>
        </w:rPr>
        <w:t>trade d</w:t>
      </w:r>
      <w:r>
        <w:t xml:space="preserve">eal Friday afternoon, </w:t>
      </w:r>
      <w:r w:rsidRPr="00D245D7">
        <w:rPr>
          <w:rStyle w:val="StyleUnderline"/>
        </w:rPr>
        <w:t xml:space="preserve">a level of effort that laid bare his desire to make the deal a centerpiece of his second-term legacy. </w:t>
      </w:r>
      <w:r w:rsidRPr="007D0932">
        <w:rPr>
          <w:rStyle w:val="Emphasis"/>
          <w:highlight w:val="cyan"/>
        </w:rPr>
        <w:t xml:space="preserve">And </w:t>
      </w:r>
      <w:r w:rsidRPr="007D0932">
        <w:rPr>
          <w:rStyle w:val="Emphasis"/>
        </w:rPr>
        <w:t>he failed</w:t>
      </w:r>
      <w:r>
        <w:t xml:space="preserve">. </w:t>
      </w:r>
      <w:r w:rsidRPr="007D0932">
        <w:rPr>
          <w:rStyle w:val="Emphasis"/>
          <w:highlight w:val="cyan"/>
        </w:rPr>
        <w:t>For all of his courting</w:t>
      </w:r>
      <w:r>
        <w:t xml:space="preserve"> -- he went to the Congressional Baseball Game on Thursday night, for pete's sake! -- </w:t>
      </w:r>
      <w:r w:rsidRPr="007D0932">
        <w:rPr>
          <w:rStyle w:val="StyleUnderline"/>
          <w:highlight w:val="cyan"/>
        </w:rPr>
        <w:t>the effort failed miserably</w:t>
      </w:r>
      <w:r w:rsidRPr="00D245D7">
        <w:rPr>
          <w:rStyle w:val="StyleUnderline"/>
        </w:rPr>
        <w:t xml:space="preserve"> after a 302-126 vote against granting financial aid to displaced workers</w:t>
      </w:r>
      <w:r>
        <w:t>, which was needed to pass the full package. Wrote WaPo's David Nakamura before the votes: "</w:t>
      </w:r>
      <w:r w:rsidRPr="00D245D7">
        <w:rPr>
          <w:rStyle w:val="StyleUnderline"/>
        </w:rPr>
        <w:t>The president’s pitch has been met with widespread skepticism among Democrat</w:t>
      </w:r>
      <w:r>
        <w:t xml:space="preserve">s who blame past trade deals for killing jobs and depressing wages for Americans in traditional manufacturing work." This tweet from freshman Pennsylvania Democratic Rep. Brendan Boyle, written in the wake of Obama's surprise visit to Capitol Hill on Friday morning, speaks to the president's problems: And shortly before the votes, House Minority Leader Nancy Pelosi (D-Calif.) -- a pivotal figure in the debate -- broke with the president. </w:t>
      </w:r>
      <w:r w:rsidRPr="00D245D7">
        <w:rPr>
          <w:rStyle w:val="StyleUnderline"/>
        </w:rPr>
        <w:t>How can this be, you ask? How can a sitting Democratic president -- elected and re-elected convincingly, popular among his party's base -- not be able to convince a tiny sliver of his own caucus -- or even his party's leader -- in the House to be for something that he quite clearly sees as legacy-defining</w:t>
      </w:r>
      <w:r>
        <w:t xml:space="preserve"> (not to mention good for the country)? </w:t>
      </w:r>
      <w:r w:rsidRPr="00D245D7">
        <w:rPr>
          <w:rStyle w:val="Emphasis"/>
        </w:rPr>
        <w:t xml:space="preserve">And the answer is </w:t>
      </w:r>
      <w:r w:rsidRPr="007D0932">
        <w:rPr>
          <w:rStyle w:val="Emphasis"/>
          <w:highlight w:val="cyan"/>
        </w:rPr>
        <w:t>that the persuasive powers of the president are simply overrated in this modern political age</w:t>
      </w:r>
      <w:r>
        <w:t xml:space="preserve"> -- for lots of reasons. </w:t>
      </w:r>
      <w:r w:rsidRPr="007D0932">
        <w:rPr>
          <w:rStyle w:val="StyleUnderline"/>
          <w:highlight w:val="cyan"/>
        </w:rPr>
        <w:t>This overestimation is grounded in the idea that presidents lead,</w:t>
      </w:r>
      <w:r w:rsidRPr="00D245D7">
        <w:rPr>
          <w:rStyle w:val="StyleUnderline"/>
        </w:rPr>
        <w:t xml:space="preserve"> that the job description includes finding a way when no way appears available</w:t>
      </w:r>
      <w:r>
        <w:t xml:space="preserve">. Defenders of that view cite the likes of Theodore Roosevelt (who coined the term "bully pulpit") and Abraham Lincoln -- presidents who, at times, dragged the country along with them on the right path. Presidents like them reveal that leadership can overcome even the greatest obstacles thrown before the Congress or the country. After all, compared to slavery, what's a little trade deal? </w:t>
      </w:r>
      <w:r w:rsidRPr="007D0932">
        <w:rPr>
          <w:rStyle w:val="StyleUnderline"/>
          <w:highlight w:val="cyan"/>
        </w:rPr>
        <w:t>The problem with that analysis is,</w:t>
      </w:r>
      <w:r w:rsidRPr="00D245D7">
        <w:rPr>
          <w:rStyle w:val="StyleUnderline"/>
        </w:rPr>
        <w:t xml:space="preserve"> of course, that neither Roosevelt nor Lincoln nor anyone who has been president anytime other than </w:t>
      </w:r>
      <w:r w:rsidRPr="007D0932">
        <w:rPr>
          <w:rStyle w:val="StyleUnderline"/>
          <w:highlight w:val="cyan"/>
        </w:rPr>
        <w:t>the last 10 years</w:t>
      </w:r>
      <w:r>
        <w:t xml:space="preserve"> (or so) </w:t>
      </w:r>
      <w:r w:rsidRPr="007D0932">
        <w:rPr>
          <w:rStyle w:val="Emphasis"/>
          <w:highlight w:val="cyan"/>
        </w:rPr>
        <w:t>had</w:t>
      </w:r>
      <w:r w:rsidRPr="00D245D7">
        <w:rPr>
          <w:rStyle w:val="Emphasis"/>
        </w:rPr>
        <w:t xml:space="preserve"> to deal with the </w:t>
      </w:r>
      <w:r w:rsidRPr="007D0932">
        <w:rPr>
          <w:rStyle w:val="Emphasis"/>
          <w:highlight w:val="cyan"/>
        </w:rPr>
        <w:t>unique challenges of this moment in political life</w:t>
      </w:r>
      <w:r>
        <w:t xml:space="preserve"> -- </w:t>
      </w:r>
      <w:r w:rsidRPr="007D0932">
        <w:rPr>
          <w:rStyle w:val="Emphasis"/>
          <w:highlight w:val="cyan"/>
        </w:rPr>
        <w:t>all of which conspire to make the idea of the president leading from the bully pulpit look like a quaint relic of times past</w:t>
      </w:r>
      <w:r w:rsidRPr="007D0932">
        <w:rPr>
          <w:highlight w:val="cyan"/>
        </w:rPr>
        <w:t>.</w:t>
      </w:r>
      <w:r>
        <w:t xml:space="preserve"> Consider: 1. </w:t>
      </w:r>
      <w:r w:rsidRPr="00D245D7">
        <w:rPr>
          <w:rStyle w:val="Emphasis"/>
          <w:highlight w:val="cyan"/>
        </w:rPr>
        <w:t>The massive fracturing of the media</w:t>
      </w:r>
      <w:r>
        <w:t xml:space="preserve"> -- and not just the political media -- </w:t>
      </w:r>
      <w:r w:rsidRPr="00D245D7">
        <w:rPr>
          <w:rStyle w:val="Emphasis"/>
          <w:highlight w:val="cyan"/>
        </w:rPr>
        <w:t>means that "talking to the country" is simply impossible.</w:t>
      </w:r>
      <w:r w:rsidRPr="00D245D7">
        <w:rPr>
          <w:rStyle w:val="Emphasis"/>
        </w:rPr>
        <w:t xml:space="preserve"> </w:t>
      </w:r>
      <w:r>
        <w:t xml:space="preserve">The closest a president can get to talking to the country is when Obama gives an interview just before the Super Bowl. Short of that, </w:t>
      </w:r>
      <w:r w:rsidRPr="00D245D7">
        <w:rPr>
          <w:rStyle w:val="StyleUnderline"/>
        </w:rPr>
        <w:t xml:space="preserve">things like the State of the Union, addresses to joint sessions of Congress and other attempts to reach a large portion of the electorate are just non starters. </w:t>
      </w:r>
      <w:r>
        <w:t xml:space="preserve">Even when all three broadcast networks carry an Obama speech live -- and that is a tremendous rarity these days -- </w:t>
      </w:r>
      <w:r w:rsidRPr="00D245D7">
        <w:rPr>
          <w:rStyle w:val="Emphasis"/>
          <w:highlight w:val="cyan"/>
        </w:rPr>
        <w:t>the White House is reaching far fewer people</w:t>
      </w:r>
      <w:r>
        <w:t xml:space="preserve"> than it could even a decade ago. 2. </w:t>
      </w:r>
      <w:r w:rsidRPr="007D0932">
        <w:rPr>
          <w:rStyle w:val="StyleUnderline"/>
          <w:highlight w:val="cyan"/>
        </w:rPr>
        <w:t xml:space="preserve">The </w:t>
      </w:r>
      <w:r w:rsidRPr="007D0932">
        <w:rPr>
          <w:rStyle w:val="Emphasis"/>
          <w:highlight w:val="cyan"/>
        </w:rPr>
        <w:t>political polarization</w:t>
      </w:r>
      <w:r w:rsidRPr="007D0932">
        <w:rPr>
          <w:rStyle w:val="StyleUnderline"/>
          <w:highlight w:val="cyan"/>
        </w:rPr>
        <w:t xml:space="preserve"> of the country</w:t>
      </w:r>
      <w:r w:rsidRPr="007D0932">
        <w:rPr>
          <w:rStyle w:val="StyleUnderline"/>
        </w:rPr>
        <w:t xml:space="preserve"> </w:t>
      </w:r>
      <w:r w:rsidRPr="007D0932">
        <w:rPr>
          <w:rStyle w:val="StyleUnderline"/>
          <w:highlight w:val="cyan"/>
        </w:rPr>
        <w:t>coupled with the two straight decades of redistricting that have made 90 percent of congressional districts</w:t>
      </w:r>
      <w:r w:rsidRPr="007D0932">
        <w:rPr>
          <w:rStyle w:val="StyleUnderline"/>
        </w:rPr>
        <w:t xml:space="preserve"> </w:t>
      </w:r>
      <w:r w:rsidRPr="007D0932">
        <w:rPr>
          <w:rStyle w:val="StyleUnderline"/>
          <w:highlight w:val="cyan"/>
        </w:rPr>
        <w:t xml:space="preserve">almost impermeable to a serious challenge means that </w:t>
      </w:r>
      <w:r w:rsidRPr="007D0932">
        <w:rPr>
          <w:rStyle w:val="Emphasis"/>
          <w:highlight w:val="cyan"/>
        </w:rPr>
        <w:t>the number of persuadable members on any vote is just not very high</w:t>
      </w:r>
      <w:r w:rsidRPr="007D0932">
        <w:rPr>
          <w:rStyle w:val="Emphasis"/>
        </w:rPr>
        <w:t>.</w:t>
      </w:r>
      <w:r>
        <w:t xml:space="preserve"> </w:t>
      </w:r>
      <w:r w:rsidRPr="007D0932">
        <w:rPr>
          <w:rStyle w:val="StyleUnderline"/>
        </w:rPr>
        <w:t xml:space="preserve">Most Members of Congress only have to worry about losing in a primary </w:t>
      </w:r>
      <w:r>
        <w:t>and, therefore, are constantly worried about getting out of step with their activist base.</w:t>
      </w:r>
    </w:p>
    <w:p w14:paraId="48C47180" w14:textId="77777777" w:rsidR="00824DBD" w:rsidRPr="00E4561B" w:rsidRDefault="00824DBD" w:rsidP="00824DBD"/>
    <w:p w14:paraId="3146917F" w14:textId="77777777" w:rsidR="00824DBD" w:rsidRDefault="00824DBD" w:rsidP="00824DBD">
      <w:pPr>
        <w:pStyle w:val="Heading3"/>
      </w:pPr>
      <w:r>
        <w:t>Winners Win</w:t>
      </w:r>
    </w:p>
    <w:p w14:paraId="7B488A07" w14:textId="77777777" w:rsidR="00824DBD" w:rsidRPr="00BF0FFD" w:rsidRDefault="00824DBD" w:rsidP="00824DBD">
      <w:pPr>
        <w:pStyle w:val="Heading4"/>
      </w:pPr>
      <w:r w:rsidRPr="00BF0FFD">
        <w:t>Political capital’s irrelevant and winners win</w:t>
      </w:r>
    </w:p>
    <w:p w14:paraId="28E42708" w14:textId="77777777" w:rsidR="00824DBD" w:rsidRPr="00BF0FFD" w:rsidRDefault="00824DBD" w:rsidP="00824DBD">
      <w:pPr>
        <w:tabs>
          <w:tab w:val="left" w:pos="90"/>
          <w:tab w:val="left" w:pos="10710"/>
        </w:tabs>
      </w:pPr>
      <w:r w:rsidRPr="00BF0FFD">
        <w:rPr>
          <w:rStyle w:val="Style13ptBold"/>
        </w:rPr>
        <w:t xml:space="preserve">Hirsch </w:t>
      </w:r>
      <w:r>
        <w:rPr>
          <w:rStyle w:val="Style13ptBold"/>
        </w:rPr>
        <w:t>2013</w:t>
      </w:r>
      <w:r w:rsidRPr="00D365BF">
        <w:t>, 2-7-13.</w:t>
      </w:r>
      <w:r w:rsidRPr="00BF0FFD">
        <w:t xml:space="preserve"> Michael Hirsh “There’s No Such Thing as Political Capital.” chief correspondent for National Journal. He also contributes to 2012 Decoded. Hirsh previously served as the senior editor and national economics correspondent for Newsweek, based in its Washington bureau. [http://www.nationaljournal.com/magazine/there-s-no-such-thing-as-political-capital-20130207]</w:t>
      </w:r>
    </w:p>
    <w:p w14:paraId="53BA1461" w14:textId="77777777" w:rsidR="00824DBD" w:rsidRDefault="00824DBD" w:rsidP="00824DBD">
      <w:pPr>
        <w:rPr>
          <w:rStyle w:val="StyleUnderline"/>
          <w:sz w:val="24"/>
        </w:rPr>
      </w:pPr>
      <w:r w:rsidRPr="00BF0FFD">
        <w:rPr>
          <w:rStyle w:val="StyleUnderline"/>
          <w:sz w:val="20"/>
          <w:szCs w:val="20"/>
        </w:rPr>
        <w:t xml:space="preserve">The point is </w:t>
      </w:r>
      <w:r w:rsidRPr="007A6DD9">
        <w:rPr>
          <w:rStyle w:val="StyleUnderline"/>
          <w:sz w:val="20"/>
          <w:szCs w:val="20"/>
        </w:rPr>
        <w:t>not that “</w:t>
      </w:r>
      <w:r w:rsidRPr="007A6DD9">
        <w:rPr>
          <w:rStyle w:val="StyleUnderline"/>
          <w:sz w:val="24"/>
        </w:rPr>
        <w:t>political capital</w:t>
      </w:r>
      <w:r w:rsidRPr="007A6DD9">
        <w:rPr>
          <w:rStyle w:val="StyleUnderline"/>
          <w:sz w:val="20"/>
          <w:szCs w:val="20"/>
        </w:rPr>
        <w:t xml:space="preserve">” </w:t>
      </w:r>
      <w:r w:rsidRPr="00824DBD">
        <w:rPr>
          <w:sz w:val="16"/>
        </w:rPr>
        <w:t xml:space="preserve">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w:t>
      </w:r>
      <w:r w:rsidRPr="007A6DD9">
        <w:rPr>
          <w:rStyle w:val="StyleUnderline"/>
          <w:sz w:val="24"/>
        </w:rPr>
        <w:t>discounts the way</w:t>
      </w:r>
      <w:r w:rsidRPr="00BF0FFD">
        <w:rPr>
          <w:rStyle w:val="StyleUnderline"/>
          <w:sz w:val="20"/>
          <w:szCs w:val="20"/>
        </w:rPr>
        <w:t xml:space="preserve"> </w:t>
      </w:r>
      <w:r w:rsidRPr="0028624A">
        <w:rPr>
          <w:rStyle w:val="StyleUnderline"/>
          <w:sz w:val="24"/>
          <w:highlight w:val="yellow"/>
        </w:rPr>
        <w:t xml:space="preserve">unforeseen events can </w:t>
      </w:r>
      <w:r w:rsidRPr="00BF0FFD">
        <w:rPr>
          <w:rStyle w:val="StyleUnderline"/>
          <w:sz w:val="20"/>
          <w:szCs w:val="20"/>
        </w:rPr>
        <w:t xml:space="preserve">suddenly </w:t>
      </w:r>
      <w:r w:rsidRPr="0028624A">
        <w:rPr>
          <w:rStyle w:val="StyleUnderline"/>
          <w:sz w:val="24"/>
          <w:highlight w:val="yellow"/>
        </w:rPr>
        <w:t>change everything</w:t>
      </w:r>
      <w:r w:rsidRPr="00BF0FFD">
        <w:rPr>
          <w:rStyle w:val="StyleUnderline"/>
          <w:sz w:val="20"/>
          <w:szCs w:val="20"/>
        </w:rPr>
        <w:t>.</w:t>
      </w:r>
      <w:r w:rsidRPr="00824DBD">
        <w:rPr>
          <w:sz w:val="16"/>
          <w:szCs w:val="4"/>
        </w:rPr>
        <w:t xml:space="preserve"> </w:t>
      </w:r>
      <w:r w:rsidRPr="00824DBD">
        <w:rPr>
          <w:sz w:val="16"/>
        </w:rPr>
        <w:t>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w:t>
      </w:r>
      <w:r w:rsidRPr="00824DBD">
        <w:rPr>
          <w:sz w:val="16"/>
          <w:szCs w:val="4"/>
        </w:rPr>
        <w:t xml:space="preserve"> </w:t>
      </w:r>
      <w:r w:rsidRPr="0028624A">
        <w:rPr>
          <w:rStyle w:val="StyleUnderline"/>
          <w:sz w:val="24"/>
          <w:highlight w:val="yellow"/>
        </w:rPr>
        <w:t>unless a</w:t>
      </w:r>
      <w:r w:rsidRPr="00BF0FFD">
        <w:rPr>
          <w:rStyle w:val="StyleUnderline"/>
          <w:sz w:val="20"/>
          <w:szCs w:val="20"/>
        </w:rPr>
        <w:t xml:space="preserve"> surge in the economy</w:t>
      </w:r>
      <w:r w:rsidRPr="00824DBD">
        <w:rPr>
          <w:sz w:val="16"/>
        </w:rPr>
        <w:t>—at the moment, still stuck—</w:t>
      </w:r>
      <w:r w:rsidRPr="00BF0FFD">
        <w:rPr>
          <w:rStyle w:val="StyleUnderline"/>
          <w:sz w:val="20"/>
          <w:szCs w:val="20"/>
        </w:rPr>
        <w:t xml:space="preserve">or some other </w:t>
      </w:r>
      <w:r w:rsidRPr="0028624A">
        <w:rPr>
          <w:rStyle w:val="StyleUnderline"/>
          <w:sz w:val="24"/>
          <w:highlight w:val="yellow"/>
        </w:rPr>
        <w:t xml:space="preserve">great victory gives </w:t>
      </w:r>
      <w:r w:rsidRPr="00D365BF">
        <w:rPr>
          <w:rStyle w:val="StyleUnderline"/>
          <w:sz w:val="24"/>
        </w:rPr>
        <w:t xml:space="preserve">him </w:t>
      </w:r>
      <w:r w:rsidRPr="00BF0FFD">
        <w:rPr>
          <w:rStyle w:val="StyleUnderline"/>
          <w:sz w:val="20"/>
          <w:szCs w:val="20"/>
        </w:rPr>
        <w:t xml:space="preserve">more </w:t>
      </w:r>
      <w:r w:rsidRPr="0028624A">
        <w:rPr>
          <w:rStyle w:val="StyleUnderline"/>
          <w:sz w:val="24"/>
          <w:highlight w:val="yellow"/>
        </w:rPr>
        <w:t xml:space="preserve">momentum, it is inevitable </w:t>
      </w:r>
      <w:r w:rsidRPr="00BF0FFD">
        <w:rPr>
          <w:rStyle w:val="StyleUnderline"/>
          <w:sz w:val="20"/>
          <w:szCs w:val="20"/>
        </w:rPr>
        <w:t>that the closer Obama gets to the 2014 election,</w:t>
      </w:r>
      <w:r w:rsidRPr="0028624A">
        <w:rPr>
          <w:rStyle w:val="StyleUnderline"/>
          <w:sz w:val="24"/>
          <w:highlight w:val="yellow"/>
        </w:rPr>
        <w:t xml:space="preserve"> the less he will</w:t>
      </w:r>
      <w:r w:rsidRPr="00BF0FFD">
        <w:rPr>
          <w:rStyle w:val="StyleUnderline"/>
          <w:sz w:val="20"/>
          <w:szCs w:val="20"/>
        </w:rPr>
        <w:t xml:space="preserve"> be able to </w:t>
      </w:r>
      <w:r w:rsidRPr="0028624A">
        <w:rPr>
          <w:rStyle w:val="StyleUnderline"/>
          <w:sz w:val="24"/>
          <w:highlight w:val="yellow"/>
        </w:rPr>
        <w:t>get done</w:t>
      </w:r>
      <w:r w:rsidRPr="00824DBD">
        <w:rPr>
          <w:sz w:val="16"/>
        </w:rPr>
        <w:t xml:space="preserve">. Going into the midterms, Republicans will increasingly avoid any concessions that make him (and the Democrats) stronger. </w:t>
      </w:r>
      <w:r w:rsidRPr="00BF0FFD">
        <w:rPr>
          <w:rStyle w:val="StyleUnderline"/>
          <w:sz w:val="20"/>
          <w:szCs w:val="20"/>
        </w:rPr>
        <w:t xml:space="preserve">But the abrupt emergence of the </w:t>
      </w:r>
      <w:r w:rsidRPr="0028624A">
        <w:rPr>
          <w:rStyle w:val="StyleUnderline"/>
          <w:sz w:val="24"/>
          <w:highlight w:val="yellow"/>
        </w:rPr>
        <w:t xml:space="preserve">immigration </w:t>
      </w:r>
      <w:r w:rsidRPr="00D365BF">
        <w:rPr>
          <w:rStyle w:val="StyleUnderline"/>
          <w:sz w:val="24"/>
        </w:rPr>
        <w:t xml:space="preserve">and gun-control </w:t>
      </w:r>
      <w:r w:rsidRPr="00D365BF">
        <w:rPr>
          <w:rStyle w:val="StyleUnderline"/>
          <w:sz w:val="20"/>
          <w:szCs w:val="20"/>
        </w:rPr>
        <w:t>issues</w:t>
      </w:r>
      <w:r w:rsidRPr="00BF0FFD">
        <w:rPr>
          <w:rStyle w:val="StyleUnderline"/>
          <w:sz w:val="20"/>
          <w:szCs w:val="20"/>
        </w:rPr>
        <w:t xml:space="preserve"> </w:t>
      </w:r>
      <w:r w:rsidRPr="0028624A">
        <w:rPr>
          <w:rStyle w:val="StyleUnderline"/>
          <w:sz w:val="24"/>
          <w:highlight w:val="yellow"/>
        </w:rPr>
        <w:t>illustrates how</w:t>
      </w:r>
      <w:r w:rsidRPr="00BF0FFD">
        <w:rPr>
          <w:rStyle w:val="StyleUnderline"/>
          <w:sz w:val="20"/>
          <w:szCs w:val="20"/>
        </w:rPr>
        <w:t xml:space="preserve"> suddenly shifts in mood can occur and how </w:t>
      </w:r>
      <w:r w:rsidRPr="0028624A">
        <w:rPr>
          <w:rStyle w:val="StyleUnderline"/>
          <w:sz w:val="24"/>
          <w:highlight w:val="yellow"/>
        </w:rPr>
        <w:t>political interests can align in new ways</w:t>
      </w:r>
      <w:r w:rsidRPr="00824DBD">
        <w:rPr>
          <w:sz w:val="16"/>
          <w:highlight w:val="yellow"/>
        </w:rPr>
        <w:t xml:space="preserve"> </w:t>
      </w:r>
      <w:r w:rsidRPr="00824DBD">
        <w:rPr>
          <w:sz w:val="16"/>
        </w:rPr>
        <w:t xml:space="preserve">just as suddenly. Indeed, </w:t>
      </w:r>
      <w:r w:rsidRPr="00D365BF">
        <w:rPr>
          <w:rStyle w:val="StyleUnderline"/>
          <w:sz w:val="24"/>
        </w:rPr>
        <w:t xml:space="preserve">the pseudo-concept of political capital masks a larger truth </w:t>
      </w:r>
      <w:r w:rsidRPr="00D365BF">
        <w:rPr>
          <w:rStyle w:val="StyleUnderline"/>
          <w:sz w:val="12"/>
          <w:szCs w:val="16"/>
        </w:rPr>
        <w:t xml:space="preserve">about Washington </w:t>
      </w:r>
      <w:r w:rsidRPr="00824DBD">
        <w:rPr>
          <w:sz w:val="16"/>
          <w:szCs w:val="16"/>
        </w:rPr>
        <w:t xml:space="preserve">that is kindergarten simple: You just don’t know what you can do until you try. Or </w:t>
      </w:r>
      <w:r w:rsidRPr="00D365BF">
        <w:rPr>
          <w:rStyle w:val="StyleUnderline"/>
          <w:sz w:val="12"/>
          <w:szCs w:val="16"/>
        </w:rPr>
        <w:t>as Ornstein</w:t>
      </w:r>
      <w:r w:rsidRPr="006F7DFE">
        <w:rPr>
          <w:rStyle w:val="StyleUnderline"/>
          <w:sz w:val="12"/>
          <w:szCs w:val="16"/>
        </w:rPr>
        <w:t xml:space="preserve"> himself once wrote </w:t>
      </w:r>
      <w:r w:rsidRPr="00824DBD">
        <w:rPr>
          <w:sz w:val="16"/>
          <w:szCs w:val="16"/>
        </w:rPr>
        <w:t>years ago, “</w:t>
      </w:r>
      <w:r w:rsidRPr="0028624A">
        <w:rPr>
          <w:rStyle w:val="Emphasis"/>
          <w:highlight w:val="yellow"/>
        </w:rPr>
        <w:t>Winning wins</w:t>
      </w:r>
      <w:r w:rsidRPr="00824DBD">
        <w:rPr>
          <w:sz w:val="16"/>
          <w:szCs w:val="16"/>
        </w:rPr>
        <w:t xml:space="preserve">.” In theory, and in practice, </w:t>
      </w:r>
      <w:r w:rsidRPr="006F7DFE">
        <w:rPr>
          <w:rStyle w:val="StyleUnderline"/>
          <w:sz w:val="12"/>
          <w:szCs w:val="16"/>
        </w:rPr>
        <w:t xml:space="preserve">depending on Obama’s handling </w:t>
      </w:r>
      <w:r w:rsidRPr="00824DBD">
        <w:rPr>
          <w:sz w:val="16"/>
          <w:szCs w:val="16"/>
        </w:rPr>
        <w:t xml:space="preserve">of any particular issue, </w:t>
      </w:r>
      <w:r w:rsidRPr="006F7DFE">
        <w:rPr>
          <w:rStyle w:val="StyleUnderline"/>
          <w:sz w:val="12"/>
          <w:szCs w:val="16"/>
        </w:rPr>
        <w:t xml:space="preserve">even in a polarized time, </w:t>
      </w:r>
      <w:r w:rsidRPr="0028624A">
        <w:rPr>
          <w:rStyle w:val="StyleUnderline"/>
          <w:highlight w:val="yellow"/>
        </w:rPr>
        <w:t>he could still deliver</w:t>
      </w:r>
      <w:r w:rsidRPr="00D365BF">
        <w:rPr>
          <w:rStyle w:val="StyleUnderline"/>
        </w:rPr>
        <w:t xml:space="preserve"> on a lot of his second-term goals, </w:t>
      </w:r>
      <w:r w:rsidRPr="0028624A">
        <w:rPr>
          <w:rStyle w:val="StyleUnderline"/>
          <w:highlight w:val="yellow"/>
        </w:rPr>
        <w:t>depending on</w:t>
      </w:r>
      <w:r w:rsidRPr="006F7DFE">
        <w:rPr>
          <w:rStyle w:val="StyleUnderline"/>
          <w:sz w:val="12"/>
          <w:szCs w:val="16"/>
        </w:rPr>
        <w:t xml:space="preserve"> his </w:t>
      </w:r>
      <w:r w:rsidRPr="0028624A">
        <w:rPr>
          <w:rStyle w:val="StyleUnderline"/>
          <w:highlight w:val="yellow"/>
        </w:rPr>
        <w:t>skill</w:t>
      </w:r>
      <w:r w:rsidRPr="006F7DFE">
        <w:rPr>
          <w:rStyle w:val="StyleUnderline"/>
          <w:sz w:val="12"/>
          <w:szCs w:val="16"/>
        </w:rPr>
        <w:t xml:space="preserve"> and the breaks. Unforeseen catalysts can appear, like Newtown. Epiphanies can dawn, such as when many Republican Party leaders suddenly woke up in panic to the huge disparity in the Hispanic vote. </w:t>
      </w:r>
      <w:r w:rsidRPr="00824DBD">
        <w:rPr>
          <w:sz w:val="16"/>
          <w:szCs w:val="16"/>
        </w:rPr>
        <w:t xml:space="preserve">Some </w:t>
      </w:r>
      <w:r w:rsidRPr="006F7DFE">
        <w:rPr>
          <w:rStyle w:val="StyleUnderline"/>
          <w:sz w:val="12"/>
          <w:szCs w:val="16"/>
        </w:rPr>
        <w:t>political scientists who study the elusive calculus of how to pass legislation and run successful presidencies say that</w:t>
      </w:r>
      <w:r w:rsidRPr="006F7DFE">
        <w:rPr>
          <w:rStyle w:val="StyleUnderline"/>
          <w:sz w:val="16"/>
          <w:szCs w:val="20"/>
        </w:rPr>
        <w:t xml:space="preserve"> </w:t>
      </w:r>
      <w:r w:rsidRPr="0028624A">
        <w:rPr>
          <w:rStyle w:val="StyleUnderline"/>
          <w:sz w:val="24"/>
          <w:highlight w:val="yellow"/>
        </w:rPr>
        <w:t>political capital is</w:t>
      </w:r>
      <w:r w:rsidRPr="00BF0FFD">
        <w:rPr>
          <w:rStyle w:val="StyleUnderline"/>
          <w:sz w:val="20"/>
          <w:szCs w:val="20"/>
        </w:rPr>
        <w:t xml:space="preserve">, at best, </w:t>
      </w:r>
      <w:r w:rsidRPr="0028624A">
        <w:rPr>
          <w:rStyle w:val="StyleUnderline"/>
          <w:sz w:val="24"/>
          <w:highlight w:val="yellow"/>
        </w:rPr>
        <w:t>an empty concept</w:t>
      </w:r>
      <w:r w:rsidRPr="00BF0FFD">
        <w:rPr>
          <w:rStyle w:val="StyleUnderline"/>
          <w:sz w:val="20"/>
          <w:szCs w:val="20"/>
        </w:rPr>
        <w:t xml:space="preserve">, and that </w:t>
      </w:r>
      <w:r w:rsidRPr="0028624A">
        <w:rPr>
          <w:rStyle w:val="StyleUnderline"/>
          <w:sz w:val="24"/>
          <w:highlight w:val="yellow"/>
        </w:rPr>
        <w:t xml:space="preserve">almost nothing in </w:t>
      </w:r>
      <w:r w:rsidRPr="00BF0FFD">
        <w:rPr>
          <w:rStyle w:val="StyleUnderline"/>
          <w:sz w:val="20"/>
          <w:szCs w:val="20"/>
        </w:rPr>
        <w:t xml:space="preserve">the academic </w:t>
      </w:r>
      <w:r w:rsidRPr="0028624A">
        <w:rPr>
          <w:rStyle w:val="StyleUnderline"/>
          <w:sz w:val="24"/>
          <w:highlight w:val="yellow"/>
        </w:rPr>
        <w:t xml:space="preserve">literature </w:t>
      </w:r>
      <w:r w:rsidRPr="00BF0FFD">
        <w:rPr>
          <w:rStyle w:val="StyleUnderline"/>
          <w:sz w:val="20"/>
          <w:szCs w:val="20"/>
        </w:rPr>
        <w:t xml:space="preserve">successfully </w:t>
      </w:r>
      <w:r w:rsidRPr="0028624A">
        <w:rPr>
          <w:rStyle w:val="StyleUnderline"/>
          <w:sz w:val="24"/>
          <w:highlight w:val="yellow"/>
        </w:rPr>
        <w:t xml:space="preserve">quantifies </w:t>
      </w:r>
      <w:r w:rsidRPr="006F7DFE">
        <w:rPr>
          <w:rStyle w:val="StyleUnderline"/>
          <w:sz w:val="12"/>
          <w:szCs w:val="16"/>
        </w:rPr>
        <w:t>or even defines it</w:t>
      </w:r>
      <w:r w:rsidRPr="00824DBD">
        <w:rPr>
          <w:sz w:val="16"/>
          <w:szCs w:val="16"/>
        </w:rPr>
        <w:t xml:space="preserve">. “It can refer to a very abstract thing, like a president’s popularity, but there’s no mechanism there. </w:t>
      </w:r>
      <w:r w:rsidRPr="006F7DFE">
        <w:rPr>
          <w:rStyle w:val="StyleUnderline"/>
          <w:sz w:val="12"/>
          <w:szCs w:val="16"/>
        </w:rPr>
        <w:t>That makes it kind of useless,” says Richard Bensel, a government professor at Cornell University</w:t>
      </w:r>
      <w:r w:rsidRPr="00824DBD">
        <w:rPr>
          <w:sz w:val="16"/>
          <w:szCs w:val="16"/>
        </w:rPr>
        <w:t xml:space="preserve">. Even Ornstein concedes that the calculus is far more complex than the term suggests. </w:t>
      </w:r>
      <w:r w:rsidRPr="006F7DFE">
        <w:rPr>
          <w:rStyle w:val="StyleUnderline"/>
          <w:sz w:val="12"/>
          <w:szCs w:val="16"/>
        </w:rPr>
        <w:t>Winning on one issue often changes the calculation for the next</w:t>
      </w:r>
      <w:r w:rsidRPr="006F7DFE">
        <w:rPr>
          <w:rStyle w:val="StyleUnderline"/>
          <w:sz w:val="16"/>
          <w:szCs w:val="20"/>
        </w:rPr>
        <w:t xml:space="preserve"> </w:t>
      </w:r>
      <w:r w:rsidRPr="00BF0FFD">
        <w:rPr>
          <w:rStyle w:val="StyleUnderline"/>
          <w:sz w:val="20"/>
          <w:szCs w:val="20"/>
        </w:rPr>
        <w:t xml:space="preserve">issue; </w:t>
      </w:r>
      <w:r w:rsidRPr="0028624A">
        <w:rPr>
          <w:rStyle w:val="StyleUnderline"/>
          <w:sz w:val="24"/>
          <w:highlight w:val="yellow"/>
        </w:rPr>
        <w:t xml:space="preserve">there is never any known amount </w:t>
      </w:r>
      <w:r w:rsidRPr="006F7DFE">
        <w:rPr>
          <w:rStyle w:val="StyleUnderline"/>
          <w:sz w:val="12"/>
          <w:szCs w:val="16"/>
        </w:rPr>
        <w:t>of capital</w:t>
      </w:r>
      <w:r w:rsidRPr="00824DBD">
        <w:rPr>
          <w:sz w:val="16"/>
          <w:szCs w:val="16"/>
        </w:rPr>
        <w:t>. “The idea here is,</w:t>
      </w:r>
      <w:r w:rsidRPr="00824DBD">
        <w:rPr>
          <w:sz w:val="16"/>
        </w:rPr>
        <w:t xml:space="preserve"> </w:t>
      </w:r>
      <w:r w:rsidRPr="0028624A">
        <w:rPr>
          <w:rStyle w:val="StyleUnderline"/>
          <w:sz w:val="24"/>
          <w:highlight w:val="yellow"/>
        </w:rPr>
        <w:t xml:space="preserve">if an issue comes up </w:t>
      </w:r>
      <w:r w:rsidRPr="006F7DFE">
        <w:rPr>
          <w:rStyle w:val="StyleUnderline"/>
          <w:sz w:val="12"/>
          <w:szCs w:val="16"/>
        </w:rPr>
        <w:t xml:space="preserve">where the conventional wisdom is that president is not going to get what he wants, and he gets it, then each time that happens, </w:t>
      </w:r>
      <w:r w:rsidRPr="0028624A">
        <w:rPr>
          <w:rStyle w:val="StyleUnderline"/>
          <w:sz w:val="12"/>
          <w:szCs w:val="16"/>
          <w:highlight w:val="yellow"/>
        </w:rPr>
        <w:t>it</w:t>
      </w:r>
      <w:r w:rsidRPr="0028624A">
        <w:rPr>
          <w:rStyle w:val="StyleUnderline"/>
          <w:sz w:val="20"/>
          <w:highlight w:val="yellow"/>
        </w:rPr>
        <w:t xml:space="preserve"> </w:t>
      </w:r>
      <w:r w:rsidRPr="0028624A">
        <w:rPr>
          <w:rStyle w:val="StyleUnderline"/>
          <w:sz w:val="24"/>
          <w:highlight w:val="yellow"/>
        </w:rPr>
        <w:t>changes the calculus of the other actors</w:t>
      </w:r>
      <w:r w:rsidRPr="00824DBD">
        <w:rPr>
          <w:sz w:val="16"/>
          <w:highlight w:val="yellow"/>
        </w:rPr>
        <w:t xml:space="preserve">” </w:t>
      </w:r>
      <w:r w:rsidRPr="00824DBD">
        <w:rPr>
          <w:sz w:val="16"/>
        </w:rPr>
        <w:t>Ornstein says. “</w:t>
      </w:r>
      <w:r w:rsidRPr="00BF0FFD">
        <w:rPr>
          <w:rStyle w:val="StyleUnderline"/>
          <w:sz w:val="20"/>
          <w:szCs w:val="20"/>
        </w:rPr>
        <w:t xml:space="preserve">If they think he’s going to win, </w:t>
      </w:r>
      <w:r w:rsidRPr="0028624A">
        <w:rPr>
          <w:rStyle w:val="StyleUnderline"/>
          <w:sz w:val="24"/>
          <w:highlight w:val="yellow"/>
        </w:rPr>
        <w:t xml:space="preserve">they may change positions </w:t>
      </w:r>
      <w:r w:rsidRPr="00824DBD">
        <w:rPr>
          <w:sz w:val="16"/>
        </w:rPr>
        <w:t xml:space="preserve">to get on the winning side. </w:t>
      </w:r>
      <w:r w:rsidRPr="0028624A">
        <w:rPr>
          <w:rStyle w:val="StyleUnderline"/>
          <w:sz w:val="24"/>
          <w:highlight w:val="yellow"/>
        </w:rPr>
        <w:t>It’s a bandwagon effect.”</w:t>
      </w:r>
    </w:p>
    <w:p w14:paraId="24ACA91A" w14:textId="77777777" w:rsidR="00824DBD" w:rsidRDefault="00824DBD" w:rsidP="00824DBD"/>
    <w:p w14:paraId="0EE01873" w14:textId="77777777" w:rsidR="00824DBD" w:rsidRPr="004D2A52" w:rsidRDefault="00824DBD" w:rsidP="00824DBD">
      <w:pPr>
        <w:pStyle w:val="Heading4"/>
      </w:pPr>
      <w:r>
        <w:t>PC Fails and winners win</w:t>
      </w:r>
    </w:p>
    <w:p w14:paraId="4616AAA0" w14:textId="77777777" w:rsidR="00824DBD" w:rsidRDefault="00824DBD" w:rsidP="00824DBD">
      <w:r>
        <w:rPr>
          <w:rStyle w:val="Style13ptBold"/>
        </w:rPr>
        <w:t>Mann and Ornstein 13</w:t>
      </w:r>
      <w:r w:rsidRPr="005073F8">
        <w:t xml:space="preserve"> (</w:t>
      </w:r>
      <w:r>
        <w:t xml:space="preserve">Thomas E Mann, PhD in political science, senior fellow of governance studies at the Brookings Institute, former professor at Princeton, JHU, Georgetown, UVirginia, and American University, Norm Ornstein, founder of political capital theory, resident scholar at the American Enterprise Institute, PhD from the University of Michigan, member of the Advisory Board of the Future of American Democracy Foundation, serves on the Advisory Board of the Institute for Law and Politics at the University of Minnesota Law School, member of the Board of Directors of the nonpartisan election reform group Why Tuesday?, one of Foreign Policy’s Top 100 Global Thinkers of 2012, “Mann and Ornstein: “Brighter future for politics and policy requires a different Republican Party”” </w:t>
      </w:r>
      <w:hyperlink r:id="rId12" w:history="1">
        <w:r w:rsidRPr="00F464E5">
          <w:rPr>
            <w:rStyle w:val="Hyperlink"/>
          </w:rPr>
          <w:t>http://www.salon.com/2013/09/14/mann_and_ornstein_brighter_future_for_politics_and_policy_requires_a_different_republican_party/</w:t>
        </w:r>
      </w:hyperlink>
      <w:r>
        <w:t>) gz</w:t>
      </w:r>
    </w:p>
    <w:p w14:paraId="6E9C9477" w14:textId="77777777" w:rsidR="00824DBD" w:rsidRPr="00E0183F" w:rsidRDefault="00824DBD" w:rsidP="00824DBD">
      <w:pPr>
        <w:rPr>
          <w:rStyle w:val="StyleUnderline"/>
          <w:b w:val="0"/>
        </w:rPr>
      </w:pPr>
      <w:r w:rsidRPr="00D4541A">
        <w:rPr>
          <w:rStyle w:val="StyleUnderline"/>
        </w:rPr>
        <w:t>The year that has passed</w:t>
      </w:r>
      <w:r>
        <w:t xml:space="preserve"> since this book first appeared </w:t>
      </w:r>
      <w:r w:rsidRPr="00D4541A">
        <w:rPr>
          <w:rStyle w:val="StyleUnderline"/>
        </w:rPr>
        <w:t>has done nothing to make us question our analysis of the causes of America’s dysfunctional politics</w:t>
      </w:r>
      <w:r>
        <w:t xml:space="preserve">. First, </w:t>
      </w:r>
      <w:r w:rsidRPr="0028624A">
        <w:rPr>
          <w:rStyle w:val="StyleUnderline"/>
          <w:highlight w:val="yellow"/>
        </w:rPr>
        <w:t>today’s</w:t>
      </w:r>
      <w:r w:rsidRPr="00D4541A">
        <w:rPr>
          <w:rStyle w:val="StyleUnderline"/>
        </w:rPr>
        <w:t xml:space="preserve"> sharply </w:t>
      </w:r>
      <w:r w:rsidRPr="0028624A">
        <w:rPr>
          <w:rStyle w:val="StyleUnderline"/>
          <w:highlight w:val="yellow"/>
        </w:rPr>
        <w:t>polarized and strategically focused</w:t>
      </w:r>
      <w:r w:rsidRPr="00D4541A">
        <w:rPr>
          <w:rStyle w:val="StyleUnderline"/>
        </w:rPr>
        <w:t xml:space="preserve"> political </w:t>
      </w:r>
      <w:r w:rsidRPr="0028624A">
        <w:rPr>
          <w:rStyle w:val="StyleUnderline"/>
          <w:highlight w:val="yellow"/>
        </w:rPr>
        <w:t>parties fit poorly with</w:t>
      </w:r>
      <w:r w:rsidRPr="00D4541A">
        <w:rPr>
          <w:rStyle w:val="StyleUnderline"/>
        </w:rPr>
        <w:t xml:space="preserve"> a constitutional system that anticipates </w:t>
      </w:r>
      <w:r w:rsidRPr="0028624A">
        <w:rPr>
          <w:rStyle w:val="StyleUnderline"/>
          <w:highlight w:val="yellow"/>
        </w:rPr>
        <w:t>collaboration</w:t>
      </w:r>
      <w:r w:rsidRPr="00D4541A">
        <w:rPr>
          <w:rStyle w:val="StyleUnderline"/>
        </w:rPr>
        <w:t xml:space="preserve"> as well as competition within and across separated institutions</w:t>
      </w:r>
      <w:r>
        <w:t xml:space="preserve">. As we initially wrote, </w:t>
      </w:r>
      <w:r w:rsidRPr="0028624A">
        <w:rPr>
          <w:rStyle w:val="StyleUnderline"/>
          <w:highlight w:val="yellow"/>
        </w:rPr>
        <w:t>parliamentary</w:t>
      </w:r>
      <w:r w:rsidRPr="00D4541A">
        <w:rPr>
          <w:rStyle w:val="StyleUnderline"/>
        </w:rPr>
        <w:t xml:space="preserve">-style </w:t>
      </w:r>
      <w:r w:rsidRPr="0028624A">
        <w:rPr>
          <w:rStyle w:val="StyleUnderline"/>
          <w:highlight w:val="yellow"/>
        </w:rPr>
        <w:t>parties</w:t>
      </w:r>
      <w:r w:rsidRPr="00D4541A">
        <w:rPr>
          <w:rStyle w:val="StyleUnderline"/>
        </w:rPr>
        <w:t xml:space="preserve"> in a separation-of-powers government </w:t>
      </w:r>
      <w:r w:rsidRPr="0028624A">
        <w:rPr>
          <w:rStyle w:val="StyleUnderline"/>
          <w:highlight w:val="yellow"/>
        </w:rPr>
        <w:t xml:space="preserve">are a formula for </w:t>
      </w:r>
      <w:r w:rsidRPr="0028624A">
        <w:rPr>
          <w:rStyle w:val="Emphasis"/>
          <w:highlight w:val="yellow"/>
        </w:rPr>
        <w:t>willful obstruction</w:t>
      </w:r>
      <w:r w:rsidRPr="00D4541A">
        <w:rPr>
          <w:rStyle w:val="StyleUnderline"/>
        </w:rPr>
        <w:t xml:space="preserve"> and </w:t>
      </w:r>
      <w:r w:rsidRPr="00386818">
        <w:rPr>
          <w:rStyle w:val="Emphasis"/>
        </w:rPr>
        <w:t>policy irresolution</w:t>
      </w:r>
      <w:r>
        <w:t xml:space="preserve">. </w:t>
      </w:r>
      <w:r w:rsidRPr="00122DC3">
        <w:rPr>
          <w:rStyle w:val="StyleUnderline"/>
        </w:rPr>
        <w:t>The continuation of divided party government and the promiscuous use of the filibuster after the 2012 election have largely frustrated the policy direction</w:t>
      </w:r>
      <w:r>
        <w:t xml:space="preserve"> affirmed by majority electorates and supported in polls of voters taken since the election.</w:t>
      </w:r>
      <w:r w:rsidRPr="006E1268">
        <w:rPr>
          <w:sz w:val="12"/>
        </w:rPr>
        <w:t xml:space="preserve">¶ </w:t>
      </w:r>
      <w:r>
        <w:t xml:space="preserve">Second, </w:t>
      </w:r>
      <w:r w:rsidRPr="0028624A">
        <w:rPr>
          <w:rStyle w:val="StyleUnderline"/>
          <w:highlight w:val="yellow"/>
        </w:rPr>
        <w:t>the Republican Party</w:t>
      </w:r>
      <w:r w:rsidRPr="00122DC3">
        <w:rPr>
          <w:rStyle w:val="StyleUnderline"/>
        </w:rPr>
        <w:t xml:space="preserve"> continues to demonstrate that it </w:t>
      </w:r>
      <w:r w:rsidRPr="0028624A">
        <w:rPr>
          <w:rStyle w:val="StyleUnderline"/>
          <w:highlight w:val="yellow"/>
        </w:rPr>
        <w:t xml:space="preserve">is </w:t>
      </w:r>
      <w:r w:rsidRPr="0028624A">
        <w:rPr>
          <w:rStyle w:val="Emphasis"/>
          <w:highlight w:val="yellow"/>
        </w:rPr>
        <w:t>an insurgent force</w:t>
      </w:r>
      <w:r w:rsidRPr="00122DC3">
        <w:rPr>
          <w:rStyle w:val="StyleUnderline"/>
        </w:rPr>
        <w:t xml:space="preserve"> in our politics</w:t>
      </w:r>
      <w:r>
        <w:t xml:space="preserve">, one that aspires to rewrite the social contract and role of government developed and affirmed over a century by both major political parties. </w:t>
      </w:r>
      <w:r w:rsidRPr="0028624A">
        <w:rPr>
          <w:rStyle w:val="StyleUnderline"/>
          <w:highlight w:val="yellow"/>
        </w:rPr>
        <w:t>The</w:t>
      </w:r>
      <w:r w:rsidRPr="00122DC3">
        <w:rPr>
          <w:rStyle w:val="StyleUnderline"/>
        </w:rPr>
        <w:t xml:space="preserve"> old conservative </w:t>
      </w:r>
      <w:r w:rsidRPr="0028624A">
        <w:rPr>
          <w:rStyle w:val="StyleUnderline"/>
          <w:highlight w:val="yellow"/>
        </w:rPr>
        <w:t>GOP has been</w:t>
      </w:r>
      <w:r w:rsidRPr="00122DC3">
        <w:rPr>
          <w:rStyle w:val="StyleUnderline"/>
        </w:rPr>
        <w:t xml:space="preserve"> transformed into a party </w:t>
      </w:r>
      <w:r w:rsidRPr="0028624A">
        <w:rPr>
          <w:rStyle w:val="StyleUnderline"/>
          <w:highlight w:val="yellow"/>
        </w:rPr>
        <w:t xml:space="preserve">beholden to </w:t>
      </w:r>
      <w:r w:rsidRPr="0028624A">
        <w:rPr>
          <w:rStyle w:val="Emphasis"/>
          <w:highlight w:val="yellow"/>
        </w:rPr>
        <w:t>ideological zealots</w:t>
      </w:r>
      <w:r>
        <w:t>, one that sees little need to balance individualism with community, freedom with equality, markets with regulation, state with national power, or policy commitments with respect for facts, evidence, science, and a willingness to compromise.</w:t>
      </w:r>
      <w:r w:rsidRPr="006E1268">
        <w:rPr>
          <w:sz w:val="12"/>
        </w:rPr>
        <w:t xml:space="preserve">¶ </w:t>
      </w:r>
      <w:r w:rsidRPr="00A31F24">
        <w:rPr>
          <w:rStyle w:val="StyleUnderline"/>
        </w:rPr>
        <w:t>These two factors—</w:t>
      </w:r>
      <w:r w:rsidRPr="007A3F59">
        <w:rPr>
          <w:rStyle w:val="Emphasis"/>
        </w:rPr>
        <w:t>asymmetric polarization</w:t>
      </w:r>
      <w:r w:rsidRPr="00A31F24">
        <w:rPr>
          <w:rStyle w:val="StyleUnderline"/>
        </w:rPr>
        <w:t xml:space="preserve"> and the </w:t>
      </w:r>
      <w:r w:rsidRPr="007A3F59">
        <w:rPr>
          <w:rStyle w:val="Emphasis"/>
        </w:rPr>
        <w:t>mismatch</w:t>
      </w:r>
      <w:r w:rsidRPr="00A31F24">
        <w:rPr>
          <w:rStyle w:val="StyleUnderline"/>
        </w:rPr>
        <w:t xml:space="preserve"> between our parties and governing institutions—continue to account for the major share of our governing problems</w:t>
      </w:r>
      <w:r>
        <w:t xml:space="preserve">. But the media continues, for the most part, to miss this story. A good example was the flurry of coverage in the early months of the 113th Congress based on or at best testing the proposition that policymaking failures could be attributed to the failures of Obama’s presidential leadership. Bob </w:t>
      </w:r>
      <w:r w:rsidRPr="00332156">
        <w:t>Woodward</w:t>
      </w:r>
      <w:r>
        <w:t xml:space="preserve"> may have started the pack journalism </w:t>
      </w:r>
      <w:r w:rsidRPr="00E0183F">
        <w:t xml:space="preserve">with his conclusion that President </w:t>
      </w:r>
      <w:r w:rsidRPr="00E0183F">
        <w:rPr>
          <w:rStyle w:val="StyleUnderline"/>
        </w:rPr>
        <w:t>Obama</w:t>
      </w:r>
      <w:r w:rsidRPr="00E0183F">
        <w:t>, unlike his predecessors Lyndon Johnson, Ronald Reagan, and Bill Clinton, “</w:t>
      </w:r>
      <w:r w:rsidRPr="00E0183F">
        <w:rPr>
          <w:rStyle w:val="Emphasis"/>
        </w:rPr>
        <w:t>failed to work his will</w:t>
      </w:r>
      <w:r w:rsidRPr="00E0183F">
        <w:rPr>
          <w:rStyle w:val="StyleUnderline"/>
        </w:rPr>
        <w:t xml:space="preserve"> on Congress</w:t>
      </w:r>
      <w:r w:rsidRPr="00E0183F">
        <w:t xml:space="preserve">” (whatever that means). Soon </w:t>
      </w:r>
      <w:r w:rsidRPr="00E0183F">
        <w:rPr>
          <w:rStyle w:val="StyleUnderline"/>
        </w:rPr>
        <w:t>the critical question</w:t>
      </w:r>
      <w:r w:rsidRPr="00E0183F">
        <w:t xml:space="preserve"> to be </w:t>
      </w:r>
      <w:r w:rsidRPr="00E0183F">
        <w:rPr>
          <w:rStyle w:val="StyleUnderline"/>
        </w:rPr>
        <w:t>parsed by the press was whether</w:t>
      </w:r>
      <w:r w:rsidRPr="00E0183F">
        <w:t xml:space="preserve"> elements of </w:t>
      </w:r>
      <w:r w:rsidRPr="00E0183F">
        <w:rPr>
          <w:rStyle w:val="StyleUnderline"/>
        </w:rPr>
        <w:t>Obama’s personality</w:t>
      </w:r>
      <w:r w:rsidRPr="00E0183F">
        <w:t xml:space="preserve"> (aloofness) or strategic decisions on how and when to engage members of Congress, especially Republicans, </w:t>
      </w:r>
      <w:r w:rsidRPr="00E0183F">
        <w:rPr>
          <w:rStyle w:val="StyleUnderline"/>
        </w:rPr>
        <w:t>accounted for the failure to reach bipartisan consensus. Republicans were delighted to provide commentary on behalf of the affirmative: “he doesn’t call us, meet with us, invite us to the White House, listen to our views, understand where we are coming from, etc.”</w:t>
      </w:r>
      <w:r w:rsidRPr="00E0183F">
        <w:t xml:space="preserve"> The drumbeat from the press eventually led Obama to respond. He hosted a dinner with a dozen Republican senators at The Jefferson, lunch with Paul Ryan at the White House, and then a second dinner with another group of Republican senators. He also made trips to Capitol Hill to meet separately with both Republican conferences and Democratic caucuses. Initial reactions from participants were favorable, but </w:t>
      </w:r>
      <w:r w:rsidRPr="00E0183F">
        <w:rPr>
          <w:rStyle w:val="StyleUnderline"/>
        </w:rPr>
        <w:t xml:space="preserve">it wasn’t long before reporters wondered if </w:t>
      </w:r>
      <w:r w:rsidRPr="00E0183F">
        <w:rPr>
          <w:rStyle w:val="Emphasis"/>
        </w:rPr>
        <w:t>the president’s “charm offense” was failing</w:t>
      </w:r>
      <w:r>
        <w:t>.</w:t>
      </w:r>
      <w:r w:rsidRPr="006E1268">
        <w:rPr>
          <w:sz w:val="12"/>
        </w:rPr>
        <w:t xml:space="preserve">¶ </w:t>
      </w:r>
      <w:r>
        <w:t xml:space="preserve">The framing of this question reveals much about the state of American politics and media commentary on dysfunctional government. </w:t>
      </w:r>
      <w:r w:rsidRPr="0028624A">
        <w:rPr>
          <w:rStyle w:val="StyleUnderline"/>
          <w:highlight w:val="yellow"/>
        </w:rPr>
        <w:t>Presidential leadership is</w:t>
      </w:r>
      <w:r w:rsidRPr="00332156">
        <w:rPr>
          <w:rStyle w:val="StyleUnderline"/>
        </w:rPr>
        <w:t xml:space="preserve"> contextual—</w:t>
      </w:r>
      <w:r w:rsidRPr="0028624A">
        <w:rPr>
          <w:rStyle w:val="StyleUnderline"/>
          <w:highlight w:val="yellow"/>
        </w:rPr>
        <w:t>shaped by</w:t>
      </w:r>
      <w:r w:rsidRPr="00332156">
        <w:rPr>
          <w:rStyle w:val="StyleUnderline"/>
        </w:rPr>
        <w:t xml:space="preserve"> our unique constitutional arrangements and the electoral, partisan, and </w:t>
      </w:r>
      <w:r w:rsidRPr="0028624A">
        <w:rPr>
          <w:rStyle w:val="StyleUnderline"/>
          <w:highlight w:val="yellow"/>
        </w:rPr>
        <w:t>institutional constraints</w:t>
      </w:r>
      <w:r w:rsidRPr="00332156">
        <w:rPr>
          <w:rStyle w:val="StyleUnderline"/>
        </w:rPr>
        <w:t xml:space="preserve"> that flow from and interact with </w:t>
      </w:r>
      <w:r w:rsidRPr="0049293D">
        <w:rPr>
          <w:rStyle w:val="StyleUnderline"/>
        </w:rPr>
        <w:t xml:space="preserve">them. Under present conditions of </w:t>
      </w:r>
      <w:r w:rsidRPr="0028624A">
        <w:rPr>
          <w:rStyle w:val="Emphasis"/>
          <w:highlight w:val="yellow"/>
        </w:rPr>
        <w:t>deep ideological polarization</w:t>
      </w:r>
      <w:r w:rsidRPr="0049293D">
        <w:rPr>
          <w:rStyle w:val="StyleUnderline"/>
        </w:rPr>
        <w:t xml:space="preserve"> of the parties, rough parity between Democrats and Republicans that </w:t>
      </w:r>
      <w:r w:rsidRPr="0028624A">
        <w:rPr>
          <w:rStyle w:val="StyleUnderline"/>
          <w:highlight w:val="yellow"/>
        </w:rPr>
        <w:t xml:space="preserve">fuels </w:t>
      </w:r>
      <w:r w:rsidRPr="004A094F">
        <w:rPr>
          <w:rStyle w:val="StyleUnderline"/>
        </w:rPr>
        <w:t xml:space="preserve">a strategic </w:t>
      </w:r>
      <w:r w:rsidRPr="0028624A">
        <w:rPr>
          <w:rStyle w:val="Emphasis"/>
          <w:highlight w:val="yellow"/>
        </w:rPr>
        <w:t>hyperpartisanship</w:t>
      </w:r>
      <w:r w:rsidRPr="0049293D">
        <w:rPr>
          <w:rStyle w:val="StyleUnderline"/>
        </w:rPr>
        <w:t xml:space="preserve">, and divided party government, opportunities for bipartisan coalitions on controversial policies are severely limited. </w:t>
      </w:r>
      <w:r w:rsidRPr="0028624A">
        <w:rPr>
          <w:rStyle w:val="StyleUnderline"/>
          <w:highlight w:val="yellow"/>
        </w:rPr>
        <w:t>Constraints on presidential leadership</w:t>
      </w:r>
      <w:r w:rsidRPr="0049293D">
        <w:rPr>
          <w:rStyle w:val="StyleUnderline"/>
        </w:rPr>
        <w:t xml:space="preserve"> today </w:t>
      </w:r>
      <w:r w:rsidRPr="0028624A">
        <w:rPr>
          <w:rStyle w:val="StyleUnderline"/>
          <w:highlight w:val="yellow"/>
        </w:rPr>
        <w:t xml:space="preserve">are exacerbated by the </w:t>
      </w:r>
      <w:r w:rsidRPr="0028624A">
        <w:rPr>
          <w:rStyle w:val="Emphasis"/>
          <w:highlight w:val="yellow"/>
        </w:rPr>
        <w:t>relentlessly oppositional stance</w:t>
      </w:r>
      <w:r w:rsidRPr="0049293D">
        <w:rPr>
          <w:rStyle w:val="StyleUnderline"/>
        </w:rPr>
        <w:t xml:space="preserve"> taken by the Republicans since Obama’s initial election</w:t>
      </w:r>
      <w:r>
        <w:t xml:space="preserve">, their continuing embrace of Grover Norquist’s “no new tax” pledge, and their willingness since gaining the House majority in 2011 to use a series of manufactured crises to impose their policy preferences on the Democrats with whom they share power. </w:t>
      </w:r>
      <w:r w:rsidRPr="0028624A">
        <w:rPr>
          <w:rStyle w:val="Emphasis"/>
          <w:highlight w:val="yellow"/>
        </w:rPr>
        <w:t>Persuasion matters if the people you are trying to persuade have any inclination to go along</w:t>
      </w:r>
      <w:r w:rsidRPr="0049293D">
        <w:rPr>
          <w:rStyle w:val="StyleUnderline"/>
        </w:rPr>
        <w:t xml:space="preserve">, or any attachment to the concept of </w:t>
      </w:r>
      <w:r w:rsidRPr="00F33BE4">
        <w:rPr>
          <w:rStyle w:val="StyleUnderline"/>
        </w:rPr>
        <w:t xml:space="preserve">compromise. </w:t>
      </w:r>
      <w:r w:rsidRPr="0028624A">
        <w:rPr>
          <w:rStyle w:val="StyleUnderline"/>
          <w:highlight w:val="yellow"/>
        </w:rPr>
        <w:t xml:space="preserve">But if a </w:t>
      </w:r>
      <w:r w:rsidRPr="0028624A">
        <w:rPr>
          <w:rStyle w:val="Emphasis"/>
          <w:highlight w:val="yellow"/>
        </w:rPr>
        <w:t>mythical magician</w:t>
      </w:r>
      <w:r w:rsidRPr="0028624A">
        <w:rPr>
          <w:rStyle w:val="StyleUnderline"/>
          <w:highlight w:val="yellow"/>
        </w:rPr>
        <w:t xml:space="preserve"> could create a president </w:t>
      </w:r>
      <w:r w:rsidRPr="00E0183F">
        <w:rPr>
          <w:rStyle w:val="StyleUnderline"/>
        </w:rPr>
        <w:t>from the combined DNA of FDR, LBJ, Tip O’Neill, Ronald Reagan, and Bill Clinton,</w:t>
      </w:r>
      <w:r w:rsidRPr="0028624A">
        <w:rPr>
          <w:rStyle w:val="StyleUnderline"/>
          <w:highlight w:val="yellow"/>
        </w:rPr>
        <w:t xml:space="preserve"> the </w:t>
      </w:r>
      <w:r w:rsidRPr="00E0183F">
        <w:rPr>
          <w:rStyle w:val="StyleUnderline"/>
        </w:rPr>
        <w:t xml:space="preserve">resulting </w:t>
      </w:r>
      <w:r w:rsidRPr="0028624A">
        <w:rPr>
          <w:rStyle w:val="Emphasis"/>
          <w:highlight w:val="yellow"/>
        </w:rPr>
        <w:t>super-president</w:t>
      </w:r>
      <w:r w:rsidRPr="0028624A">
        <w:rPr>
          <w:rStyle w:val="StyleUnderline"/>
          <w:highlight w:val="yellow"/>
        </w:rPr>
        <w:t xml:space="preserve"> would be </w:t>
      </w:r>
      <w:r w:rsidRPr="0028624A">
        <w:rPr>
          <w:rStyle w:val="Emphasis"/>
          <w:highlight w:val="yellow"/>
        </w:rPr>
        <w:t>no more successful</w:t>
      </w:r>
      <w:r w:rsidRPr="00F33BE4">
        <w:rPr>
          <w:rStyle w:val="StyleUnderline"/>
        </w:rPr>
        <w:t xml:space="preserve"> at charming or working his will in this context</w:t>
      </w:r>
      <w:r>
        <w:t>.</w:t>
      </w:r>
      <w:r w:rsidRPr="006E1268">
        <w:rPr>
          <w:sz w:val="12"/>
        </w:rPr>
        <w:t xml:space="preserve">¶ </w:t>
      </w:r>
      <w:r>
        <w:t xml:space="preserve">Ironically, </w:t>
      </w:r>
      <w:r w:rsidRPr="00F33BE4">
        <w:rPr>
          <w:rStyle w:val="StyleUnderline"/>
        </w:rPr>
        <w:t>Obama</w:t>
      </w:r>
      <w:r>
        <w:t xml:space="preserve"> made great efforts to work cooperatively with Republicans during his first term. He </w:t>
      </w:r>
      <w:r w:rsidRPr="00F33BE4">
        <w:rPr>
          <w:rStyle w:val="StyleUnderline"/>
        </w:rPr>
        <w:t xml:space="preserve">learned painfully that his </w:t>
      </w:r>
      <w:r w:rsidRPr="0028624A">
        <w:rPr>
          <w:rStyle w:val="StyleUnderline"/>
          <w:highlight w:val="yellow"/>
        </w:rPr>
        <w:t xml:space="preserve">public embrace of a policy virtually </w:t>
      </w:r>
      <w:r w:rsidRPr="0028624A">
        <w:rPr>
          <w:rStyle w:val="Emphasis"/>
          <w:highlight w:val="yellow"/>
        </w:rPr>
        <w:t>ensures Republican opposition</w:t>
      </w:r>
      <w:r w:rsidRPr="00F33BE4">
        <w:rPr>
          <w:rStyle w:val="StyleUnderline"/>
        </w:rPr>
        <w:t xml:space="preserve"> and that intensive negotiations with Republican leaders are likely to lead to a dead </w:t>
      </w:r>
      <w:r w:rsidRPr="006E1268">
        <w:rPr>
          <w:rStyle w:val="StyleUnderline"/>
        </w:rPr>
        <w:t>end. No bourbon-and-branch-water-laced meetings with Republicans in Congress or preemptive compromises with them will induce cooperative behavior</w:t>
      </w:r>
      <w:r>
        <w:t>. The scope for presidential leadership is limited, and based not on naïveté about the opposition he faces but on a hard-headed determination to make some cooperation in the electoral interests of enough Republicans to break the “taxes are off the table” logjam and move forward with an economic agenda that makes sense to most nonpartisan analysts and most Americans.</w:t>
      </w:r>
    </w:p>
    <w:p w14:paraId="07F878FE" w14:textId="77777777" w:rsidR="00824DBD" w:rsidRDefault="00824DBD" w:rsidP="00824DBD"/>
    <w:p w14:paraId="62466124" w14:textId="77777777" w:rsidR="00824DBD" w:rsidRDefault="00824DBD" w:rsidP="00824DBD">
      <w:pPr>
        <w:pStyle w:val="Heading4"/>
      </w:pPr>
      <w:r>
        <w:t>Winners win – rallies public support</w:t>
      </w:r>
    </w:p>
    <w:p w14:paraId="41099D1C" w14:textId="77777777" w:rsidR="00824DBD" w:rsidRDefault="00824DBD" w:rsidP="00824DBD">
      <w:r w:rsidRPr="003763D6">
        <w:rPr>
          <w:rStyle w:val="Style13ptBold"/>
        </w:rPr>
        <w:t>Scher</w:t>
      </w:r>
      <w:r>
        <w:t xml:space="preserve"> </w:t>
      </w:r>
      <w:r>
        <w:rPr>
          <w:rStyle w:val="Style13ptBold"/>
        </w:rPr>
        <w:t>12/</w:t>
      </w:r>
      <w:r w:rsidRPr="003763D6">
        <w:rPr>
          <w:rStyle w:val="Style13ptBold"/>
        </w:rPr>
        <w:t>29</w:t>
      </w:r>
      <w:r>
        <w:rPr>
          <w:rStyle w:val="Style13ptBold"/>
        </w:rPr>
        <w:t xml:space="preserve"> </w:t>
      </w:r>
      <w:r>
        <w:t xml:space="preserve">(2014, Bill, executive editor of LiberalOasis and RealClearPolitics contributor, “Obama's Poll Bump Is a Message for Republicans,” </w:t>
      </w:r>
      <w:hyperlink r:id="rId13" w:history="1">
        <w:r w:rsidRPr="004871B7">
          <w:rPr>
            <w:rStyle w:val="Hyperlink"/>
          </w:rPr>
          <w:t>http://www.realclearpolitics.com/articles/2014/12/29/obamas_poll_bump_is_a_message_for_republicans_125082.html</w:t>
        </w:r>
      </w:hyperlink>
      <w:r>
        <w:t>)</w:t>
      </w:r>
    </w:p>
    <w:p w14:paraId="28DD1EC1" w14:textId="77777777" w:rsidR="00824DBD" w:rsidRDefault="00824DBD" w:rsidP="00824DBD">
      <w:pPr>
        <w:rPr>
          <w:sz w:val="16"/>
        </w:rPr>
      </w:pPr>
      <w:r w:rsidRPr="0028624A">
        <w:rPr>
          <w:rStyle w:val="IntenseEmphasis"/>
          <w:highlight w:val="yellow"/>
        </w:rPr>
        <w:t>After</w:t>
      </w:r>
      <w:r w:rsidRPr="00A825E5">
        <w:rPr>
          <w:rStyle w:val="IntenseEmphasis"/>
        </w:rPr>
        <w:t xml:space="preserve"> a lame-duck period in which </w:t>
      </w:r>
      <w:r w:rsidRPr="0028624A">
        <w:rPr>
          <w:rStyle w:val="IntenseEmphasis"/>
          <w:highlight w:val="yellow"/>
        </w:rPr>
        <w:t>we’ve seen</w:t>
      </w:r>
      <w:r w:rsidRPr="00A825E5">
        <w:rPr>
          <w:rStyle w:val="IntenseEmphasis"/>
        </w:rPr>
        <w:t xml:space="preserve"> a </w:t>
      </w:r>
      <w:r w:rsidRPr="0028624A">
        <w:rPr>
          <w:rStyle w:val="IntenseEmphasis"/>
          <w:highlight w:val="yellow"/>
        </w:rPr>
        <w:t>Cuba thaw</w:t>
      </w:r>
      <w:r w:rsidRPr="00A825E5">
        <w:rPr>
          <w:rStyle w:val="IntenseEmphasis"/>
        </w:rPr>
        <w:t xml:space="preserve">, </w:t>
      </w:r>
      <w:r w:rsidRPr="0028624A">
        <w:rPr>
          <w:rStyle w:val="IntenseEmphasis"/>
          <w:highlight w:val="yellow"/>
        </w:rPr>
        <w:t>a China climate deal</w:t>
      </w:r>
      <w:r w:rsidRPr="00A825E5">
        <w:rPr>
          <w:rStyle w:val="IntenseEmphasis"/>
        </w:rPr>
        <w:t xml:space="preserve">, </w:t>
      </w:r>
      <w:r w:rsidRPr="0028624A">
        <w:rPr>
          <w:rStyle w:val="IntenseEmphasis"/>
          <w:highlight w:val="yellow"/>
        </w:rPr>
        <w:t>and an undocumented immigrant reprieve</w:t>
      </w:r>
      <w:r w:rsidRPr="00C037A6">
        <w:rPr>
          <w:sz w:val="16"/>
        </w:rPr>
        <w:t xml:space="preserve">, President </w:t>
      </w:r>
      <w:r w:rsidRPr="0028624A">
        <w:rPr>
          <w:rStyle w:val="IntenseEmphasis"/>
          <w:highlight w:val="yellow"/>
        </w:rPr>
        <w:t>Obama was awarded with his highest approval ratings in</w:t>
      </w:r>
      <w:r w:rsidRPr="00A825E5">
        <w:rPr>
          <w:rStyle w:val="IntenseEmphasis"/>
        </w:rPr>
        <w:t xml:space="preserve"> many </w:t>
      </w:r>
      <w:r w:rsidRPr="0028624A">
        <w:rPr>
          <w:rStyle w:val="IntenseEmphasis"/>
          <w:highlight w:val="yellow"/>
        </w:rPr>
        <w:t>months</w:t>
      </w:r>
      <w:r w:rsidRPr="00A825E5">
        <w:rPr>
          <w:rStyle w:val="IntenseEmphasis"/>
        </w:rPr>
        <w:t>. His popularity has ticked up since November, with young voters, women and</w:t>
      </w:r>
      <w:r w:rsidRPr="00C037A6">
        <w:rPr>
          <w:sz w:val="16"/>
        </w:rPr>
        <w:t>—most notably—</w:t>
      </w:r>
      <w:r w:rsidRPr="00A825E5">
        <w:rPr>
          <w:rStyle w:val="IntenseEmphasis"/>
        </w:rPr>
        <w:t>independents accounting for the boost</w:t>
      </w:r>
      <w:r w:rsidRPr="00C037A6">
        <w:rPr>
          <w:sz w:val="16"/>
        </w:rPr>
        <w:t>. “</w:t>
      </w:r>
      <w:r w:rsidRPr="00A825E5">
        <w:rPr>
          <w:rStyle w:val="IntenseEmphasis"/>
        </w:rPr>
        <w:t>How can this be?”</w:t>
      </w:r>
      <w:r w:rsidRPr="00C037A6">
        <w:rPr>
          <w:sz w:val="16"/>
        </w:rPr>
        <w:t xml:space="preserve"> Republicans must be wondering. They just seized the Senate with a campaign based on little else but attacking incumbent Democrats for voting with Obama. </w:t>
      </w:r>
      <w:r w:rsidRPr="00A825E5">
        <w:rPr>
          <w:rStyle w:val="IntenseEmphasis"/>
        </w:rPr>
        <w:t>Why are Americans rewarding him now?</w:t>
      </w:r>
      <w:r w:rsidRPr="00C037A6">
        <w:rPr>
          <w:sz w:val="16"/>
        </w:rPr>
        <w:t xml:space="preserve"> It’s a question Republicans should think long and hard about before they fully take over Congress next week. </w:t>
      </w:r>
      <w:r w:rsidRPr="00A825E5">
        <w:rPr>
          <w:rStyle w:val="IntenseEmphasis"/>
        </w:rPr>
        <w:t>Obama’s increased popularity is a reminder that voters did not rebuff him in November solely on ideological grounds, but</w:t>
      </w:r>
      <w:r w:rsidRPr="00C037A6">
        <w:rPr>
          <w:sz w:val="16"/>
        </w:rPr>
        <w:t xml:space="preserve"> also </w:t>
      </w:r>
      <w:r w:rsidRPr="00A825E5">
        <w:rPr>
          <w:rStyle w:val="IntenseEmphasis"/>
        </w:rPr>
        <w:t>out of frustration with a dysfunctional Washington unable to address long-standing national problems.</w:t>
      </w:r>
      <w:r w:rsidRPr="00C037A6">
        <w:rPr>
          <w:sz w:val="16"/>
        </w:rPr>
        <w:t xml:space="preserve"> </w:t>
      </w:r>
      <w:r w:rsidRPr="0028624A">
        <w:rPr>
          <w:rStyle w:val="Emphasis"/>
          <w:highlight w:val="yellow"/>
        </w:rPr>
        <w:t>When Obama is seen blowing through the roadblocks, that frustration dissipates</w:t>
      </w:r>
      <w:r w:rsidRPr="00A825E5">
        <w:rPr>
          <w:rStyle w:val="Emphasis"/>
        </w:rPr>
        <w:t>.</w:t>
      </w:r>
      <w:r>
        <w:rPr>
          <w:rStyle w:val="Emphasis"/>
        </w:rPr>
        <w:t xml:space="preserve"> </w:t>
      </w:r>
      <w:r w:rsidRPr="00C037A6">
        <w:rPr>
          <w:sz w:val="16"/>
        </w:rPr>
        <w:t xml:space="preserve">Successful Republican campaigns in swing states captured the frustrated mood of the electorate. When Colorado’s Cory Gardner attacked Sen. Mark Udall’s partisanship, he focused not on criticism of Democratic positions but on his own pledge to get things done in a bipartisan fashion. “When my party is wrong, I’ll say it,” Gardner vowed. “When something is broken, I’ll fix it.” Similarly, North Carolina’s Thom Tillis parried attacks on his state legislative record by assuring voters, “I worked with both parties” to raise education spending. </w:t>
      </w:r>
      <w:r w:rsidRPr="0028624A">
        <w:rPr>
          <w:rStyle w:val="IntenseEmphasis"/>
          <w:highlight w:val="yellow"/>
        </w:rPr>
        <w:t>Bipartisanship was not sold as an end in itself, but a means to making government work</w:t>
      </w:r>
      <w:r w:rsidRPr="00C037A6">
        <w:rPr>
          <w:sz w:val="16"/>
        </w:rPr>
        <w:t xml:space="preserve">. In turn, </w:t>
      </w:r>
      <w:r w:rsidRPr="0028624A">
        <w:rPr>
          <w:rStyle w:val="IntenseEmphasis"/>
          <w:highlight w:val="yellow"/>
        </w:rPr>
        <w:t>when Obama gets things done</w:t>
      </w:r>
      <w:r w:rsidRPr="00FC29F7">
        <w:rPr>
          <w:rStyle w:val="IntenseEmphasis"/>
        </w:rPr>
        <w:t xml:space="preserve">, </w:t>
      </w:r>
      <w:r w:rsidRPr="0028624A">
        <w:rPr>
          <w:rStyle w:val="IntenseEmphasis"/>
          <w:highlight w:val="yellow"/>
        </w:rPr>
        <w:t>it doesn’t behoove Republicans to complain</w:t>
      </w:r>
      <w:r w:rsidRPr="00FC29F7">
        <w:rPr>
          <w:rStyle w:val="IntenseEmphasis"/>
        </w:rPr>
        <w:t xml:space="preserve"> that </w:t>
      </w:r>
      <w:r w:rsidRPr="0028624A">
        <w:rPr>
          <w:rStyle w:val="IntenseEmphasis"/>
          <w:highlight w:val="yellow"/>
        </w:rPr>
        <w:t>he’s</w:t>
      </w:r>
      <w:r w:rsidRPr="00FC29F7">
        <w:rPr>
          <w:rStyle w:val="IntenseEmphasis"/>
        </w:rPr>
        <w:t xml:space="preserve"> </w:t>
      </w:r>
      <w:r w:rsidRPr="0028624A">
        <w:rPr>
          <w:rStyle w:val="IntenseEmphasis"/>
          <w:highlight w:val="yellow"/>
        </w:rPr>
        <w:t>not being bipartisan</w:t>
      </w:r>
      <w:r w:rsidRPr="00FC29F7">
        <w:rPr>
          <w:rStyle w:val="IntenseEmphasis"/>
        </w:rPr>
        <w:t xml:space="preserve"> enough. I</w:t>
      </w:r>
      <w:r w:rsidRPr="0028624A">
        <w:rPr>
          <w:rStyle w:val="IntenseEmphasis"/>
          <w:highlight w:val="yellow"/>
        </w:rPr>
        <w:t>t puts pressure on Republicans</w:t>
      </w:r>
      <w:r w:rsidRPr="00FC29F7">
        <w:rPr>
          <w:rStyle w:val="IntenseEmphasis"/>
        </w:rPr>
        <w:t xml:space="preserve"> to prove they want to get things done too</w:t>
      </w:r>
      <w:r w:rsidRPr="00C037A6">
        <w:rPr>
          <w:sz w:val="16"/>
        </w:rPr>
        <w:t xml:space="preserve">. If the election results were, as Republicans claim, a message delivered to the White House, then </w:t>
      </w:r>
      <w:r w:rsidRPr="00FC29F7">
        <w:rPr>
          <w:rStyle w:val="IntenseEmphasis"/>
        </w:rPr>
        <w:t>the post-election public response is another message to Capitol Hill.</w:t>
      </w:r>
      <w:r>
        <w:rPr>
          <w:rStyle w:val="IntenseEmphasis"/>
        </w:rPr>
        <w:t xml:space="preserve"> </w:t>
      </w:r>
      <w:r w:rsidRPr="00C037A6">
        <w:rPr>
          <w:sz w:val="16"/>
        </w:rPr>
        <w:t xml:space="preserve">Incoming Senate Majority Leader Mitch McConnell, who overcame being caricatured by Democrats as the face of Washington dysfunction to win re-election, seems to grasp the public mood. In an interview with Roll Call, McConnell said he detected two separate messages from voters. “People were mad as hell at the president,” he said. “Our new members were also hearing—and I was hearing as well—that people didn’t like the fact that the Congress was dysfunctional. … That’s going to change.” But when McConnell talks about change, he mainly discusses tinkering with Senate procedures. He’s mentioned having committees take the lead in shaping legislation, allowing senators to propose more floor amendments, pursuing individual appropriations bills instead of omnibus bills and continuing resolutions. None of these changes, in and of themselves, guarantees that Congress and the White House will become partners in functionality. Committee squabbling, “poison pill” amendments, and general ideological inflexibility could still mean that, despite McConnell’s best intentions, the Senate remains a legislative sinkhole. More worrisome, when McConnell talks about his policy agenda, is that he offers little to suggest he comprehends the voters’ larger message about effective cooperation. “We certainly will have a vote on proceeding to a bill to repeal Obamacare,” he promises, as if that wouldn’t be the epitome of grandstanding over governing. Acknowledging that Obama will never sign a repeal, he insists, “We will go at that law … in every way that we can," including attempts to repeal the law’s linchpin, the individual mandate. This is hardly thoughtful reform designed to make the nation’s health care system work better, but a ham-fisted attempt to mangle the law beyond recognition and send us back to square one. Likewise, his claims about turning the appropriations process into a model of efficiency are undermined by his promise to use the bills that keep the government open for riders that would “rein in” Obama’s regulatory powers. Specifically, McConnell wants to attach prohibitions on the Environmental Protection Agency that would thwart, in his words, Obama’s “crusade on CO2 emissions.” In other words, McConnell wants to stop Obama from trying to solve the problem of climate change. The first vote the new majority leader plans to schedule is a bill to override the executive branch’s authority regarding the Keystone oil pipeline. On its face, this would be a bill designed to do something instead of blocking something. But the choice of Keystone is a strange issue to prioritize. Plunging domestic gasoline prices hardly make bringing Canadian tar sands oil to the world market an urgent matter. Furthermore, it’s not clear McConnell wants a bill that will become law or another vehicle for partisan combat, since the legislation appears headed for a presidential veto. McConnell’s insistence on a freewheeling amendment process means that the measure could become another vehicle for anti-Obama poison pills. Even if the bill stays “clean,” Obama has repeatedly said a decision on Keystone should wait until the Nebraska Supreme Court rules on whether the state can use eminent domain to run the pipeline through private land. Instead of beginning on an antagonistic note by trying to jam Obama, McConnell could wait until the court rules, assess the White House response, and perhaps pursue a compromise if the president remains resistant—before embarking on contentious legislation. </w:t>
      </w:r>
      <w:r w:rsidRPr="00FC29F7">
        <w:rPr>
          <w:rStyle w:val="IntenseEmphasis"/>
        </w:rPr>
        <w:t xml:space="preserve">Despite their recent victory, Republicans enter 2015 with two disadvantages. </w:t>
      </w:r>
      <w:r w:rsidRPr="0028624A">
        <w:rPr>
          <w:rStyle w:val="IntenseEmphasis"/>
          <w:highlight w:val="yellow"/>
        </w:rPr>
        <w:t>Obama has an agenda</w:t>
      </w:r>
      <w:r w:rsidRPr="00FC29F7">
        <w:rPr>
          <w:rStyle w:val="IntenseEmphasis"/>
        </w:rPr>
        <w:t xml:space="preserve"> in hand that </w:t>
      </w:r>
      <w:r w:rsidRPr="0028624A">
        <w:rPr>
          <w:rStyle w:val="IntenseEmphasis"/>
          <w:highlight w:val="yellow"/>
        </w:rPr>
        <w:t>his bureaucracy has been</w:t>
      </w:r>
      <w:r w:rsidRPr="00FC29F7">
        <w:rPr>
          <w:rStyle w:val="IntenseEmphasis"/>
        </w:rPr>
        <w:t xml:space="preserve"> diligently </w:t>
      </w:r>
      <w:r w:rsidRPr="0028624A">
        <w:rPr>
          <w:rStyle w:val="IntenseEmphasis"/>
          <w:highlight w:val="yellow"/>
        </w:rPr>
        <w:t>pursuing for years</w:t>
      </w:r>
      <w:r w:rsidRPr="00FC29F7">
        <w:rPr>
          <w:rStyle w:val="IntenseEmphasis"/>
        </w:rPr>
        <w:t>, while Republicans chose not to run this year on a unified platform because their factions don’t agree on policy specifics</w:t>
      </w:r>
      <w:r w:rsidRPr="00C037A6">
        <w:rPr>
          <w:sz w:val="16"/>
        </w:rPr>
        <w:t xml:space="preserve">. And </w:t>
      </w:r>
      <w:r w:rsidRPr="0028624A">
        <w:rPr>
          <w:rStyle w:val="IntenseEmphasis"/>
          <w:highlight w:val="yellow"/>
        </w:rPr>
        <w:t>the president can act unilaterally and accomplish things</w:t>
      </w:r>
      <w:r w:rsidRPr="00FC29F7">
        <w:rPr>
          <w:rStyle w:val="IntenseEmphasis"/>
        </w:rPr>
        <w:t xml:space="preserve">, while </w:t>
      </w:r>
      <w:r w:rsidRPr="0028624A">
        <w:rPr>
          <w:rStyle w:val="IntenseEmphasis"/>
          <w:highlight w:val="yellow"/>
        </w:rPr>
        <w:t>Republicans can’t accomplish anything without Obama’s consent</w:t>
      </w:r>
      <w:r w:rsidRPr="00FC29F7">
        <w:rPr>
          <w:rStyle w:val="IntenseEmphasis"/>
        </w:rPr>
        <w:t xml:space="preserve"> or without enough Democrats to forge a veto-proof majority</w:t>
      </w:r>
      <w:r w:rsidRPr="00C037A6">
        <w:rPr>
          <w:sz w:val="16"/>
        </w:rPr>
        <w:t>.</w:t>
      </w:r>
    </w:p>
    <w:p w14:paraId="45F194F3" w14:textId="77777777" w:rsidR="00824DBD" w:rsidRDefault="00824DBD" w:rsidP="00824DBD"/>
    <w:p w14:paraId="5FEC0904" w14:textId="77777777" w:rsidR="00824DBD" w:rsidRDefault="00824DBD" w:rsidP="00824DBD">
      <w:pPr>
        <w:pStyle w:val="Heading4"/>
      </w:pPr>
      <w:r>
        <w:t>Winners win—generates capital and wrecks the opposition.</w:t>
      </w:r>
    </w:p>
    <w:p w14:paraId="7D22B704" w14:textId="77777777" w:rsidR="00824DBD" w:rsidRPr="006C419B" w:rsidRDefault="00824DBD" w:rsidP="00824DBD">
      <w:r w:rsidRPr="006C419B">
        <w:rPr>
          <w:rStyle w:val="Strong"/>
        </w:rPr>
        <w:t>Daily Kos, 1-26</w:t>
      </w:r>
      <w:r>
        <w:t xml:space="preserve"> (“On Done Deals, Or, Sometimes Losing Is How You Win” 2011, google)</w:t>
      </w:r>
    </w:p>
    <w:p w14:paraId="37D4091E" w14:textId="77777777" w:rsidR="00824DBD" w:rsidRDefault="00824DBD" w:rsidP="00824DBD">
      <w:r>
        <w:t xml:space="preserve">Right off the bat, </w:t>
      </w:r>
      <w:r w:rsidRPr="0028624A">
        <w:rPr>
          <w:rStyle w:val="TitleChar"/>
          <w:highlight w:val="yellow"/>
        </w:rPr>
        <w:t>you might be surprised how often you can win</w:t>
      </w:r>
      <w:r>
        <w:t xml:space="preserve">, even when you did not think you would; the fights over DADT and Elizabeth Warren's nomination are a couple of recent examples that come to mind. Beyond that, losing a political fight, and doing it well, helps to move the conversation incrementally over the longer term; I would suggest that it took two political cycles before the tide turned on the war in Iraq, and now it's beginning to look like the military's plan for "Victory In Afghanistan Through Massive Force" is a proposition that's tougher and tougher to sell every day-even within the White House. Conservatives know this well, and efforts to advocate for gun rights, to advance "pro-life" policies, and to radically change the form and function of government have extended over decades, with incremental changes often being the incremental goal ("let's create these temporary tax cuts today...and let's try to extend them forever another day..."). Ironically, another good reason to "fight the good fight", </w:t>
      </w:r>
      <w:r w:rsidRPr="006C419B">
        <w:t>even in an environment where you might not see victory as possible</w:t>
      </w:r>
      <w:r>
        <w:t xml:space="preserve">, is one that is very familiar to the most fervent of Obama's '08 supporters: </w:t>
      </w:r>
      <w:r w:rsidRPr="0028624A">
        <w:rPr>
          <w:rStyle w:val="TitleChar"/>
          <w:highlight w:val="yellow"/>
        </w:rPr>
        <w:t>the very fight, in and of itself, is often a way to create political capital</w:t>
      </w:r>
      <w:r w:rsidRPr="005F348E">
        <w:t>-even if you lose.</w:t>
      </w:r>
      <w:r>
        <w:t xml:space="preserve"> How many of us have wished this very President would have stood up and fought for things that he might not have thought he would get? Would you support this President more if he had demanded that Congress pass a single-payer plan, or if he was pushing harder to end renditions and close Guantanamo, even if Congress was blocking him? I bet you would. And it makes sense: </w:t>
      </w:r>
      <w:r w:rsidRPr="0028624A">
        <w:rPr>
          <w:rStyle w:val="TitleChar"/>
          <w:highlight w:val="yellow"/>
        </w:rPr>
        <w:t>if you</w:t>
      </w:r>
      <w:r>
        <w:t xml:space="preserve"> support single-payer, and you </w:t>
      </w:r>
      <w:r w:rsidRPr="0028624A">
        <w:rPr>
          <w:rStyle w:val="TitleChar"/>
          <w:highlight w:val="yellow"/>
        </w:rPr>
        <w:t>see someone</w:t>
      </w:r>
      <w:r>
        <w:t xml:space="preserve"> out there </w:t>
      </w:r>
      <w:r w:rsidRPr="0028624A">
        <w:rPr>
          <w:rStyle w:val="TitleChar"/>
          <w:highlight w:val="yellow"/>
        </w:rPr>
        <w:t>fighting hard for the idea</w:t>
      </w:r>
      <w:r>
        <w:t xml:space="preserve">...that's a good thing, and </w:t>
      </w:r>
      <w:r w:rsidRPr="0028624A">
        <w:rPr>
          <w:rStyle w:val="TitleChar"/>
          <w:highlight w:val="yellow"/>
        </w:rPr>
        <w:t>that's someone you're likely to</w:t>
      </w:r>
      <w:r>
        <w:t xml:space="preserve"> come back and </w:t>
      </w:r>
      <w:r w:rsidRPr="0028624A">
        <w:rPr>
          <w:rStyle w:val="TitleChar"/>
          <w:highlight w:val="yellow"/>
        </w:rPr>
        <w:t>support later</w:t>
      </w:r>
      <w:r>
        <w:t xml:space="preserve">. It worked for three Congressional Democrats who lost elections this fall: Feingold, Grayson, and Patrick Murphy are all in a great position to seek support from the very people who are the most frustrated with pretty much all the other Democrats today. Some of those supporters aren't even waiting for the future candidates; the "Draft Feingold for President" movement goes back to at least 2004, Grayson and Murphy also have supporters ready and willing to go. So...if it's true </w:t>
      </w:r>
      <w:r w:rsidRPr="008F4926">
        <w:t>that if this President would fight like Bernie</w:t>
      </w:r>
      <w:r>
        <w:t xml:space="preserve"> Sanders, even in a losing cause, then we would treat him with the same degree of affection and respect we feel toward Bernie Sanders...is it also true that we should, maybe, apply that lesson to ourselves? There is an argument to be made that </w:t>
      </w:r>
      <w:r w:rsidRPr="0028624A">
        <w:rPr>
          <w:rStyle w:val="TitleChar"/>
          <w:highlight w:val="yellow"/>
        </w:rPr>
        <w:t>trying to move your opponent when you don't think you can</w:t>
      </w:r>
      <w:r>
        <w:t>, and in the process showing how they appear to be either intransigent, or ignorant, or corrupt by comparison...or just plain wrong about something...</w:t>
      </w:r>
      <w:r w:rsidRPr="0028624A">
        <w:rPr>
          <w:rStyle w:val="TitleChar"/>
          <w:highlight w:val="yellow"/>
        </w:rPr>
        <w:t>can regularly end up moving voters</w:t>
      </w:r>
      <w:r>
        <w:t xml:space="preserve">, instead-and that the result of that movement is that your opponent sometimes has to move your way as well. I would submit that the 2005 effort to "reform" Social Security, when we had a Republican President, House, and Senate, went exactly nowhere fast because being wrong did move a bunch of voters to say...well, to say that all those Republicans were wrong. So there you go, folks: I'm here today to suggest that, even when we might not feel we have a good chance of winning a political fight-or even a fair chance-you still have to get out and fight the fight, if only to advance the cause for another day. </w:t>
      </w:r>
      <w:r w:rsidRPr="0028624A">
        <w:rPr>
          <w:rStyle w:val="TitleChar"/>
          <w:highlight w:val="yellow"/>
        </w:rPr>
        <w:t>It's</w:t>
      </w:r>
      <w:r>
        <w:t xml:space="preserve"> also </w:t>
      </w:r>
      <w:r w:rsidRPr="0028624A">
        <w:rPr>
          <w:rStyle w:val="TitleChar"/>
          <w:highlight w:val="yellow"/>
        </w:rPr>
        <w:t xml:space="preserve">a great way to accrue political capital that can be used to your advantage </w:t>
      </w:r>
      <w:r>
        <w:t xml:space="preserve">later-and if the resistance from </w:t>
      </w:r>
      <w:r w:rsidRPr="0028624A">
        <w:rPr>
          <w:rStyle w:val="TitleChar"/>
          <w:highlight w:val="yellow"/>
        </w:rPr>
        <w:t>the other side</w:t>
      </w:r>
      <w:r>
        <w:t xml:space="preserve"> is perceived as being too heavy-handed, they </w:t>
      </w:r>
      <w:r w:rsidRPr="0028624A">
        <w:rPr>
          <w:rStyle w:val="TitleChar"/>
          <w:highlight w:val="yellow"/>
        </w:rPr>
        <w:t>can suffer</w:t>
      </w:r>
      <w:r>
        <w:t xml:space="preserve"> (OOTC:WLVTQ) </w:t>
      </w:r>
      <w:r w:rsidRPr="0028624A">
        <w:rPr>
          <w:rStyle w:val="TitleChar"/>
          <w:highlight w:val="yellow"/>
        </w:rPr>
        <w:t>from a sort of "attrition", as their own political capital is diminished</w:t>
      </w:r>
      <w:r>
        <w:t>. And even if you lose, there's still a lot to be gained in the effort, although you might not see the results until further down the road. As we said at the top of the story, there are lots of battles left over, including what is going to happen to Social Security and the potential for reforming Senate rules; but win or lose, it's probably a better idea to be trying to fight these fights, loudly and logically, just as we wish the President would, then to find ourselves hanging back and doing nothing at all today...and then voting for Jack Box for President 2012 as a way of expressing our frustration.</w:t>
      </w:r>
    </w:p>
    <w:p w14:paraId="5C6E96B1" w14:textId="77777777" w:rsidR="00824DBD" w:rsidRDefault="00824DBD" w:rsidP="00824DBD"/>
    <w:p w14:paraId="1997F97E" w14:textId="77777777" w:rsidR="00824DBD" w:rsidRDefault="00824DBD" w:rsidP="00824DBD">
      <w:pPr>
        <w:pStyle w:val="Heading4"/>
      </w:pPr>
      <w:r>
        <w:t>Winners win- even if capital is finite he can increase it</w:t>
      </w:r>
    </w:p>
    <w:p w14:paraId="764B0D8B" w14:textId="77777777" w:rsidR="00824DBD" w:rsidRDefault="00824DBD" w:rsidP="00824DBD">
      <w:r w:rsidRPr="0074634F">
        <w:rPr>
          <w:rStyle w:val="Style13ptBold"/>
        </w:rPr>
        <w:t>Singer, 2009</w:t>
      </w:r>
      <w:r>
        <w:t xml:space="preserve"> (</w:t>
      </w:r>
      <w:r w:rsidRPr="00CB75FC">
        <w:t xml:space="preserve">Jonathan Singer, JD candidate at Berkeley and editor of MyDD, </w:t>
      </w:r>
      <w:r>
        <w:t>April 3, 2009, google)</w:t>
      </w:r>
    </w:p>
    <w:p w14:paraId="3853853B" w14:textId="77777777" w:rsidR="00824DBD" w:rsidRPr="00E636D0" w:rsidRDefault="00824DBD" w:rsidP="00824DBD">
      <w:r w:rsidRPr="00E636D0">
        <w:t>Peter Hart gets at a key point</w:t>
      </w:r>
      <w:r w:rsidRPr="0028624A">
        <w:rPr>
          <w:rStyle w:val="TitleChar"/>
          <w:highlight w:val="yellow"/>
        </w:rPr>
        <w:t>. Some believe that political capital is finite</w:t>
      </w:r>
      <w:r w:rsidRPr="00E636D0">
        <w:t xml:space="preserve">, that it can be used up. </w:t>
      </w:r>
      <w:r w:rsidRPr="0028624A">
        <w:rPr>
          <w:rStyle w:val="TitleChar"/>
          <w:highlight w:val="yellow"/>
        </w:rPr>
        <w:t xml:space="preserve">To an extent that's true. But </w:t>
      </w:r>
      <w:r w:rsidRPr="00E636D0">
        <w:t xml:space="preserve">it's important to note, too, that </w:t>
      </w:r>
      <w:r w:rsidRPr="0028624A">
        <w:rPr>
          <w:rStyle w:val="TitleChar"/>
          <w:highlight w:val="yellow"/>
        </w:rPr>
        <w:t>political capital can be regenerated</w:t>
      </w:r>
      <w:r w:rsidRPr="00E636D0">
        <w:t xml:space="preserve"> --</w:t>
      </w:r>
      <w:r w:rsidRPr="0028624A">
        <w:rPr>
          <w:rStyle w:val="TitleChar"/>
          <w:highlight w:val="yellow"/>
        </w:rPr>
        <w:t xml:space="preserve"> and</w:t>
      </w:r>
      <w:r w:rsidRPr="00E636D0">
        <w:t>, specifically, that</w:t>
      </w:r>
      <w:r w:rsidRPr="0028624A">
        <w:rPr>
          <w:rStyle w:val="TitleChar"/>
          <w:highlight w:val="yellow"/>
        </w:rPr>
        <w:t xml:space="preserve"> when a President expends</w:t>
      </w:r>
      <w:r w:rsidRPr="00E636D0">
        <w:t xml:space="preserve"> a great deal of </w:t>
      </w:r>
      <w:r w:rsidRPr="0028624A">
        <w:rPr>
          <w:rStyle w:val="TitleChar"/>
          <w:highlight w:val="yellow"/>
        </w:rPr>
        <w:t>capital</w:t>
      </w:r>
      <w:r w:rsidRPr="00E636D0">
        <w:t xml:space="preserve"> on a measure that was difficult to enact and then succeeds, </w:t>
      </w:r>
      <w:r w:rsidRPr="0028624A">
        <w:rPr>
          <w:rStyle w:val="TitleChar"/>
          <w:highlight w:val="yellow"/>
        </w:rPr>
        <w:t>he can build up more capital</w:t>
      </w:r>
      <w:r w:rsidRPr="00E636D0">
        <w:t xml:space="preserve">. Indeed, </w:t>
      </w:r>
      <w:r w:rsidRPr="0028624A">
        <w:rPr>
          <w:rStyle w:val="TitleChar"/>
          <w:highlight w:val="yellow"/>
        </w:rPr>
        <w:t>that appears to be what is happening with</w:t>
      </w:r>
      <w:r w:rsidRPr="00E636D0">
        <w:t xml:space="preserve"> Barack </w:t>
      </w:r>
      <w:r w:rsidRPr="0028624A">
        <w:rPr>
          <w:rStyle w:val="TitleChar"/>
          <w:highlight w:val="yellow"/>
        </w:rPr>
        <w:t>Obama</w:t>
      </w:r>
      <w:r w:rsidRPr="00E636D0">
        <w:t xml:space="preserve">, who went to the mat 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w:t>
      </w:r>
      <w:r w:rsidRPr="0028624A">
        <w:rPr>
          <w:rStyle w:val="TitleChar"/>
          <w:highlight w:val="yellow"/>
        </w:rPr>
        <w:t>The Republican Party</w:t>
      </w:r>
      <w:r w:rsidRPr="00E636D0">
        <w:t xml:space="preserve">, however, </w:t>
      </w:r>
      <w:r w:rsidRPr="0028624A">
        <w:rPr>
          <w:rStyle w:val="TitleChar"/>
          <w:highlight w:val="yellow"/>
        </w:rPr>
        <w:t>is in the toilet</w:t>
      </w:r>
      <w:r w:rsidRPr="00E636D0">
        <w:t xml:space="preserve">,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w:t>
      </w:r>
      <w:r w:rsidRPr="0028624A">
        <w:rPr>
          <w:rStyle w:val="TitleChar"/>
          <w:highlight w:val="yellow"/>
        </w:rPr>
        <w:t>there appears to be no reason not to push forward on anything</w:t>
      </w:r>
      <w:r w:rsidRPr="00E636D0">
        <w:t xml:space="preserve"> from universal healthcare to energy reform to ending the war in Iraq.</w:t>
      </w:r>
    </w:p>
    <w:p w14:paraId="772B0C76" w14:textId="77777777" w:rsidR="00824DBD" w:rsidRDefault="00824DBD" w:rsidP="00824DBD"/>
    <w:p w14:paraId="4989F783" w14:textId="77777777" w:rsidR="00824DBD" w:rsidRPr="00492847" w:rsidRDefault="00824DBD" w:rsidP="00824DBD">
      <w:pPr>
        <w:pStyle w:val="Heading4"/>
      </w:pPr>
      <w:r w:rsidRPr="00492847">
        <w:t>Capital is replenished quickly—legislative success overwhelms controversy.</w:t>
      </w:r>
    </w:p>
    <w:p w14:paraId="4CE9451D" w14:textId="77777777" w:rsidR="00824DBD" w:rsidRDefault="00824DBD" w:rsidP="00824DBD">
      <w:r w:rsidRPr="0074634F">
        <w:rPr>
          <w:rStyle w:val="Style13ptBold"/>
        </w:rPr>
        <w:t>Mitchell, 2009</w:t>
      </w:r>
      <w:r>
        <w:t xml:space="preserve"> (Lincoln Mitchell, Assistant Professor in the Practice of International Politics, Columbia University, “</w:t>
      </w:r>
      <w:r w:rsidRPr="00D31E67">
        <w:t>Time for Obama to Start Spending Political Capital</w:t>
      </w:r>
      <w:r>
        <w:t>” June 18, google)</w:t>
      </w:r>
    </w:p>
    <w:p w14:paraId="2C0D5249" w14:textId="77777777" w:rsidR="00824DBD" w:rsidRPr="003550BB" w:rsidRDefault="00824DBD" w:rsidP="00824DBD">
      <w:r w:rsidRPr="00E636D0">
        <w:t xml:space="preserve">Throughout his presidential campaign, but more notably, during his presidency, President </w:t>
      </w:r>
      <w:r w:rsidRPr="0028624A">
        <w:rPr>
          <w:rStyle w:val="TitleChar"/>
          <w:highlight w:val="yellow"/>
        </w:rPr>
        <w:t>Obama has shown</w:t>
      </w:r>
      <w:r w:rsidRPr="00E636D0">
        <w:t xml:space="preserve"> himself to have </w:t>
      </w:r>
      <w:r w:rsidRPr="0028624A">
        <w:rPr>
          <w:rStyle w:val="TitleChar"/>
          <w:highlight w:val="yellow"/>
        </w:rPr>
        <w:t>an impressive ability to accumulate political capital</w:t>
      </w:r>
      <w:r w:rsidRPr="00E636D0">
        <w:t xml:space="preserve">. During his tenure in the White House, Obama has done this by reaching out to a range of constituencies, moderating some of his programs, pursuing middle of the road approaches on key foreign policy questions and, not insignificantly, working to ensure that his approval rating remains quite high.  Political capital is not, however, like money, it cannot be saved up interminably while its owner waits for the right moment to spend it. Political capital has a shelf life, and often not a very long one. If it is not used relatively quickly, it dissipates and becomes useless to its owner. This is the moment in which Obama, who has spent the first few months of his presidency diligently accumulating political capital, now finds himself. The next few months will be a key time for Obama. If Obama does not spend this political capital during the next months, it will likely be gone by the New Year anyway.  Much of what President Obama has done in his first six months or so in office has been designed to build political capital,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There are now some very clear issues where 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28624A">
        <w:rPr>
          <w:rStyle w:val="TitleChar"/>
          <w:highlight w:val="yellow"/>
        </w:rPr>
        <w:t>Obama</w:t>
      </w:r>
      <w:r w:rsidRPr="00E636D0">
        <w:t xml:space="preserve">, and his party </w:t>
      </w:r>
      <w:r w:rsidRPr="0028624A">
        <w:rPr>
          <w:rStyle w:val="TitleChar"/>
          <w:highlight w:val="yellow"/>
        </w:rPr>
        <w:t>will</w:t>
      </w:r>
      <w:r w:rsidRPr="00E636D0">
        <w:t xml:space="preserve">, fairly or not, </w:t>
      </w:r>
      <w:r w:rsidRPr="0028624A">
        <w:rPr>
          <w:rStyle w:val="TitleChar"/>
          <w:highlight w:val="yellow"/>
        </w:rPr>
        <w:t>be</w:t>
      </w:r>
      <w:r w:rsidRPr="00E636D0">
        <w:t xml:space="preserve"> increasingly </w:t>
      </w:r>
      <w:r w:rsidRPr="0028624A">
        <w:rPr>
          <w:rStyle w:val="TitleChar"/>
          <w:highlight w:val="yellow"/>
        </w:rPr>
        <w:t>judged by what they have accomplished</w:t>
      </w:r>
      <w:r w:rsidRPr="00E636D0">
        <w:t xml:space="preserve"> in office, </w:t>
      </w:r>
      <w:r w:rsidRPr="0028624A">
        <w:rPr>
          <w:rStyle w:val="TitleChar"/>
          <w:highlight w:val="yellow"/>
        </w:rPr>
        <w:t>not by how deftly they have handled political challenges</w:t>
      </w:r>
      <w:r w:rsidRPr="00E636D0">
        <w:t xml:space="preserve">. Therefore, </w:t>
      </w:r>
      <w:r w:rsidRPr="0028624A">
        <w:rPr>
          <w:rStyle w:val="TitleChar"/>
          <w:highlight w:val="yellow"/>
        </w:rPr>
        <w:t>the only way he can remain popular and get new political capital is through converting his</w:t>
      </w:r>
      <w:r w:rsidRPr="00E636D0">
        <w:t xml:space="preserve"> current </w:t>
      </w:r>
      <w:r w:rsidRPr="0028624A">
        <w:rPr>
          <w:rStyle w:val="TitleChar"/>
          <w:highlight w:val="yellow"/>
        </w:rPr>
        <w:t>political capital into concrete</w:t>
      </w:r>
      <w:r w:rsidRPr="00E636D0">
        <w:t xml:space="preserve"> legislative </w:t>
      </w:r>
      <w:r w:rsidRPr="0028624A">
        <w:rPr>
          <w:rStyle w:val="TitleChar"/>
          <w:highlight w:val="yellow"/>
        </w:rPr>
        <w:t>accomplishments</w:t>
      </w:r>
      <w:r w:rsidRPr="00E636D0">
        <w:t>. Health care will be the first and very likely most important, test.</w:t>
      </w:r>
    </w:p>
    <w:p w14:paraId="53EDE7C4" w14:textId="20B7A598" w:rsidR="002E2D30" w:rsidRDefault="002E2D30" w:rsidP="002E2D30">
      <w:pPr>
        <w:pStyle w:val="Heading2"/>
      </w:pPr>
      <w:r>
        <w:t>AT: Impact</w:t>
      </w:r>
    </w:p>
    <w:p w14:paraId="314537EC" w14:textId="2D14A0BB" w:rsidR="002E2D30" w:rsidRDefault="002E2D30" w:rsidP="002E2D30">
      <w:pPr>
        <w:pStyle w:val="Heading3"/>
      </w:pPr>
      <w:r>
        <w:t>Impact Defense – No War</w:t>
      </w:r>
    </w:p>
    <w:p w14:paraId="6A272497" w14:textId="77777777" w:rsidR="002E2D30" w:rsidRPr="002E2D30" w:rsidRDefault="002E2D30" w:rsidP="002E2D30">
      <w:pPr>
        <w:pStyle w:val="Heading4"/>
      </w:pPr>
      <w:r w:rsidRPr="002E2D30">
        <w:t>Even if it deals fails, no war / it doesn’t escalate</w:t>
      </w:r>
    </w:p>
    <w:p w14:paraId="7AB3B727" w14:textId="77777777" w:rsidR="002E2D30" w:rsidRDefault="002E2D30" w:rsidP="002E2D30">
      <w:r>
        <w:t xml:space="preserve">Amos </w:t>
      </w:r>
      <w:r w:rsidRPr="005A6626">
        <w:rPr>
          <w:rStyle w:val="Style13ptBold"/>
        </w:rPr>
        <w:t>Yadlin</w:t>
      </w:r>
      <w:r>
        <w:t xml:space="preserve"> Maj. Gen. (ret.) is the Director of INSS,  From 2006-2010, Maj. Gen. (ret.) Yadlin served as the IDF’s chief of Defense Intelligence. From 2004-2006, he served as the IDF attaché to the United States. In February 2002, he earned the rank of major general and was named commander of the IDF Military Colleges and the National Defense College, and Avner Golov, research </w:t>
      </w:r>
    </w:p>
    <w:p w14:paraId="5B864E80" w14:textId="77777777" w:rsidR="002E2D30" w:rsidRDefault="002E2D30" w:rsidP="002E2D30">
      <w:r>
        <w:t>assistant to the Director of INSS, “If Attacked, How Would Iran Respond?,” Strategic Assessment</w:t>
      </w:r>
    </w:p>
    <w:p w14:paraId="4A7E5DBD" w14:textId="77777777" w:rsidR="002E2D30" w:rsidRDefault="002E2D30" w:rsidP="002E2D30">
      <w:r>
        <w:t xml:space="preserve"> | Volume 16 | No. 3 | October </w:t>
      </w:r>
      <w:r w:rsidRPr="005A6626">
        <w:rPr>
          <w:rStyle w:val="Style13ptBold"/>
        </w:rPr>
        <w:t>‘13</w:t>
      </w:r>
    </w:p>
    <w:p w14:paraId="6CDF024F" w14:textId="77777777" w:rsidR="002E2D30" w:rsidRDefault="002E2D30" w:rsidP="002E2D30">
      <w:pPr>
        <w:rPr>
          <w:b/>
          <w:u w:val="single"/>
        </w:rPr>
      </w:pPr>
    </w:p>
    <w:p w14:paraId="42688B0F" w14:textId="77777777" w:rsidR="002E2D30" w:rsidRPr="00F37CE7" w:rsidRDefault="002E2D30" w:rsidP="002E2D30">
      <w:pPr>
        <w:rPr>
          <w:rStyle w:val="Emphasis"/>
        </w:rPr>
      </w:pPr>
      <w:r w:rsidRPr="00F37CE7">
        <w:rPr>
          <w:rStyle w:val="Emphasis"/>
        </w:rPr>
        <w:t>Assessment of the Iranian Response Strategy</w:t>
      </w:r>
    </w:p>
    <w:p w14:paraId="3FAB89C1" w14:textId="77777777" w:rsidR="002E2D30" w:rsidRDefault="002E2D30" w:rsidP="002E2D30">
      <w:pPr>
        <w:rPr>
          <w:sz w:val="16"/>
        </w:rPr>
      </w:pPr>
      <w:r w:rsidRPr="00166535">
        <w:rPr>
          <w:u w:val="single"/>
        </w:rPr>
        <w:t>There are two signiﬁcant parameters for assessing an Iranian response</w:t>
      </w:r>
      <w:r w:rsidRPr="00166535">
        <w:rPr>
          <w:sz w:val="16"/>
        </w:rPr>
        <w:t xml:space="preserve">. </w:t>
      </w:r>
      <w:r w:rsidRPr="00166535">
        <w:rPr>
          <w:u w:val="single"/>
        </w:rPr>
        <w:t>The ﬁrst concerns the identity of the attacker:</w:t>
      </w:r>
      <w:r w:rsidRPr="00166535">
        <w:rPr>
          <w:sz w:val="16"/>
        </w:rPr>
        <w:t xml:space="preserve"> </w:t>
      </w:r>
      <w:r w:rsidRPr="00166535">
        <w:rPr>
          <w:u w:val="single"/>
        </w:rPr>
        <w:t>is it an American attack</w:t>
      </w:r>
      <w:r w:rsidRPr="00166535">
        <w:rPr>
          <w:sz w:val="16"/>
        </w:rPr>
        <w:t xml:space="preserve">, </w:t>
      </w:r>
      <w:r w:rsidRPr="00166535">
        <w:rPr>
          <w:u w:val="single"/>
        </w:rPr>
        <w:t>an Israeli attack without US backing, or a combined attack</w:t>
      </w:r>
      <w:r w:rsidRPr="00166535">
        <w:rPr>
          <w:sz w:val="16"/>
        </w:rPr>
        <w:t xml:space="preserve"> (American backing for an Israeli strike would almost certainly be perceived as such a scenario by the regime in Tehran). </w:t>
      </w:r>
      <w:r w:rsidRPr="0028624A">
        <w:rPr>
          <w:b/>
          <w:highlight w:val="yellow"/>
          <w:u w:val="single"/>
        </w:rPr>
        <w:t>The main Iranian</w:t>
      </w:r>
      <w:r w:rsidRPr="00166535">
        <w:rPr>
          <w:b/>
          <w:u w:val="single"/>
        </w:rPr>
        <w:t xml:space="preserve"> </w:t>
      </w:r>
      <w:r w:rsidRPr="0028624A">
        <w:rPr>
          <w:b/>
          <w:highlight w:val="yellow"/>
          <w:u w:val="single"/>
        </w:rPr>
        <w:t>interest is</w:t>
      </w:r>
      <w:r w:rsidRPr="00166535">
        <w:rPr>
          <w:sz w:val="16"/>
        </w:rPr>
        <w:t xml:space="preserve"> in </w:t>
      </w:r>
      <w:r w:rsidRPr="0028624A">
        <w:rPr>
          <w:rStyle w:val="Emphasis"/>
          <w:highlight w:val="yellow"/>
        </w:rPr>
        <w:t>regime survival</w:t>
      </w:r>
      <w:r w:rsidRPr="00166535">
        <w:rPr>
          <w:sz w:val="16"/>
        </w:rPr>
        <w:t xml:space="preserve">, and </w:t>
      </w:r>
      <w:r w:rsidRPr="00166535">
        <w:rPr>
          <w:u w:val="single"/>
        </w:rPr>
        <w:t>therefore the regime would consider</w:t>
      </w:r>
      <w:r w:rsidRPr="00166535">
        <w:rPr>
          <w:sz w:val="16"/>
        </w:rPr>
        <w:t xml:space="preserve"> </w:t>
      </w:r>
      <w:r w:rsidRPr="00166535">
        <w:rPr>
          <w:u w:val="single"/>
        </w:rPr>
        <w:t>whether its response would enhance the threat against it</w:t>
      </w:r>
      <w:r w:rsidRPr="00166535">
        <w:rPr>
          <w:sz w:val="16"/>
        </w:rPr>
        <w:t xml:space="preserve">. If the scope of the ﬁrst attack had already threatened the regime, there would be fewer inhibitions about a response. </w:t>
      </w:r>
      <w:r w:rsidRPr="00166535">
        <w:rPr>
          <w:u w:val="single"/>
        </w:rPr>
        <w:t xml:space="preserve">Thus </w:t>
      </w:r>
      <w:r w:rsidRPr="0028624A">
        <w:rPr>
          <w:highlight w:val="yellow"/>
          <w:u w:val="single"/>
        </w:rPr>
        <w:t>with an Israeli strike</w:t>
      </w:r>
      <w:r w:rsidRPr="00166535">
        <w:rPr>
          <w:sz w:val="16"/>
        </w:rPr>
        <w:t xml:space="preserve">, for example, </w:t>
      </w:r>
      <w:r w:rsidRPr="0028624A">
        <w:rPr>
          <w:highlight w:val="yellow"/>
          <w:u w:val="single"/>
        </w:rPr>
        <w:t>the danger is</w:t>
      </w:r>
      <w:r w:rsidRPr="00166535">
        <w:rPr>
          <w:u w:val="single"/>
        </w:rPr>
        <w:t xml:space="preserve"> that </w:t>
      </w:r>
      <w:r w:rsidRPr="0028624A">
        <w:rPr>
          <w:highlight w:val="yellow"/>
          <w:u w:val="single"/>
        </w:rPr>
        <w:t>an Iranian response would</w:t>
      </w:r>
      <w:r w:rsidRPr="00166535">
        <w:rPr>
          <w:u w:val="single"/>
        </w:rPr>
        <w:t xml:space="preserve"> </w:t>
      </w:r>
      <w:r w:rsidRPr="0028624A">
        <w:rPr>
          <w:highlight w:val="yellow"/>
          <w:u w:val="single"/>
        </w:rPr>
        <w:t>drag the U</w:t>
      </w:r>
      <w:r w:rsidRPr="00166535">
        <w:rPr>
          <w:u w:val="single"/>
        </w:rPr>
        <w:t xml:space="preserve">nited </w:t>
      </w:r>
      <w:r w:rsidRPr="0028624A">
        <w:rPr>
          <w:highlight w:val="yellow"/>
          <w:u w:val="single"/>
        </w:rPr>
        <w:t>S</w:t>
      </w:r>
      <w:r w:rsidRPr="00166535">
        <w:rPr>
          <w:u w:val="single"/>
        </w:rPr>
        <w:t xml:space="preserve">tates </w:t>
      </w:r>
      <w:r w:rsidRPr="0028624A">
        <w:rPr>
          <w:highlight w:val="yellow"/>
          <w:u w:val="single"/>
        </w:rPr>
        <w:t>in</w:t>
      </w:r>
      <w:r w:rsidRPr="00166535">
        <w:rPr>
          <w:u w:val="single"/>
        </w:rPr>
        <w:t>to involvement</w:t>
      </w:r>
      <w:r w:rsidRPr="00166535">
        <w:rPr>
          <w:sz w:val="16"/>
        </w:rPr>
        <w:t xml:space="preserve"> </w:t>
      </w:r>
      <w:r w:rsidRPr="0028624A">
        <w:rPr>
          <w:b/>
          <w:highlight w:val="yellow"/>
          <w:u w:val="single"/>
        </w:rPr>
        <w:t>that would threaten the regime</w:t>
      </w:r>
      <w:r w:rsidRPr="00166535">
        <w:rPr>
          <w:sz w:val="16"/>
        </w:rPr>
        <w:t xml:space="preserve">, while in an American attack limited to nuclear targets, the concern is that a response would lead to a counter-response that would threaten the regime. If in Tehran’s assessment the United States had decided to use its full power in order to topple the regime, this would reduce Iran’s inhibitions, and the scope of the Iranian response could be expected to increase. </w:t>
      </w:r>
      <w:r w:rsidRPr="0028624A">
        <w:rPr>
          <w:highlight w:val="yellow"/>
          <w:u w:val="single"/>
        </w:rPr>
        <w:t xml:space="preserve">If </w:t>
      </w:r>
      <w:r w:rsidRPr="00423529">
        <w:rPr>
          <w:u w:val="single"/>
        </w:rPr>
        <w:t>Tehran’s assessment is that the United States is limiting its attack to Iran’s nuclear infrastructure</w:t>
      </w:r>
      <w:r w:rsidRPr="00423529">
        <w:rPr>
          <w:sz w:val="16"/>
        </w:rPr>
        <w:t xml:space="preserve"> and </w:t>
      </w:r>
      <w:r w:rsidRPr="00423529">
        <w:rPr>
          <w:u w:val="single"/>
        </w:rPr>
        <w:t>that it is likely to broaden its attack against the regime only in response to an Iranian response</w:t>
      </w:r>
      <w:r w:rsidRPr="00423529">
        <w:rPr>
          <w:sz w:val="16"/>
        </w:rPr>
        <w:t xml:space="preserve">, </w:t>
      </w:r>
      <w:r w:rsidRPr="00423529">
        <w:rPr>
          <w:u w:val="single"/>
        </w:rPr>
        <w:t>the chances would increase of Iran’s exercising restraint in order to avoid escalation that would threaten the survival of the regime. The second parameter concerns the nature of the attack. The greater the force and scope of the</w:t>
      </w:r>
      <w:r w:rsidRPr="00423529">
        <w:rPr>
          <w:sz w:val="16"/>
        </w:rPr>
        <w:t xml:space="preserve"> Western </w:t>
      </w:r>
      <w:r w:rsidRPr="00423529">
        <w:rPr>
          <w:u w:val="single"/>
        </w:rPr>
        <w:t xml:space="preserve">strike </w:t>
      </w:r>
      <w:r w:rsidRPr="00423529">
        <w:rPr>
          <w:sz w:val="16"/>
        </w:rPr>
        <w:t xml:space="preserve">– </w:t>
      </w:r>
      <w:r w:rsidRPr="00423529">
        <w:rPr>
          <w:u w:val="single"/>
        </w:rPr>
        <w:t>if it included economic assets</w:t>
      </w:r>
      <w:r w:rsidRPr="00423529">
        <w:rPr>
          <w:sz w:val="16"/>
        </w:rPr>
        <w:t xml:space="preserve"> such as the oil and gas industry </w:t>
      </w:r>
      <w:r w:rsidRPr="00423529">
        <w:rPr>
          <w:u w:val="single"/>
        </w:rPr>
        <w:t>or government and military assets</w:t>
      </w:r>
      <w:r w:rsidRPr="00423529">
        <w:rPr>
          <w:sz w:val="16"/>
        </w:rPr>
        <w:t xml:space="preserve"> such as government and religious buildings, headquarters, and strategic military forces – </w:t>
      </w:r>
      <w:r w:rsidRPr="00423529">
        <w:rPr>
          <w:u w:val="single"/>
        </w:rPr>
        <w:t>the more pressure Tehran would face to respond with signiﬁcant force</w:t>
      </w:r>
      <w:r w:rsidRPr="00423529">
        <w:rPr>
          <w:sz w:val="16"/>
        </w:rPr>
        <w:t xml:space="preserve"> in order to deter its enemies from future strikes and restore its honor. The two parameters are connected, since an American response in the event of escalation would include a broader and more powerful attack on regime assets as well. For this reason, </w:t>
      </w:r>
      <w:r w:rsidRPr="00423529">
        <w:rPr>
          <w:u w:val="single"/>
        </w:rPr>
        <w:t>it would be a more credible and effective threat that would encourage Iranian</w:t>
      </w:r>
      <w:r w:rsidRPr="00166535">
        <w:rPr>
          <w:u w:val="single"/>
        </w:rPr>
        <w:t xml:space="preserve"> restraint in response to a Western attack. </w:t>
      </w:r>
      <w:r w:rsidRPr="00166535">
        <w:rPr>
          <w:sz w:val="16"/>
        </w:rPr>
        <w:t xml:space="preserve">Against this background a scale of ﬁve possible Iranian strategies can be posited (from the limited and measured to the very massive): a. </w:t>
      </w:r>
      <w:r w:rsidRPr="00166535">
        <w:rPr>
          <w:b/>
          <w:u w:val="single"/>
        </w:rPr>
        <w:t>Total military restraint</w:t>
      </w:r>
      <w:r w:rsidRPr="00166535">
        <w:rPr>
          <w:sz w:val="16"/>
        </w:rPr>
        <w:t xml:space="preserve">: This is an extreme scenario in which </w:t>
      </w:r>
      <w:r w:rsidRPr="00166535">
        <w:rPr>
          <w:u w:val="single"/>
        </w:rPr>
        <w:t>the Iranian regime chooses not to respond immediately after an attack on its facilities.</w:t>
      </w:r>
      <w:r w:rsidRPr="00166535">
        <w:rPr>
          <w:sz w:val="16"/>
        </w:rPr>
        <w:t xml:space="preserve"> </w:t>
      </w:r>
      <w:r w:rsidRPr="00166535">
        <w:rPr>
          <w:u w:val="single"/>
        </w:rPr>
        <w:t>Two examples of this strategy are the lack of immediate Iraqi response following the</w:t>
      </w:r>
      <w:r w:rsidRPr="00166535">
        <w:rPr>
          <w:sz w:val="16"/>
        </w:rPr>
        <w:t xml:space="preserve"> Israel Air Force </w:t>
      </w:r>
      <w:r w:rsidRPr="00166535">
        <w:rPr>
          <w:u w:val="single"/>
        </w:rPr>
        <w:t>attack on</w:t>
      </w:r>
      <w:r w:rsidRPr="00166535">
        <w:rPr>
          <w:sz w:val="16"/>
        </w:rPr>
        <w:t xml:space="preserve"> the </w:t>
      </w:r>
      <w:r w:rsidRPr="00166535">
        <w:rPr>
          <w:u w:val="single"/>
        </w:rPr>
        <w:t xml:space="preserve">Osirak </w:t>
      </w:r>
      <w:r w:rsidRPr="00166535">
        <w:rPr>
          <w:sz w:val="16"/>
        </w:rPr>
        <w:t xml:space="preserve">nuclear reactor in 1981, </w:t>
      </w:r>
      <w:r w:rsidRPr="00166535">
        <w:rPr>
          <w:u w:val="single"/>
        </w:rPr>
        <w:t xml:space="preserve">and </w:t>
      </w:r>
      <w:r w:rsidRPr="00166535">
        <w:rPr>
          <w:sz w:val="16"/>
        </w:rPr>
        <w:t xml:space="preserve">the absence of a Syrian response to the attack on the </w:t>
      </w:r>
      <w:r w:rsidRPr="00166535">
        <w:rPr>
          <w:u w:val="single"/>
        </w:rPr>
        <w:t>Deir ez-Zor</w:t>
      </w:r>
      <w:r w:rsidRPr="00166535">
        <w:rPr>
          <w:sz w:val="16"/>
        </w:rPr>
        <w:t xml:space="preserve"> nuclear reactor in 2007.13 However, there is little likelihood of Iran adopting such a strategy. In contrast to Iraq and Syria, Iran is aware that the West knows about its nuclear program, and an attack would not be a strategic surprise. Even if the timing and nature of the attack are a surprise, Tehran has likely prepared a response in the event of a strike. Tehran would presumably decide to use this plan, even if it were partial and restrained, to show the strength of the regime, deter </w:t>
      </w:r>
      <w:r w:rsidRPr="00423529">
        <w:rPr>
          <w:sz w:val="16"/>
        </w:rPr>
        <w:t xml:space="preserve">Iran’s enemies from additional actions in the future, and restore the country’s honor after the attack on its nuclear project. In other words, there is a high level of certainty that there would be an Iranian response, and the question is about its scope. b. </w:t>
      </w:r>
      <w:r w:rsidRPr="00423529">
        <w:rPr>
          <w:b/>
          <w:u w:val="single"/>
        </w:rPr>
        <w:t>Tit for tat</w:t>
      </w:r>
      <w:r w:rsidRPr="00423529">
        <w:rPr>
          <w:sz w:val="16"/>
        </w:rPr>
        <w:t xml:space="preserve">:14 </w:t>
      </w:r>
      <w:r w:rsidRPr="00423529">
        <w:rPr>
          <w:u w:val="single"/>
        </w:rPr>
        <w:t>This is the classic reactive strategy because it mimics the strategy of the attacker</w:t>
      </w:r>
      <w:r w:rsidRPr="00423529">
        <w:rPr>
          <w:sz w:val="16"/>
        </w:rPr>
        <w:t xml:space="preserve">. </w:t>
      </w:r>
      <w:r w:rsidRPr="00423529">
        <w:rPr>
          <w:u w:val="single"/>
        </w:rPr>
        <w:t>Iran’s response to a strike against the country’s nuclear facilities would be an attack on Israel’s nuclear facilities.</w:t>
      </w:r>
      <w:r w:rsidRPr="00423529">
        <w:rPr>
          <w:sz w:val="16"/>
        </w:rPr>
        <w:t xml:space="preserve"> In this scenario, </w:t>
      </w:r>
      <w:r w:rsidRPr="00423529">
        <w:rPr>
          <w:u w:val="single"/>
        </w:rPr>
        <w:t>a signiﬁcant number of missiles would be launched from Iran and Lebanon</w:t>
      </w:r>
      <w:r w:rsidRPr="00423529">
        <w:rPr>
          <w:sz w:val="16"/>
        </w:rPr>
        <w:t xml:space="preserve"> in the direction of Dimona or any other target in Israel perceived as “nuclear associated,” in order </w:t>
      </w:r>
      <w:r w:rsidRPr="00423529">
        <w:rPr>
          <w:u w:val="single"/>
        </w:rPr>
        <w:t>to convey a message of parity between</w:t>
      </w:r>
      <w:r w:rsidRPr="00166535">
        <w:rPr>
          <w:u w:val="single"/>
        </w:rPr>
        <w:t xml:space="preserve"> Iran and Israel</w:t>
      </w:r>
      <w:r w:rsidRPr="00166535">
        <w:rPr>
          <w:sz w:val="16"/>
        </w:rPr>
        <w:t xml:space="preserve">, and perhaps even to damage Israel’s facilities. </w:t>
      </w:r>
      <w:r w:rsidRPr="00166535">
        <w:rPr>
          <w:u w:val="single"/>
        </w:rPr>
        <w:t>There is a high likelihood</w:t>
      </w:r>
      <w:r w:rsidRPr="00166535">
        <w:rPr>
          <w:sz w:val="16"/>
        </w:rPr>
        <w:t xml:space="preserve"> that </w:t>
      </w:r>
      <w:r w:rsidRPr="00166535">
        <w:rPr>
          <w:u w:val="single"/>
        </w:rPr>
        <w:t>this method of operation would be chosen,</w:t>
      </w:r>
      <w:r w:rsidRPr="00166535">
        <w:rPr>
          <w:sz w:val="16"/>
        </w:rPr>
        <w:t xml:space="preserve"> independently or as part of a broader Iranian response. c. A response that is limited in scope but more signiﬁcant: </w:t>
      </w:r>
      <w:r w:rsidRPr="00166535">
        <w:rPr>
          <w:u w:val="single"/>
        </w:rPr>
        <w:t xml:space="preserve">A broader Iranian response would include the use of terrorist cells and a restrained launch of missiles </w:t>
      </w:r>
      <w:r w:rsidRPr="00166535">
        <w:rPr>
          <w:sz w:val="16"/>
        </w:rPr>
        <w:t xml:space="preserve">– one or two missiles volleys at Israel’s cities, and perhaps also Saudi and Western targets in the Gulf. </w:t>
      </w:r>
      <w:r w:rsidRPr="00166535">
        <w:rPr>
          <w:u w:val="single"/>
        </w:rPr>
        <w:t>Suicide missions from the air and the sea are also possible</w:t>
      </w:r>
      <w:r w:rsidRPr="00166535">
        <w:rPr>
          <w:sz w:val="16"/>
        </w:rPr>
        <w:t xml:space="preserve"> in this limited response scenario. </w:t>
      </w:r>
      <w:r w:rsidRPr="0028624A">
        <w:rPr>
          <w:sz w:val="16"/>
          <w:highlight w:val="yellow"/>
        </w:rPr>
        <w:t>If</w:t>
      </w:r>
      <w:r w:rsidRPr="00166535">
        <w:rPr>
          <w:sz w:val="16"/>
        </w:rPr>
        <w:t xml:space="preserve"> </w:t>
      </w:r>
      <w:r w:rsidRPr="0028624A">
        <w:rPr>
          <w:highlight w:val="yellow"/>
          <w:u w:val="single"/>
        </w:rPr>
        <w:t>the</w:t>
      </w:r>
      <w:r w:rsidRPr="00166535">
        <w:rPr>
          <w:u w:val="single"/>
        </w:rPr>
        <w:t xml:space="preserve"> Western </w:t>
      </w:r>
      <w:r w:rsidRPr="0028624A">
        <w:rPr>
          <w:highlight w:val="yellow"/>
          <w:u w:val="single"/>
        </w:rPr>
        <w:t>strike damages Iran’s nuclear infrastructure</w:t>
      </w:r>
      <w:r w:rsidRPr="00166535">
        <w:rPr>
          <w:u w:val="single"/>
        </w:rPr>
        <w:t xml:space="preserve"> </w:t>
      </w:r>
      <w:r w:rsidRPr="00B15EAE">
        <w:rPr>
          <w:u w:val="single"/>
        </w:rPr>
        <w:t>but does not harm other</w:t>
      </w:r>
      <w:r w:rsidRPr="00B15EAE">
        <w:rPr>
          <w:sz w:val="16"/>
        </w:rPr>
        <w:t xml:space="preserve"> regime </w:t>
      </w:r>
      <w:r w:rsidRPr="00B15EAE">
        <w:rPr>
          <w:u w:val="single"/>
        </w:rPr>
        <w:t>assets</w:t>
      </w:r>
      <w:r w:rsidRPr="00B15EAE">
        <w:rPr>
          <w:sz w:val="16"/>
        </w:rPr>
        <w:t xml:space="preserve">, </w:t>
      </w:r>
      <w:r w:rsidRPr="00B15EAE">
        <w:rPr>
          <w:u w:val="single"/>
        </w:rPr>
        <w:t xml:space="preserve">there is a </w:t>
      </w:r>
      <w:r w:rsidRPr="00B15EAE">
        <w:rPr>
          <w:b/>
          <w:u w:val="single"/>
        </w:rPr>
        <w:t>high likelihood of such an Iranian response,</w:t>
      </w:r>
      <w:r w:rsidRPr="00166535">
        <w:rPr>
          <w:sz w:val="16"/>
        </w:rPr>
        <w:t xml:space="preserve"> </w:t>
      </w:r>
      <w:r w:rsidRPr="00166535">
        <w:rPr>
          <w:u w:val="single"/>
        </w:rPr>
        <w:t xml:space="preserve">because </w:t>
      </w:r>
      <w:r w:rsidRPr="0028624A">
        <w:rPr>
          <w:highlight w:val="yellow"/>
          <w:u w:val="single"/>
        </w:rPr>
        <w:t>the regime</w:t>
      </w:r>
      <w:r w:rsidRPr="00166535">
        <w:rPr>
          <w:u w:val="single"/>
        </w:rPr>
        <w:t xml:space="preserve"> </w:t>
      </w:r>
      <w:r w:rsidRPr="00166535">
        <w:rPr>
          <w:sz w:val="16"/>
        </w:rPr>
        <w:t xml:space="preserve">in Tehran </w:t>
      </w:r>
      <w:r w:rsidRPr="0028624A">
        <w:rPr>
          <w:highlight w:val="yellow"/>
          <w:u w:val="single"/>
        </w:rPr>
        <w:t>will seek to</w:t>
      </w:r>
      <w:r w:rsidRPr="00166535">
        <w:rPr>
          <w:u w:val="single"/>
        </w:rPr>
        <w:t xml:space="preserve"> </w:t>
      </w:r>
      <w:r w:rsidRPr="0028624A">
        <w:rPr>
          <w:highlight w:val="yellow"/>
          <w:u w:val="single"/>
        </w:rPr>
        <w:t>balance</w:t>
      </w:r>
      <w:r w:rsidRPr="00166535">
        <w:rPr>
          <w:u w:val="single"/>
        </w:rPr>
        <w:t xml:space="preserve"> </w:t>
      </w:r>
      <w:r w:rsidRPr="0028624A">
        <w:rPr>
          <w:highlight w:val="yellow"/>
          <w:u w:val="single"/>
        </w:rPr>
        <w:t>the need to respond</w:t>
      </w:r>
      <w:r w:rsidRPr="00166535">
        <w:rPr>
          <w:sz w:val="16"/>
        </w:rPr>
        <w:t xml:space="preserve"> to an attack </w:t>
      </w:r>
      <w:r w:rsidRPr="0028624A">
        <w:rPr>
          <w:highlight w:val="yellow"/>
          <w:u w:val="single"/>
        </w:rPr>
        <w:t>with</w:t>
      </w:r>
      <w:r w:rsidRPr="00166535">
        <w:rPr>
          <w:u w:val="single"/>
        </w:rPr>
        <w:t xml:space="preserve"> the </w:t>
      </w:r>
      <w:r w:rsidRPr="0028624A">
        <w:rPr>
          <w:highlight w:val="yellow"/>
          <w:u w:val="single"/>
        </w:rPr>
        <w:t>fear of escalation</w:t>
      </w:r>
      <w:r w:rsidRPr="00166535">
        <w:rPr>
          <w:u w:val="single"/>
        </w:rPr>
        <w:t xml:space="preserve"> </w:t>
      </w:r>
      <w:r w:rsidRPr="0028624A">
        <w:rPr>
          <w:highlight w:val="yellow"/>
          <w:u w:val="single"/>
        </w:rPr>
        <w:t>that would threaten</w:t>
      </w:r>
      <w:r w:rsidRPr="00166535">
        <w:rPr>
          <w:u w:val="single"/>
        </w:rPr>
        <w:t xml:space="preserve"> </w:t>
      </w:r>
      <w:r w:rsidRPr="0028624A">
        <w:rPr>
          <w:highlight w:val="yellow"/>
          <w:u w:val="single"/>
        </w:rPr>
        <w:t>regime assets</w:t>
      </w:r>
      <w:r w:rsidRPr="00166535">
        <w:rPr>
          <w:sz w:val="16"/>
        </w:rPr>
        <w:t xml:space="preserve"> not directly connected to Iran’s military nuclear program. Again, </w:t>
      </w:r>
      <w:r w:rsidRPr="0028624A">
        <w:rPr>
          <w:b/>
          <w:highlight w:val="yellow"/>
          <w:u w:val="single"/>
        </w:rPr>
        <w:t>the main interest</w:t>
      </w:r>
      <w:r w:rsidRPr="00166535">
        <w:rPr>
          <w:b/>
          <w:u w:val="single"/>
        </w:rPr>
        <w:t xml:space="preserve"> of the regime </w:t>
      </w:r>
      <w:r w:rsidRPr="0028624A">
        <w:rPr>
          <w:b/>
          <w:highlight w:val="yellow"/>
          <w:u w:val="single"/>
        </w:rPr>
        <w:t>of the ayatollahs is to</w:t>
      </w:r>
      <w:r w:rsidRPr="00166535">
        <w:rPr>
          <w:b/>
          <w:u w:val="single"/>
        </w:rPr>
        <w:t xml:space="preserve"> </w:t>
      </w:r>
      <w:r w:rsidRPr="0028624A">
        <w:rPr>
          <w:b/>
          <w:highlight w:val="yellow"/>
          <w:u w:val="single"/>
        </w:rPr>
        <w:t>preserve</w:t>
      </w:r>
      <w:r w:rsidRPr="00166535">
        <w:rPr>
          <w:b/>
          <w:u w:val="single"/>
        </w:rPr>
        <w:t xml:space="preserve"> their </w:t>
      </w:r>
      <w:r w:rsidRPr="0028624A">
        <w:rPr>
          <w:b/>
          <w:highlight w:val="yellow"/>
          <w:u w:val="single"/>
        </w:rPr>
        <w:t>power</w:t>
      </w:r>
      <w:r w:rsidRPr="00166535">
        <w:rPr>
          <w:sz w:val="16"/>
        </w:rPr>
        <w:t xml:space="preserve">. Therefore, it </w:t>
      </w:r>
      <w:r w:rsidRPr="00166535">
        <w:rPr>
          <w:u w:val="single"/>
        </w:rPr>
        <w:t>seems that they would not carry out an action</w:t>
      </w:r>
      <w:r w:rsidRPr="00166535">
        <w:rPr>
          <w:sz w:val="16"/>
        </w:rPr>
        <w:t xml:space="preserve"> that is </w:t>
      </w:r>
      <w:r w:rsidRPr="00166535">
        <w:rPr>
          <w:u w:val="single"/>
        </w:rPr>
        <w:t xml:space="preserve">perceived as likely to threaten the </w:t>
      </w:r>
      <w:r w:rsidRPr="00166535">
        <w:rPr>
          <w:sz w:val="16"/>
        </w:rPr>
        <w:t xml:space="preserve">stability of the </w:t>
      </w:r>
      <w:r w:rsidRPr="00166535">
        <w:rPr>
          <w:u w:val="single"/>
        </w:rPr>
        <w:t>regime</w:t>
      </w:r>
      <w:r w:rsidRPr="00166535">
        <w:rPr>
          <w:sz w:val="16"/>
        </w:rPr>
        <w:t xml:space="preserve">. Thus, </w:t>
      </w:r>
      <w:r w:rsidRPr="00423529">
        <w:rPr>
          <w:u w:val="single"/>
        </w:rPr>
        <w:t xml:space="preserve">in a scenario involving a </w:t>
      </w:r>
      <w:r w:rsidRPr="00423529">
        <w:rPr>
          <w:sz w:val="16"/>
        </w:rPr>
        <w:t xml:space="preserve">pinpoint </w:t>
      </w:r>
      <w:r w:rsidRPr="00423529">
        <w:rPr>
          <w:u w:val="single"/>
        </w:rPr>
        <w:t>strike on the Iranian nuclear program</w:t>
      </w:r>
      <w:r w:rsidRPr="0028624A">
        <w:rPr>
          <w:sz w:val="16"/>
          <w:highlight w:val="yellow"/>
        </w:rPr>
        <w:t xml:space="preserve">, </w:t>
      </w:r>
      <w:r w:rsidRPr="0028624A">
        <w:rPr>
          <w:b/>
          <w:highlight w:val="yellow"/>
          <w:u w:val="single"/>
        </w:rPr>
        <w:t>the regime would seek to respond without</w:t>
      </w:r>
      <w:r w:rsidRPr="00166535">
        <w:rPr>
          <w:b/>
          <w:u w:val="single"/>
        </w:rPr>
        <w:t xml:space="preserve"> </w:t>
      </w:r>
      <w:r w:rsidRPr="0028624A">
        <w:rPr>
          <w:b/>
          <w:highlight w:val="yellow"/>
          <w:u w:val="single"/>
        </w:rPr>
        <w:t>causing escalation</w:t>
      </w:r>
      <w:r w:rsidRPr="00166535">
        <w:rPr>
          <w:b/>
          <w:u w:val="single"/>
        </w:rPr>
        <w:t xml:space="preserve"> and signiﬁcant American intervention in the crisis. </w:t>
      </w:r>
      <w:r w:rsidRPr="00166535">
        <w:rPr>
          <w:sz w:val="16"/>
        </w:rPr>
        <w:t xml:space="preserve">d. </w:t>
      </w:r>
      <w:r w:rsidRPr="00166535">
        <w:rPr>
          <w:u w:val="single"/>
        </w:rPr>
        <w:t>The maximalist response</w:t>
      </w:r>
      <w:r w:rsidRPr="00166535">
        <w:rPr>
          <w:sz w:val="16"/>
        </w:rPr>
        <w:t xml:space="preserve"> against Israeli targets: Despite what has been noted thus far, it is possible that Iran would seek an aggressive, maximalist response to a strike against its military nuclear project and its national honor, while attempting to isolate Israel from the United States. It could launch dozens of missiles a day against Israeli cities in a number of volleys spread throughout the day. The strategic purpose would be to punish Israel for the attack, paralyze life in Israel, exact as heavy a price as possible from Israel, and increase the psychological effect of the attack on the Israeli populace. Iran would attempt to achieve the maximum deterrent effect and deter Israel regarding a future conﬂict. </w:t>
      </w:r>
      <w:r w:rsidRPr="0028624A">
        <w:rPr>
          <w:highlight w:val="yellow"/>
          <w:u w:val="single"/>
        </w:rPr>
        <w:t>The regime</w:t>
      </w:r>
      <w:r w:rsidRPr="00166535">
        <w:rPr>
          <w:sz w:val="16"/>
        </w:rPr>
        <w:t xml:space="preserve"> in Tehran likely </w:t>
      </w:r>
      <w:r w:rsidRPr="0028624A">
        <w:rPr>
          <w:highlight w:val="yellow"/>
          <w:u w:val="single"/>
        </w:rPr>
        <w:t>assumes</w:t>
      </w:r>
      <w:r w:rsidRPr="00166535">
        <w:rPr>
          <w:u w:val="single"/>
        </w:rPr>
        <w:t xml:space="preserve"> that such </w:t>
      </w:r>
      <w:r w:rsidRPr="0028624A">
        <w:rPr>
          <w:highlight w:val="yellow"/>
          <w:u w:val="single"/>
        </w:rPr>
        <w:t>a response would lead to a signiﬁcant</w:t>
      </w:r>
      <w:r w:rsidRPr="00166535">
        <w:rPr>
          <w:u w:val="single"/>
        </w:rPr>
        <w:t xml:space="preserve"> </w:t>
      </w:r>
      <w:r w:rsidRPr="0028624A">
        <w:rPr>
          <w:highlight w:val="yellow"/>
          <w:u w:val="single"/>
        </w:rPr>
        <w:t>Israeli response</w:t>
      </w:r>
      <w:r w:rsidRPr="00166535">
        <w:rPr>
          <w:u w:val="single"/>
        </w:rPr>
        <w:t xml:space="preserve"> and could lead to escalation of the conﬂict between the two countries</w:t>
      </w:r>
      <w:r w:rsidRPr="00166535">
        <w:rPr>
          <w:sz w:val="16"/>
        </w:rPr>
        <w:t xml:space="preserve"> – </w:t>
      </w:r>
      <w:r w:rsidRPr="00166535">
        <w:rPr>
          <w:u w:val="single"/>
        </w:rPr>
        <w:t>which in turn could allow another strike against the nuclear infrastructure and a broad and comprehensive attack on Iranian</w:t>
      </w:r>
      <w:r w:rsidRPr="00166535">
        <w:rPr>
          <w:sz w:val="16"/>
        </w:rPr>
        <w:t xml:space="preserve"> economic and government assets</w:t>
      </w:r>
      <w:r w:rsidRPr="00166535">
        <w:rPr>
          <w:u w:val="single"/>
        </w:rPr>
        <w:t xml:space="preserve">. Such </w:t>
      </w:r>
      <w:r w:rsidRPr="0028624A">
        <w:rPr>
          <w:highlight w:val="yellow"/>
          <w:u w:val="single"/>
        </w:rPr>
        <w:t>escalation could spiral out of control and encourage American</w:t>
      </w:r>
      <w:r w:rsidRPr="00166535">
        <w:rPr>
          <w:u w:val="single"/>
        </w:rPr>
        <w:t xml:space="preserve"> military </w:t>
      </w:r>
      <w:r w:rsidRPr="0028624A">
        <w:rPr>
          <w:highlight w:val="yellow"/>
          <w:u w:val="single"/>
        </w:rPr>
        <w:t>intervention</w:t>
      </w:r>
      <w:r w:rsidRPr="00166535">
        <w:rPr>
          <w:sz w:val="16"/>
        </w:rPr>
        <w:t xml:space="preserve">, </w:t>
      </w:r>
      <w:r w:rsidRPr="00166535">
        <w:rPr>
          <w:u w:val="single"/>
        </w:rPr>
        <w:t>which could threaten the</w:t>
      </w:r>
      <w:r w:rsidRPr="00166535">
        <w:rPr>
          <w:sz w:val="16"/>
        </w:rPr>
        <w:t xml:space="preserve"> continued survival of the </w:t>
      </w:r>
      <w:r w:rsidRPr="00166535">
        <w:rPr>
          <w:u w:val="single"/>
        </w:rPr>
        <w:t>regime</w:t>
      </w:r>
      <w:r w:rsidRPr="00166535">
        <w:rPr>
          <w:sz w:val="16"/>
        </w:rPr>
        <w:t xml:space="preserve">. </w:t>
      </w:r>
      <w:r w:rsidRPr="0028624A">
        <w:rPr>
          <w:highlight w:val="yellow"/>
          <w:u w:val="single"/>
        </w:rPr>
        <w:t>Given this,</w:t>
      </w:r>
      <w:r w:rsidRPr="0028624A">
        <w:rPr>
          <w:sz w:val="16"/>
          <w:highlight w:val="yellow"/>
        </w:rPr>
        <w:t xml:space="preserve"> </w:t>
      </w:r>
      <w:r w:rsidRPr="0028624A">
        <w:rPr>
          <w:highlight w:val="yellow"/>
          <w:u w:val="single"/>
        </w:rPr>
        <w:t>the</w:t>
      </w:r>
      <w:r w:rsidRPr="00166535">
        <w:rPr>
          <w:u w:val="single"/>
        </w:rPr>
        <w:t xml:space="preserve"> </w:t>
      </w:r>
      <w:r w:rsidRPr="00166535">
        <w:rPr>
          <w:sz w:val="16"/>
        </w:rPr>
        <w:t xml:space="preserve">Iranian </w:t>
      </w:r>
      <w:r w:rsidRPr="0028624A">
        <w:rPr>
          <w:highlight w:val="yellow"/>
          <w:u w:val="single"/>
        </w:rPr>
        <w:t>regime will</w:t>
      </w:r>
      <w:r w:rsidRPr="00166535">
        <w:rPr>
          <w:u w:val="single"/>
        </w:rPr>
        <w:t xml:space="preserve"> </w:t>
      </w:r>
      <w:r w:rsidRPr="00166535">
        <w:rPr>
          <w:sz w:val="16"/>
        </w:rPr>
        <w:t xml:space="preserve">likely </w:t>
      </w:r>
      <w:r w:rsidRPr="0028624A">
        <w:rPr>
          <w:b/>
          <w:highlight w:val="yellow"/>
          <w:u w:val="single"/>
        </w:rPr>
        <w:t>refrain from</w:t>
      </w:r>
      <w:r w:rsidRPr="00166535">
        <w:rPr>
          <w:b/>
          <w:u w:val="single"/>
        </w:rPr>
        <w:t xml:space="preserve"> such </w:t>
      </w:r>
      <w:r w:rsidRPr="0028624A">
        <w:rPr>
          <w:b/>
          <w:highlight w:val="yellow"/>
          <w:u w:val="single"/>
        </w:rPr>
        <w:t>a response</w:t>
      </w:r>
      <w:r w:rsidRPr="00166535">
        <w:rPr>
          <w:sz w:val="16"/>
        </w:rPr>
        <w:t xml:space="preserve"> against Israel as long as a Western strike focuses on the nuclear program. If the Iranian regime feels that the attack reﬂects an effort to threaten its survival or that Israel and the United States are less willing to respond with force, it is liable to believe that it has less to lose from possible escalation. This scenario, in an extreme conﬁguration, could also include Iranian use of nonconventional weapons. However, the </w:t>
      </w:r>
      <w:r w:rsidRPr="00166535">
        <w:rPr>
          <w:u w:val="single"/>
        </w:rPr>
        <w:t>operational limitations of Iranian weapons, together with Tehran’s ambition to prevent a massive Israeli response and American intervention, would serve as deterrents</w:t>
      </w:r>
      <w:r w:rsidRPr="00166535">
        <w:rPr>
          <w:sz w:val="16"/>
        </w:rPr>
        <w:t xml:space="preserve"> regarding use of this type of weapon. Accordingly, there seems to be limited probability that Tehran would use nonconventional weapons at the start of a future crisis resulting from an attack on Iran, or in a scenario of conﬂict with Israel that does not develop into an all-out clash that clearly threatens the survival of the regime. e. Regional escalation: </w:t>
      </w:r>
      <w:r w:rsidRPr="00166535">
        <w:rPr>
          <w:u w:val="single"/>
        </w:rPr>
        <w:t xml:space="preserve">Iran responds to a Western attack with full force and against all its enemies </w:t>
      </w:r>
      <w:r w:rsidRPr="00166535">
        <w:rPr>
          <w:sz w:val="16"/>
        </w:rPr>
        <w:t xml:space="preserve">– the United States, the Gulf states, and Israel. In such a scenario, Iran could attack Israeli and American targets in the Gulf with all of its (limited) capabilities, including threatening to close or actually closing the Strait of Hormuz. However, </w:t>
      </w:r>
      <w:r w:rsidRPr="0028624A">
        <w:rPr>
          <w:highlight w:val="yellow"/>
          <w:u w:val="single"/>
        </w:rPr>
        <w:t>an</w:t>
      </w:r>
      <w:r w:rsidRPr="00166535">
        <w:rPr>
          <w:u w:val="single"/>
        </w:rPr>
        <w:t xml:space="preserve"> </w:t>
      </w:r>
      <w:r w:rsidRPr="0028624A">
        <w:rPr>
          <w:highlight w:val="yellow"/>
          <w:u w:val="single"/>
        </w:rPr>
        <w:t>assessment</w:t>
      </w:r>
      <w:r w:rsidRPr="00166535">
        <w:rPr>
          <w:u w:val="single"/>
        </w:rPr>
        <w:t xml:space="preserve"> that </w:t>
      </w:r>
      <w:r w:rsidRPr="0028624A">
        <w:rPr>
          <w:highlight w:val="yellow"/>
          <w:u w:val="single"/>
        </w:rPr>
        <w:t>an attack on Iran’s</w:t>
      </w:r>
      <w:r w:rsidRPr="00166535">
        <w:rPr>
          <w:u w:val="single"/>
        </w:rPr>
        <w:t xml:space="preserve"> military </w:t>
      </w:r>
      <w:r w:rsidRPr="0028624A">
        <w:rPr>
          <w:highlight w:val="yellow"/>
          <w:u w:val="single"/>
        </w:rPr>
        <w:t>nuclear facilities would</w:t>
      </w:r>
      <w:r w:rsidRPr="00166535">
        <w:rPr>
          <w:u w:val="single"/>
        </w:rPr>
        <w:t xml:space="preserve"> n</w:t>
      </w:r>
      <w:r w:rsidRPr="00166535">
        <w:rPr>
          <w:sz w:val="16"/>
        </w:rPr>
        <w:t xml:space="preserve">ecessarily </w:t>
      </w:r>
      <w:r w:rsidRPr="0028624A">
        <w:rPr>
          <w:highlight w:val="yellow"/>
          <w:u w:val="single"/>
        </w:rPr>
        <w:t>lead to a</w:t>
      </w:r>
      <w:r w:rsidRPr="00166535">
        <w:rPr>
          <w:u w:val="single"/>
        </w:rPr>
        <w:t xml:space="preserve"> large scale, prolonged </w:t>
      </w:r>
      <w:r w:rsidRPr="0028624A">
        <w:rPr>
          <w:highlight w:val="yellow"/>
          <w:u w:val="single"/>
        </w:rPr>
        <w:t xml:space="preserve">regional war is </w:t>
      </w:r>
      <w:r w:rsidRPr="0028624A">
        <w:rPr>
          <w:rStyle w:val="Emphasis"/>
          <w:highlight w:val="yellow"/>
        </w:rPr>
        <w:t>highly questionable</w:t>
      </w:r>
      <w:r w:rsidRPr="00166535">
        <w:rPr>
          <w:u w:val="single"/>
        </w:rPr>
        <w:t>.</w:t>
      </w:r>
      <w:r w:rsidRPr="00166535">
        <w:rPr>
          <w:sz w:val="16"/>
        </w:rPr>
        <w:t xml:space="preserve">15 </w:t>
      </w:r>
      <w:r w:rsidRPr="00166535">
        <w:rPr>
          <w:u w:val="single"/>
        </w:rPr>
        <w:t xml:space="preserve">A scenario of </w:t>
      </w:r>
      <w:r w:rsidRPr="00296610">
        <w:rPr>
          <w:u w:val="single"/>
        </w:rPr>
        <w:t>regional escalation would require</w:t>
      </w:r>
      <w:r w:rsidRPr="00166535">
        <w:rPr>
          <w:u w:val="single"/>
        </w:rPr>
        <w:t xml:space="preserve"> the</w:t>
      </w:r>
      <w:r w:rsidRPr="00166535">
        <w:rPr>
          <w:sz w:val="16"/>
        </w:rPr>
        <w:t xml:space="preserve"> </w:t>
      </w:r>
      <w:r w:rsidRPr="00166535">
        <w:rPr>
          <w:rStyle w:val="Emphasis"/>
        </w:rPr>
        <w:t>U</w:t>
      </w:r>
      <w:r w:rsidRPr="00166535">
        <w:rPr>
          <w:sz w:val="16"/>
        </w:rPr>
        <w:t xml:space="preserve">nited </w:t>
      </w:r>
      <w:r w:rsidRPr="00166535">
        <w:rPr>
          <w:rStyle w:val="Emphasis"/>
        </w:rPr>
        <w:t>S</w:t>
      </w:r>
      <w:r w:rsidRPr="00166535">
        <w:rPr>
          <w:sz w:val="16"/>
        </w:rPr>
        <w:t xml:space="preserve">tates </w:t>
      </w:r>
      <w:r w:rsidRPr="00166535">
        <w:rPr>
          <w:u w:val="single"/>
        </w:rPr>
        <w:t>to intervene and would signiﬁcantly change</w:t>
      </w:r>
      <w:r w:rsidRPr="00166535">
        <w:rPr>
          <w:sz w:val="16"/>
        </w:rPr>
        <w:t xml:space="preserve"> </w:t>
      </w:r>
      <w:r w:rsidRPr="00166535">
        <w:rPr>
          <w:u w:val="single"/>
        </w:rPr>
        <w:t xml:space="preserve">the </w:t>
      </w:r>
      <w:r w:rsidRPr="00166535">
        <w:rPr>
          <w:sz w:val="16"/>
        </w:rPr>
        <w:t xml:space="preserve">regional </w:t>
      </w:r>
      <w:r w:rsidRPr="00166535">
        <w:rPr>
          <w:u w:val="single"/>
        </w:rPr>
        <w:t>balance of power.</w:t>
      </w:r>
      <w:r w:rsidRPr="00166535">
        <w:rPr>
          <w:sz w:val="16"/>
        </w:rPr>
        <w:t xml:space="preserve"> Therefore, </w:t>
      </w:r>
      <w:r w:rsidRPr="00166535">
        <w:rPr>
          <w:u w:val="single"/>
        </w:rPr>
        <w:t xml:space="preserve">Tehran would choose such a response </w:t>
      </w:r>
      <w:r w:rsidRPr="00166535">
        <w:rPr>
          <w:b/>
          <w:u w:val="single"/>
        </w:rPr>
        <w:t xml:space="preserve">only </w:t>
      </w:r>
      <w:r w:rsidRPr="00166535">
        <w:rPr>
          <w:u w:val="single"/>
        </w:rPr>
        <w:t>if it did not fea</w:t>
      </w:r>
      <w:r w:rsidRPr="00166535">
        <w:rPr>
          <w:sz w:val="16"/>
        </w:rPr>
        <w:t xml:space="preserve">r that such </w:t>
      </w:r>
      <w:r w:rsidRPr="00166535">
        <w:rPr>
          <w:u w:val="single"/>
        </w:rPr>
        <w:t>a move would lead to further signiﬁcant harm to regime assets,</w:t>
      </w:r>
      <w:r w:rsidRPr="00166535">
        <w:rPr>
          <w:sz w:val="16"/>
        </w:rPr>
        <w:t xml:space="preserve"> because it would already feel a real threat to the survival of the regime, or as a last resort in an attempt to set the entire region ablaze in order to press for international intervention (apparently led by Russia) to achieve a ceaseﬁre as quickly as possible, and before the regime loses a large portion of its assets. </w:t>
      </w:r>
      <w:r w:rsidRPr="00166535">
        <w:rPr>
          <w:u w:val="single"/>
        </w:rPr>
        <w:t xml:space="preserve">Since </w:t>
      </w:r>
      <w:r w:rsidRPr="0028624A">
        <w:rPr>
          <w:highlight w:val="yellow"/>
          <w:u w:val="single"/>
        </w:rPr>
        <w:t>this would be a</w:t>
      </w:r>
      <w:r w:rsidRPr="0028624A">
        <w:rPr>
          <w:sz w:val="16"/>
          <w:highlight w:val="yellow"/>
        </w:rPr>
        <w:t xml:space="preserve"> </w:t>
      </w:r>
      <w:r w:rsidRPr="0028624A">
        <w:rPr>
          <w:b/>
          <w:highlight w:val="yellow"/>
          <w:u w:val="single"/>
        </w:rPr>
        <w:t>dangerous gamble</w:t>
      </w:r>
      <w:r w:rsidRPr="00166535">
        <w:rPr>
          <w:sz w:val="16"/>
        </w:rPr>
        <w:t xml:space="preserve">, the assessment is that Iran would seek to avoid such a response, and hence at the start of the crisis </w:t>
      </w:r>
      <w:r w:rsidRPr="0028624A">
        <w:rPr>
          <w:highlight w:val="yellow"/>
          <w:u w:val="single"/>
        </w:rPr>
        <w:t>this is</w:t>
      </w:r>
      <w:r w:rsidRPr="00166535">
        <w:rPr>
          <w:u w:val="single"/>
        </w:rPr>
        <w:t xml:space="preserve"> a scenario with </w:t>
      </w:r>
      <w:r w:rsidRPr="0028624A">
        <w:rPr>
          <w:rStyle w:val="Emphasis"/>
          <w:highlight w:val="yellow"/>
        </w:rPr>
        <w:t>very low probability</w:t>
      </w:r>
      <w:r w:rsidRPr="0028624A">
        <w:rPr>
          <w:sz w:val="16"/>
          <w:highlight w:val="yellow"/>
        </w:rPr>
        <w:t>.</w:t>
      </w:r>
    </w:p>
    <w:p w14:paraId="32D079A5" w14:textId="77777777" w:rsidR="002E2D30" w:rsidRPr="002E2D30" w:rsidRDefault="002E2D30" w:rsidP="002E2D30">
      <w:pPr>
        <w:pStyle w:val="Heading4"/>
      </w:pPr>
      <w:r w:rsidRPr="002E2D30">
        <w:t>No Middle East war escalation</w:t>
      </w:r>
    </w:p>
    <w:p w14:paraId="02D78231" w14:textId="77777777" w:rsidR="002E2D30" w:rsidRDefault="002E2D30" w:rsidP="002E2D30">
      <w:r w:rsidRPr="00703038">
        <w:rPr>
          <w:rStyle w:val="Heading4Char"/>
        </w:rPr>
        <w:t>Fettweis</w:t>
      </w:r>
      <w:r>
        <w:t xml:space="preserve">, Asst Prof Poli Sci – Tulane, Asst Prof National Security Affairs – US Naval War College, </w:t>
      </w:r>
      <w:r w:rsidRPr="00703038">
        <w:rPr>
          <w:rStyle w:val="Heading4Char"/>
        </w:rPr>
        <w:t>‘7</w:t>
      </w:r>
    </w:p>
    <w:p w14:paraId="20AA3DB6" w14:textId="77777777" w:rsidR="002E2D30" w:rsidRDefault="002E2D30" w:rsidP="002E2D30">
      <w:r>
        <w:t xml:space="preserve">(Christopher, “On the Consequences of Failure in Iraq,” </w:t>
      </w:r>
      <w:r w:rsidRPr="00703038">
        <w:rPr>
          <w:i/>
        </w:rPr>
        <w:t>Survival</w:t>
      </w:r>
      <w:r>
        <w:t>,</w:t>
      </w:r>
      <w:r w:rsidRPr="00703038">
        <w:t xml:space="preserve"> </w:t>
      </w:r>
      <w:r>
        <w:t>Vol.</w:t>
      </w:r>
      <w:r w:rsidRPr="00703038">
        <w:t xml:space="preserve"> 49, </w:t>
      </w:r>
      <w:r>
        <w:t>Iss.</w:t>
      </w:r>
      <w:r w:rsidRPr="00703038">
        <w:t xml:space="preserve"> 4</w:t>
      </w:r>
      <w:r>
        <w:t>,</w:t>
      </w:r>
      <w:r w:rsidRPr="00703038">
        <w:t xml:space="preserve"> December, </w:t>
      </w:r>
      <w:r>
        <w:t>p.</w:t>
      </w:r>
      <w:r w:rsidRPr="00703038">
        <w:t xml:space="preserve"> 83 </w:t>
      </w:r>
      <w:r>
        <w:t>–</w:t>
      </w:r>
      <w:r w:rsidRPr="00703038">
        <w:t xml:space="preserve"> 98</w:t>
      </w:r>
      <w:r>
        <w:t xml:space="preserve">) </w:t>
      </w:r>
    </w:p>
    <w:p w14:paraId="3E0E3388" w14:textId="77777777" w:rsidR="002E2D30" w:rsidRPr="001220A6" w:rsidRDefault="002E2D30" w:rsidP="002E2D30"/>
    <w:p w14:paraId="41DBACAB" w14:textId="77777777" w:rsidR="002E2D30" w:rsidRPr="00A0609D" w:rsidRDefault="002E2D30" w:rsidP="002E2D30">
      <w:pPr>
        <w:rPr>
          <w:b/>
          <w:u w:val="single"/>
        </w:rPr>
      </w:pPr>
      <w:r>
        <w:t xml:space="preserve">Without the US presence, a second argument goes, nothing would prevent Sunni-Shia violence from sweeping into every country where the religious divide exists. </w:t>
      </w:r>
      <w:r w:rsidRPr="00A0609D">
        <w:rPr>
          <w:rStyle w:val="StyleUnderline"/>
        </w:rPr>
        <w:t>A Sunni bloc</w:t>
      </w:r>
      <w:r>
        <w:t xml:space="preserve"> with centres in Riyadh and Cairo might face a Shia bloc headquartered in Tehran, both of which </w:t>
      </w:r>
      <w:r w:rsidRPr="00A0609D">
        <w:rPr>
          <w:rStyle w:val="StyleUnderline"/>
        </w:rPr>
        <w:t>would</w:t>
      </w:r>
      <w:r>
        <w:t xml:space="preserve"> face enormous pressure from their own people to </w:t>
      </w:r>
      <w:r w:rsidRPr="00A0609D">
        <w:rPr>
          <w:rStyle w:val="StyleUnderline"/>
        </w:rPr>
        <w:t>fight proxy wars</w:t>
      </w:r>
      <w:r>
        <w:t xml:space="preserve"> across the region. </w:t>
      </w:r>
      <w:r w:rsidRPr="00A0609D">
        <w:rPr>
          <w:rStyle w:val="StyleUnderline"/>
        </w:rPr>
        <w:t>In addition to intra-Muslim civil war, cross-border warfare could not be ruled out.</w:t>
      </w:r>
      <w:r>
        <w:t xml:space="preserve"> Jordan might be the first to send troops into Iraq to secure its own border; once the dam breaks, Iran, Turkey, Syria and Saudi Arabia might follow suit. </w:t>
      </w:r>
      <w:r w:rsidRPr="0028624A">
        <w:rPr>
          <w:rStyle w:val="StyleUnderline"/>
          <w:highlight w:val="yellow"/>
        </w:rPr>
        <w:t>The Middle East has no shortage of rivalries</w:t>
      </w:r>
      <w: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w:t>
      </w:r>
      <w:r w:rsidRPr="004465AC">
        <w:t xml:space="preserve">and </w:t>
      </w:r>
      <w:r w:rsidRPr="0028624A">
        <w:rPr>
          <w:rStyle w:val="StyleUnderline"/>
          <w:highlight w:val="yellow"/>
        </w:rPr>
        <w:t>a nuclear arms</w:t>
      </w:r>
      <w:r w:rsidRPr="00A0609D">
        <w:rPr>
          <w:rStyle w:val="StyleUnderline"/>
        </w:rPr>
        <w:t xml:space="preserve"> race would </w:t>
      </w:r>
      <w:r w:rsidRPr="0028624A">
        <w:rPr>
          <w:rStyle w:val="StyleUnderline"/>
          <w:highlight w:val="yellow"/>
        </w:rPr>
        <w:t>envelop the region</w:t>
      </w:r>
      <w:r w:rsidRPr="00A0609D">
        <w:rPr>
          <w:rStyle w:val="StyleUnderline"/>
        </w:rPr>
        <w:t>.</w:t>
      </w:r>
      <w:r>
        <w:t xml:space="preserve"> Once again, however, </w:t>
      </w:r>
      <w:r w:rsidRPr="0028624A">
        <w:rPr>
          <w:rStyle w:val="UnderlineBold"/>
          <w:highlight w:val="yellow"/>
        </w:rPr>
        <w:t>none of these outcomes is</w:t>
      </w:r>
      <w:r w:rsidRPr="00A0609D">
        <w:rPr>
          <w:rStyle w:val="UnderlineBold"/>
        </w:rPr>
        <w:t xml:space="preserve"> particularly </w:t>
      </w:r>
      <w:r w:rsidRPr="0028624A">
        <w:rPr>
          <w:rStyle w:val="UnderlineBold"/>
          <w:highlight w:val="yellow"/>
        </w:rPr>
        <w:t>likely.</w:t>
      </w:r>
    </w:p>
    <w:p w14:paraId="237BE1CE" w14:textId="77777777" w:rsidR="002E2D30" w:rsidRDefault="002E2D30" w:rsidP="002E2D30">
      <w:r>
        <w:t>Wider war</w:t>
      </w:r>
    </w:p>
    <w:p w14:paraId="629272D3" w14:textId="77777777" w:rsidR="002E2D30" w:rsidRPr="009652CE" w:rsidRDefault="002E2D30" w:rsidP="002E2D30">
      <w:pPr>
        <w:rPr>
          <w:rStyle w:val="StyleUnderline"/>
        </w:rPr>
      </w:pPr>
      <w:r>
        <w:t xml:space="preserve">No matter what the outcome in Iraq, </w:t>
      </w:r>
      <w:r w:rsidRPr="0028624A">
        <w:rPr>
          <w:rStyle w:val="UnderlineBold"/>
          <w:highlight w:val="yellow"/>
        </w:rPr>
        <w:t>the region is not likely to devolve into chaos</w:t>
      </w:r>
      <w:r w:rsidRPr="00F318BF">
        <w:rPr>
          <w:rStyle w:val="UnderlineBold"/>
        </w:rPr>
        <w:t>.</w:t>
      </w:r>
      <w:r w:rsidRPr="00F318BF">
        <w:t xml:space="preserve"> Although it might seem counter-intuitive, </w:t>
      </w:r>
      <w:r w:rsidRPr="0028624A">
        <w:rPr>
          <w:rStyle w:val="StyleUnderline"/>
          <w:highlight w:val="yellow"/>
        </w:rPr>
        <w:t>by</w:t>
      </w:r>
      <w:r w:rsidRPr="00F318BF">
        <w:rPr>
          <w:rStyle w:val="StyleUnderline"/>
        </w:rPr>
        <w:t xml:space="preserve"> most </w:t>
      </w:r>
      <w:r w:rsidRPr="0028624A">
        <w:rPr>
          <w:rStyle w:val="StyleUnderline"/>
          <w:highlight w:val="yellow"/>
        </w:rPr>
        <w:t>traditional measures</w:t>
      </w:r>
      <w:r w:rsidRPr="00F318BF">
        <w:rPr>
          <w:rStyle w:val="StyleUnderline"/>
        </w:rPr>
        <w:t xml:space="preserve"> </w:t>
      </w:r>
      <w:r w:rsidRPr="0028624A">
        <w:rPr>
          <w:rStyle w:val="StyleUnderline"/>
          <w:highlight w:val="yellow"/>
        </w:rPr>
        <w:t>the</w:t>
      </w:r>
      <w:r w:rsidRPr="00F318BF">
        <w:rPr>
          <w:rStyle w:val="StyleUnderline"/>
        </w:rPr>
        <w:t xml:space="preserve"> </w:t>
      </w:r>
      <w:r w:rsidRPr="0028624A">
        <w:rPr>
          <w:rStyle w:val="StyleUnderline"/>
          <w:highlight w:val="yellow"/>
        </w:rPr>
        <w:t>Mid</w:t>
      </w:r>
      <w:r w:rsidRPr="00F318BF">
        <w:rPr>
          <w:rStyle w:val="StyleUnderline"/>
        </w:rPr>
        <w:t xml:space="preserve">dle </w:t>
      </w:r>
      <w:r w:rsidRPr="0028624A">
        <w:rPr>
          <w:rStyle w:val="StyleUnderline"/>
          <w:highlight w:val="yellow"/>
        </w:rPr>
        <w:t xml:space="preserve">East is very stable. </w:t>
      </w:r>
      <w:r w:rsidRPr="004465AC">
        <w:rPr>
          <w:rStyle w:val="StyleUnderline"/>
        </w:rPr>
        <w:t>Continuous, uninterrupted governance is the norm</w:t>
      </w:r>
      <w:r w:rsidRPr="004465AC">
        <w:t xml:space="preserve">, not the exception; most </w:t>
      </w:r>
      <w:r w:rsidRPr="004465AC">
        <w:rPr>
          <w:rStyle w:val="StyleUnderline"/>
        </w:rPr>
        <w:t>Middle East regimes have been in power for decades.</w:t>
      </w:r>
      <w:r w:rsidRPr="004465AC">
        <w:t xml:space="preserve"> Its </w:t>
      </w:r>
      <w:r w:rsidRPr="004465AC">
        <w:rPr>
          <w:rStyle w:val="StyleUnderline"/>
        </w:rPr>
        <w:t>monarchies</w:t>
      </w:r>
      <w:r w:rsidRPr="004465AC">
        <w:t xml:space="preserve">, from Morocco to Jordan to every Gulf state, </w:t>
      </w:r>
      <w:r w:rsidRPr="004465AC">
        <w:rPr>
          <w:rStyle w:val="StyleUnderline"/>
        </w:rPr>
        <w:t>have</w:t>
      </w:r>
      <w:r w:rsidRPr="004465AC">
        <w:t xml:space="preserve"> generally </w:t>
      </w:r>
      <w:r w:rsidRPr="004465AC">
        <w:rPr>
          <w:rStyle w:val="StyleUnderline"/>
        </w:rPr>
        <w:t>been in power since</w:t>
      </w:r>
      <w:r w:rsidRPr="004465AC">
        <w:t xml:space="preserve"> these </w:t>
      </w:r>
      <w:r w:rsidRPr="004465AC">
        <w:rPr>
          <w:rStyle w:val="StyleUnderline"/>
        </w:rPr>
        <w:t>countries gained independence.</w:t>
      </w:r>
      <w:r w:rsidRPr="004465AC">
        <w:t xml:space="preserve"> In Egypt Hosni Mubarak has ruled for almost three decades, and Muammar Gadhafi in Libya for almost four. The region's </w:t>
      </w:r>
      <w:r w:rsidRPr="004465AC">
        <w:rPr>
          <w:rStyle w:val="StyleUnderline"/>
        </w:rPr>
        <w:t>autocrats have been more likely to die quiet</w:t>
      </w:r>
      <w:r w:rsidRPr="004465AC">
        <w:t xml:space="preserve">, natural </w:t>
      </w:r>
      <w:r w:rsidRPr="004465AC">
        <w:rPr>
          <w:rStyle w:val="StyleUnderline"/>
        </w:rPr>
        <w:t>deaths than meet the hangman</w:t>
      </w:r>
      <w:r w:rsidRPr="004465AC">
        <w:t xml:space="preserve"> or post-coup firing squads. </w:t>
      </w:r>
      <w:r w:rsidRPr="004465AC">
        <w:rPr>
          <w:rStyle w:val="StyleUnderline"/>
        </w:rPr>
        <w:t>Saddam's</w:t>
      </w:r>
      <w:r w:rsidRPr="004465AC">
        <w:t xml:space="preserve"> rather unpredictable </w:t>
      </w:r>
      <w:r w:rsidRPr="004465AC">
        <w:rPr>
          <w:rStyle w:val="StyleUnderline"/>
        </w:rPr>
        <w:t>regime</w:t>
      </w:r>
      <w:r w:rsidRPr="004465AC">
        <w:t xml:space="preserve">, which attacked its neighbours twice, </w:t>
      </w:r>
      <w:r w:rsidRPr="004465AC">
        <w:rPr>
          <w:rStyle w:val="StyleUnderline"/>
        </w:rPr>
        <w:t>was one of the few exceptions</w:t>
      </w:r>
      <w:r w:rsidRPr="004465AC">
        <w:t xml:space="preserve"> to this pattern of stability, and he met an end unusual for the modern Middle East. Its </w:t>
      </w:r>
      <w:r w:rsidRPr="004465AC">
        <w:rPr>
          <w:rStyle w:val="StyleUnderline"/>
        </w:rPr>
        <w:t>regimes have survived</w:t>
      </w:r>
      <w:r w:rsidRPr="004465AC">
        <w:t xml:space="preserve"> potentially </w:t>
      </w:r>
      <w:r w:rsidRPr="004465AC">
        <w:rPr>
          <w:rStyle w:val="StyleUnderline"/>
        </w:rPr>
        <w:t>destabilising shocks before</w:t>
      </w:r>
      <w:r w:rsidRPr="00A0609D">
        <w:rPr>
          <w:rStyle w:val="StyleUnderline"/>
        </w:rPr>
        <w:t>, and they would be likely to do so again.</w:t>
      </w:r>
    </w:p>
    <w:p w14:paraId="274C0470" w14:textId="77777777" w:rsidR="002E2D30" w:rsidRDefault="002E2D30" w:rsidP="002E2D30">
      <w:r w:rsidRPr="0028624A">
        <w:rPr>
          <w:rStyle w:val="StyleUnderline"/>
          <w:highlight w:val="yellow"/>
        </w:rPr>
        <w:t>The region</w:t>
      </w:r>
      <w:r>
        <w:t xml:space="preserve"> actually </w:t>
      </w:r>
      <w:r w:rsidRPr="0028624A">
        <w:rPr>
          <w:rStyle w:val="StyleUnderline"/>
          <w:highlight w:val="yellow"/>
        </w:rPr>
        <w:t>experiences</w:t>
      </w:r>
      <w:r>
        <w:t xml:space="preserve"> very </w:t>
      </w:r>
      <w:r w:rsidRPr="0028624A">
        <w:rPr>
          <w:rStyle w:val="StyleUnderline"/>
          <w:highlight w:val="yellow"/>
        </w:rPr>
        <w:t>little cross-border warfare</w:t>
      </w:r>
      <w:r>
        <w:t xml:space="preserve">, and even less since the end of the Cold War. Saddam again provided an exception, as did the Israelis, with their adventures in Lebanon. </w:t>
      </w:r>
      <w:r w:rsidRPr="004465AC">
        <w:rPr>
          <w:rStyle w:val="StyleUnderline"/>
        </w:rPr>
        <w:t>I</w:t>
      </w:r>
      <w:r w:rsidRPr="00A0609D">
        <w:rPr>
          <w:rStyle w:val="StyleUnderline"/>
        </w:rPr>
        <w:t>srael fought four wars</w:t>
      </w:r>
      <w:r>
        <w:t xml:space="preserve"> with neighbouring states in the first 25 years of its existence, </w:t>
      </w:r>
      <w:r w:rsidRPr="00A0609D">
        <w:rPr>
          <w:rStyle w:val="StyleUnderline"/>
        </w:rPr>
        <w:t>but none in</w:t>
      </w:r>
      <w:r>
        <w:t xml:space="preserve"> the </w:t>
      </w:r>
      <w:r w:rsidRPr="00A0609D">
        <w:rPr>
          <w:rStyle w:val="StyleUnderline"/>
        </w:rPr>
        <w:t xml:space="preserve">34 years since. Vicious </w:t>
      </w:r>
      <w:r w:rsidRPr="0028624A">
        <w:rPr>
          <w:rStyle w:val="StyleUnderline"/>
          <w:highlight w:val="yellow"/>
        </w:rPr>
        <w:t>civil wars</w:t>
      </w:r>
      <w:r w:rsidRPr="00A0609D">
        <w:rPr>
          <w:rStyle w:val="StyleUnderline"/>
        </w:rPr>
        <w:t xml:space="preserve"> that</w:t>
      </w:r>
      <w:r>
        <w:t xml:space="preserve"> once </w:t>
      </w:r>
      <w:r w:rsidRPr="00A0609D">
        <w:rPr>
          <w:rStyle w:val="StyleUnderline"/>
        </w:rPr>
        <w:t xml:space="preserve">engulfed Lebanon and Algeria </w:t>
      </w:r>
      <w:r w:rsidRPr="0028624A">
        <w:rPr>
          <w:rStyle w:val="StyleUnderline"/>
          <w:highlight w:val="yellow"/>
        </w:rPr>
        <w:t>have gone quiet</w:t>
      </w:r>
      <w:r>
        <w:t>, and its ethnic conflicts do not make the region particularly unique.</w:t>
      </w:r>
    </w:p>
    <w:p w14:paraId="2A52F2DD" w14:textId="77777777" w:rsidR="002E2D30" w:rsidRDefault="002E2D30" w:rsidP="002E2D30">
      <w:r>
        <w:t xml:space="preserve">The biggest risk of an American withdrawal is intensified civil war in Iraq rather than regional conflagration. Iraq's </w:t>
      </w:r>
      <w:r w:rsidRPr="0028624A">
        <w:rPr>
          <w:rStyle w:val="UnderlineBold"/>
          <w:highlight w:val="yellow"/>
        </w:rPr>
        <w:t>neighbours will</w:t>
      </w:r>
      <w:r w:rsidRPr="000707D5">
        <w:rPr>
          <w:rStyle w:val="UnderlineBold"/>
        </w:rPr>
        <w:t xml:space="preserve"> likely </w:t>
      </w:r>
      <w:r w:rsidRPr="0028624A">
        <w:rPr>
          <w:rStyle w:val="UnderlineBold"/>
          <w:highlight w:val="yellow"/>
        </w:rPr>
        <w:t>not prove eager to fight each other</w:t>
      </w:r>
      <w:r>
        <w:t xml:space="preserve"> to determine who gets to be the next country to spend itself into penury propping up an unpopular puppet regime next door. </w:t>
      </w:r>
      <w:r w:rsidRPr="0028624A">
        <w:rPr>
          <w:rStyle w:val="StyleUnderline"/>
          <w:highlight w:val="yellow"/>
        </w:rPr>
        <w:t>As much as</w:t>
      </w:r>
      <w:r w:rsidRPr="000707D5">
        <w:rPr>
          <w:rStyle w:val="StyleUnderline"/>
        </w:rPr>
        <w:t xml:space="preserve"> the </w:t>
      </w:r>
      <w:r w:rsidRPr="0028624A">
        <w:rPr>
          <w:rStyle w:val="StyleUnderline"/>
          <w:highlight w:val="yellow"/>
        </w:rPr>
        <w:t>Saudis and Iranians may threaten</w:t>
      </w:r>
      <w:r w:rsidRPr="000707D5">
        <w:rPr>
          <w:rStyle w:val="StyleUnderline"/>
        </w:rPr>
        <w:t xml:space="preserve"> to intervene</w:t>
      </w:r>
      <w:r>
        <w:t xml:space="preserve"> on behalf of their co-religionists, </w:t>
      </w:r>
      <w:r w:rsidRPr="0028624A">
        <w:rPr>
          <w:rStyle w:val="StyleUnderline"/>
          <w:highlight w:val="yellow"/>
        </w:rPr>
        <w:t>they have shown no eagerness to replace</w:t>
      </w:r>
      <w:r>
        <w:t xml:space="preserve"> the </w:t>
      </w:r>
      <w:r w:rsidRPr="0028624A">
        <w:rPr>
          <w:rStyle w:val="StyleUnderline"/>
          <w:highlight w:val="yellow"/>
        </w:rPr>
        <w:t>counter-insurgency</w:t>
      </w:r>
      <w:r>
        <w:t xml:space="preserve"> role that </w:t>
      </w:r>
      <w:r w:rsidRPr="000707D5">
        <w:t xml:space="preserve">American </w:t>
      </w:r>
      <w:r w:rsidRPr="0028624A">
        <w:rPr>
          <w:rStyle w:val="StyleUnderline"/>
          <w:highlight w:val="yellow"/>
        </w:rPr>
        <w:t>troops</w:t>
      </w:r>
      <w:r>
        <w:t xml:space="preserve"> play today. If the United States, with its remarkable military and unlimited resources, could not bring about its desired solutions in Iraq, why would any other country think it could do so?17</w:t>
      </w:r>
    </w:p>
    <w:p w14:paraId="4B3BC846" w14:textId="77777777" w:rsidR="002E2D30" w:rsidRPr="000707D5" w:rsidRDefault="002E2D30" w:rsidP="002E2D30">
      <w:pPr>
        <w:rPr>
          <w:rStyle w:val="UnderlineBold"/>
        </w:rPr>
      </w:pPr>
      <w:r w:rsidRPr="000707D5">
        <w:rPr>
          <w:rStyle w:val="StyleUnderline"/>
        </w:rPr>
        <w:t>Common interest</w:t>
      </w:r>
      <w:r>
        <w:t xml:space="preserve">, not the presence of the US military, </w:t>
      </w:r>
      <w:r w:rsidRPr="000707D5">
        <w:rPr>
          <w:rStyle w:val="StyleUnderline"/>
        </w:rPr>
        <w:t>provides the</w:t>
      </w:r>
      <w:r>
        <w:t xml:space="preserve"> ultimate </w:t>
      </w:r>
      <w:r w:rsidRPr="000707D5">
        <w:rPr>
          <w:rStyle w:val="StyleUnderline"/>
        </w:rPr>
        <w:t xml:space="preserve">foundation for stability. </w:t>
      </w:r>
      <w:r w:rsidRPr="0028624A">
        <w:rPr>
          <w:rStyle w:val="StyleUnderline"/>
          <w:highlight w:val="yellow"/>
        </w:rPr>
        <w:t>All</w:t>
      </w:r>
      <w:r w:rsidRPr="000707D5">
        <w:rPr>
          <w:rStyle w:val="StyleUnderline"/>
        </w:rPr>
        <w:t xml:space="preserve"> ruling </w:t>
      </w:r>
      <w:r w:rsidRPr="0028624A">
        <w:rPr>
          <w:rStyle w:val="StyleUnderline"/>
          <w:highlight w:val="yellow"/>
        </w:rPr>
        <w:t>regimes</w:t>
      </w:r>
      <w:r w:rsidRPr="000707D5">
        <w:rPr>
          <w:rStyle w:val="StyleUnderline"/>
        </w:rPr>
        <w:t xml:space="preserve"> in the Middle East </w:t>
      </w:r>
      <w:r w:rsidRPr="0028624A">
        <w:rPr>
          <w:rStyle w:val="StyleUnderline"/>
          <w:highlight w:val="yellow"/>
        </w:rPr>
        <w:t>share</w:t>
      </w:r>
      <w:r>
        <w:t xml:space="preserve"> a common (and understandable) </w:t>
      </w:r>
      <w:r w:rsidRPr="0028624A">
        <w:rPr>
          <w:rStyle w:val="StyleUnderline"/>
          <w:highlight w:val="yellow"/>
        </w:rPr>
        <w:t>fear of instability.</w:t>
      </w:r>
      <w:r w:rsidRPr="000707D5">
        <w:rPr>
          <w:rStyle w:val="StyleUnderline"/>
        </w:rPr>
        <w:t xml:space="preserve"> It is the interest of every actor</w:t>
      </w:r>
      <w:r>
        <w:t xml:space="preserve"> - the Iraqis, their neighbours and the rest of the world - </w:t>
      </w:r>
      <w:r w:rsidRPr="000707D5">
        <w:rPr>
          <w:rStyle w:val="StyleUnderline"/>
        </w:rPr>
        <w:t>to see a stable</w:t>
      </w:r>
      <w:r>
        <w:t xml:space="preserve">, functioning </w:t>
      </w:r>
      <w:r w:rsidRPr="000707D5">
        <w:rPr>
          <w:rStyle w:val="StyleUnderline"/>
        </w:rPr>
        <w:t>government</w:t>
      </w:r>
      <w:r>
        <w:t xml:space="preserve"> emerge </w:t>
      </w:r>
      <w:r w:rsidRPr="000707D5">
        <w:rPr>
          <w:rStyle w:val="StyleUnderline"/>
        </w:rPr>
        <w:t>in Iraq.</w:t>
      </w:r>
      <w:r>
        <w:t xml:space="preserve"> If the United States were to withdraw, </w:t>
      </w:r>
      <w:r w:rsidRPr="0028624A">
        <w:rPr>
          <w:rStyle w:val="StyleUnderline"/>
          <w:highlight w:val="yellow"/>
        </w:rPr>
        <w:t>increased regional cooperation</w:t>
      </w:r>
      <w:r>
        <w:t xml:space="preserve"> to address that common interest </w:t>
      </w:r>
      <w:r w:rsidRPr="0028624A">
        <w:rPr>
          <w:rStyle w:val="StyleUnderline"/>
          <w:highlight w:val="yellow"/>
        </w:rPr>
        <w:t xml:space="preserve">is </w:t>
      </w:r>
      <w:r w:rsidRPr="0028624A">
        <w:rPr>
          <w:rStyle w:val="UnderlineBold"/>
          <w:highlight w:val="yellow"/>
        </w:rPr>
        <w:t>far more likely</w:t>
      </w:r>
      <w:r w:rsidRPr="000707D5">
        <w:rPr>
          <w:rStyle w:val="UnderlineBold"/>
        </w:rPr>
        <w:t xml:space="preserve"> than outright warfare.</w:t>
      </w:r>
    </w:p>
    <w:p w14:paraId="05899046" w14:textId="77777777" w:rsidR="002E2D30" w:rsidRPr="00871DEF" w:rsidRDefault="002E2D30" w:rsidP="002E2D30">
      <w:pPr>
        <w:keepNext/>
        <w:keepLines/>
        <w:spacing w:before="40"/>
        <w:outlineLvl w:val="3"/>
        <w:rPr>
          <w:rFonts w:eastAsia="Calibri"/>
          <w:b/>
          <w:iCs/>
          <w:sz w:val="24"/>
        </w:rPr>
      </w:pPr>
      <w:r w:rsidRPr="00871DEF">
        <w:rPr>
          <w:rFonts w:eastAsia="Calibri"/>
          <w:b/>
          <w:iCs/>
          <w:sz w:val="24"/>
        </w:rPr>
        <w:t xml:space="preserve">No arms race or war </w:t>
      </w:r>
    </w:p>
    <w:p w14:paraId="09708C86" w14:textId="77777777" w:rsidR="002E2D30" w:rsidRPr="00871DEF" w:rsidRDefault="002E2D30" w:rsidP="002E2D30">
      <w:pPr>
        <w:rPr>
          <w:rFonts w:eastAsia="Calibri"/>
        </w:rPr>
      </w:pPr>
      <w:r w:rsidRPr="002407A6">
        <w:rPr>
          <w:rStyle w:val="Style13ptBold"/>
        </w:rPr>
        <w:t>Layne 9</w:t>
      </w:r>
      <w:r w:rsidRPr="00871DEF">
        <w:rPr>
          <w:rFonts w:eastAsia="Calibri"/>
        </w:rPr>
        <w:t xml:space="preserve"> – Int’l Affairs Prof, Texas A&amp;M, Visiting Fellow in Foreign Policy Studies, Cato Institute (Christopher, America’s Middle East grand strategy after Iraq, Review of International Studies 35, Cambridge Journals)</w:t>
      </w:r>
    </w:p>
    <w:p w14:paraId="3DCBA1E8" w14:textId="77777777" w:rsidR="002E2D30" w:rsidRPr="00871DEF" w:rsidRDefault="002E2D30" w:rsidP="002E2D30">
      <w:pPr>
        <w:widowControl w:val="0"/>
        <w:autoSpaceDE w:val="0"/>
        <w:autoSpaceDN w:val="0"/>
        <w:adjustRightInd w:val="0"/>
        <w:rPr>
          <w:rFonts w:eastAsia="Calibri"/>
          <w:sz w:val="14"/>
          <w:szCs w:val="16"/>
        </w:rPr>
      </w:pPr>
    </w:p>
    <w:p w14:paraId="480F2815" w14:textId="77777777" w:rsidR="002E2D30" w:rsidRPr="00871DEF" w:rsidRDefault="002E2D30" w:rsidP="002E2D30">
      <w:pPr>
        <w:rPr>
          <w:rFonts w:eastAsia="Calibri"/>
        </w:rPr>
      </w:pPr>
      <w:r w:rsidRPr="00871DEF">
        <w:rPr>
          <w:rFonts w:eastAsia="Calibri"/>
        </w:rPr>
        <w:t xml:space="preserve">Of course, hard-line US neoconservatives reject this approach and argue that a nuclear-armed Iran would have three bad consequences: there could be a nuclear arms race in the Middle East; Iran might supply nuclear weapons to terrorists; and Tehran could use its nuclear weapons to blackmail other states in the region, or to engage in aggression. Each of these scenarios, however, is improbable.24 A </w:t>
      </w:r>
      <w:r w:rsidRPr="0028624A">
        <w:rPr>
          <w:rFonts w:eastAsia="Calibri"/>
          <w:b/>
          <w:sz w:val="20"/>
          <w:highlight w:val="yellow"/>
          <w:u w:val="thick"/>
        </w:rPr>
        <w:t>nuclear Iran will not</w:t>
      </w:r>
      <w:r w:rsidRPr="0028624A">
        <w:rPr>
          <w:rFonts w:eastAsia="Calibri"/>
          <w:sz w:val="24"/>
          <w:highlight w:val="yellow"/>
          <w:u w:val="single"/>
        </w:rPr>
        <w:t xml:space="preserve"> </w:t>
      </w:r>
      <w:r w:rsidRPr="00871DEF">
        <w:rPr>
          <w:rFonts w:eastAsia="Calibri"/>
        </w:rPr>
        <w:t>touch off a proliferation</w:t>
      </w:r>
      <w:r w:rsidRPr="00871DEF">
        <w:rPr>
          <w:rFonts w:eastAsia="Calibri"/>
          <w:sz w:val="24"/>
          <w:u w:val="single"/>
        </w:rPr>
        <w:t xml:space="preserve"> </w:t>
      </w:r>
      <w:r w:rsidRPr="0028624A">
        <w:rPr>
          <w:rFonts w:eastAsia="Calibri"/>
          <w:b/>
          <w:sz w:val="20"/>
          <w:highlight w:val="yellow"/>
          <w:u w:val="thick"/>
        </w:rPr>
        <w:t>snowball</w:t>
      </w:r>
      <w:r w:rsidRPr="00871DEF">
        <w:rPr>
          <w:rFonts w:eastAsia="Calibri"/>
          <w:sz w:val="24"/>
          <w:u w:val="single"/>
        </w:rPr>
        <w:t xml:space="preserve"> </w:t>
      </w:r>
      <w:r w:rsidRPr="00871DEF">
        <w:rPr>
          <w:rFonts w:eastAsia="Calibri"/>
        </w:rPr>
        <w:t>in the Middle East. Israel, of course, already is a nuclear power. The other three states that might be tempted to go for a nuclear weapons capability are</w:t>
      </w:r>
      <w:r w:rsidRPr="00871DEF">
        <w:rPr>
          <w:rFonts w:eastAsia="Calibri"/>
          <w:sz w:val="24"/>
          <w:u w:val="single"/>
        </w:rPr>
        <w:t xml:space="preserve"> </w:t>
      </w:r>
      <w:r w:rsidRPr="0028624A">
        <w:rPr>
          <w:rFonts w:eastAsia="Calibri"/>
          <w:b/>
          <w:sz w:val="20"/>
          <w:highlight w:val="yellow"/>
          <w:u w:val="thick"/>
        </w:rPr>
        <w:t>Egypt, Saudi</w:t>
      </w:r>
      <w:r w:rsidRPr="0028624A">
        <w:rPr>
          <w:rFonts w:eastAsia="Calibri"/>
          <w:sz w:val="24"/>
          <w:highlight w:val="yellow"/>
          <w:u w:val="single"/>
        </w:rPr>
        <w:t xml:space="preserve"> </w:t>
      </w:r>
      <w:r w:rsidRPr="00871DEF">
        <w:rPr>
          <w:rFonts w:eastAsia="Calibri"/>
        </w:rPr>
        <w:t>Arabia</w:t>
      </w:r>
      <w:r w:rsidRPr="0028624A">
        <w:rPr>
          <w:rFonts w:eastAsia="Calibri"/>
          <w:highlight w:val="yellow"/>
        </w:rPr>
        <w:t>,</w:t>
      </w:r>
      <w:r w:rsidRPr="0028624A">
        <w:rPr>
          <w:rFonts w:eastAsia="Calibri"/>
          <w:sz w:val="24"/>
          <w:highlight w:val="yellow"/>
          <w:u w:val="single"/>
        </w:rPr>
        <w:t xml:space="preserve"> </w:t>
      </w:r>
      <w:r w:rsidRPr="0028624A">
        <w:rPr>
          <w:rFonts w:eastAsia="Calibri"/>
          <w:b/>
          <w:sz w:val="20"/>
          <w:highlight w:val="yellow"/>
          <w:u w:val="thick"/>
        </w:rPr>
        <w:t>and Turkey</w:t>
      </w:r>
      <w:r w:rsidRPr="00871DEF">
        <w:rPr>
          <w:rFonts w:eastAsia="Calibri"/>
          <w:sz w:val="24"/>
          <w:u w:val="single"/>
        </w:rPr>
        <w:t xml:space="preserve">. </w:t>
      </w:r>
      <w:r w:rsidRPr="00871DEF">
        <w:rPr>
          <w:rFonts w:eastAsia="Calibri"/>
        </w:rPr>
        <w:t>However, each of these states</w:t>
      </w:r>
      <w:r w:rsidRPr="00871DEF">
        <w:rPr>
          <w:rFonts w:eastAsia="Calibri"/>
          <w:sz w:val="24"/>
          <w:u w:val="single"/>
        </w:rPr>
        <w:t xml:space="preserve"> </w:t>
      </w:r>
      <w:r w:rsidRPr="0028624A">
        <w:rPr>
          <w:rFonts w:eastAsia="Calibri"/>
          <w:b/>
          <w:sz w:val="20"/>
          <w:highlight w:val="yellow"/>
          <w:u w:val="thick"/>
        </w:rPr>
        <w:t>would be under</w:t>
      </w:r>
      <w:r w:rsidRPr="0028624A">
        <w:rPr>
          <w:rFonts w:eastAsia="Calibri"/>
          <w:sz w:val="24"/>
          <w:highlight w:val="yellow"/>
          <w:u w:val="single"/>
        </w:rPr>
        <w:t xml:space="preserve"> </w:t>
      </w:r>
      <w:r w:rsidRPr="00871DEF">
        <w:rPr>
          <w:rFonts w:eastAsia="Calibri"/>
        </w:rPr>
        <w:t xml:space="preserve">strong </w:t>
      </w:r>
      <w:r w:rsidRPr="0028624A">
        <w:rPr>
          <w:rFonts w:eastAsia="Calibri"/>
          <w:b/>
          <w:sz w:val="20"/>
          <w:highlight w:val="yellow"/>
          <w:u w:val="thick"/>
        </w:rPr>
        <w:t>pressure not to</w:t>
      </w:r>
      <w:r w:rsidRPr="00871DEF">
        <w:rPr>
          <w:rFonts w:eastAsia="Calibri"/>
          <w:sz w:val="24"/>
          <w:u w:val="single"/>
        </w:rPr>
        <w:t xml:space="preserve"> </w:t>
      </w:r>
      <w:r w:rsidRPr="00871DEF">
        <w:rPr>
          <w:rFonts w:eastAsia="Calibri"/>
        </w:rPr>
        <w:t>do so,</w:t>
      </w:r>
      <w:r w:rsidRPr="00871DEF">
        <w:rPr>
          <w:rFonts w:eastAsia="Calibri"/>
          <w:sz w:val="24"/>
          <w:u w:val="single"/>
        </w:rPr>
        <w:t xml:space="preserve"> </w:t>
      </w:r>
      <w:r w:rsidRPr="0028624A">
        <w:rPr>
          <w:rFonts w:eastAsia="Calibri"/>
          <w:b/>
          <w:sz w:val="20"/>
          <w:highlight w:val="yellow"/>
          <w:u w:val="thick"/>
        </w:rPr>
        <w:t>and Saudi</w:t>
      </w:r>
      <w:r w:rsidRPr="0028624A">
        <w:rPr>
          <w:rFonts w:eastAsia="Calibri"/>
          <w:sz w:val="24"/>
          <w:highlight w:val="yellow"/>
          <w:u w:val="single"/>
        </w:rPr>
        <w:t xml:space="preserve"> </w:t>
      </w:r>
      <w:r w:rsidRPr="00871DEF">
        <w:rPr>
          <w:rFonts w:eastAsia="Calibri"/>
        </w:rPr>
        <w:t>Arabia</w:t>
      </w:r>
      <w:r w:rsidRPr="00871DEF">
        <w:rPr>
          <w:rFonts w:eastAsia="Calibri"/>
          <w:sz w:val="24"/>
          <w:u w:val="single"/>
        </w:rPr>
        <w:t xml:space="preserve"> </w:t>
      </w:r>
      <w:r w:rsidRPr="0028624A">
        <w:rPr>
          <w:rFonts w:eastAsia="Calibri"/>
          <w:b/>
          <w:sz w:val="20"/>
          <w:highlight w:val="yellow"/>
          <w:u w:val="thick"/>
        </w:rPr>
        <w:t>lacks</w:t>
      </w:r>
      <w:r w:rsidRPr="00871DEF">
        <w:rPr>
          <w:rFonts w:eastAsia="Calibri"/>
          <w:sz w:val="24"/>
          <w:u w:val="single"/>
        </w:rPr>
        <w:t xml:space="preserve"> </w:t>
      </w:r>
      <w:r w:rsidRPr="00871DEF">
        <w:rPr>
          <w:rFonts w:eastAsia="Calibri"/>
        </w:rPr>
        <w:t>the industrial and engineering</w:t>
      </w:r>
      <w:r w:rsidRPr="00871DEF">
        <w:rPr>
          <w:rFonts w:eastAsia="Calibri"/>
          <w:sz w:val="24"/>
          <w:u w:val="single"/>
        </w:rPr>
        <w:t xml:space="preserve"> </w:t>
      </w:r>
      <w:r w:rsidRPr="0028624A">
        <w:rPr>
          <w:rFonts w:eastAsia="Calibri"/>
          <w:b/>
          <w:sz w:val="20"/>
          <w:highlight w:val="yellow"/>
          <w:u w:val="thick"/>
        </w:rPr>
        <w:t>capabilities</w:t>
      </w:r>
      <w:r w:rsidRPr="00871DEF">
        <w:rPr>
          <w:rFonts w:eastAsia="Calibri"/>
          <w:sz w:val="24"/>
          <w:u w:val="single"/>
        </w:rPr>
        <w:t xml:space="preserve"> </w:t>
      </w:r>
      <w:r w:rsidRPr="00871DEF">
        <w:rPr>
          <w:rFonts w:eastAsia="Calibri"/>
        </w:rPr>
        <w:t xml:space="preserve">to develop nuclear weapons indigenously. Notwithstanding the Bush administration’s hyperbolic rhetoric, </w:t>
      </w:r>
      <w:r w:rsidRPr="00871DEF">
        <w:rPr>
          <w:rFonts w:eastAsia="Calibri"/>
          <w:b/>
          <w:sz w:val="20"/>
          <w:u w:val="thick"/>
        </w:rPr>
        <w:t>Iran is not going to give</w:t>
      </w:r>
      <w:r w:rsidRPr="00871DEF">
        <w:rPr>
          <w:rFonts w:eastAsia="Calibri"/>
          <w:sz w:val="24"/>
          <w:u w:val="single"/>
        </w:rPr>
        <w:t xml:space="preserve"> </w:t>
      </w:r>
      <w:r w:rsidRPr="00871DEF">
        <w:rPr>
          <w:rFonts w:eastAsia="Calibri"/>
        </w:rPr>
        <w:t xml:space="preserve">nuclear </w:t>
      </w:r>
      <w:r w:rsidRPr="00871DEF">
        <w:rPr>
          <w:rFonts w:eastAsia="Calibri"/>
          <w:b/>
          <w:sz w:val="20"/>
          <w:u w:val="thick"/>
        </w:rPr>
        <w:t>weapons to terrorists</w:t>
      </w:r>
      <w:r w:rsidRPr="00871DEF">
        <w:rPr>
          <w:rFonts w:eastAsia="Calibri"/>
        </w:rPr>
        <w:t>. This is not to deny Tehran’s close links to groups like Hezbollah and Hamas. However, there are good reasons that states – even those that have ties to terrorists – draw the line at giving them nuclear weapons (or other WMD): if the terrorists were to use these weapons against the US or its allies, the</w:t>
      </w:r>
      <w:r w:rsidRPr="00871DEF">
        <w:rPr>
          <w:rFonts w:eastAsia="Calibri"/>
          <w:sz w:val="24"/>
          <w:u w:val="single"/>
        </w:rPr>
        <w:t xml:space="preserve"> </w:t>
      </w:r>
      <w:r w:rsidRPr="00871DEF">
        <w:rPr>
          <w:rFonts w:eastAsia="Calibri"/>
          <w:b/>
          <w:sz w:val="20"/>
          <w:u w:val="thick"/>
        </w:rPr>
        <w:t>weapons could be traced back</w:t>
      </w:r>
      <w:r w:rsidRPr="00871DEF">
        <w:rPr>
          <w:rFonts w:eastAsia="Calibri"/>
          <w:sz w:val="24"/>
          <w:u w:val="single"/>
        </w:rPr>
        <w:t xml:space="preserve"> </w:t>
      </w:r>
      <w:r w:rsidRPr="00871DEF">
        <w:rPr>
          <w:rFonts w:eastAsia="Calibri"/>
        </w:rPr>
        <w:t>to the donor state,</w:t>
      </w:r>
      <w:r w:rsidRPr="00871DEF">
        <w:rPr>
          <w:rFonts w:eastAsia="Calibri"/>
          <w:sz w:val="24"/>
          <w:u w:val="single"/>
        </w:rPr>
        <w:t xml:space="preserve"> </w:t>
      </w:r>
      <w:r w:rsidRPr="00871DEF">
        <w:rPr>
          <w:rFonts w:eastAsia="Calibri"/>
          <w:b/>
          <w:sz w:val="20"/>
          <w:u w:val="thick"/>
        </w:rPr>
        <w:t>which would</w:t>
      </w:r>
      <w:r w:rsidRPr="00871DEF">
        <w:rPr>
          <w:rFonts w:eastAsia="Calibri"/>
          <w:sz w:val="24"/>
          <w:u w:val="single"/>
        </w:rPr>
        <w:t xml:space="preserve"> </w:t>
      </w:r>
      <w:r w:rsidRPr="00871DEF">
        <w:rPr>
          <w:rFonts w:eastAsia="Calibri"/>
        </w:rPr>
        <w:t xml:space="preserve">be at </w:t>
      </w:r>
      <w:r w:rsidRPr="00871DEF">
        <w:rPr>
          <w:rFonts w:eastAsia="Calibri"/>
          <w:b/>
          <w:sz w:val="20"/>
          <w:u w:val="thick"/>
        </w:rPr>
        <w:t xml:space="preserve">risk </w:t>
      </w:r>
      <w:r w:rsidRPr="00871DEF">
        <w:rPr>
          <w:rFonts w:eastAsia="Calibri"/>
        </w:rPr>
        <w:t>of</w:t>
      </w:r>
      <w:r w:rsidRPr="00871DEF">
        <w:rPr>
          <w:rFonts w:eastAsia="Calibri"/>
          <w:sz w:val="24"/>
          <w:u w:val="single"/>
        </w:rPr>
        <w:t xml:space="preserve"> </w:t>
      </w:r>
      <w:r w:rsidRPr="00871DEF">
        <w:rPr>
          <w:rFonts w:eastAsia="Calibri"/>
          <w:b/>
          <w:sz w:val="20"/>
          <w:u w:val="thick"/>
        </w:rPr>
        <w:t>annihilation</w:t>
      </w:r>
      <w:r w:rsidRPr="00871DEF">
        <w:rPr>
          <w:rFonts w:eastAsia="Calibri"/>
          <w:sz w:val="24"/>
          <w:u w:val="single"/>
        </w:rPr>
        <w:t xml:space="preserve"> </w:t>
      </w:r>
      <w:r w:rsidRPr="00871DEF">
        <w:rPr>
          <w:rFonts w:eastAsia="Calibri"/>
        </w:rPr>
        <w:t xml:space="preserve">by an American retaliatory strike.25 </w:t>
      </w:r>
      <w:r w:rsidRPr="0028624A">
        <w:rPr>
          <w:rFonts w:eastAsia="Calibri"/>
          <w:b/>
          <w:sz w:val="20"/>
          <w:highlight w:val="yellow"/>
          <w:u w:val="thick"/>
        </w:rPr>
        <w:t>Iran’s leaders</w:t>
      </w:r>
      <w:r w:rsidRPr="00871DEF">
        <w:rPr>
          <w:rFonts w:eastAsia="Calibri"/>
          <w:sz w:val="24"/>
          <w:u w:val="single"/>
        </w:rPr>
        <w:t xml:space="preserve"> </w:t>
      </w:r>
      <w:r w:rsidRPr="00871DEF">
        <w:rPr>
          <w:rFonts w:eastAsia="Calibri"/>
        </w:rPr>
        <w:t xml:space="preserve">have too much at stake to run this risk. Even if one believes the administration’s claims that rogue state leaders are indifferent to the fate of their populations, they do </w:t>
      </w:r>
      <w:r w:rsidRPr="0028624A">
        <w:rPr>
          <w:rFonts w:eastAsia="Calibri"/>
          <w:b/>
          <w:sz w:val="20"/>
          <w:highlight w:val="yellow"/>
          <w:u w:val="thick"/>
        </w:rPr>
        <w:t>care</w:t>
      </w:r>
      <w:r w:rsidRPr="00871DEF">
        <w:rPr>
          <w:rFonts w:eastAsia="Calibri"/>
        </w:rPr>
        <w:t xml:space="preserve"> very much</w:t>
      </w:r>
      <w:r w:rsidRPr="00871DEF">
        <w:rPr>
          <w:rFonts w:eastAsia="Calibri"/>
          <w:sz w:val="24"/>
          <w:u w:val="single"/>
        </w:rPr>
        <w:t xml:space="preserve"> </w:t>
      </w:r>
      <w:r w:rsidRPr="0028624A">
        <w:rPr>
          <w:rFonts w:eastAsia="Calibri"/>
          <w:b/>
          <w:sz w:val="20"/>
          <w:highlight w:val="yellow"/>
          <w:u w:val="thick"/>
        </w:rPr>
        <w:t>about</w:t>
      </w:r>
      <w:r w:rsidRPr="00871DEF">
        <w:rPr>
          <w:rFonts w:eastAsia="Calibri"/>
          <w:b/>
          <w:sz w:val="20"/>
          <w:u w:val="thick"/>
        </w:rPr>
        <w:t xml:space="preserve"> </w:t>
      </w:r>
      <w:r w:rsidRPr="00871DEF">
        <w:rPr>
          <w:rFonts w:eastAsia="Calibri"/>
        </w:rPr>
        <w:t>the</w:t>
      </w:r>
      <w:r w:rsidRPr="00871DEF">
        <w:rPr>
          <w:rFonts w:eastAsia="Calibri"/>
          <w:sz w:val="24"/>
          <w:u w:val="single"/>
        </w:rPr>
        <w:t xml:space="preserve"> </w:t>
      </w:r>
      <w:r w:rsidRPr="0028624A">
        <w:rPr>
          <w:rFonts w:eastAsia="Calibri"/>
          <w:b/>
          <w:sz w:val="20"/>
          <w:highlight w:val="yellow"/>
          <w:u w:val="thick"/>
        </w:rPr>
        <w:t>survival</w:t>
      </w:r>
      <w:r w:rsidRPr="00871DEF">
        <w:rPr>
          <w:rFonts w:eastAsia="Calibri"/>
          <w:b/>
          <w:sz w:val="20"/>
          <w:u w:val="thick"/>
        </w:rPr>
        <w:t xml:space="preserve"> </w:t>
      </w:r>
      <w:r w:rsidRPr="00871DEF">
        <w:rPr>
          <w:rFonts w:eastAsia="Calibri"/>
        </w:rPr>
        <w:t xml:space="preserve">of their regimes, which means that they can be deterred. For the same reason, Iran’s possession of nuclear weapons will not invest Tehran with options to attack, or intimidate its neighbours. Israel’s security with respect to Iran is guaranteed by its own formidable nuclear deterrent capabilities. By the same token, just as it did in Europe during the Cold War, the US can extend its own deterrence umbrella to protect its clients in the region – Saudi Arabia, the Gulf states, and Turkey. </w:t>
      </w:r>
      <w:r w:rsidRPr="0028624A">
        <w:rPr>
          <w:rFonts w:eastAsia="Calibri"/>
          <w:b/>
          <w:sz w:val="20"/>
          <w:highlight w:val="yellow"/>
          <w:u w:val="thick"/>
        </w:rPr>
        <w:t>American security guarantees</w:t>
      </w:r>
      <w:r w:rsidRPr="00871DEF">
        <w:rPr>
          <w:rFonts w:eastAsia="Calibri"/>
        </w:rPr>
        <w:t xml:space="preserve"> not only will </w:t>
      </w:r>
      <w:r w:rsidRPr="0028624A">
        <w:rPr>
          <w:rFonts w:eastAsia="Calibri"/>
          <w:b/>
          <w:sz w:val="20"/>
          <w:highlight w:val="yellow"/>
          <w:u w:val="thick"/>
        </w:rPr>
        <w:t>dissuade Iran from acting recklessly</w:t>
      </w:r>
      <w:r w:rsidRPr="00871DEF">
        <w:rPr>
          <w:rFonts w:eastAsia="Calibri"/>
        </w:rPr>
        <w:t xml:space="preserve">, but also restrain proliferation by negating the incentives for states like Saudi Arabia and Turkey to acquire their own nuclear weapons. Given the overwhelming US advantage in both nuclear and conventional military capabilities, </w:t>
      </w:r>
      <w:r w:rsidRPr="00871DEF">
        <w:rPr>
          <w:rFonts w:eastAsia="Calibri"/>
          <w:b/>
          <w:sz w:val="20"/>
          <w:u w:val="thick"/>
        </w:rPr>
        <w:t>Iran is not going to risk</w:t>
      </w:r>
      <w:r w:rsidRPr="00871DEF">
        <w:rPr>
          <w:rFonts w:eastAsia="Calibri"/>
          <w:sz w:val="24"/>
          <w:u w:val="single"/>
        </w:rPr>
        <w:t xml:space="preserve"> </w:t>
      </w:r>
      <w:r w:rsidRPr="00871DEF">
        <w:rPr>
          <w:rFonts w:eastAsia="Calibri"/>
        </w:rPr>
        <w:t xml:space="preserve">national </w:t>
      </w:r>
      <w:r w:rsidRPr="00871DEF">
        <w:rPr>
          <w:rFonts w:eastAsia="Calibri"/>
          <w:b/>
          <w:sz w:val="20"/>
          <w:u w:val="thick"/>
        </w:rPr>
        <w:t>suicide by challenging America</w:t>
      </w:r>
      <w:r w:rsidRPr="00871DEF">
        <w:rPr>
          <w:rFonts w:eastAsia="Calibri"/>
        </w:rPr>
        <w:t xml:space="preserve">’s security commitments in the region. In short, while a nuclear-armed Iran hardly is desirable, neither is it ‘intolerable’, because it could be contained and deterred successfully by the US. </w:t>
      </w:r>
    </w:p>
    <w:p w14:paraId="08818F90" w14:textId="4D1B149D" w:rsidR="002E2D30" w:rsidRDefault="002E2D30" w:rsidP="002E2D30">
      <w:pPr>
        <w:pStyle w:val="Heading3"/>
      </w:pPr>
      <w:r>
        <w:t>Impact Defense – No War – Iran</w:t>
      </w:r>
    </w:p>
    <w:p w14:paraId="6D6D4A4C" w14:textId="77777777" w:rsidR="002E2D30" w:rsidRPr="001F6DAB" w:rsidRDefault="002E2D30" w:rsidP="002E2D30">
      <w:pPr>
        <w:pStyle w:val="Heading4"/>
      </w:pPr>
      <w:r>
        <w:t>No impact – Iran knows war is bad</w:t>
      </w:r>
    </w:p>
    <w:p w14:paraId="14C82E4A" w14:textId="77777777" w:rsidR="002E2D30" w:rsidRPr="00A3114A" w:rsidRDefault="002E2D30" w:rsidP="002E2D30">
      <w:pPr>
        <w:rPr>
          <w:b/>
          <w:sz w:val="24"/>
        </w:rPr>
      </w:pPr>
      <w:r w:rsidRPr="00A3114A">
        <w:rPr>
          <w:b/>
          <w:sz w:val="24"/>
        </w:rPr>
        <w:t>Kaye, RAND senior political scientist, 2010</w:t>
      </w:r>
    </w:p>
    <w:p w14:paraId="5EA476EB" w14:textId="77777777" w:rsidR="002E2D30" w:rsidRPr="001F6DAB" w:rsidRDefault="002E2D30" w:rsidP="002E2D30">
      <w:r>
        <w:t xml:space="preserve">(Dalia, “Dangerous But Not Omnipotent”, </w:t>
      </w:r>
      <w:hyperlink r:id="rId14" w:history="1">
        <w:r w:rsidRPr="001F6DAB">
          <w:rPr>
            <w:rStyle w:val="Hyperlink"/>
          </w:rPr>
          <w:t>http://www.rand.org/content/dam/rand/pubs/monographs/2009/RAND_MG781.pdf</w:t>
        </w:r>
      </w:hyperlink>
      <w:r w:rsidRPr="001F6DAB">
        <w:t>)</w:t>
      </w:r>
    </w:p>
    <w:p w14:paraId="6672EB63" w14:textId="77777777" w:rsidR="002E2D30" w:rsidRDefault="002E2D30" w:rsidP="002E2D30">
      <w:pPr>
        <w:pStyle w:val="cardtext"/>
        <w:ind w:left="0"/>
        <w:rPr>
          <w:sz w:val="14"/>
          <w:szCs w:val="20"/>
        </w:rPr>
      </w:pPr>
      <w:r w:rsidRPr="001F6DAB">
        <w:rPr>
          <w:sz w:val="14"/>
          <w:szCs w:val="20"/>
        </w:rPr>
        <w:t xml:space="preserve">To accurately gauge the strategic challenges from Iran over a ten- to fifteen-year horizon, </w:t>
      </w:r>
      <w:r w:rsidRPr="001F6DAB">
        <w:rPr>
          <w:rStyle w:val="StyleUnderline"/>
          <w:szCs w:val="20"/>
        </w:rPr>
        <w:t>this study sought to assess the motivations of the Islamic Republic, not just its capabilities.</w:t>
      </w:r>
      <w:r w:rsidRPr="001F6DAB">
        <w:rPr>
          <w:sz w:val="14"/>
          <w:szCs w:val="20"/>
        </w:rPr>
        <w:t xml:space="preserve"> </w:t>
      </w:r>
      <w:r w:rsidRPr="001F6DAB">
        <w:rPr>
          <w:rStyle w:val="Emphasis"/>
          <w:szCs w:val="20"/>
        </w:rPr>
        <w:t>This approach</w:t>
      </w:r>
      <w:r w:rsidRPr="001F6DAB">
        <w:rPr>
          <w:sz w:val="14"/>
          <w:szCs w:val="20"/>
        </w:rPr>
        <w:t xml:space="preserve">, although difficult given the complexities of the Iranian system, </w:t>
      </w:r>
      <w:r w:rsidRPr="001F6DAB">
        <w:rPr>
          <w:rStyle w:val="Emphasis"/>
          <w:szCs w:val="20"/>
        </w:rPr>
        <w:t xml:space="preserve">is critical in </w:t>
      </w:r>
      <w:r w:rsidRPr="0028624A">
        <w:rPr>
          <w:rStyle w:val="Emphasis"/>
          <w:szCs w:val="20"/>
          <w:highlight w:val="yellow"/>
        </w:rPr>
        <w:t xml:space="preserve">identifying </w:t>
      </w:r>
      <w:r w:rsidRPr="00A3114A">
        <w:rPr>
          <w:rStyle w:val="Emphasis"/>
          <w:szCs w:val="20"/>
        </w:rPr>
        <w:t xml:space="preserve">potential </w:t>
      </w:r>
      <w:r w:rsidRPr="0028624A">
        <w:rPr>
          <w:rStyle w:val="Emphasis"/>
          <w:szCs w:val="20"/>
          <w:highlight w:val="yellow"/>
        </w:rPr>
        <w:t>sources of</w:t>
      </w:r>
      <w:r w:rsidRPr="00A3114A">
        <w:rPr>
          <w:rStyle w:val="Emphasis"/>
          <w:szCs w:val="20"/>
        </w:rPr>
        <w:t xml:space="preserve"> </w:t>
      </w:r>
      <w:r w:rsidRPr="0028624A">
        <w:rPr>
          <w:rStyle w:val="Emphasis"/>
          <w:szCs w:val="20"/>
          <w:highlight w:val="yellow"/>
        </w:rPr>
        <w:t>caution</w:t>
      </w:r>
      <w:r w:rsidRPr="00A3114A">
        <w:rPr>
          <w:rStyle w:val="Emphasis"/>
          <w:szCs w:val="20"/>
        </w:rPr>
        <w:t xml:space="preserve"> and pragmatism </w:t>
      </w:r>
      <w:r w:rsidRPr="0028624A">
        <w:rPr>
          <w:rStyle w:val="Emphasis"/>
          <w:szCs w:val="20"/>
          <w:highlight w:val="yellow"/>
        </w:rPr>
        <w:t>in Iran’s policy</w:t>
      </w:r>
      <w:r w:rsidRPr="00A3114A">
        <w:rPr>
          <w:rStyle w:val="Emphasis"/>
          <w:szCs w:val="20"/>
        </w:rPr>
        <w:t xml:space="preserve"> </w:t>
      </w:r>
      <w:r w:rsidRPr="00A3114A">
        <w:rPr>
          <w:rStyle w:val="Emphasis"/>
          <w:sz w:val="14"/>
          <w:szCs w:val="20"/>
        </w:rPr>
        <w:t>formulation</w:t>
      </w:r>
      <w:r w:rsidRPr="00A3114A">
        <w:rPr>
          <w:sz w:val="14"/>
          <w:szCs w:val="20"/>
        </w:rPr>
        <w:t xml:space="preserve">. </w:t>
      </w:r>
      <w:r w:rsidRPr="00A3114A">
        <w:rPr>
          <w:rStyle w:val="StyleUnderline"/>
          <w:szCs w:val="20"/>
        </w:rPr>
        <w:t xml:space="preserve">Our </w:t>
      </w:r>
      <w:r w:rsidRPr="001F6DAB">
        <w:rPr>
          <w:rStyle w:val="StyleUnderline"/>
          <w:szCs w:val="20"/>
        </w:rPr>
        <w:t xml:space="preserve">exploration of Iranian strategic thinking revealed that </w:t>
      </w:r>
      <w:r w:rsidRPr="001F6DAB">
        <w:rPr>
          <w:rStyle w:val="Emphasis"/>
          <w:szCs w:val="20"/>
        </w:rPr>
        <w:t xml:space="preserve">ideology and bravado frequently </w:t>
      </w:r>
      <w:r w:rsidRPr="001F6DAB">
        <w:rPr>
          <w:rStyle w:val="Emphasis"/>
        </w:rPr>
        <w:t>mask a preference for opportunism and realpolitik</w:t>
      </w:r>
      <w:r w:rsidRPr="001F6DAB">
        <w:rPr>
          <w:rStyle w:val="StyleUnderline"/>
          <w:szCs w:val="20"/>
        </w:rPr>
        <w:t>—the qualities that define “normal” state behavior.</w:t>
      </w:r>
      <w:r w:rsidRPr="001F6DAB">
        <w:rPr>
          <w:sz w:val="14"/>
          <w:szCs w:val="20"/>
        </w:rPr>
        <w:t xml:space="preserve"> Similarly</w:t>
      </w:r>
      <w:r w:rsidRPr="00A3114A">
        <w:rPr>
          <w:sz w:val="14"/>
          <w:szCs w:val="20"/>
        </w:rPr>
        <w:t xml:space="preserve">, when we canvassed Iran’s power projection options, we identified not only the extent of the threats posed by each but also their limitations and liabilities. In each case, </w:t>
      </w:r>
      <w:r w:rsidRPr="0028624A">
        <w:rPr>
          <w:rStyle w:val="StyleUnderline"/>
          <w:szCs w:val="20"/>
          <w:highlight w:val="yellow"/>
        </w:rPr>
        <w:t>we found</w:t>
      </w:r>
      <w:r w:rsidRPr="00A3114A">
        <w:rPr>
          <w:rStyle w:val="StyleUnderline"/>
          <w:szCs w:val="20"/>
        </w:rPr>
        <w:t xml:space="preserve"> </w:t>
      </w:r>
      <w:r w:rsidRPr="0028624A">
        <w:rPr>
          <w:rStyle w:val="StyleUnderline"/>
          <w:szCs w:val="20"/>
          <w:highlight w:val="yellow"/>
        </w:rPr>
        <w:t>significant barriers</w:t>
      </w:r>
      <w:r w:rsidRPr="00A3114A">
        <w:rPr>
          <w:rStyle w:val="StyleUnderline"/>
          <w:szCs w:val="20"/>
        </w:rPr>
        <w:t xml:space="preserve"> and buffers to Iran’s strategic reach </w:t>
      </w:r>
      <w:r w:rsidRPr="0028624A">
        <w:rPr>
          <w:rStyle w:val="StyleUnderline"/>
          <w:szCs w:val="20"/>
          <w:highlight w:val="yellow"/>
        </w:rPr>
        <w:t>rooted in</w:t>
      </w:r>
      <w:r w:rsidRPr="00A3114A">
        <w:rPr>
          <w:rStyle w:val="StyleUnderline"/>
          <w:szCs w:val="20"/>
        </w:rPr>
        <w:t xml:space="preserve"> both the </w:t>
      </w:r>
      <w:r w:rsidRPr="001F6DAB">
        <w:rPr>
          <w:rStyle w:val="StyleUnderline"/>
          <w:szCs w:val="20"/>
        </w:rPr>
        <w:t>regional geopolitics it is trying to influence and</w:t>
      </w:r>
      <w:r w:rsidRPr="00A3114A">
        <w:rPr>
          <w:rStyle w:val="StyleUnderline"/>
          <w:szCs w:val="20"/>
        </w:rPr>
        <w:t xml:space="preserve"> in </w:t>
      </w:r>
      <w:r w:rsidRPr="0028624A">
        <w:rPr>
          <w:rStyle w:val="StyleUnderline"/>
          <w:szCs w:val="20"/>
          <w:highlight w:val="yellow"/>
        </w:rPr>
        <w:t>its</w:t>
      </w:r>
      <w:r w:rsidRPr="00A3114A">
        <w:rPr>
          <w:rStyle w:val="StyleUnderline"/>
          <w:szCs w:val="20"/>
        </w:rPr>
        <w:t xml:space="preserve"> </w:t>
      </w:r>
      <w:r w:rsidRPr="0028624A">
        <w:rPr>
          <w:rStyle w:val="StyleUnderline"/>
          <w:szCs w:val="20"/>
          <w:highlight w:val="yellow"/>
        </w:rPr>
        <w:t xml:space="preserve">limited </w:t>
      </w:r>
      <w:r w:rsidRPr="001F6DAB">
        <w:rPr>
          <w:rStyle w:val="StyleUnderline"/>
          <w:szCs w:val="20"/>
        </w:rPr>
        <w:t xml:space="preserve">conventional </w:t>
      </w:r>
      <w:r w:rsidRPr="0028624A">
        <w:rPr>
          <w:rStyle w:val="StyleUnderline"/>
          <w:szCs w:val="20"/>
          <w:highlight w:val="yellow"/>
        </w:rPr>
        <w:t xml:space="preserve">military capacity, diplomatic isolation, </w:t>
      </w:r>
      <w:r w:rsidRPr="001F6DAB">
        <w:rPr>
          <w:rStyle w:val="StyleUnderline"/>
          <w:szCs w:val="20"/>
        </w:rPr>
        <w:t>and past strategic missteps</w:t>
      </w:r>
      <w:r w:rsidRPr="001F6DAB">
        <w:rPr>
          <w:sz w:val="14"/>
          <w:szCs w:val="20"/>
        </w:rPr>
        <w:t>. Similarly</w:t>
      </w:r>
      <w:r w:rsidRPr="00A3114A">
        <w:rPr>
          <w:sz w:val="14"/>
          <w:szCs w:val="20"/>
        </w:rPr>
        <w:t xml:space="preserve">, </w:t>
      </w:r>
      <w:r w:rsidRPr="0028624A">
        <w:rPr>
          <w:rStyle w:val="StyleUnderline"/>
          <w:szCs w:val="20"/>
          <w:highlight w:val="yellow"/>
        </w:rPr>
        <w:t>tensions between</w:t>
      </w:r>
      <w:r w:rsidRPr="00A3114A">
        <w:rPr>
          <w:rStyle w:val="StyleUnderline"/>
          <w:szCs w:val="20"/>
        </w:rPr>
        <w:t xml:space="preserve"> </w:t>
      </w:r>
      <w:r w:rsidRPr="0028624A">
        <w:rPr>
          <w:rStyle w:val="StyleUnderline"/>
          <w:szCs w:val="20"/>
          <w:highlight w:val="yellow"/>
        </w:rPr>
        <w:t xml:space="preserve">the regime and </w:t>
      </w:r>
      <w:r w:rsidRPr="00A3114A">
        <w:rPr>
          <w:rStyle w:val="StyleUnderline"/>
          <w:szCs w:val="20"/>
        </w:rPr>
        <w:t xml:space="preserve">Iranian </w:t>
      </w:r>
      <w:r w:rsidRPr="0028624A">
        <w:rPr>
          <w:rStyle w:val="StyleUnderline"/>
          <w:szCs w:val="20"/>
          <w:highlight w:val="yellow"/>
        </w:rPr>
        <w:t>society</w:t>
      </w:r>
      <w:r w:rsidRPr="00A3114A">
        <w:rPr>
          <w:sz w:val="14"/>
          <w:szCs w:val="20"/>
        </w:rPr>
        <w:t>—segments of which have grown disench</w:t>
      </w:r>
      <w:r w:rsidRPr="00D06085">
        <w:rPr>
          <w:sz w:val="14"/>
          <w:szCs w:val="20"/>
        </w:rPr>
        <w:t>ante</w:t>
      </w:r>
      <w:r w:rsidRPr="00A3114A">
        <w:rPr>
          <w:sz w:val="14"/>
          <w:szCs w:val="20"/>
        </w:rPr>
        <w:t>d with the Republic’s revolutionary ideals—</w:t>
      </w:r>
      <w:r w:rsidRPr="001F6DAB">
        <w:rPr>
          <w:rStyle w:val="StyleUnderline"/>
          <w:szCs w:val="20"/>
        </w:rPr>
        <w:t>can</w:t>
      </w:r>
      <w:r w:rsidRPr="00A3114A">
        <w:rPr>
          <w:rStyle w:val="StyleUnderline"/>
          <w:szCs w:val="20"/>
        </w:rPr>
        <w:t xml:space="preserve"> also </w:t>
      </w:r>
      <w:r w:rsidRPr="0028624A">
        <w:rPr>
          <w:rStyle w:val="StyleUnderline"/>
          <w:szCs w:val="20"/>
          <w:highlight w:val="yellow"/>
        </w:rPr>
        <w:t>act as a constraint</w:t>
      </w:r>
      <w:r w:rsidRPr="00A3114A">
        <w:rPr>
          <w:rStyle w:val="StyleUnderline"/>
          <w:szCs w:val="20"/>
        </w:rPr>
        <w:t xml:space="preserve"> on Iranian external behavior.</w:t>
      </w:r>
      <w:r w:rsidRPr="00A3114A">
        <w:rPr>
          <w:sz w:val="14"/>
          <w:szCs w:val="20"/>
        </w:rPr>
        <w:t xml:space="preserve"> </w:t>
      </w:r>
      <w:r w:rsidRPr="00A3114A">
        <w:rPr>
          <w:sz w:val="12"/>
          <w:szCs w:val="20"/>
        </w:rPr>
        <w:t>¶</w:t>
      </w:r>
      <w:r w:rsidRPr="00A3114A">
        <w:rPr>
          <w:sz w:val="14"/>
          <w:szCs w:val="20"/>
        </w:rPr>
        <w:t xml:space="preserve"> This leads to our conclusion that </w:t>
      </w:r>
      <w:r w:rsidRPr="00A3114A">
        <w:rPr>
          <w:rStyle w:val="StyleUnderline"/>
          <w:szCs w:val="20"/>
        </w:rPr>
        <w:t>analogies to the Cold War are mistaken</w:t>
      </w:r>
      <w:r w:rsidRPr="00D06085">
        <w:rPr>
          <w:rStyle w:val="StyleUnderline"/>
          <w:szCs w:val="20"/>
        </w:rPr>
        <w:t>: The Islamic Republic does not seek territorial aggrandizement</w:t>
      </w:r>
      <w:r w:rsidRPr="00D06085">
        <w:rPr>
          <w:sz w:val="14"/>
          <w:szCs w:val="20"/>
        </w:rPr>
        <w:t xml:space="preserve"> </w:t>
      </w:r>
      <w:r w:rsidRPr="00D06085">
        <w:rPr>
          <w:rStyle w:val="StyleUnderline"/>
          <w:szCs w:val="20"/>
        </w:rPr>
        <w:t>or even, despite its rhetoric, the forcible imposition of its revolutionary ideology onto neighboring states. Instead</w:t>
      </w:r>
      <w:r w:rsidRPr="00A3114A">
        <w:rPr>
          <w:sz w:val="14"/>
          <w:szCs w:val="20"/>
        </w:rPr>
        <w:t xml:space="preserve">, it feeds off existing grievances with the status quo, particularly in the Arab world. Traditional containment options may actually create further opportunities for Tehran to exploit, thereby amplifying the very influence the United States is trying to mitigate. A more useful strategy, therefore, is one that exploits </w:t>
      </w:r>
      <w:r w:rsidRPr="00A3114A">
        <w:rPr>
          <w:rStyle w:val="StyleUnderline"/>
          <w:szCs w:val="20"/>
        </w:rPr>
        <w:t xml:space="preserve">existing </w:t>
      </w:r>
      <w:r w:rsidRPr="0028624A">
        <w:rPr>
          <w:rStyle w:val="StyleUnderline"/>
          <w:szCs w:val="20"/>
          <w:highlight w:val="yellow"/>
        </w:rPr>
        <w:t>checks on Iran’s</w:t>
      </w:r>
      <w:r w:rsidRPr="00A3114A">
        <w:rPr>
          <w:rStyle w:val="StyleUnderline"/>
          <w:szCs w:val="20"/>
        </w:rPr>
        <w:t xml:space="preserve"> power and influence</w:t>
      </w:r>
      <w:r w:rsidRPr="00A3114A">
        <w:rPr>
          <w:sz w:val="14"/>
          <w:szCs w:val="20"/>
        </w:rPr>
        <w:t xml:space="preserve">. These </w:t>
      </w:r>
      <w:r w:rsidRPr="0028624A">
        <w:rPr>
          <w:rStyle w:val="StyleUnderline"/>
          <w:szCs w:val="20"/>
          <w:highlight w:val="yellow"/>
        </w:rPr>
        <w:t>include the gap between its</w:t>
      </w:r>
      <w:r w:rsidRPr="00A3114A">
        <w:rPr>
          <w:rStyle w:val="StyleUnderline"/>
          <w:szCs w:val="20"/>
        </w:rPr>
        <w:t xml:space="preserve"> </w:t>
      </w:r>
      <w:r w:rsidRPr="0028624A">
        <w:rPr>
          <w:rStyle w:val="StyleUnderline"/>
          <w:szCs w:val="20"/>
          <w:highlight w:val="yellow"/>
        </w:rPr>
        <w:t xml:space="preserve">aspiration for asymmetric </w:t>
      </w:r>
      <w:r w:rsidRPr="00A3114A">
        <w:rPr>
          <w:rStyle w:val="StyleUnderline"/>
          <w:szCs w:val="20"/>
        </w:rPr>
        <w:t>warfare</w:t>
      </w:r>
      <w:r w:rsidRPr="00A3114A">
        <w:rPr>
          <w:sz w:val="14"/>
          <w:szCs w:val="20"/>
        </w:rPr>
        <w:t xml:space="preserve"> </w:t>
      </w:r>
      <w:r w:rsidRPr="0028624A">
        <w:rPr>
          <w:rStyle w:val="StyleUnderline"/>
          <w:szCs w:val="20"/>
          <w:highlight w:val="yellow"/>
        </w:rPr>
        <w:t>capabilities and the reality of its</w:t>
      </w:r>
      <w:r w:rsidRPr="00A3114A">
        <w:rPr>
          <w:sz w:val="14"/>
          <w:szCs w:val="20"/>
        </w:rPr>
        <w:t xml:space="preserve"> rather </w:t>
      </w:r>
      <w:r w:rsidRPr="0028624A">
        <w:rPr>
          <w:rStyle w:val="Emphasis"/>
          <w:szCs w:val="20"/>
          <w:highlight w:val="yellow"/>
        </w:rPr>
        <w:t xml:space="preserve">limited </w:t>
      </w:r>
      <w:r w:rsidRPr="00A3114A">
        <w:rPr>
          <w:rStyle w:val="Emphasis"/>
          <w:szCs w:val="20"/>
        </w:rPr>
        <w:t xml:space="preserve">conventional </w:t>
      </w:r>
      <w:r w:rsidRPr="0028624A">
        <w:rPr>
          <w:rStyle w:val="Emphasis"/>
          <w:szCs w:val="20"/>
          <w:highlight w:val="yellow"/>
        </w:rPr>
        <w:t>forces</w:t>
      </w:r>
      <w:r w:rsidRPr="0028624A">
        <w:rPr>
          <w:rStyle w:val="StyleUnderline"/>
          <w:szCs w:val="20"/>
          <w:highlight w:val="yellow"/>
        </w:rPr>
        <w:t xml:space="preserve">, disagreements between Iran and its </w:t>
      </w:r>
      <w:r w:rsidRPr="00A3114A">
        <w:rPr>
          <w:rStyle w:val="StyleUnderline"/>
          <w:szCs w:val="20"/>
        </w:rPr>
        <w:t xml:space="preserve">militant </w:t>
      </w:r>
      <w:r w:rsidRPr="0028624A">
        <w:rPr>
          <w:rStyle w:val="StyleUnderline"/>
          <w:szCs w:val="20"/>
          <w:highlight w:val="yellow"/>
        </w:rPr>
        <w:t>“proxies,” and</w:t>
      </w:r>
      <w:r w:rsidRPr="00A3114A">
        <w:rPr>
          <w:rStyle w:val="StyleUnderline"/>
          <w:szCs w:val="20"/>
        </w:rPr>
        <w:t xml:space="preserve"> the potential for sharp </w:t>
      </w:r>
      <w:r w:rsidRPr="0028624A">
        <w:rPr>
          <w:rStyle w:val="StyleUnderline"/>
          <w:szCs w:val="20"/>
          <w:highlight w:val="yellow"/>
        </w:rPr>
        <w:t>criticism from Arab public opinion</w:t>
      </w:r>
      <w:r w:rsidRPr="00A3114A">
        <w:rPr>
          <w:rStyle w:val="StyleUnderline"/>
          <w:szCs w:val="20"/>
        </w:rPr>
        <w:t>, which it has long sought to exploit</w:t>
      </w:r>
      <w:r w:rsidRPr="00A3114A">
        <w:rPr>
          <w:sz w:val="14"/>
          <w:szCs w:val="20"/>
        </w:rPr>
        <w:t>. In addition, we recommend a new U.S. approach to Iran that integrates elements of engagement and containment while de-escalating unilateral U.S. pressure on Tehran and applying increased multilateral pressure against its nuclear ambitions. The analyses that informed these conclusions also yielded the following insights for U.S. planners and strategists concerning Iran’s strategic culture, conventional military, ties to Islamist groups, and ability to influence Arab public opinion.</w:t>
      </w:r>
    </w:p>
    <w:p w14:paraId="61BD22E2" w14:textId="77777777" w:rsidR="002E2D30" w:rsidRDefault="002E2D30" w:rsidP="002E2D30"/>
    <w:p w14:paraId="2FF023DA" w14:textId="77777777" w:rsidR="002E2D30" w:rsidRDefault="002E2D30" w:rsidP="002E2D30"/>
    <w:p w14:paraId="2A9C1D51" w14:textId="77777777" w:rsidR="002E2D30" w:rsidRDefault="002E2D30" w:rsidP="002E2D30">
      <w:pPr>
        <w:pStyle w:val="Heading4"/>
      </w:pPr>
      <w:r>
        <w:t>No Israeli strikes. Strategic incentives and institutional checks</w:t>
      </w:r>
    </w:p>
    <w:p w14:paraId="421D6BF7" w14:textId="77777777" w:rsidR="002E2D30" w:rsidRPr="00D24A5D" w:rsidRDefault="002E2D30" w:rsidP="002E2D30">
      <w:pPr>
        <w:rPr>
          <w:sz w:val="18"/>
          <w:szCs w:val="18"/>
        </w:rPr>
      </w:pPr>
      <w:r w:rsidRPr="00D24A5D">
        <w:rPr>
          <w:sz w:val="18"/>
          <w:szCs w:val="18"/>
        </w:rPr>
        <w:t xml:space="preserve">Zachary </w:t>
      </w:r>
      <w:r w:rsidRPr="008721A0">
        <w:rPr>
          <w:rStyle w:val="Style13ptBold"/>
        </w:rPr>
        <w:t>Keck, 11/28/13</w:t>
      </w:r>
      <w:r>
        <w:rPr>
          <w:sz w:val="18"/>
          <w:szCs w:val="18"/>
        </w:rPr>
        <w:t>,</w:t>
      </w:r>
      <w:r w:rsidRPr="00D24A5D">
        <w:rPr>
          <w:sz w:val="18"/>
          <w:szCs w:val="18"/>
        </w:rPr>
        <w:t xml:space="preserve"> Associate editor of The Diplomat. “Five Reasons Israel Won't Attack Iran,” The National Interest, http://server1.nationalinterest.org/commentary/five-reasons-isra</w:t>
      </w:r>
      <w:r>
        <w:rPr>
          <w:sz w:val="18"/>
          <w:szCs w:val="18"/>
        </w:rPr>
        <w:t>el-wont-attack-iran-9469?page=2</w:t>
      </w:r>
    </w:p>
    <w:p w14:paraId="7DC3BDC4" w14:textId="77777777" w:rsidR="002E2D30" w:rsidRPr="00D24A5D" w:rsidRDefault="002E2D30" w:rsidP="002E2D30"/>
    <w:p w14:paraId="5953FCA4" w14:textId="77777777" w:rsidR="002E2D30" w:rsidRPr="00D24A5D" w:rsidRDefault="002E2D30" w:rsidP="002E2D30">
      <w:pPr>
        <w:rPr>
          <w:sz w:val="18"/>
          <w:szCs w:val="18"/>
        </w:rPr>
      </w:pPr>
      <w:r w:rsidRPr="00D24A5D">
        <w:rPr>
          <w:sz w:val="18"/>
          <w:szCs w:val="18"/>
        </w:rPr>
        <w:t>Although not a member of the P5+1 itself, Israel has always loomed large over the negotiations concerning Iran’s nuclear program. For example, in explaining French opposition to a possible nuclear deal earlier this month, French Foreign Minister Laurent Fabius stated: “The security concerns of Israel and all the countries of the region have to be taken into account.”</w:t>
      </w:r>
    </w:p>
    <w:p w14:paraId="061003E9" w14:textId="77777777" w:rsidR="002E2D30" w:rsidRPr="00D24A5D" w:rsidRDefault="002E2D30" w:rsidP="002E2D30">
      <w:pPr>
        <w:rPr>
          <w:sz w:val="18"/>
          <w:szCs w:val="18"/>
        </w:rPr>
      </w:pPr>
      <w:r w:rsidRPr="00D24A5D">
        <w:rPr>
          <w:sz w:val="18"/>
          <w:szCs w:val="18"/>
        </w:rPr>
        <w:t xml:space="preserve">Part of </w:t>
      </w:r>
      <w:r w:rsidRPr="00D24A5D">
        <w:rPr>
          <w:rStyle w:val="StyleUnderline"/>
        </w:rPr>
        <w:t xml:space="preserve">Fabius’ concern derives from the long-held fear that </w:t>
      </w:r>
      <w:r w:rsidRPr="0028624A">
        <w:rPr>
          <w:rStyle w:val="StyleUnderline"/>
          <w:highlight w:val="yellow"/>
        </w:rPr>
        <w:t>Israel</w:t>
      </w:r>
      <w:r w:rsidRPr="00D24A5D">
        <w:rPr>
          <w:rStyle w:val="StyleUnderline"/>
        </w:rPr>
        <w:t xml:space="preserve"> will </w:t>
      </w:r>
      <w:r w:rsidRPr="0028624A">
        <w:rPr>
          <w:rStyle w:val="StyleUnderline"/>
          <w:highlight w:val="yellow"/>
        </w:rPr>
        <w:t>launch a</w:t>
      </w:r>
      <w:r w:rsidRPr="00D24A5D">
        <w:rPr>
          <w:rStyle w:val="StyleUnderline"/>
        </w:rPr>
        <w:t xml:space="preserve"> preventive </w:t>
      </w:r>
      <w:r w:rsidRPr="0028624A">
        <w:rPr>
          <w:rStyle w:val="StyleUnderline"/>
          <w:highlight w:val="yellow"/>
        </w:rPr>
        <w:t>strike against Iran</w:t>
      </w:r>
      <w:r w:rsidRPr="00D24A5D">
        <w:rPr>
          <w:sz w:val="18"/>
          <w:szCs w:val="18"/>
        </w:rPr>
        <w:t xml:space="preserve"> to prevent it from obtaining nuclear weapons. </w:t>
      </w:r>
      <w:r w:rsidRPr="00D24A5D">
        <w:rPr>
          <w:rStyle w:val="StyleUnderline"/>
        </w:rPr>
        <w:t>For some, this possibility remains all too real despite the important interim agreement</w:t>
      </w:r>
      <w:r w:rsidRPr="00D24A5D">
        <w:rPr>
          <w:sz w:val="18"/>
          <w:szCs w:val="18"/>
        </w:rPr>
        <w:t xml:space="preserve"> the P5+1 and Iran reached this weekend. For example, when asked on ABC’s This Week whether Israel would attack Iran while the interim deal is in place,William Kristol responded: “I don't think the prime minister will think he is constrained by the U.S. deciding to have a six-month deal. […] six months, one year, I mean, if they're going to break out, they're going to break out.”</w:t>
      </w:r>
    </w:p>
    <w:p w14:paraId="2F72BD70" w14:textId="77777777" w:rsidR="002E2D30" w:rsidRPr="00D24A5D" w:rsidRDefault="002E2D30" w:rsidP="002E2D30">
      <w:pPr>
        <w:rPr>
          <w:sz w:val="18"/>
          <w:szCs w:val="18"/>
        </w:rPr>
      </w:pPr>
      <w:r w:rsidRPr="00D24A5D">
        <w:rPr>
          <w:sz w:val="18"/>
          <w:szCs w:val="18"/>
        </w:rPr>
        <w:t xml:space="preserve">Israeli prime minister Benjamin </w:t>
      </w:r>
      <w:r w:rsidRPr="00D24A5D">
        <w:rPr>
          <w:rStyle w:val="StyleUnderline"/>
        </w:rPr>
        <w:t>Netanyahu has done little to dispel this notion. Besides blasting the deal as a “historic mistake,” Netanyahu said Israel “is not obliged to the agreement”</w:t>
      </w:r>
      <w:r w:rsidRPr="00D24A5D">
        <w:rPr>
          <w:sz w:val="18"/>
          <w:szCs w:val="18"/>
        </w:rPr>
        <w:t xml:space="preserve"> and warned “the regime in Iran is dedicated to destroying Israel and Israel has the right and obligation to defend itself with its own forces against every threat.”</w:t>
      </w:r>
    </w:p>
    <w:p w14:paraId="5FDA4994" w14:textId="77777777" w:rsidR="002E2D30" w:rsidRPr="00D24A5D" w:rsidRDefault="002E2D30" w:rsidP="002E2D30">
      <w:pPr>
        <w:rPr>
          <w:sz w:val="18"/>
          <w:szCs w:val="18"/>
        </w:rPr>
      </w:pPr>
      <w:r w:rsidRPr="0028624A">
        <w:rPr>
          <w:rStyle w:val="StyleUnderline"/>
          <w:highlight w:val="yellow"/>
        </w:rPr>
        <w:t>Many dismiss this talk as bluster</w:t>
      </w:r>
      <w:r w:rsidRPr="00D24A5D">
        <w:rPr>
          <w:rStyle w:val="StyleUnderline"/>
        </w:rPr>
        <w:t>, however</w:t>
      </w:r>
      <w:r w:rsidRPr="00D24A5D">
        <w:rPr>
          <w:sz w:val="18"/>
          <w:szCs w:val="18"/>
        </w:rPr>
        <w:t xml:space="preserve">. Over at Bloomberg View, for instance, Jeffrey </w:t>
      </w:r>
      <w:r w:rsidRPr="0028624A">
        <w:rPr>
          <w:rStyle w:val="StyleUnderline"/>
          <w:highlight w:val="yellow"/>
        </w:rPr>
        <w:t>Goldberg argues</w:t>
      </w:r>
      <w:r w:rsidRPr="00D24A5D">
        <w:rPr>
          <w:rStyle w:val="StyleUnderline"/>
        </w:rPr>
        <w:t xml:space="preserve"> that </w:t>
      </w:r>
      <w:r w:rsidRPr="0028624A">
        <w:rPr>
          <w:rStyle w:val="StyleUnderline"/>
          <w:highlight w:val="yellow"/>
        </w:rPr>
        <w:t>the nuclear deal</w:t>
      </w:r>
      <w:r w:rsidRPr="00D24A5D">
        <w:rPr>
          <w:rStyle w:val="StyleUnderline"/>
        </w:rPr>
        <w:t xml:space="preserve"> has “</w:t>
      </w:r>
      <w:r w:rsidRPr="0028624A">
        <w:rPr>
          <w:rStyle w:val="StyleUnderline"/>
          <w:highlight w:val="yellow"/>
        </w:rPr>
        <w:t>boxed-in</w:t>
      </w:r>
      <w:r w:rsidRPr="00D24A5D">
        <w:rPr>
          <w:rStyle w:val="StyleUnderline"/>
        </w:rPr>
        <w:t xml:space="preserve"> Israeli Prime Minister Benjamin </w:t>
      </w:r>
      <w:r w:rsidRPr="0028624A">
        <w:rPr>
          <w:rStyle w:val="StyleUnderline"/>
          <w:highlight w:val="yellow"/>
        </w:rPr>
        <w:t>Netanyahu</w:t>
      </w:r>
      <w:r w:rsidRPr="00D24A5D">
        <w:rPr>
          <w:rStyle w:val="StyleUnderline"/>
        </w:rPr>
        <w:t xml:space="preserve"> so comprehensively that </w:t>
      </w:r>
      <w:r w:rsidRPr="0028624A">
        <w:rPr>
          <w:rStyle w:val="StyleUnderline"/>
          <w:highlight w:val="yellow"/>
        </w:rPr>
        <w:t>it's unimaginable Israel will strike Iran</w:t>
      </w:r>
      <w:r w:rsidRPr="00650DD1">
        <w:rPr>
          <w:rStyle w:val="StyleUnderline"/>
        </w:rPr>
        <w:t xml:space="preserve"> in</w:t>
      </w:r>
      <w:r w:rsidRPr="00D24A5D">
        <w:rPr>
          <w:rStyle w:val="StyleUnderline"/>
        </w:rPr>
        <w:t xml:space="preserve"> the foreseeable future</w:t>
      </w:r>
      <w:r w:rsidRPr="00D24A5D">
        <w:rPr>
          <w:sz w:val="18"/>
          <w:szCs w:val="18"/>
        </w:rPr>
        <w:t xml:space="preserve">.” Eurasia Group's </w:t>
      </w:r>
      <w:r w:rsidRPr="00D24A5D">
        <w:rPr>
          <w:rStyle w:val="StyleUnderline"/>
        </w:rPr>
        <w:t xml:space="preserve">Cliff </w:t>
      </w:r>
      <w:r w:rsidRPr="0028624A">
        <w:rPr>
          <w:rStyle w:val="StyleUnderline"/>
          <w:highlight w:val="yellow"/>
        </w:rPr>
        <w:t>Kupchan</w:t>
      </w:r>
      <w:r w:rsidRPr="00D24A5D">
        <w:rPr>
          <w:rStyle w:val="StyleUnderline"/>
        </w:rPr>
        <w:t xml:space="preserve"> similarly </w:t>
      </w:r>
      <w:r w:rsidRPr="0028624A">
        <w:rPr>
          <w:rStyle w:val="StyleUnderline"/>
          <w:highlight w:val="yellow"/>
        </w:rPr>
        <w:t>argued: “The chance</w:t>
      </w:r>
      <w:r w:rsidRPr="00D24A5D">
        <w:rPr>
          <w:rStyle w:val="StyleUnderline"/>
        </w:rPr>
        <w:t xml:space="preserve"> of Israeli strikes during the period of the interim agreement </w:t>
      </w:r>
      <w:r w:rsidRPr="0028624A">
        <w:rPr>
          <w:rStyle w:val="StyleUnderline"/>
          <w:highlight w:val="yellow"/>
        </w:rPr>
        <w:t>drops to</w:t>
      </w:r>
      <w:r w:rsidRPr="00D24A5D">
        <w:rPr>
          <w:rStyle w:val="StyleUnderline"/>
        </w:rPr>
        <w:t xml:space="preserve"> virtually </w:t>
      </w:r>
      <w:r w:rsidRPr="0028624A">
        <w:rPr>
          <w:rStyle w:val="StyleUnderline"/>
          <w:highlight w:val="yellow"/>
        </w:rPr>
        <w:t>zero</w:t>
      </w:r>
      <w:r w:rsidRPr="00D24A5D">
        <w:rPr>
          <w:sz w:val="18"/>
          <w:szCs w:val="18"/>
        </w:rPr>
        <w:t>.”</w:t>
      </w:r>
    </w:p>
    <w:p w14:paraId="54458F14" w14:textId="77777777" w:rsidR="002E2D30" w:rsidRPr="00D24A5D" w:rsidRDefault="002E2D30" w:rsidP="002E2D30">
      <w:pPr>
        <w:rPr>
          <w:sz w:val="18"/>
          <w:szCs w:val="18"/>
        </w:rPr>
      </w:pPr>
      <w:r w:rsidRPr="00D24A5D">
        <w:rPr>
          <w:sz w:val="18"/>
          <w:szCs w:val="18"/>
        </w:rPr>
        <w:t xml:space="preserve">Although the interim deal does further reduce Israel’s propensity to attack, </w:t>
      </w:r>
      <w:r w:rsidRPr="00D24A5D">
        <w:rPr>
          <w:rStyle w:val="StyleUnderline"/>
        </w:rPr>
        <w:t xml:space="preserve">the truth is that </w:t>
      </w:r>
      <w:r w:rsidRPr="0028624A">
        <w:rPr>
          <w:rStyle w:val="StyleUnderline"/>
          <w:highlight w:val="yellow"/>
        </w:rPr>
        <w:t>the likelihood of an Israeli strike</w:t>
      </w:r>
      <w:r w:rsidRPr="00D24A5D">
        <w:rPr>
          <w:rStyle w:val="StyleUnderline"/>
        </w:rPr>
        <w:t xml:space="preserve"> on Iran’s nuclear facilities </w:t>
      </w:r>
      <w:r w:rsidRPr="0028624A">
        <w:rPr>
          <w:rStyle w:val="StyleUnderline"/>
          <w:highlight w:val="yellow"/>
        </w:rPr>
        <w:t>has always been</w:t>
      </w:r>
      <w:r w:rsidRPr="00D24A5D">
        <w:rPr>
          <w:rStyle w:val="StyleUnderline"/>
        </w:rPr>
        <w:t xml:space="preserve"> greatly </w:t>
      </w:r>
      <w:r w:rsidRPr="0028624A">
        <w:rPr>
          <w:rStyle w:val="StyleUnderline"/>
          <w:highlight w:val="yellow"/>
        </w:rPr>
        <w:t>exaggerated</w:t>
      </w:r>
      <w:r w:rsidRPr="00D24A5D">
        <w:rPr>
          <w:sz w:val="18"/>
          <w:szCs w:val="18"/>
        </w:rPr>
        <w:t>. There are at least five reasons why Israel isn’t likely to attack Iran.</w:t>
      </w:r>
    </w:p>
    <w:p w14:paraId="0B8EC3B7" w14:textId="77777777" w:rsidR="002E2D30" w:rsidRPr="00D24A5D" w:rsidRDefault="002E2D30" w:rsidP="002E2D30">
      <w:pPr>
        <w:rPr>
          <w:sz w:val="18"/>
          <w:szCs w:val="18"/>
        </w:rPr>
      </w:pPr>
      <w:r w:rsidRPr="00D24A5D">
        <w:rPr>
          <w:sz w:val="18"/>
          <w:szCs w:val="18"/>
        </w:rPr>
        <w:t>1. You Snooze, You Lose</w:t>
      </w:r>
    </w:p>
    <w:p w14:paraId="7EF707F6" w14:textId="77777777" w:rsidR="002E2D30" w:rsidRPr="00D24A5D" w:rsidRDefault="002E2D30" w:rsidP="002E2D30">
      <w:pPr>
        <w:rPr>
          <w:sz w:val="18"/>
          <w:szCs w:val="18"/>
        </w:rPr>
      </w:pPr>
      <w:r w:rsidRPr="00D24A5D">
        <w:rPr>
          <w:rStyle w:val="StyleUnderline"/>
        </w:rPr>
        <w:t xml:space="preserve">First, </w:t>
      </w:r>
      <w:r w:rsidRPr="0028624A">
        <w:rPr>
          <w:rStyle w:val="StyleUnderline"/>
          <w:highlight w:val="yellow"/>
        </w:rPr>
        <w:t>if Israel was going to strike</w:t>
      </w:r>
      <w:r w:rsidRPr="00D24A5D">
        <w:rPr>
          <w:rStyle w:val="StyleUnderline"/>
        </w:rPr>
        <w:t xml:space="preserve"> Iran’s nuclear facilities, </w:t>
      </w:r>
      <w:r w:rsidRPr="0028624A">
        <w:rPr>
          <w:rStyle w:val="StyleUnderline"/>
          <w:highlight w:val="yellow"/>
        </w:rPr>
        <w:t>it would have done so</w:t>
      </w:r>
      <w:r w:rsidRPr="00D24A5D">
        <w:rPr>
          <w:rStyle w:val="StyleUnderline"/>
        </w:rPr>
        <w:t xml:space="preserve"> a long time ago</w:t>
      </w:r>
      <w:r w:rsidRPr="00D24A5D">
        <w:rPr>
          <w:sz w:val="18"/>
          <w:szCs w:val="18"/>
        </w:rPr>
        <w:t xml:space="preserve">. Since getting caught off-guard at the beginning of the Yom Kippur War in 1973, Israel has generally acted proactively to thwart security threats. On no issue has this been truer than with nuclear-weapon programs. For example, </w:t>
      </w:r>
      <w:r w:rsidRPr="00D24A5D">
        <w:rPr>
          <w:rStyle w:val="StyleUnderline"/>
        </w:rPr>
        <w:t>Israel bombed Saddam Hussein’s program when it consisted of just a single nuclear reactor</w:t>
      </w:r>
      <w:r w:rsidRPr="00D24A5D">
        <w:rPr>
          <w:sz w:val="18"/>
          <w:szCs w:val="18"/>
        </w:rPr>
        <w:t xml:space="preserve">. According to ABC News, </w:t>
      </w:r>
      <w:r w:rsidRPr="00D24A5D">
        <w:rPr>
          <w:rStyle w:val="StyleUnderline"/>
        </w:rPr>
        <w:t>Israel struck Syria’s lone nuclear reactor just months after discovering it</w:t>
      </w:r>
      <w:r w:rsidRPr="00D24A5D">
        <w:rPr>
          <w:sz w:val="18"/>
          <w:szCs w:val="18"/>
        </w:rPr>
        <w:t>. The IAEA had been completely in the dark about the reactor, and took years to confirm the building was in fact housing one.</w:t>
      </w:r>
    </w:p>
    <w:p w14:paraId="65F96951" w14:textId="77777777" w:rsidR="002E2D30" w:rsidRPr="00D24A5D" w:rsidRDefault="002E2D30" w:rsidP="002E2D30">
      <w:pPr>
        <w:rPr>
          <w:sz w:val="18"/>
          <w:szCs w:val="18"/>
        </w:rPr>
      </w:pPr>
      <w:r w:rsidRPr="00D24A5D">
        <w:rPr>
          <w:sz w:val="18"/>
          <w:szCs w:val="18"/>
        </w:rPr>
        <w:t xml:space="preserve">Contrast this with Israel’s policy toward Iran’s nuclear program. The uranium-enrichment facility in Natanz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 Furthermore, America’s extreme reluctance to initiate strikes on Iran was made clear to Israel at least as far back as 2008. </w:t>
      </w:r>
      <w:r w:rsidRPr="0028624A">
        <w:rPr>
          <w:rStyle w:val="StyleUnderline"/>
          <w:highlight w:val="yellow"/>
        </w:rPr>
        <w:t>It would be</w:t>
      </w:r>
      <w:r w:rsidRPr="00D24A5D">
        <w:rPr>
          <w:rStyle w:val="StyleUnderline"/>
        </w:rPr>
        <w:t xml:space="preserve"> completely </w:t>
      </w:r>
      <w:r w:rsidRPr="0028624A">
        <w:rPr>
          <w:rStyle w:val="StyleUnderline"/>
          <w:highlight w:val="yellow"/>
        </w:rPr>
        <w:t>at odds with how Israel operates</w:t>
      </w:r>
      <w:r w:rsidRPr="00D24A5D">
        <w:rPr>
          <w:rStyle w:val="StyleUnderline"/>
        </w:rPr>
        <w:t xml:space="preserve"> for it </w:t>
      </w:r>
      <w:r w:rsidRPr="0028624A">
        <w:rPr>
          <w:rStyle w:val="StyleUnderline"/>
          <w:highlight w:val="yellow"/>
        </w:rPr>
        <w:t>to standby</w:t>
      </w:r>
      <w:r w:rsidRPr="00D24A5D">
        <w:rPr>
          <w:rStyle w:val="StyleUnderline"/>
        </w:rPr>
        <w:t xml:space="preserve"> until the last minute when faced with what it views as an existential threat.</w:t>
      </w:r>
    </w:p>
    <w:p w14:paraId="2C4A397E" w14:textId="77777777" w:rsidR="002E2D30" w:rsidRPr="00D24A5D" w:rsidRDefault="002E2D30" w:rsidP="002E2D30">
      <w:pPr>
        <w:rPr>
          <w:sz w:val="18"/>
          <w:szCs w:val="18"/>
        </w:rPr>
      </w:pPr>
      <w:r w:rsidRPr="00D24A5D">
        <w:rPr>
          <w:sz w:val="18"/>
          <w:szCs w:val="18"/>
        </w:rPr>
        <w:t>2. Bombing Iran Makes an Iranian Bomb More Likely</w:t>
      </w:r>
    </w:p>
    <w:p w14:paraId="368C7449" w14:textId="77777777" w:rsidR="002E2D30" w:rsidRPr="00D24A5D" w:rsidRDefault="002E2D30" w:rsidP="002E2D30">
      <w:pPr>
        <w:rPr>
          <w:sz w:val="18"/>
          <w:szCs w:val="18"/>
        </w:rPr>
      </w:pPr>
      <w:r w:rsidRPr="00D24A5D">
        <w:rPr>
          <w:sz w:val="18"/>
          <w:szCs w:val="18"/>
        </w:rPr>
        <w:t xml:space="preserve">Much like a U.S. strike, only with much less tactical impact, </w:t>
      </w:r>
      <w:r w:rsidRPr="00D24A5D">
        <w:rPr>
          <w:rStyle w:val="StyleUnderline"/>
        </w:rPr>
        <w:t>an Israeli air strike against Iran’s nuclear facilities would only increase the likelihood that Iran would build the bomb</w:t>
      </w:r>
      <w:r w:rsidRPr="00D24A5D">
        <w:rPr>
          <w:sz w:val="18"/>
          <w:szCs w:val="18"/>
        </w:rPr>
        <w:t>. At home, Supreme Leader Ali Khamenei could use the attack to justify rescinding his fatwa against possessing a nuclear-weapons program, while using the greater domestic support for the regime and the nuclear program to mobilize greater resources for the country’s nuclear efforts.</w:t>
      </w:r>
    </w:p>
    <w:p w14:paraId="4555E25F" w14:textId="77777777" w:rsidR="002E2D30" w:rsidRPr="00D24A5D" w:rsidRDefault="002E2D30" w:rsidP="002E2D30">
      <w:pPr>
        <w:rPr>
          <w:sz w:val="18"/>
          <w:szCs w:val="18"/>
        </w:rPr>
      </w:pPr>
      <w:r w:rsidRPr="00D24A5D">
        <w:rPr>
          <w:rStyle w:val="StyleUnderline"/>
        </w:rPr>
        <w:t>Israel’s attack would also give the Iranian regime a legitimate</w:t>
      </w:r>
      <w:r w:rsidRPr="00D24A5D">
        <w:rPr>
          <w:sz w:val="18"/>
          <w:szCs w:val="18"/>
        </w:rPr>
        <w:t xml:space="preserve"> (in much of the world’s eyes) </w:t>
      </w:r>
      <w:r w:rsidRPr="00D24A5D">
        <w:rPr>
          <w:rStyle w:val="StyleUnderline"/>
        </w:rPr>
        <w:t>reason to withdraw from the</w:t>
      </w:r>
      <w:r w:rsidRPr="00D24A5D">
        <w:rPr>
          <w:sz w:val="18"/>
          <w:szCs w:val="18"/>
        </w:rPr>
        <w:t xml:space="preserve"> Nuclear Non-Proliferation Treaty (</w:t>
      </w:r>
      <w:r w:rsidRPr="00D24A5D">
        <w:rPr>
          <w:rStyle w:val="StyleUnderline"/>
        </w:rPr>
        <w:t>NPT) and kick out international inspectors</w:t>
      </w:r>
      <w:r w:rsidRPr="00D24A5D">
        <w:rPr>
          <w:sz w:val="18"/>
          <w:szCs w:val="18"/>
        </w:rPr>
        <w:t xml:space="preserve">. If Tehran’s membership didn’t even prevent it from being attacked, how could it justify staying in the regime? </w:t>
      </w:r>
      <w:r w:rsidRPr="00D24A5D">
        <w:rPr>
          <w:rStyle w:val="StyleUnderline"/>
        </w:rPr>
        <w:t>Finally, support for international sanctions will crumble in the aftermath of an Israeli attack, giving Iran more resources</w:t>
      </w:r>
      <w:r w:rsidRPr="00D24A5D">
        <w:rPr>
          <w:sz w:val="18"/>
          <w:szCs w:val="18"/>
        </w:rPr>
        <w:t xml:space="preserve"> with which to rebuild its nuclear facilities.</w:t>
      </w:r>
    </w:p>
    <w:p w14:paraId="0ADA25CA" w14:textId="77777777" w:rsidR="002E2D30" w:rsidRPr="00D24A5D" w:rsidRDefault="002E2D30" w:rsidP="002E2D30">
      <w:pPr>
        <w:rPr>
          <w:sz w:val="18"/>
          <w:szCs w:val="18"/>
        </w:rPr>
      </w:pPr>
      <w:r w:rsidRPr="00D24A5D">
        <w:rPr>
          <w:sz w:val="18"/>
          <w:szCs w:val="18"/>
        </w:rPr>
        <w:t>3. Helps Iran, Hurts Israel</w:t>
      </w:r>
    </w:p>
    <w:p w14:paraId="6DE8709A" w14:textId="77777777" w:rsidR="002E2D30" w:rsidRPr="00D24A5D" w:rsidRDefault="002E2D30" w:rsidP="002E2D30">
      <w:pPr>
        <w:rPr>
          <w:sz w:val="18"/>
          <w:szCs w:val="18"/>
        </w:rPr>
      </w:pPr>
      <w:r w:rsidRPr="00D24A5D">
        <w:rPr>
          <w:sz w:val="18"/>
          <w:szCs w:val="18"/>
        </w:rPr>
        <w:t xml:space="preserve">Relatedly, </w:t>
      </w:r>
      <w:r w:rsidRPr="00D24A5D">
        <w:rPr>
          <w:rStyle w:val="StyleUnderline"/>
        </w:rPr>
        <w:t>an Israeli strike on Iran’s nuclear program would be a net gain for Iran and a huge loss for Tel Aviv</w:t>
      </w:r>
      <w:r w:rsidRPr="00D24A5D">
        <w:rPr>
          <w:sz w:val="18"/>
          <w:szCs w:val="18"/>
        </w:rPr>
        <w:t xml:space="preserve">. </w:t>
      </w:r>
      <w:r w:rsidRPr="00D24A5D">
        <w:rPr>
          <w:rStyle w:val="StyleUnderline"/>
        </w:rPr>
        <w:t>Iran could use the strike to regain its popularity with the Arab street and increase the pressure against Arab rulers</w:t>
      </w:r>
      <w:r w:rsidRPr="00D24A5D">
        <w:rPr>
          <w:sz w:val="18"/>
          <w:szCs w:val="18"/>
        </w:rPr>
        <w:t>. As noted above, it would also lead to international sanctions collapsing, and an outpouring of sympathy for Iran in many countries around the world.</w:t>
      </w:r>
    </w:p>
    <w:p w14:paraId="0934A2F5" w14:textId="77777777" w:rsidR="002E2D30" w:rsidRPr="00D24A5D" w:rsidRDefault="002E2D30" w:rsidP="002E2D30">
      <w:pPr>
        <w:rPr>
          <w:sz w:val="18"/>
          <w:szCs w:val="18"/>
        </w:rPr>
      </w:pPr>
      <w:r w:rsidRPr="00D24A5D">
        <w:rPr>
          <w:sz w:val="18"/>
          <w:szCs w:val="18"/>
        </w:rPr>
        <w:t xml:space="preserve">Meanwhile, a strike on Iran’s nuclear facilities would leave Israel in a far worse-off position. </w:t>
      </w:r>
      <w:r w:rsidRPr="00D24A5D">
        <w:rPr>
          <w:rStyle w:val="StyleUnderline"/>
        </w:rPr>
        <w:t>Were Iran to respond by attacking U.S. regional assets, this could greatly hurt Israel’s ties with the United States at both the elite and mass levels</w:t>
      </w:r>
      <w:r w:rsidRPr="00D24A5D">
        <w:rPr>
          <w:sz w:val="18"/>
          <w:szCs w:val="18"/>
        </w:rPr>
        <w:t>. Indeed, a war-weary American public is adamantly opposed to its own leaders dragging it into another conflict in the Middle East. Americans would be even more hostile to an ally taking actions that they fully understood would put the U.S. in danger.</w:t>
      </w:r>
    </w:p>
    <w:p w14:paraId="435C50C5" w14:textId="77777777" w:rsidR="002E2D30" w:rsidRPr="00D24A5D" w:rsidRDefault="002E2D30" w:rsidP="002E2D30">
      <w:pPr>
        <w:rPr>
          <w:sz w:val="18"/>
          <w:szCs w:val="18"/>
        </w:rPr>
      </w:pPr>
      <w:r w:rsidRPr="00D24A5D">
        <w:rPr>
          <w:sz w:val="18"/>
          <w:szCs w:val="18"/>
        </w:rPr>
        <w:t xml:space="preserve">Furthermore, </w:t>
      </w:r>
      <w:r w:rsidRPr="00D24A5D">
        <w:rPr>
          <w:rStyle w:val="StyleUnderline"/>
        </w:rPr>
        <w:t>the quiet but growing cooperation Israel is enjoying with Sunni Arab nations against Iran would evaporate overnight</w:t>
      </w:r>
      <w:r w:rsidRPr="00D24A5D">
        <w:rPr>
          <w:sz w:val="18"/>
          <w:szCs w:val="18"/>
        </w:rPr>
        <w: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w:t>
      </w:r>
    </w:p>
    <w:p w14:paraId="47935F25" w14:textId="77777777" w:rsidR="002E2D30" w:rsidRPr="00D24A5D" w:rsidRDefault="002E2D30" w:rsidP="002E2D30">
      <w:pPr>
        <w:rPr>
          <w:sz w:val="18"/>
          <w:szCs w:val="18"/>
        </w:rPr>
      </w:pPr>
      <w:r w:rsidRPr="00D24A5D">
        <w:rPr>
          <w:sz w:val="18"/>
          <w:szCs w:val="18"/>
        </w:rPr>
        <w:t>4. Israel’s Veto Players</w:t>
      </w:r>
    </w:p>
    <w:p w14:paraId="7BB5F683" w14:textId="77777777" w:rsidR="002E2D30" w:rsidRPr="00D24A5D" w:rsidRDefault="002E2D30" w:rsidP="002E2D30">
      <w:pPr>
        <w:rPr>
          <w:sz w:val="18"/>
          <w:szCs w:val="18"/>
        </w:rPr>
      </w:pPr>
      <w:r w:rsidRPr="00D24A5D">
        <w:rPr>
          <w:rStyle w:val="StyleUnderline"/>
        </w:rPr>
        <w:t xml:space="preserve">Although </w:t>
      </w:r>
      <w:r w:rsidRPr="0028624A">
        <w:rPr>
          <w:rStyle w:val="StyleUnderline"/>
          <w:highlight w:val="yellow"/>
        </w:rPr>
        <w:t>Netanyahu</w:t>
      </w:r>
      <w:r w:rsidRPr="00D24A5D">
        <w:rPr>
          <w:rStyle w:val="StyleUnderline"/>
        </w:rPr>
        <w:t xml:space="preserve"> may be ready to attack Iran’s nuclear facilities, he </w:t>
      </w:r>
      <w:r w:rsidRPr="0028624A">
        <w:rPr>
          <w:rStyle w:val="StyleUnderline"/>
          <w:highlight w:val="yellow"/>
        </w:rPr>
        <w:t>operates within a democracy with a strong elite</w:t>
      </w:r>
      <w:r w:rsidRPr="00D24A5D">
        <w:rPr>
          <w:rStyle w:val="StyleUnderline"/>
        </w:rPr>
        <w:t xml:space="preserve"> structure</w:t>
      </w:r>
      <w:r w:rsidRPr="00D24A5D">
        <w:rPr>
          <w:sz w:val="18"/>
          <w:szCs w:val="18"/>
        </w:rPr>
        <w:t xml:space="preserve">, </w:t>
      </w:r>
      <w:r w:rsidRPr="00D24A5D">
        <w:rPr>
          <w:rStyle w:val="StyleUnderline"/>
        </w:rPr>
        <w:t xml:space="preserve">particularly in the field of national security. </w:t>
      </w:r>
      <w:r w:rsidRPr="0028624A">
        <w:rPr>
          <w:rStyle w:val="StyleUnderline"/>
          <w:highlight w:val="yellow"/>
        </w:rPr>
        <w:t>It seems unlikely</w:t>
      </w:r>
      <w:r w:rsidRPr="00D24A5D">
        <w:rPr>
          <w:rStyle w:val="StyleUnderline"/>
        </w:rPr>
        <w:t xml:space="preserve"> that </w:t>
      </w:r>
      <w:r w:rsidRPr="0028624A">
        <w:rPr>
          <w:rStyle w:val="StyleUnderline"/>
          <w:highlight w:val="yellow"/>
        </w:rPr>
        <w:t>he would have enough elite support</w:t>
      </w:r>
      <w:r w:rsidRPr="00D24A5D">
        <w:rPr>
          <w:sz w:val="18"/>
          <w:szCs w:val="18"/>
        </w:rPr>
        <w:t xml:space="preserve"> for him to seriously consider such a daring and risky operation.</w:t>
      </w:r>
    </w:p>
    <w:p w14:paraId="0EBF0B42" w14:textId="77777777" w:rsidR="002E2D30" w:rsidRPr="00727DAF" w:rsidRDefault="002E2D30" w:rsidP="002E2D30">
      <w:pPr>
        <w:rPr>
          <w:u w:val="single"/>
        </w:rPr>
      </w:pPr>
      <w:r w:rsidRPr="00D24A5D">
        <w:rPr>
          <w:sz w:val="18"/>
          <w:szCs w:val="18"/>
        </w:rPr>
        <w:t xml:space="preserve">For one thing, </w:t>
      </w:r>
      <w:r w:rsidRPr="0028624A">
        <w:rPr>
          <w:rStyle w:val="StyleUnderline"/>
          <w:highlight w:val="yellow"/>
        </w:rPr>
        <w:t>Israel has strong</w:t>
      </w:r>
      <w:r w:rsidRPr="00D24A5D">
        <w:rPr>
          <w:rStyle w:val="StyleUnderline"/>
        </w:rPr>
        <w:t xml:space="preserve"> institutional </w:t>
      </w:r>
      <w:r w:rsidRPr="0028624A">
        <w:rPr>
          <w:rStyle w:val="StyleUnderline"/>
          <w:highlight w:val="yellow"/>
        </w:rPr>
        <w:t>checks on</w:t>
      </w:r>
      <w:r w:rsidRPr="00D24A5D">
        <w:rPr>
          <w:rStyle w:val="StyleUnderline"/>
        </w:rPr>
        <w:t xml:space="preserve"> using military </w:t>
      </w:r>
      <w:r w:rsidRPr="0028624A">
        <w:rPr>
          <w:rStyle w:val="StyleUnderline"/>
          <w:highlight w:val="yellow"/>
        </w:rPr>
        <w:t>force</w:t>
      </w:r>
      <w:r w:rsidRPr="00D24A5D">
        <w:rPr>
          <w:sz w:val="18"/>
          <w:szCs w:val="18"/>
        </w:rPr>
        <w:t xml:space="preserve">. As then vice prime minister and current defense minister Moshe Yaalon explained last year: “In the State of Israel, any process of a military operation, and </w:t>
      </w:r>
      <w:r w:rsidRPr="00D24A5D">
        <w:rPr>
          <w:rStyle w:val="StyleUnderline"/>
        </w:rPr>
        <w:t>any military move, undergoes the approval of the security cabinet and in certain cases, the full cabinet</w:t>
      </w:r>
      <w:r w:rsidRPr="00D24A5D">
        <w:rPr>
          <w:sz w:val="18"/>
          <w:szCs w:val="18"/>
        </w:rPr>
        <w:t xml:space="preserve">… the decision is not made by two people, nor three, nor eight.” </w:t>
      </w:r>
      <w:r w:rsidRPr="0028624A">
        <w:rPr>
          <w:rStyle w:val="StyleUnderline"/>
          <w:highlight w:val="yellow"/>
        </w:rPr>
        <w:t>It’s far from clear Netanyahu</w:t>
      </w:r>
      <w:r w:rsidRPr="00D24A5D">
        <w:rPr>
          <w:rStyle w:val="StyleUnderline"/>
        </w:rPr>
        <w:t xml:space="preserve">, a fairly divisive figure in Israeli politics, </w:t>
      </w:r>
      <w:r w:rsidRPr="0028624A">
        <w:rPr>
          <w:rStyle w:val="StyleUnderline"/>
          <w:highlight w:val="yellow"/>
        </w:rPr>
        <w:t>could gain</w:t>
      </w:r>
      <w:r w:rsidRPr="00D24A5D">
        <w:rPr>
          <w:rStyle w:val="StyleUnderline"/>
        </w:rPr>
        <w:t xml:space="preserve"> this </w:t>
      </w:r>
      <w:r w:rsidRPr="0028624A">
        <w:rPr>
          <w:rStyle w:val="StyleUnderline"/>
          <w:highlight w:val="yellow"/>
        </w:rPr>
        <w:t>support</w:t>
      </w:r>
      <w:r w:rsidRPr="00D24A5D">
        <w:rPr>
          <w:sz w:val="18"/>
          <w:szCs w:val="18"/>
        </w:rPr>
        <w:t xml:space="preserve">. In fact, Menachem </w:t>
      </w:r>
      <w:r w:rsidRPr="00D24A5D">
        <w:rPr>
          <w:rStyle w:val="StyleUnderline"/>
        </w:rPr>
        <w:t>Begin struggled to gain sufficient support for the 1981 attack on Iraq even though Baghdad presented a more clear and present danger</w:t>
      </w:r>
      <w:r w:rsidRPr="00D24A5D">
        <w:rPr>
          <w:sz w:val="18"/>
          <w:szCs w:val="18"/>
        </w:rPr>
        <w:t xml:space="preserve"> to Israel than Iran does today.</w:t>
      </w:r>
    </w:p>
    <w:p w14:paraId="521FACA1" w14:textId="77777777" w:rsidR="002E2D30" w:rsidRPr="00D24A5D" w:rsidRDefault="002E2D30" w:rsidP="002E2D30">
      <w:pPr>
        <w:rPr>
          <w:sz w:val="18"/>
          <w:szCs w:val="18"/>
        </w:rPr>
      </w:pPr>
      <w:r w:rsidRPr="00D24A5D">
        <w:rPr>
          <w:rStyle w:val="StyleUnderline"/>
        </w:rPr>
        <w:t>What is clearer is that Netanyahu lacks the support of much of Israel’s highly respected national security establishment. Many former top intelligence and military officials have spoken out publicly against Netanyahu’s hardline Iran policy, with at least one of them questioning whether Iran is actually seeking a nuclear weapon</w:t>
      </w:r>
      <w:r w:rsidRPr="00D24A5D">
        <w:rPr>
          <w:sz w:val="18"/>
          <w:szCs w:val="18"/>
        </w:rPr>
        <w:t xml:space="preserve">. Another former chief of staff of the Israeli Defense Forces told The Independent that, “It is quite clear that </w:t>
      </w:r>
      <w:r w:rsidRPr="0028624A">
        <w:rPr>
          <w:rStyle w:val="StyleUnderline"/>
          <w:highlight w:val="yellow"/>
        </w:rPr>
        <w:t>much</w:t>
      </w:r>
      <w:r w:rsidRPr="00D24A5D">
        <w:rPr>
          <w:rStyle w:val="StyleUnderline"/>
        </w:rPr>
        <w:t xml:space="preserve"> if not all </w:t>
      </w:r>
      <w:r w:rsidRPr="0028624A">
        <w:rPr>
          <w:rStyle w:val="StyleUnderline"/>
          <w:highlight w:val="yellow"/>
        </w:rPr>
        <w:t>of the IDF</w:t>
      </w:r>
      <w:r w:rsidRPr="00D24A5D">
        <w:rPr>
          <w:rStyle w:val="StyleUnderline"/>
        </w:rPr>
        <w:t xml:space="preserve"> [Israeli Defence Forces] leadership </w:t>
      </w:r>
      <w:r w:rsidRPr="0028624A">
        <w:rPr>
          <w:rStyle w:val="StyleUnderline"/>
          <w:highlight w:val="yellow"/>
        </w:rPr>
        <w:t>do not support military action</w:t>
      </w:r>
      <w:r w:rsidRPr="00D24A5D">
        <w:rPr>
          <w:rStyle w:val="StyleUnderline"/>
        </w:rPr>
        <w:t xml:space="preserve"> at this point</w:t>
      </w:r>
      <w:r w:rsidRPr="00D24A5D">
        <w:rPr>
          <w:sz w:val="18"/>
          <w:szCs w:val="18"/>
        </w:rPr>
        <w:t>…. In the past the advice of the head of the IDF and the head of Mossad had led to military action being stopped.”</w:t>
      </w:r>
    </w:p>
    <w:p w14:paraId="242E8B89" w14:textId="77777777" w:rsidR="002E2D30" w:rsidRPr="00D24A5D" w:rsidRDefault="002E2D30" w:rsidP="002E2D30">
      <w:pPr>
        <w:rPr>
          <w:sz w:val="18"/>
          <w:szCs w:val="18"/>
        </w:rPr>
      </w:pPr>
      <w:r w:rsidRPr="00D24A5D">
        <w:rPr>
          <w:sz w:val="18"/>
          <w:szCs w:val="18"/>
        </w:rPr>
        <w:t>5. A Deal is Better Than No Deal</w:t>
      </w:r>
    </w:p>
    <w:p w14:paraId="28ABC197" w14:textId="77777777" w:rsidR="002E2D30" w:rsidRPr="00D24A5D" w:rsidRDefault="002E2D30" w:rsidP="002E2D30">
      <w:pPr>
        <w:rPr>
          <w:sz w:val="18"/>
          <w:szCs w:val="18"/>
        </w:rPr>
      </w:pPr>
      <w:r w:rsidRPr="00D24A5D">
        <w:rPr>
          <w:rStyle w:val="StyleUnderline"/>
        </w:rPr>
        <w:t xml:space="preserve">Finally, </w:t>
      </w:r>
      <w:r w:rsidRPr="0028624A">
        <w:rPr>
          <w:rStyle w:val="StyleUnderline"/>
          <w:highlight w:val="yellow"/>
        </w:rPr>
        <w:t>Israel won’t attack</w:t>
      </w:r>
      <w:r w:rsidRPr="00D24A5D">
        <w:rPr>
          <w:rStyle w:val="StyleUnderline"/>
        </w:rPr>
        <w:t xml:space="preserve"> Iran </w:t>
      </w:r>
      <w:r w:rsidRPr="0028624A">
        <w:rPr>
          <w:rStyle w:val="StyleUnderline"/>
          <w:highlight w:val="yellow"/>
        </w:rPr>
        <w:t>because it is</w:t>
      </w:r>
      <w:r w:rsidRPr="00D24A5D">
        <w:rPr>
          <w:rStyle w:val="StyleUnderline"/>
        </w:rPr>
        <w:t xml:space="preserve"> ultimately </w:t>
      </w:r>
      <w:r w:rsidRPr="0028624A">
        <w:rPr>
          <w:rStyle w:val="StyleUnderline"/>
          <w:highlight w:val="yellow"/>
        </w:rPr>
        <w:t>in its interests</w:t>
      </w:r>
      <w:r w:rsidRPr="00D24A5D">
        <w:rPr>
          <w:rStyle w:val="StyleUnderline"/>
        </w:rPr>
        <w:t xml:space="preserve"> for the US and Iran </w:t>
      </w:r>
      <w:r w:rsidRPr="0028624A">
        <w:rPr>
          <w:rStyle w:val="StyleUnderline"/>
          <w:highlight w:val="yellow"/>
        </w:rPr>
        <w:t>to reach an agreement</w:t>
      </w:r>
      <w:r w:rsidRPr="00D24A5D">
        <w:rPr>
          <w:rStyle w:val="StyleUnderline"/>
        </w:rPr>
        <w:t>, even if it is a less than an ideal one</w:t>
      </w:r>
      <w:r w:rsidRPr="00D24A5D">
        <w:rPr>
          <w:sz w:val="18"/>
          <w:szCs w:val="18"/>
        </w:rPr>
        <w:t xml:space="preserve">. To begin with, an agreement is the only way to prevent Iran from acquiring nuclear weapons short of an invasion and occupation of the country. Moreover, Israel would benefit both directly and indirectly from a U.S.-Iranian nuclear deal and especially larger rapprochement. </w:t>
      </w:r>
      <w:r w:rsidRPr="009866F4">
        <w:rPr>
          <w:rStyle w:val="StyleUnderline"/>
        </w:rPr>
        <w:t>Israel would gain a number of direct benefits from a larger warming of U.S.-Iranian relations, which a nuclear deal could help facilitate</w:t>
      </w:r>
      <w:r w:rsidRPr="00D24A5D">
        <w:rPr>
          <w:sz w:val="18"/>
          <w:szCs w:val="18"/>
        </w:rPr>
        <w:t>.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w:t>
      </w:r>
    </w:p>
    <w:p w14:paraId="602E87E2" w14:textId="77777777" w:rsidR="002E2D30" w:rsidRPr="00DC773B" w:rsidRDefault="002E2D30" w:rsidP="002E2D30">
      <w:pPr>
        <w:rPr>
          <w:sz w:val="18"/>
          <w:szCs w:val="18"/>
        </w:rPr>
      </w:pPr>
      <w:r w:rsidRPr="00D24A5D">
        <w:rPr>
          <w:sz w:val="18"/>
          <w:szCs w:val="18"/>
        </w:rPr>
        <w:t xml:space="preserve">Tel Aviv would also benefit indirectly from a U.S.-Iran nuclear deal and possible </w:t>
      </w:r>
      <w:r w:rsidRPr="00DC773B">
        <w:rPr>
          <w:sz w:val="18"/>
          <w:szCs w:val="18"/>
        </w:rPr>
        <w:t xml:space="preserve">rapprochement. That’s because either of these agreements would spark panic in Sunni Arab capitals. For the foreseeable future, then, Israel would enjoy some breathing room, which would obtain as these governments would be preoccupied with Iran for the foreseeable future. Indeed, </w:t>
      </w:r>
      <w:r w:rsidRPr="00DC773B">
        <w:rPr>
          <w:rStyle w:val="StyleUnderline"/>
        </w:rPr>
        <w:t>just the possibility of an interim nuclear deal between the U.S. and Iran has created rumors of Saudi Arabia seeking tighter cooperation with Israel</w:t>
      </w:r>
      <w:r w:rsidRPr="00DC773B">
        <w:rPr>
          <w:sz w:val="18"/>
          <w:szCs w:val="18"/>
        </w:rPr>
        <w:t>.</w:t>
      </w:r>
    </w:p>
    <w:p w14:paraId="042CCAB5" w14:textId="22F2A181" w:rsidR="002E2D30" w:rsidRPr="002E2D30" w:rsidRDefault="002E2D30" w:rsidP="002E2D30">
      <w:pPr>
        <w:rPr>
          <w:sz w:val="18"/>
          <w:szCs w:val="18"/>
        </w:rPr>
      </w:pPr>
      <w:r w:rsidRPr="00DC773B">
        <w:rPr>
          <w:sz w:val="18"/>
          <w:szCs w:val="18"/>
        </w:rPr>
        <w:t>For these reasons, the interim nuclear deal has made it less likely that Israel will attack Iran.</w:t>
      </w:r>
      <w:r w:rsidRPr="00D24A5D">
        <w:rPr>
          <w:sz w:val="18"/>
          <w:szCs w:val="18"/>
        </w:rPr>
        <w:t xml:space="preserve"> That being said, the possibility of an Israeli attack on Iran was already remote long before Iran and the P5+1 held their talks in Geneva last month.</w:t>
      </w:r>
    </w:p>
    <w:p w14:paraId="45692771" w14:textId="77777777" w:rsidR="002E2D30" w:rsidRDefault="002E2D30" w:rsidP="002E2D30">
      <w:pPr>
        <w:pStyle w:val="Heading4"/>
      </w:pPr>
      <w:r>
        <w:t xml:space="preserve">No strike on Israel or the US – fears retaliation </w:t>
      </w:r>
    </w:p>
    <w:p w14:paraId="6E1B01E6" w14:textId="77777777" w:rsidR="002E2D30" w:rsidRPr="005D7B51" w:rsidRDefault="002E2D30" w:rsidP="002E2D30">
      <w:r w:rsidRPr="005D3050">
        <w:rPr>
          <w:rStyle w:val="Style13ptBold"/>
        </w:rPr>
        <w:t>McNiesh, 12</w:t>
      </w:r>
      <w:r>
        <w:t xml:space="preserve"> </w:t>
      </w:r>
      <w:r w:rsidRPr="00F57F5A">
        <w:t>– intern at the Center for Arms Control and Non-Proliferation (</w:t>
      </w:r>
      <w:r>
        <w:t xml:space="preserve">Lesley, 5/24. “Nudge Iran, but Not Off a Cliff.” </w:t>
      </w:r>
      <w:r w:rsidRPr="00010B8D">
        <w:t>http://blog.livableworld.org/story/2012/5/24/13738/3504</w:t>
      </w:r>
      <w:r>
        <w:t>)</w:t>
      </w:r>
    </w:p>
    <w:p w14:paraId="1D24CB52" w14:textId="77777777" w:rsidR="002E2D30" w:rsidRDefault="002E2D30" w:rsidP="002E2D30"/>
    <w:p w14:paraId="2798B885" w14:textId="77777777" w:rsidR="002E2D30" w:rsidRPr="00C46D3B" w:rsidRDefault="002E2D30" w:rsidP="002E2D30">
      <w:r w:rsidRPr="0028624A">
        <w:rPr>
          <w:highlight w:val="yellow"/>
          <w:u w:val="single"/>
        </w:rPr>
        <w:t>Iran is highly unlikely to attack</w:t>
      </w:r>
      <w:r w:rsidRPr="00C46D3B">
        <w:t xml:space="preserve"> even if it could conjure up a functioning and deliverable nuclear weapon today, </w:t>
      </w:r>
      <w:r w:rsidRPr="0028624A">
        <w:rPr>
          <w:highlight w:val="yellow"/>
          <w:u w:val="single"/>
        </w:rPr>
        <w:t>because U.S. retaliation could wipe Iran off the map</w:t>
      </w:r>
      <w:r w:rsidRPr="00C46D3B">
        <w:rPr>
          <w:u w:val="single"/>
        </w:rPr>
        <w:t xml:space="preserve"> and </w:t>
      </w:r>
      <w:r w:rsidRPr="0028624A">
        <w:rPr>
          <w:highlight w:val="yellow"/>
          <w:u w:val="single"/>
        </w:rPr>
        <w:t>Iran’s leaders care</w:t>
      </w:r>
      <w:r w:rsidRPr="00C46D3B">
        <w:rPr>
          <w:u w:val="single"/>
        </w:rPr>
        <w:t xml:space="preserve"> more than anything </w:t>
      </w:r>
      <w:r w:rsidRPr="0028624A">
        <w:rPr>
          <w:highlight w:val="yellow"/>
          <w:u w:val="single"/>
        </w:rPr>
        <w:t>about self-preservation</w:t>
      </w:r>
      <w:r w:rsidRPr="00C46D3B">
        <w:rPr>
          <w:u w:val="single"/>
        </w:rPr>
        <w:t xml:space="preserve">. The same is true for an attack on Israel: </w:t>
      </w:r>
      <w:r w:rsidRPr="0028624A">
        <w:rPr>
          <w:highlight w:val="yellow"/>
          <w:u w:val="single"/>
        </w:rPr>
        <w:t>Israel has its own nuclear deterrent as well as a demonstrated history of striking back</w:t>
      </w:r>
      <w:r w:rsidRPr="00C46D3B">
        <w:rPr>
          <w:u w:val="single"/>
        </w:rPr>
        <w:t xml:space="preserve"> when attacked, even by non-state actors,</w:t>
      </w:r>
      <w:r w:rsidRPr="00C46D3B">
        <w:t xml:space="preserve"> such as in the 2006 Lebanon War. </w:t>
      </w:r>
      <w:r w:rsidRPr="0028624A">
        <w:rPr>
          <w:highlight w:val="yellow"/>
          <w:u w:val="single"/>
        </w:rPr>
        <w:t>A military strike against Israel would also invite U.S. intervention</w:t>
      </w:r>
      <w:r w:rsidRPr="0028624A">
        <w:rPr>
          <w:highlight w:val="yellow"/>
        </w:rPr>
        <w:t>.</w:t>
      </w:r>
    </w:p>
    <w:p w14:paraId="512A9CDE" w14:textId="2F7BC510" w:rsidR="002E2D30" w:rsidRDefault="002E2D30" w:rsidP="002E2D30">
      <w:pPr>
        <w:pStyle w:val="Heading3"/>
      </w:pPr>
      <w:r>
        <w:t>Impact Defense – Israel</w:t>
      </w:r>
    </w:p>
    <w:p w14:paraId="28EB94D8" w14:textId="77777777" w:rsidR="002E2D30" w:rsidRPr="00375695" w:rsidRDefault="002E2D30" w:rsidP="002E2D30">
      <w:pPr>
        <w:keepNext/>
        <w:keepLines/>
        <w:spacing w:before="200"/>
        <w:outlineLvl w:val="3"/>
        <w:rPr>
          <w:rFonts w:eastAsia="Times New Roman" w:cs="Times New Roman"/>
          <w:b/>
          <w:iCs/>
          <w:sz w:val="26"/>
        </w:rPr>
      </w:pPr>
      <w:r w:rsidRPr="00375695">
        <w:rPr>
          <w:rFonts w:eastAsia="Times New Roman" w:cs="Times New Roman"/>
          <w:b/>
          <w:iCs/>
          <w:sz w:val="26"/>
        </w:rPr>
        <w:t>Israel won’t strike – capability awareness, hardliner reinforcement, public support, security concerns, and US alliance.</w:t>
      </w:r>
    </w:p>
    <w:p w14:paraId="70B9E3BB" w14:textId="77777777" w:rsidR="002E2D30" w:rsidRPr="00375695" w:rsidRDefault="002E2D30" w:rsidP="002E2D30">
      <w:pPr>
        <w:rPr>
          <w:rFonts w:eastAsia="Calibri"/>
          <w:bCs/>
          <w:sz w:val="26"/>
        </w:rPr>
      </w:pPr>
      <w:r w:rsidRPr="00375695">
        <w:rPr>
          <w:rFonts w:eastAsia="Calibri"/>
          <w:b/>
          <w:bCs/>
          <w:sz w:val="26"/>
        </w:rPr>
        <w:t>Rafizadeh 14</w:t>
      </w:r>
      <w:r w:rsidRPr="00375695">
        <w:rPr>
          <w:rFonts w:eastAsia="Calibri"/>
          <w:bCs/>
          <w:sz w:val="26"/>
        </w:rPr>
        <w:t xml:space="preserve"> </w:t>
      </w:r>
      <w:r w:rsidRPr="00375695">
        <w:rPr>
          <w:rFonts w:eastAsia="Calibri"/>
        </w:rPr>
        <w:t>(Majid Rafizadeh, President of the International American Council on the Middle East, Harvard International Relations Council, ambassador to the National Iranian American Council, Huffington Post, “Will Israel Attack Iran's Nuclear Installation?”, 8/30/14, http://www.huffingtonpost.com/majid-rafizadeh/will-israel-attack-irans-_b_5741784.html)</w:t>
      </w:r>
    </w:p>
    <w:p w14:paraId="26DB4DEA" w14:textId="3A43BE72" w:rsidR="002E2D30" w:rsidRPr="002E2D30" w:rsidRDefault="002E2D30" w:rsidP="002E2D30">
      <w:pPr>
        <w:rPr>
          <w:rFonts w:eastAsia="Calibri"/>
          <w:b/>
          <w:bCs/>
          <w:u w:val="single"/>
        </w:rPr>
      </w:pPr>
      <w:r w:rsidRPr="00375695">
        <w:rPr>
          <w:rFonts w:eastAsia="Calibri"/>
        </w:rPr>
        <w:t xml:space="preserve">Israel has previously threatened to carry out attacks against Iran's nuclear installations. Nevertheless, </w:t>
      </w:r>
      <w:r w:rsidRPr="0028624A">
        <w:rPr>
          <w:rFonts w:eastAsia="Calibri"/>
          <w:b/>
          <w:bCs/>
          <w:highlight w:val="yellow"/>
          <w:u w:val="single"/>
        </w:rPr>
        <w:t>the major dilemma is whether Israel would realistically attack</w:t>
      </w:r>
      <w:r w:rsidRPr="00375695">
        <w:rPr>
          <w:rFonts w:eastAsia="Calibri"/>
          <w:b/>
          <w:bCs/>
          <w:u w:val="single"/>
        </w:rPr>
        <w:t xml:space="preserve"> Iran's nuclear facilities. </w:t>
      </w:r>
      <w:r w:rsidRPr="00375695">
        <w:rPr>
          <w:rFonts w:eastAsia="Calibri"/>
        </w:rPr>
        <w:t xml:space="preserve">As usual, Iranian officials have responded strongly, with the IRGC issuing a statement, "A spy drone of the Zionist regime (Israel) was brought down by a missile... This stealth drone was trying to approach the Natanz nuclear zone. This act demonstrates a new adventurism by the Zionist regime... The Revolutionary Guard and the other armed forces reserve the right to respond to this act." </w:t>
      </w:r>
      <w:r w:rsidRPr="00375695">
        <w:rPr>
          <w:rFonts w:eastAsia="Calibri"/>
          <w:b/>
          <w:bCs/>
          <w:u w:val="single"/>
        </w:rPr>
        <w:t>In case of any serious threat, the senior cardre of the IRGC believe that it can create a "nightmare" for Israel.</w:t>
      </w:r>
      <w:r w:rsidRPr="00375695">
        <w:rPr>
          <w:rFonts w:eastAsia="Calibri"/>
        </w:rPr>
        <w:t xml:space="preserve"> Considering the recent allegation, </w:t>
      </w:r>
      <w:r w:rsidRPr="00375695">
        <w:rPr>
          <w:rFonts w:eastAsia="Calibri"/>
          <w:b/>
          <w:bCs/>
          <w:u w:val="single"/>
        </w:rPr>
        <w:t>Brigadier General Amir Ali Hajizadeh</w:t>
      </w:r>
      <w:r w:rsidRPr="00375695">
        <w:rPr>
          <w:rFonts w:eastAsia="Calibri"/>
        </w:rPr>
        <w:t xml:space="preserve">, the commander of the Aerospace Force of Iran's Islamic Revolution Guards Corps, </w:t>
      </w:r>
      <w:r w:rsidRPr="00375695">
        <w:rPr>
          <w:rFonts w:eastAsia="Calibri"/>
          <w:b/>
          <w:bCs/>
          <w:u w:val="single"/>
        </w:rPr>
        <w:t xml:space="preserve">stated that the response from the Islamic Republic would be a "deadly nightmare" for Israel. </w:t>
      </w:r>
      <w:r w:rsidRPr="00375695">
        <w:rPr>
          <w:rFonts w:eastAsia="Calibri"/>
        </w:rPr>
        <w:t xml:space="preserve">The timing of this incidence is intriguing as it coincides with the progress that the Islamic Republic and the P5+1 (Russia, the United States, Britain, China, France and Germany) are making towards the final steps of reaching a comprehensive nuclear deal. Israeli leaders believe that the agreement will leave the Islamic Republic with the path to reach nuclear capabilities and build a nuclear bomb. Both Iran and Israel are considered enemies, and Israel views Iran as an existential threat. Unintended Consequences: Regional Conflagration Israel does have the military capability to strike the Islamic Republic's nuclear installations. Nevertheless, </w:t>
      </w:r>
      <w:r w:rsidRPr="00375695">
        <w:rPr>
          <w:rFonts w:eastAsia="Calibri"/>
          <w:b/>
          <w:bCs/>
          <w:u w:val="single"/>
        </w:rPr>
        <w:t xml:space="preserve">for several reasons, </w:t>
      </w:r>
      <w:r w:rsidRPr="0028624A">
        <w:rPr>
          <w:rFonts w:eastAsia="Calibri"/>
          <w:b/>
          <w:bCs/>
          <w:highlight w:val="yellow"/>
          <w:u w:val="single"/>
        </w:rPr>
        <w:t>it is very unlikely</w:t>
      </w:r>
      <w:r w:rsidRPr="00375695">
        <w:rPr>
          <w:rFonts w:eastAsia="Calibri"/>
          <w:b/>
          <w:bCs/>
          <w:u w:val="single"/>
        </w:rPr>
        <w:t xml:space="preserve"> that </w:t>
      </w:r>
      <w:r w:rsidRPr="0028624A">
        <w:rPr>
          <w:rFonts w:eastAsia="Calibri"/>
          <w:b/>
          <w:bCs/>
          <w:highlight w:val="yellow"/>
          <w:u w:val="single"/>
        </w:rPr>
        <w:t>Israel will</w:t>
      </w:r>
      <w:r w:rsidRPr="00375695">
        <w:rPr>
          <w:rFonts w:eastAsia="Calibri"/>
          <w:b/>
          <w:bCs/>
          <w:u w:val="single"/>
        </w:rPr>
        <w:t xml:space="preserve"> unilaterally </w:t>
      </w:r>
      <w:r w:rsidRPr="0028624A">
        <w:rPr>
          <w:rFonts w:eastAsia="Calibri"/>
          <w:b/>
          <w:bCs/>
          <w:highlight w:val="yellow"/>
          <w:u w:val="single"/>
        </w:rPr>
        <w:t>carry out strikes</w:t>
      </w:r>
      <w:r w:rsidRPr="00375695">
        <w:rPr>
          <w:rFonts w:eastAsia="Calibri"/>
          <w:b/>
          <w:bCs/>
          <w:u w:val="single"/>
        </w:rPr>
        <w:t xml:space="preserve"> against Iran's nuclear installations. </w:t>
      </w:r>
      <w:r w:rsidRPr="00375695">
        <w:rPr>
          <w:rFonts w:eastAsia="Calibri"/>
        </w:rPr>
        <w:t xml:space="preserve">First of all, </w:t>
      </w:r>
      <w:r w:rsidRPr="0028624A">
        <w:rPr>
          <w:rFonts w:eastAsia="Calibri"/>
          <w:b/>
          <w:iCs/>
          <w:highlight w:val="yellow"/>
          <w:u w:val="single"/>
          <w:bdr w:val="single" w:sz="18" w:space="0" w:color="auto"/>
        </w:rPr>
        <w:t>Israeli leaders are cognizant of the fact</w:t>
      </w:r>
      <w:r w:rsidRPr="00375695">
        <w:rPr>
          <w:rFonts w:eastAsia="Calibri"/>
          <w:b/>
          <w:iCs/>
          <w:u w:val="single"/>
          <w:bdr w:val="single" w:sz="18" w:space="0" w:color="auto"/>
        </w:rPr>
        <w:t xml:space="preserve"> that </w:t>
      </w:r>
      <w:r w:rsidRPr="0028624A">
        <w:rPr>
          <w:rFonts w:eastAsia="Calibri"/>
          <w:b/>
          <w:iCs/>
          <w:highlight w:val="yellow"/>
          <w:u w:val="single"/>
          <w:bdr w:val="single" w:sz="18" w:space="0" w:color="auto"/>
        </w:rPr>
        <w:t>any strikes</w:t>
      </w:r>
      <w:r w:rsidRPr="00375695">
        <w:rPr>
          <w:rFonts w:eastAsia="Calibri"/>
          <w:b/>
          <w:iCs/>
          <w:u w:val="single"/>
          <w:bdr w:val="single" w:sz="18" w:space="0" w:color="auto"/>
        </w:rPr>
        <w:t xml:space="preserve"> aimed at Iran's nuclear installations </w:t>
      </w:r>
      <w:r w:rsidRPr="0028624A">
        <w:rPr>
          <w:rFonts w:eastAsia="Calibri"/>
          <w:b/>
          <w:iCs/>
          <w:highlight w:val="yellow"/>
          <w:u w:val="single"/>
          <w:bdr w:val="single" w:sz="18" w:space="0" w:color="auto"/>
        </w:rPr>
        <w:t>will not</w:t>
      </w:r>
      <w:r w:rsidRPr="00375695">
        <w:rPr>
          <w:rFonts w:eastAsia="Calibri"/>
          <w:b/>
          <w:iCs/>
          <w:u w:val="single"/>
          <w:bdr w:val="single" w:sz="18" w:space="0" w:color="auto"/>
        </w:rPr>
        <w:t xml:space="preserve"> completely </w:t>
      </w:r>
      <w:r w:rsidRPr="0028624A">
        <w:rPr>
          <w:rFonts w:eastAsia="Calibri"/>
          <w:b/>
          <w:iCs/>
          <w:highlight w:val="yellow"/>
          <w:u w:val="single"/>
          <w:bdr w:val="single" w:sz="18" w:space="0" w:color="auto"/>
        </w:rPr>
        <w:t>thwart Iran's nuclear program</w:t>
      </w:r>
      <w:r w:rsidRPr="00375695">
        <w:rPr>
          <w:rFonts w:eastAsia="Calibri"/>
          <w:b/>
          <w:iCs/>
          <w:u w:val="single"/>
          <w:bdr w:val="single" w:sz="18" w:space="0" w:color="auto"/>
        </w:rPr>
        <w:t>.</w:t>
      </w:r>
      <w:r w:rsidRPr="00375695">
        <w:rPr>
          <w:rFonts w:eastAsia="Calibri"/>
          <w:b/>
          <w:bCs/>
          <w:u w:val="single"/>
        </w:rPr>
        <w:t xml:space="preserve"> The strikes might turn the clock a few years back</w:t>
      </w:r>
      <w:r w:rsidRPr="00375695">
        <w:rPr>
          <w:rFonts w:eastAsia="Calibri"/>
        </w:rPr>
        <w:t xml:space="preserve"> and postpone the process for Iran to become a nuclear state or build an atomic bomb, </w:t>
      </w:r>
      <w:r w:rsidRPr="00375695">
        <w:rPr>
          <w:rFonts w:eastAsia="Calibri"/>
          <w:b/>
          <w:bCs/>
          <w:u w:val="single"/>
        </w:rPr>
        <w:t xml:space="preserve">but </w:t>
      </w:r>
      <w:r w:rsidRPr="0028624A">
        <w:rPr>
          <w:rFonts w:eastAsia="Calibri"/>
          <w:b/>
          <w:iCs/>
          <w:highlight w:val="yellow"/>
          <w:u w:val="single"/>
          <w:bdr w:val="single" w:sz="18" w:space="0" w:color="auto"/>
        </w:rPr>
        <w:t>an Israeli attack will give further incentive to Iran to pursue its</w:t>
      </w:r>
      <w:r w:rsidRPr="00375695">
        <w:rPr>
          <w:rFonts w:eastAsia="Calibri"/>
          <w:b/>
          <w:iCs/>
          <w:u w:val="single"/>
          <w:bdr w:val="single" w:sz="18" w:space="0" w:color="auto"/>
        </w:rPr>
        <w:t xml:space="preserve"> nuclear </w:t>
      </w:r>
      <w:r w:rsidRPr="0028624A">
        <w:rPr>
          <w:rFonts w:eastAsia="Calibri"/>
          <w:b/>
          <w:iCs/>
          <w:highlight w:val="yellow"/>
          <w:u w:val="single"/>
          <w:bdr w:val="single" w:sz="18" w:space="0" w:color="auto"/>
        </w:rPr>
        <w:t>ambitions</w:t>
      </w:r>
      <w:r w:rsidRPr="00375695">
        <w:rPr>
          <w:rFonts w:eastAsia="Calibri"/>
          <w:b/>
          <w:iCs/>
          <w:u w:val="single"/>
          <w:bdr w:val="single" w:sz="18" w:space="0" w:color="auto"/>
        </w:rPr>
        <w:t xml:space="preserve"> with more determination. </w:t>
      </w:r>
      <w:r w:rsidRPr="0028624A">
        <w:rPr>
          <w:rFonts w:eastAsia="Calibri"/>
          <w:b/>
          <w:iCs/>
          <w:highlight w:val="yellow"/>
          <w:u w:val="single"/>
          <w:bdr w:val="single" w:sz="18" w:space="0" w:color="auto"/>
        </w:rPr>
        <w:t>Even</w:t>
      </w:r>
      <w:r w:rsidRPr="00375695">
        <w:rPr>
          <w:rFonts w:eastAsia="Calibri"/>
          <w:b/>
          <w:iCs/>
          <w:u w:val="single"/>
          <w:bdr w:val="single" w:sz="18" w:space="0" w:color="auto"/>
        </w:rPr>
        <w:t xml:space="preserve"> several </w:t>
      </w:r>
      <w:r w:rsidRPr="0028624A">
        <w:rPr>
          <w:rFonts w:eastAsia="Calibri"/>
          <w:b/>
          <w:iCs/>
          <w:highlight w:val="yellow"/>
          <w:u w:val="single"/>
          <w:bdr w:val="single" w:sz="18" w:space="0" w:color="auto"/>
        </w:rPr>
        <w:t>senior</w:t>
      </w:r>
      <w:r w:rsidRPr="00375695">
        <w:rPr>
          <w:rFonts w:eastAsia="Calibri"/>
          <w:b/>
          <w:iCs/>
          <w:u w:val="single"/>
          <w:bdr w:val="single" w:sz="18" w:space="0" w:color="auto"/>
        </w:rPr>
        <w:t xml:space="preserve"> </w:t>
      </w:r>
      <w:r w:rsidRPr="0028624A">
        <w:rPr>
          <w:rFonts w:eastAsia="Calibri"/>
          <w:b/>
          <w:iCs/>
          <w:highlight w:val="yellow"/>
          <w:u w:val="single"/>
          <w:bdr w:val="single" w:sz="18" w:space="0" w:color="auto"/>
        </w:rPr>
        <w:t>Israeli</w:t>
      </w:r>
      <w:r w:rsidRPr="00375695">
        <w:rPr>
          <w:rFonts w:eastAsia="Calibri"/>
          <w:b/>
          <w:iCs/>
          <w:u w:val="single"/>
          <w:bdr w:val="single" w:sz="18" w:space="0" w:color="auto"/>
        </w:rPr>
        <w:t xml:space="preserve"> security and military </w:t>
      </w:r>
      <w:r w:rsidRPr="0028624A">
        <w:rPr>
          <w:rFonts w:eastAsia="Calibri"/>
          <w:b/>
          <w:iCs/>
          <w:highlight w:val="yellow"/>
          <w:u w:val="single"/>
          <w:bdr w:val="single" w:sz="18" w:space="0" w:color="auto"/>
        </w:rPr>
        <w:t>officials</w:t>
      </w:r>
      <w:r w:rsidRPr="00375695">
        <w:rPr>
          <w:rFonts w:eastAsia="Calibri"/>
          <w:b/>
          <w:iCs/>
          <w:u w:val="single"/>
          <w:bdr w:val="single" w:sz="18" w:space="0" w:color="auto"/>
        </w:rPr>
        <w:t xml:space="preserve"> have </w:t>
      </w:r>
      <w:r w:rsidRPr="0028624A">
        <w:rPr>
          <w:rFonts w:eastAsia="Calibri"/>
          <w:b/>
          <w:iCs/>
          <w:highlight w:val="yellow"/>
          <w:u w:val="single"/>
          <w:bdr w:val="single" w:sz="18" w:space="0" w:color="auto"/>
        </w:rPr>
        <w:t>admitted</w:t>
      </w:r>
      <w:r w:rsidRPr="00375695">
        <w:rPr>
          <w:rFonts w:eastAsia="Calibri"/>
          <w:b/>
          <w:iCs/>
          <w:u w:val="single"/>
          <w:bdr w:val="single" w:sz="18" w:space="0" w:color="auto"/>
        </w:rPr>
        <w:t xml:space="preserve"> that any </w:t>
      </w:r>
      <w:r w:rsidRPr="0028624A">
        <w:rPr>
          <w:rFonts w:eastAsia="Calibri"/>
          <w:b/>
          <w:iCs/>
          <w:highlight w:val="yellow"/>
          <w:u w:val="single"/>
          <w:bdr w:val="single" w:sz="18" w:space="0" w:color="auto"/>
        </w:rPr>
        <w:t>Israeli attack on Iran will boost Iran's determination to build a bomb</w:t>
      </w:r>
      <w:r w:rsidRPr="00375695">
        <w:rPr>
          <w:rFonts w:eastAsia="Calibri"/>
          <w:b/>
          <w:bCs/>
          <w:u w:val="single"/>
        </w:rPr>
        <w:t xml:space="preserve">, and will endanger Israel's own survival. </w:t>
      </w:r>
      <w:r w:rsidRPr="00375695">
        <w:rPr>
          <w:rFonts w:eastAsia="Calibri"/>
        </w:rPr>
        <w:t xml:space="preserve">Second, </w:t>
      </w:r>
      <w:r w:rsidRPr="00375695">
        <w:rPr>
          <w:rFonts w:eastAsia="Calibri"/>
          <w:b/>
          <w:iCs/>
          <w:u w:val="single"/>
          <w:bdr w:val="single" w:sz="18" w:space="0" w:color="auto"/>
        </w:rPr>
        <w:t xml:space="preserve">an external </w:t>
      </w:r>
      <w:r w:rsidRPr="0028624A">
        <w:rPr>
          <w:rFonts w:eastAsia="Calibri"/>
          <w:b/>
          <w:iCs/>
          <w:highlight w:val="yellow"/>
          <w:u w:val="single"/>
          <w:bdr w:val="single" w:sz="18" w:space="0" w:color="auto"/>
        </w:rPr>
        <w:t>Israeli attack</w:t>
      </w:r>
      <w:r w:rsidRPr="00375695">
        <w:rPr>
          <w:rFonts w:eastAsia="Calibri"/>
          <w:b/>
          <w:iCs/>
          <w:u w:val="single"/>
          <w:bdr w:val="single" w:sz="18" w:space="0" w:color="auto"/>
        </w:rPr>
        <w:t xml:space="preserve"> on Iran </w:t>
      </w:r>
      <w:r w:rsidRPr="0028624A">
        <w:rPr>
          <w:rFonts w:eastAsia="Calibri"/>
          <w:b/>
          <w:iCs/>
          <w:highlight w:val="yellow"/>
          <w:u w:val="single"/>
          <w:bdr w:val="single" w:sz="18" w:space="0" w:color="auto"/>
        </w:rPr>
        <w:t>will rally the Iranian people behind</w:t>
      </w:r>
      <w:r w:rsidRPr="00375695">
        <w:rPr>
          <w:rFonts w:eastAsia="Calibri"/>
          <w:b/>
          <w:iCs/>
          <w:u w:val="single"/>
          <w:bdr w:val="single" w:sz="18" w:space="0" w:color="auto"/>
        </w:rPr>
        <w:t xml:space="preserve"> their government for their right of </w:t>
      </w:r>
      <w:r w:rsidRPr="0028624A">
        <w:rPr>
          <w:rFonts w:eastAsia="Calibri"/>
          <w:b/>
          <w:iCs/>
          <w:highlight w:val="yellow"/>
          <w:u w:val="single"/>
          <w:bdr w:val="single" w:sz="18" w:space="0" w:color="auto"/>
        </w:rPr>
        <w:t>nuclear enrichment. It will</w:t>
      </w:r>
      <w:r w:rsidRPr="00375695">
        <w:rPr>
          <w:rFonts w:eastAsia="Calibri"/>
          <w:b/>
          <w:iCs/>
          <w:u w:val="single"/>
          <w:bdr w:val="single" w:sz="18" w:space="0" w:color="auto"/>
        </w:rPr>
        <w:t xml:space="preserve"> also </w:t>
      </w:r>
      <w:r w:rsidRPr="0028624A">
        <w:rPr>
          <w:rFonts w:eastAsia="Calibri"/>
          <w:b/>
          <w:iCs/>
          <w:highlight w:val="yellow"/>
          <w:u w:val="single"/>
          <w:bdr w:val="single" w:sz="18" w:space="0" w:color="auto"/>
        </w:rPr>
        <w:t>grant the hardliners firmer motive</w:t>
      </w:r>
      <w:r w:rsidRPr="00375695">
        <w:rPr>
          <w:rFonts w:eastAsia="Calibri"/>
          <w:b/>
          <w:iCs/>
          <w:u w:val="single"/>
          <w:bdr w:val="single" w:sz="18" w:space="0" w:color="auto"/>
        </w:rPr>
        <w:t xml:space="preserve"> to reach the nuclear threshold with full-fledged speed</w:t>
      </w:r>
      <w:r w:rsidRPr="00375695">
        <w:rPr>
          <w:rFonts w:eastAsia="Calibri"/>
          <w:b/>
          <w:bCs/>
          <w:u w:val="single"/>
        </w:rPr>
        <w:t xml:space="preserve">. </w:t>
      </w:r>
      <w:r w:rsidRPr="00375695">
        <w:rPr>
          <w:rFonts w:eastAsia="Calibri"/>
        </w:rPr>
        <w:t xml:space="preserve">Thirdly, </w:t>
      </w:r>
      <w:r w:rsidRPr="0028624A">
        <w:rPr>
          <w:rFonts w:eastAsia="Calibri"/>
          <w:b/>
          <w:iCs/>
          <w:highlight w:val="yellow"/>
          <w:u w:val="single"/>
          <w:bdr w:val="single" w:sz="18" w:space="0" w:color="auto"/>
        </w:rPr>
        <w:t>the Islamic Republic will</w:t>
      </w:r>
      <w:r w:rsidRPr="00375695">
        <w:rPr>
          <w:rFonts w:eastAsia="Calibri"/>
          <w:b/>
          <w:iCs/>
          <w:u w:val="single"/>
          <w:bdr w:val="single" w:sz="18" w:space="0" w:color="auto"/>
        </w:rPr>
        <w:t xml:space="preserve"> likely decline to cooperate with the international community as well as </w:t>
      </w:r>
      <w:r w:rsidRPr="0028624A">
        <w:rPr>
          <w:rFonts w:eastAsia="Calibri"/>
          <w:b/>
          <w:iCs/>
          <w:highlight w:val="yellow"/>
          <w:u w:val="single"/>
          <w:bdr w:val="single" w:sz="18" w:space="0" w:color="auto"/>
        </w:rPr>
        <w:t>pull out of the N</w:t>
      </w:r>
      <w:r w:rsidRPr="00375695">
        <w:rPr>
          <w:rFonts w:eastAsia="Calibri"/>
          <w:b/>
          <w:iCs/>
          <w:u w:val="single"/>
          <w:bdr w:val="single" w:sz="18" w:space="0" w:color="auto"/>
        </w:rPr>
        <w:t>on-</w:t>
      </w:r>
      <w:r w:rsidRPr="0028624A">
        <w:rPr>
          <w:rFonts w:eastAsia="Calibri"/>
          <w:b/>
          <w:iCs/>
          <w:highlight w:val="yellow"/>
          <w:u w:val="single"/>
          <w:bdr w:val="single" w:sz="18" w:space="0" w:color="auto"/>
        </w:rPr>
        <w:t>P</w:t>
      </w:r>
      <w:r w:rsidRPr="00375695">
        <w:rPr>
          <w:rFonts w:eastAsia="Calibri"/>
          <w:b/>
          <w:iCs/>
          <w:u w:val="single"/>
          <w:bdr w:val="single" w:sz="18" w:space="0" w:color="auto"/>
        </w:rPr>
        <w:t xml:space="preserve">roliferation </w:t>
      </w:r>
      <w:r w:rsidRPr="0028624A">
        <w:rPr>
          <w:rFonts w:eastAsia="Calibri"/>
          <w:b/>
          <w:iCs/>
          <w:highlight w:val="yellow"/>
          <w:u w:val="single"/>
          <w:bdr w:val="single" w:sz="18" w:space="0" w:color="auto"/>
        </w:rPr>
        <w:t>T</w:t>
      </w:r>
      <w:r w:rsidRPr="00375695">
        <w:rPr>
          <w:rFonts w:eastAsia="Calibri"/>
          <w:b/>
          <w:iCs/>
          <w:u w:val="single"/>
          <w:bdr w:val="single" w:sz="18" w:space="0" w:color="auto"/>
        </w:rPr>
        <w:t>reaty.</w:t>
      </w:r>
      <w:r w:rsidRPr="00375695">
        <w:rPr>
          <w:rFonts w:eastAsia="Calibri"/>
          <w:b/>
          <w:bCs/>
          <w:u w:val="single"/>
        </w:rPr>
        <w:t xml:space="preserve"> As a result, the unintended repercussions and </w:t>
      </w:r>
      <w:r w:rsidRPr="0028624A">
        <w:rPr>
          <w:rFonts w:eastAsia="Calibri"/>
          <w:b/>
          <w:bCs/>
          <w:highlight w:val="yellow"/>
          <w:u w:val="single"/>
        </w:rPr>
        <w:t>negative consequences of</w:t>
      </w:r>
      <w:r w:rsidRPr="00375695">
        <w:rPr>
          <w:rFonts w:eastAsia="Calibri"/>
          <w:b/>
          <w:bCs/>
          <w:u w:val="single"/>
        </w:rPr>
        <w:t xml:space="preserve"> </w:t>
      </w:r>
      <w:r w:rsidRPr="0028624A">
        <w:rPr>
          <w:rFonts w:eastAsia="Calibri"/>
          <w:b/>
          <w:bCs/>
          <w:highlight w:val="yellow"/>
          <w:u w:val="single"/>
        </w:rPr>
        <w:t>an Israeli attack</w:t>
      </w:r>
      <w:r w:rsidRPr="00375695">
        <w:rPr>
          <w:rFonts w:eastAsia="Calibri"/>
          <w:b/>
          <w:bCs/>
          <w:u w:val="single"/>
        </w:rPr>
        <w:t xml:space="preserve">- such as Iran becoming more determined to accelerate its nuclear program -- do </w:t>
      </w:r>
      <w:r w:rsidRPr="0028624A">
        <w:rPr>
          <w:rFonts w:eastAsia="Calibri"/>
          <w:b/>
          <w:bCs/>
          <w:highlight w:val="yellow"/>
          <w:u w:val="single"/>
        </w:rPr>
        <w:t>outweigh the delay that the strikes might impose</w:t>
      </w:r>
      <w:r w:rsidRPr="00375695">
        <w:rPr>
          <w:rFonts w:eastAsia="Calibri"/>
          <w:b/>
          <w:bCs/>
          <w:u w:val="single"/>
        </w:rPr>
        <w:t xml:space="preserve"> on Iran's nuclear program. </w:t>
      </w:r>
      <w:r w:rsidRPr="00375695">
        <w:rPr>
          <w:rFonts w:eastAsia="Calibri"/>
        </w:rPr>
        <w:t xml:space="preserve">While it might be easy to start a war or carry out strikes, </w:t>
      </w:r>
      <w:r w:rsidRPr="00375695">
        <w:rPr>
          <w:rFonts w:eastAsia="Calibri"/>
          <w:b/>
          <w:bCs/>
          <w:u w:val="single"/>
        </w:rPr>
        <w:t>it is almost impossible to know where the war will head afterwards.</w:t>
      </w:r>
      <w:r w:rsidRPr="00375695">
        <w:rPr>
          <w:rFonts w:eastAsia="Calibri"/>
        </w:rPr>
        <w:t xml:space="preserve"> In case Iran responds militarily, few strikes can turn the region into a conflagration affecting many lives of ordinary civilians, the Gulf (with the price of oil skyrocketing and price of gasoline increasing in Western countries), and impacting the security of other regional countries including Turkey and Saudi Arabia. </w:t>
      </w:r>
      <w:r w:rsidRPr="00375695">
        <w:rPr>
          <w:rFonts w:eastAsia="Calibri"/>
          <w:b/>
          <w:iCs/>
          <w:u w:val="single"/>
          <w:bdr w:val="single" w:sz="18" w:space="0" w:color="auto"/>
        </w:rPr>
        <w:t>The war can not only endanger regional security, but also Israel's own security</w:t>
      </w:r>
      <w:r w:rsidRPr="00375695">
        <w:rPr>
          <w:rFonts w:eastAsia="Calibri"/>
        </w:rPr>
        <w:t xml:space="preserve">, and drag in global powers including the United States and Russia. </w:t>
      </w:r>
      <w:r w:rsidRPr="00375695">
        <w:rPr>
          <w:rFonts w:eastAsia="Calibri"/>
          <w:b/>
          <w:bCs/>
          <w:u w:val="single"/>
        </w:rPr>
        <w:t xml:space="preserve">According to polls, </w:t>
      </w:r>
      <w:r w:rsidRPr="00375695">
        <w:rPr>
          <w:rFonts w:eastAsia="Calibri"/>
          <w:b/>
          <w:iCs/>
          <w:u w:val="single"/>
          <w:bdr w:val="single" w:sz="18" w:space="0" w:color="auto"/>
        </w:rPr>
        <w:t xml:space="preserve">many </w:t>
      </w:r>
      <w:r w:rsidRPr="0028624A">
        <w:rPr>
          <w:rFonts w:eastAsia="Calibri"/>
          <w:b/>
          <w:iCs/>
          <w:highlight w:val="yellow"/>
          <w:u w:val="single"/>
          <w:bdr w:val="single" w:sz="18" w:space="0" w:color="auto"/>
        </w:rPr>
        <w:t>Israeli citizens are against their country attacking</w:t>
      </w:r>
      <w:r w:rsidRPr="00375695">
        <w:rPr>
          <w:rFonts w:eastAsia="Calibri"/>
          <w:b/>
          <w:iCs/>
          <w:u w:val="single"/>
          <w:bdr w:val="single" w:sz="18" w:space="0" w:color="auto"/>
        </w:rPr>
        <w:t xml:space="preserve"> Iran unilaterally.</w:t>
      </w:r>
      <w:r w:rsidRPr="00375695">
        <w:rPr>
          <w:rFonts w:eastAsia="Calibri"/>
          <w:b/>
          <w:bCs/>
          <w:u w:val="single"/>
        </w:rPr>
        <w:t xml:space="preserve"> </w:t>
      </w:r>
      <w:r w:rsidRPr="00375695">
        <w:rPr>
          <w:rFonts w:eastAsia="Calibri"/>
        </w:rPr>
        <w:t xml:space="preserve">Finally, although Israeli leaders believe that the Obama administration has not been firm enough in terms of thwarting Iran's ambition to reach a nuclear threshold, </w:t>
      </w:r>
      <w:r w:rsidRPr="00375695">
        <w:rPr>
          <w:rFonts w:eastAsia="Calibri"/>
          <w:b/>
          <w:bCs/>
          <w:u w:val="single"/>
        </w:rPr>
        <w:t xml:space="preserve">Israel is in fact dependent on the United States when it comes to dealing with Iran's nuclear program. In the case of a military response from Iran, and considering Israel's regional security and geopolitical affairs, Israel is in need of the United States. </w:t>
      </w:r>
      <w:r w:rsidRPr="00375695">
        <w:rPr>
          <w:rFonts w:eastAsia="Calibri"/>
        </w:rPr>
        <w:t xml:space="preserve">On the other hand, </w:t>
      </w:r>
      <w:r w:rsidRPr="0028624A">
        <w:rPr>
          <w:rFonts w:eastAsia="Calibri"/>
          <w:b/>
          <w:iCs/>
          <w:highlight w:val="yellow"/>
          <w:u w:val="single"/>
          <w:bdr w:val="single" w:sz="18" w:space="0" w:color="auto"/>
        </w:rPr>
        <w:t>the Obama administration's foreign policies towards Iran's nuclear program have been clear: the administration has avoided considering a military option</w:t>
      </w:r>
      <w:r>
        <w:rPr>
          <w:rFonts w:eastAsia="Calibri"/>
          <w:b/>
          <w:bCs/>
          <w:u w:val="single"/>
        </w:rPr>
        <w:t xml:space="preserve"> </w:t>
      </w:r>
      <w:r w:rsidRPr="00375695">
        <w:rPr>
          <w:rFonts w:eastAsia="Calibri"/>
          <w:b/>
          <w:bCs/>
          <w:u w:val="single"/>
        </w:rPr>
        <w:t xml:space="preserve">against the Islamic Republic. </w:t>
      </w:r>
      <w:r w:rsidRPr="00375695">
        <w:rPr>
          <w:rFonts w:eastAsia="Calibri"/>
        </w:rPr>
        <w:t xml:space="preserve">In addition, </w:t>
      </w:r>
      <w:r w:rsidRPr="00375695">
        <w:rPr>
          <w:rFonts w:eastAsia="Calibri"/>
          <w:b/>
          <w:bCs/>
          <w:u w:val="single"/>
        </w:rPr>
        <w:t>the US still contends that all diplomatic venues have not been exhausted. Considering the aforementioned factors and realistically speaking, it will be unlikely for Israel carry out any attacks against Iran's nuclear installations.</w:t>
      </w:r>
    </w:p>
    <w:p w14:paraId="4648DE61" w14:textId="77777777" w:rsidR="002E2D30" w:rsidRPr="00253D4F" w:rsidRDefault="002E2D30" w:rsidP="002E2D30">
      <w:pPr>
        <w:pStyle w:val="Heading4"/>
      </w:pPr>
      <w:r w:rsidRPr="00253D4F">
        <w:t>No Israel strike---</w:t>
      </w:r>
      <w:r>
        <w:t>Netanyahu’s scared</w:t>
      </w:r>
    </w:p>
    <w:p w14:paraId="7487F6F1" w14:textId="77777777" w:rsidR="002E2D30" w:rsidRPr="00253D4F" w:rsidRDefault="002E2D30" w:rsidP="002E2D30">
      <w:r>
        <w:t xml:space="preserve">Jeffrey </w:t>
      </w:r>
      <w:r w:rsidRPr="00253D4F">
        <w:rPr>
          <w:rStyle w:val="Style13ptBold"/>
        </w:rPr>
        <w:t>Goldberg 14</w:t>
      </w:r>
      <w:r>
        <w:t>, national correspondent for The Atlantic and a recipient of the National Magazine Award for Reporting, “The Crisis in U.S.-Israel Relations Is Officially Here”, 10/28/14, http://www.theatlantic.com/international/archive/2014/10/the-crisis-in-us-israel-relations-is-officially-here/382031/</w:t>
      </w:r>
    </w:p>
    <w:p w14:paraId="1F19753D" w14:textId="77777777" w:rsidR="002E2D30" w:rsidRPr="00CA5D4B" w:rsidRDefault="002E2D30" w:rsidP="002E2D30">
      <w:pPr>
        <w:rPr>
          <w:sz w:val="16"/>
        </w:rPr>
      </w:pPr>
      <w:r w:rsidRPr="00CA5D4B">
        <w:rPr>
          <w:sz w:val="16"/>
        </w:rPr>
        <w:t xml:space="preserve">“The good thing about </w:t>
      </w:r>
      <w:r w:rsidRPr="0028624A">
        <w:rPr>
          <w:rStyle w:val="StyleUnderline"/>
          <w:highlight w:val="yellow"/>
        </w:rPr>
        <w:t>Netanyahu is</w:t>
      </w:r>
      <w:r w:rsidRPr="00CA5D4B">
        <w:rPr>
          <w:sz w:val="16"/>
        </w:rPr>
        <w:t xml:space="preserve"> that he’s </w:t>
      </w:r>
      <w:r w:rsidRPr="0028624A">
        <w:rPr>
          <w:rStyle w:val="Emphasis"/>
          <w:highlight w:val="yellow"/>
        </w:rPr>
        <w:t>scared to launch wars</w:t>
      </w:r>
      <w:r w:rsidRPr="00BF1BC4">
        <w:rPr>
          <w:sz w:val="16"/>
        </w:rPr>
        <w:t>,” the</w:t>
      </w:r>
      <w:r w:rsidRPr="00CA5D4B">
        <w:rPr>
          <w:sz w:val="16"/>
        </w:rPr>
        <w:t xml:space="preserve"> official said, </w:t>
      </w:r>
      <w:r w:rsidRPr="00F96F62">
        <w:rPr>
          <w:rStyle w:val="StyleUnderline"/>
        </w:rPr>
        <w:t>expanding the definition of what a chickenshit Israeli prime minister looks like</w:t>
      </w:r>
      <w:r w:rsidRPr="00CA5D4B">
        <w:rPr>
          <w:sz w:val="16"/>
        </w:rPr>
        <w:t xml:space="preserve">. “The bad thing about him is that he won’t do anything to reach an accommodation with the Palestinians or with the Sunni Arab states. </w:t>
      </w:r>
      <w:r w:rsidRPr="00F96F62">
        <w:rPr>
          <w:rStyle w:val="StyleUnderline"/>
        </w:rPr>
        <w:t xml:space="preserve">The only thing </w:t>
      </w:r>
      <w:r w:rsidRPr="0028624A">
        <w:rPr>
          <w:rStyle w:val="StyleUnderline"/>
          <w:highlight w:val="yellow"/>
        </w:rPr>
        <w:t>he’s interested in</w:t>
      </w:r>
      <w:r w:rsidRPr="00F96F62">
        <w:rPr>
          <w:rStyle w:val="StyleUnderline"/>
        </w:rPr>
        <w:t xml:space="preserve"> is </w:t>
      </w:r>
      <w:r w:rsidRPr="0028624A">
        <w:rPr>
          <w:rStyle w:val="StyleUnderline"/>
          <w:highlight w:val="yellow"/>
        </w:rPr>
        <w:t>protecting himself</w:t>
      </w:r>
      <w:r w:rsidRPr="00F96F62">
        <w:rPr>
          <w:rStyle w:val="StyleUnderline"/>
        </w:rPr>
        <w:t xml:space="preserve"> from political defeat</w:t>
      </w:r>
      <w:r w:rsidRPr="00CA5D4B">
        <w:rPr>
          <w:sz w:val="16"/>
        </w:rPr>
        <w:t xml:space="preserve">. He’s not [Yitzhak] Rabin, he’s not [Ariel] Sharon, he’s certainly no [Menachem] Begin. </w:t>
      </w:r>
      <w:r w:rsidRPr="0028624A">
        <w:rPr>
          <w:rStyle w:val="StyleUnderline"/>
          <w:highlight w:val="yellow"/>
        </w:rPr>
        <w:t>He’s got no guts</w:t>
      </w:r>
      <w:r w:rsidRPr="00CA5D4B">
        <w:rPr>
          <w:sz w:val="16"/>
        </w:rPr>
        <w:t>.”</w:t>
      </w:r>
      <w:r w:rsidRPr="00CA5D4B">
        <w:rPr>
          <w:sz w:val="12"/>
        </w:rPr>
        <w:t>¶</w:t>
      </w:r>
      <w:r w:rsidRPr="00CA5D4B">
        <w:rPr>
          <w:sz w:val="16"/>
        </w:rPr>
        <w:t xml:space="preserve"> I ran this notion by another senior official who deals with the Israel file regularly. This official agreed that </w:t>
      </w:r>
      <w:r w:rsidRPr="0028624A">
        <w:rPr>
          <w:rStyle w:val="StyleUnderline"/>
          <w:highlight w:val="yellow"/>
        </w:rPr>
        <w:t>Netanyahu is</w:t>
      </w:r>
      <w:r w:rsidRPr="00BF1BC4">
        <w:rPr>
          <w:rStyle w:val="StyleUnderline"/>
        </w:rPr>
        <w:t xml:space="preserve"> a “</w:t>
      </w:r>
      <w:r w:rsidRPr="0028624A">
        <w:rPr>
          <w:rStyle w:val="StyleUnderline"/>
          <w:highlight w:val="yellow"/>
        </w:rPr>
        <w:t>chickenshit</w:t>
      </w:r>
      <w:r w:rsidRPr="00F96F62">
        <w:rPr>
          <w:rStyle w:val="StyleUnderline"/>
        </w:rPr>
        <w:t>” on matters related to the comatose peace process, but added that he’s also a “coward” on the issue of Iran’s nuclear threat</w:t>
      </w:r>
      <w:r w:rsidRPr="00CA5D4B">
        <w:rPr>
          <w:sz w:val="16"/>
        </w:rPr>
        <w:t xml:space="preserve">. The official said the </w:t>
      </w:r>
      <w:r w:rsidRPr="00F96F62">
        <w:rPr>
          <w:rStyle w:val="StyleUnderline"/>
        </w:rPr>
        <w:t>Obama</w:t>
      </w:r>
      <w:r w:rsidRPr="00CA5D4B">
        <w:rPr>
          <w:sz w:val="16"/>
        </w:rPr>
        <w:t xml:space="preserve"> administration </w:t>
      </w:r>
      <w:r w:rsidRPr="00F96F62">
        <w:rPr>
          <w:rStyle w:val="StyleUnderline"/>
        </w:rPr>
        <w:t>no longer believes that Netanyahu would launch a preemptive strike</w:t>
      </w:r>
      <w:r w:rsidRPr="00CA5D4B">
        <w:rPr>
          <w:sz w:val="16"/>
        </w:rPr>
        <w:t xml:space="preserve"> on Iran’s nuclear facilities in order to keep the regime in Tehran from building an atomic arsenal. “</w:t>
      </w:r>
      <w:r w:rsidRPr="0028624A">
        <w:rPr>
          <w:rStyle w:val="Emphasis"/>
          <w:highlight w:val="yellow"/>
        </w:rPr>
        <w:t>It’s too late</w:t>
      </w:r>
      <w:r w:rsidRPr="0028624A">
        <w:rPr>
          <w:rStyle w:val="StyleUnderline"/>
          <w:highlight w:val="yellow"/>
        </w:rPr>
        <w:t xml:space="preserve"> for him to do anything</w:t>
      </w:r>
      <w:r w:rsidRPr="0028624A">
        <w:rPr>
          <w:sz w:val="16"/>
          <w:highlight w:val="yellow"/>
        </w:rPr>
        <w:t>.</w:t>
      </w:r>
      <w:r w:rsidRPr="00CA5D4B">
        <w:rPr>
          <w:sz w:val="16"/>
        </w:rPr>
        <w:t xml:space="preserve"> Two, three years ago, this was a possibility. But ultimately </w:t>
      </w:r>
      <w:r w:rsidRPr="0028624A">
        <w:rPr>
          <w:rStyle w:val="StyleUnderline"/>
          <w:highlight w:val="yellow"/>
        </w:rPr>
        <w:t>he couldn’t</w:t>
      </w:r>
      <w:r w:rsidRPr="00F96F62">
        <w:rPr>
          <w:rStyle w:val="StyleUnderline"/>
        </w:rPr>
        <w:t xml:space="preserve"> bring himself to </w:t>
      </w:r>
      <w:r w:rsidRPr="0028624A">
        <w:rPr>
          <w:rStyle w:val="StyleUnderline"/>
          <w:highlight w:val="yellow"/>
        </w:rPr>
        <w:t>pull the trigger</w:t>
      </w:r>
      <w:r w:rsidRPr="00F96F62">
        <w:rPr>
          <w:rStyle w:val="StyleUnderline"/>
        </w:rPr>
        <w:t xml:space="preserve">. </w:t>
      </w:r>
      <w:r w:rsidRPr="0028624A">
        <w:rPr>
          <w:rStyle w:val="StyleUnderline"/>
          <w:highlight w:val="yellow"/>
        </w:rPr>
        <w:t>It was a combination of</w:t>
      </w:r>
      <w:r w:rsidRPr="00F96F62">
        <w:rPr>
          <w:rStyle w:val="StyleUnderline"/>
        </w:rPr>
        <w:t xml:space="preserve"> our </w:t>
      </w:r>
      <w:r w:rsidRPr="0028624A">
        <w:rPr>
          <w:rStyle w:val="StyleUnderline"/>
          <w:highlight w:val="yellow"/>
        </w:rPr>
        <w:t>pressure and</w:t>
      </w:r>
      <w:r w:rsidRPr="00F96F62">
        <w:rPr>
          <w:rStyle w:val="StyleUnderline"/>
        </w:rPr>
        <w:t xml:space="preserve"> his own </w:t>
      </w:r>
      <w:r w:rsidRPr="0028624A">
        <w:rPr>
          <w:rStyle w:val="StyleUnderline"/>
          <w:highlight w:val="yellow"/>
        </w:rPr>
        <w:t>unwillingness</w:t>
      </w:r>
      <w:r w:rsidRPr="00F96F62">
        <w:rPr>
          <w:rStyle w:val="StyleUnderline"/>
        </w:rPr>
        <w:t xml:space="preserve"> to do anything dramatic.</w:t>
      </w:r>
      <w:r w:rsidRPr="00CA5D4B">
        <w:rPr>
          <w:sz w:val="16"/>
        </w:rPr>
        <w:t xml:space="preserve"> Now it’s too late.”</w:t>
      </w:r>
      <w:r w:rsidRPr="00CA5D4B">
        <w:rPr>
          <w:sz w:val="12"/>
        </w:rPr>
        <w:t>¶</w:t>
      </w:r>
      <w:r w:rsidRPr="00CA5D4B">
        <w:rPr>
          <w:sz w:val="16"/>
        </w:rPr>
        <w:t xml:space="preserve"> </w:t>
      </w:r>
      <w:r w:rsidRPr="00CA5D4B">
        <w:rPr>
          <w:sz w:val="12"/>
        </w:rPr>
        <w:t>¶</w:t>
      </w:r>
      <w:r w:rsidRPr="00CA5D4B">
        <w:rPr>
          <w:sz w:val="16"/>
        </w:rPr>
        <w:t xml:space="preserve"> This assessment represents a momentous shift in the way the Obama administration sees Netanyahu. In 2010, and again in 2012, </w:t>
      </w:r>
      <w:r w:rsidRPr="00CA5D4B">
        <w:rPr>
          <w:rStyle w:val="StyleUnderline"/>
        </w:rPr>
        <w:t>administration officials were convinced that Netanyahu</w:t>
      </w:r>
      <w:r w:rsidRPr="00CA5D4B">
        <w:rPr>
          <w:sz w:val="16"/>
        </w:rPr>
        <w:t xml:space="preserve"> </w:t>
      </w:r>
      <w:r w:rsidRPr="00CA5D4B">
        <w:rPr>
          <w:rStyle w:val="StyleUnderline"/>
        </w:rPr>
        <w:t>and his then-defense minister</w:t>
      </w:r>
      <w:r w:rsidRPr="00CA5D4B">
        <w:rPr>
          <w:sz w:val="16"/>
        </w:rPr>
        <w:t xml:space="preserve">, the cowboyish ex-commando Ehud Barak, </w:t>
      </w:r>
      <w:r w:rsidRPr="00CA5D4B">
        <w:rPr>
          <w:rStyle w:val="StyleUnderline"/>
        </w:rPr>
        <w:t>were readying a strike on Iran</w:t>
      </w:r>
      <w:r w:rsidRPr="00CA5D4B">
        <w:rPr>
          <w:sz w:val="16"/>
        </w:rPr>
        <w:t>. To be sure, the Obama administration used the threat of an Israeli strike in a calculated way to convince its allies (and some of its adversaries) to line up behind what turned out to be an effective sanctions regime. But the fear inside the White House of a preemptive attack (or preventative attack, to put it more accurately) was real and palpable—as was the fear of dissenters inside Netanyahu’s Cabinet, and at Israel Defense Forces headquarters. At U.S. Central Command headquarters in Tampa, analysts kept careful track of weather patterns and of the waxing and waning moon over Iran, trying to predict the exact night of the coming Israeli attack.</w:t>
      </w:r>
      <w:r w:rsidRPr="00CA5D4B">
        <w:rPr>
          <w:sz w:val="12"/>
        </w:rPr>
        <w:t>¶</w:t>
      </w:r>
      <w:r w:rsidRPr="00CA5D4B">
        <w:rPr>
          <w:sz w:val="16"/>
        </w:rPr>
        <w:t xml:space="preserve"> Today, </w:t>
      </w:r>
      <w:r w:rsidRPr="00CA5D4B">
        <w:rPr>
          <w:rStyle w:val="StyleUnderline"/>
        </w:rPr>
        <w:t>there are few such fears. “</w:t>
      </w:r>
      <w:r w:rsidRPr="0028624A">
        <w:rPr>
          <w:rStyle w:val="StyleUnderline"/>
          <w:highlight w:val="yellow"/>
        </w:rPr>
        <w:t xml:space="preserve">The feeling now is that </w:t>
      </w:r>
      <w:r w:rsidRPr="0028624A">
        <w:rPr>
          <w:rStyle w:val="Emphasis"/>
          <w:highlight w:val="yellow"/>
        </w:rPr>
        <w:t>Bibi’s bluffing</w:t>
      </w:r>
      <w:r w:rsidRPr="00CA5D4B">
        <w:rPr>
          <w:sz w:val="16"/>
        </w:rPr>
        <w:t>,” this second official said. “He’s not Begin at Osirak,” the official added, referring to the successful 1981 Israeli Air Force raid ordered by the ex-prime minister on Iraq’s nuclear reactor.</w:t>
      </w:r>
      <w:r w:rsidRPr="00CA5D4B">
        <w:rPr>
          <w:sz w:val="12"/>
        </w:rPr>
        <w:t>¶</w:t>
      </w:r>
      <w:r w:rsidRPr="00CA5D4B">
        <w:rPr>
          <w:sz w:val="16"/>
        </w:rPr>
        <w:t xml:space="preserve"> </w:t>
      </w:r>
      <w:r w:rsidRPr="00CA5D4B">
        <w:rPr>
          <w:rStyle w:val="StyleUnderline"/>
        </w:rPr>
        <w:t xml:space="preserve">The belief that </w:t>
      </w:r>
      <w:r w:rsidRPr="0028624A">
        <w:rPr>
          <w:rStyle w:val="Emphasis"/>
          <w:highlight w:val="yellow"/>
        </w:rPr>
        <w:t>Netanyahu’s threat to strike is now</w:t>
      </w:r>
      <w:r w:rsidRPr="00CA5D4B">
        <w:rPr>
          <w:rStyle w:val="Emphasis"/>
        </w:rPr>
        <w:t xml:space="preserve"> </w:t>
      </w:r>
      <w:r w:rsidRPr="00BF1BC4">
        <w:rPr>
          <w:rStyle w:val="Emphasis"/>
        </w:rPr>
        <w:t>an</w:t>
      </w:r>
      <w:r w:rsidRPr="00CA5D4B">
        <w:rPr>
          <w:rStyle w:val="Emphasis"/>
        </w:rPr>
        <w:t xml:space="preserve"> </w:t>
      </w:r>
      <w:r w:rsidRPr="0028624A">
        <w:rPr>
          <w:rStyle w:val="Emphasis"/>
          <w:highlight w:val="yellow"/>
        </w:rPr>
        <w:t>empty</w:t>
      </w:r>
      <w:r w:rsidRPr="00CA5D4B">
        <w:rPr>
          <w:rStyle w:val="Emphasis"/>
        </w:rPr>
        <w:t xml:space="preserve"> one</w:t>
      </w:r>
      <w:r w:rsidRPr="00CA5D4B">
        <w:rPr>
          <w:rStyle w:val="StyleUnderline"/>
        </w:rPr>
        <w:t xml:space="preserve"> has given U.S. officials room to breathe in their ongoing negotiations with</w:t>
      </w:r>
      <w:r w:rsidRPr="00CA5D4B">
        <w:rPr>
          <w:sz w:val="16"/>
        </w:rPr>
        <w:t xml:space="preserve"> </w:t>
      </w:r>
      <w:r w:rsidRPr="00CA5D4B">
        <w:rPr>
          <w:rStyle w:val="StyleUnderline"/>
        </w:rPr>
        <w:t>Iran</w:t>
      </w:r>
      <w:r w:rsidRPr="00CA5D4B">
        <w:rPr>
          <w:sz w:val="16"/>
        </w:rPr>
        <w:t>. You might think that this new understanding of Netanyahu as a hyper-cautious leader would make the administration somewhat grateful. Sober-minded Middle East leaders are not so easy to come by these days, after all. But on a number of other issues, Netanyahu does not seem sufficiently sober-minded.</w:t>
      </w:r>
    </w:p>
    <w:p w14:paraId="2EB3580A" w14:textId="77777777" w:rsidR="002E2D30" w:rsidRDefault="002E2D30" w:rsidP="002E2D30"/>
    <w:p w14:paraId="161A91D0" w14:textId="77777777" w:rsidR="00824DBD" w:rsidRDefault="00824DBD" w:rsidP="00824DBD"/>
    <w:p w14:paraId="39FED18B" w14:textId="77777777" w:rsidR="00D8742C" w:rsidRDefault="00D8742C" w:rsidP="00D8742C">
      <w:pPr>
        <w:pStyle w:val="Heading3"/>
      </w:pPr>
      <w:r>
        <w:t>Impact Turn – Deal Bad – Arms Embargo</w:t>
      </w:r>
    </w:p>
    <w:p w14:paraId="7FB993FD" w14:textId="77777777" w:rsidR="00D8742C" w:rsidRDefault="00D8742C" w:rsidP="00D8742C">
      <w:pPr>
        <w:pStyle w:val="Heading4"/>
      </w:pPr>
      <w:r>
        <w:t>Obama deal will concede arms embargo – ratchets up conflict in Yemen and Syria; ensures Iranian proliferation and regional arms race; consolidates ICRG control, Iranian hegemony, and Shiite proxy conflict</w:t>
      </w:r>
    </w:p>
    <w:p w14:paraId="0D6F5097" w14:textId="77777777" w:rsidR="00D8742C" w:rsidRDefault="00D8742C" w:rsidP="00D8742C">
      <w:r>
        <w:t xml:space="preserve">Dr. Majid </w:t>
      </w:r>
      <w:r w:rsidRPr="00A808F2">
        <w:rPr>
          <w:rStyle w:val="Style13ptBold"/>
        </w:rPr>
        <w:t>Rafizadeh</w:t>
      </w:r>
      <w:r>
        <w:t xml:space="preserve">, President of the International American Council, </w:t>
      </w:r>
      <w:r w:rsidRPr="0085563A">
        <w:t>a Harvard-educated American scholar and political scientist, is the president of the International American Council on the Middle East</w:t>
      </w:r>
      <w:r>
        <w:t xml:space="preserve">, </w:t>
      </w:r>
      <w:r w:rsidRPr="0085563A">
        <w:t>originally from Iran and Syria</w:t>
      </w:r>
      <w:r>
        <w:t>,  “Obama Fears Nuclear Failure While Iran Seeks Political Opprtunism,” Huffington Post, 7/11/</w:t>
      </w:r>
      <w:r w:rsidRPr="00A808F2">
        <w:rPr>
          <w:rStyle w:val="Style13ptBold"/>
        </w:rPr>
        <w:t>2015</w:t>
      </w:r>
      <w:r>
        <w:t>.</w:t>
      </w:r>
    </w:p>
    <w:p w14:paraId="0273781E" w14:textId="77777777" w:rsidR="00D8742C" w:rsidRDefault="00D8742C" w:rsidP="00D8742C">
      <w:r>
        <w:t>Iranian Leaders Want the Deal Both Ways</w:t>
      </w:r>
    </w:p>
    <w:p w14:paraId="22D3C069" w14:textId="77777777" w:rsidR="00D8742C" w:rsidRPr="00B00DF1" w:rsidRDefault="00D8742C" w:rsidP="00D8742C">
      <w:pPr>
        <w:rPr>
          <w:rStyle w:val="StyleUnderline"/>
        </w:rPr>
      </w:pPr>
      <w:r>
        <w:t xml:space="preserve">One of the lengthiest diplomatic negotiations, the Iranian Nuclear Deal, seems to be never-ending. Two deadlines have already been missed in the last month. In addition, the negotiators missed the target of Washington time set by the U.S. Congress. This would grant the Congress two months instead of 30 days to review any agreement. Nevertheless, it is crucial to point out that </w:t>
      </w:r>
      <w:r w:rsidRPr="00C61382">
        <w:rPr>
          <w:rStyle w:val="StyleUnderline"/>
        </w:rPr>
        <w:t>extensions or missing deadlines do not</w:t>
      </w:r>
      <w:r>
        <w:t xml:space="preserve"> necessarily </w:t>
      </w:r>
      <w:r w:rsidRPr="00C61382">
        <w:rPr>
          <w:rStyle w:val="StyleUnderline"/>
        </w:rPr>
        <w:t>scuttle the nuclear talks or mean that the negotiations will fall apart.</w:t>
      </w:r>
      <w:r w:rsidRPr="00B00DF1">
        <w:rPr>
          <w:rStyle w:val="StyleUnderline"/>
          <w:sz w:val="12"/>
        </w:rPr>
        <w:t>¶</w:t>
      </w:r>
      <w:r w:rsidRPr="00B00DF1">
        <w:rPr>
          <w:sz w:val="12"/>
        </w:rPr>
        <w:t xml:space="preserve"> </w:t>
      </w:r>
      <w:r w:rsidRPr="00C61382">
        <w:rPr>
          <w:rStyle w:val="StyleUnderline"/>
        </w:rPr>
        <w:t>With Russia and China being on the side of Tehran, the Islamic Republic's attempts to obtain more concessions from the U</w:t>
      </w:r>
      <w:r>
        <w:t xml:space="preserve">nited </w:t>
      </w:r>
      <w:r w:rsidRPr="00C61382">
        <w:rPr>
          <w:rStyle w:val="StyleUnderline"/>
        </w:rPr>
        <w:t>S</w:t>
      </w:r>
      <w:r>
        <w:t xml:space="preserve">tates, </w:t>
      </w:r>
      <w:r w:rsidRPr="00C61382">
        <w:rPr>
          <w:rStyle w:val="StyleUnderline"/>
        </w:rPr>
        <w:t>France, and Germany are on the rise.</w:t>
      </w:r>
      <w:r w:rsidRPr="00B00DF1">
        <w:rPr>
          <w:sz w:val="12"/>
        </w:rPr>
        <w:t xml:space="preserve">¶ </w:t>
      </w:r>
      <w:r w:rsidRPr="00C61382">
        <w:rPr>
          <w:rStyle w:val="StyleUnderline"/>
        </w:rPr>
        <w:t>After almost two years of negotiations and meetings, the motive to reach a final nuclear deal has also intensified for Obama administration</w:t>
      </w:r>
      <w:r>
        <w:t xml:space="preserve">. While at the beginning of the talks, President Obama might have been searching for a lifetime legacy in the Middle East by sealing a nuclear deal with the Islamic Republic, </w:t>
      </w:r>
      <w:r w:rsidRPr="00C61382">
        <w:rPr>
          <w:rStyle w:val="StyleUnderline"/>
        </w:rPr>
        <w:t>currently another reason is pushing the talks- the President's fear of his credibility being damaged if a deal is not reached.</w:t>
      </w:r>
      <w:r w:rsidRPr="00B00DF1">
        <w:rPr>
          <w:rStyle w:val="StyleUnderline"/>
          <w:sz w:val="12"/>
        </w:rPr>
        <w:t>¶</w:t>
      </w:r>
      <w:r w:rsidRPr="00B00DF1">
        <w:rPr>
          <w:sz w:val="12"/>
        </w:rPr>
        <w:t xml:space="preserve"> </w:t>
      </w:r>
      <w:r>
        <w:t xml:space="preserve">President Obama is cognizant of the fact that </w:t>
      </w:r>
      <w:r w:rsidRPr="00C61382">
        <w:rPr>
          <w:rStyle w:val="StyleUnderline"/>
        </w:rPr>
        <w:t>not reaching a nuclear deal with the Islamic Republic would be a strong blow to him and the democratic party due to the considerable amount of political capital that has been spent on these marathon talks.</w:t>
      </w:r>
      <w:r w:rsidRPr="00B00DF1">
        <w:rPr>
          <w:rStyle w:val="StyleUnderline"/>
          <w:sz w:val="12"/>
        </w:rPr>
        <w:t xml:space="preserve">¶ </w:t>
      </w:r>
      <w:r w:rsidRPr="00C61382">
        <w:rPr>
          <w:rStyle w:val="StyleUnderline"/>
        </w:rPr>
        <w:t>As a result, diplomacy is being played in order to keep dragging the nuclear talks into a seemingly never-ending process</w:t>
      </w:r>
      <w:r>
        <w:t>. In addition, Iranian leaders are good at this and at obtaining more points to their advantage at final stages. It appears that Iranian leaders want the deal both ways.</w:t>
      </w:r>
      <w:r w:rsidRPr="00B00DF1">
        <w:rPr>
          <w:sz w:val="12"/>
        </w:rPr>
        <w:t xml:space="preserve">¶ </w:t>
      </w:r>
      <w:r>
        <w:t>The Barrier: Iran Demands More- Lifting of the Arms Embargo</w:t>
      </w:r>
      <w:r w:rsidRPr="00B00DF1">
        <w:rPr>
          <w:sz w:val="12"/>
        </w:rPr>
        <w:t xml:space="preserve">¶ </w:t>
      </w:r>
      <w:r w:rsidRPr="00C61382">
        <w:rPr>
          <w:rStyle w:val="StyleUnderline"/>
        </w:rPr>
        <w:t>In the eleventh hour, Iran has added another demand to the table: lifting the arms embargo</w:t>
      </w:r>
      <w:r>
        <w:t xml:space="preserve"> on Iran </w:t>
      </w:r>
      <w:r w:rsidRPr="00C61382">
        <w:rPr>
          <w:rStyle w:val="StyleUnderline"/>
        </w:rPr>
        <w:t>as part of the UN sanctions</w:t>
      </w:r>
      <w:r>
        <w:t xml:space="preserve"> against the Islamic Republic.</w:t>
      </w:r>
      <w:r w:rsidRPr="00B00DF1">
        <w:rPr>
          <w:sz w:val="12"/>
        </w:rPr>
        <w:t xml:space="preserve">¶ </w:t>
      </w:r>
      <w:r>
        <w:t xml:space="preserve">The issue is that if the arms embargo is lifted, </w:t>
      </w:r>
      <w:r w:rsidRPr="00C61382">
        <w:rPr>
          <w:rStyle w:val="StyleUnderline"/>
        </w:rPr>
        <w:t>it will have severe repercussions on ratcheting up the conflict in Iraq and Syria, as Iran can gain access to more advanced weapons. Iran's demand in the final hours indicates that Iranian leaders are very skillful at diplomacy and realize President Obama's weakness and desperation to seal a deal.</w:t>
      </w:r>
      <w:r w:rsidRPr="00B00DF1">
        <w:rPr>
          <w:rStyle w:val="StyleUnderline"/>
          <w:sz w:val="12"/>
        </w:rPr>
        <w:t>¶</w:t>
      </w:r>
      <w:r w:rsidRPr="00B00DF1">
        <w:rPr>
          <w:sz w:val="12"/>
        </w:rPr>
        <w:t xml:space="preserve"> </w:t>
      </w:r>
      <w:r>
        <w:t xml:space="preserve">In addition, </w:t>
      </w:r>
      <w:r w:rsidRPr="00B00DF1">
        <w:rPr>
          <w:rStyle w:val="StyleUnderline"/>
        </w:rPr>
        <w:t>the Iranian negotiating team is capitalizing on the split in their opponent's teams as Russia and China are on the Iranian side when it comes to lifting the arms embargo. Iranian leaders will attempt to obtain the optimum amount of concessions without rushing to seal a deal.</w:t>
      </w:r>
      <w:r w:rsidRPr="00B00DF1">
        <w:rPr>
          <w:rStyle w:val="StyleUnderline"/>
          <w:sz w:val="12"/>
        </w:rPr>
        <w:t>¶</w:t>
      </w:r>
      <w:r w:rsidRPr="00B00DF1">
        <w:rPr>
          <w:sz w:val="12"/>
        </w:rPr>
        <w:t xml:space="preserve"> </w:t>
      </w:r>
      <w:r w:rsidRPr="00B00DF1">
        <w:rPr>
          <w:rStyle w:val="StyleUnderline"/>
        </w:rPr>
        <w:t>With the lifting of the arms embargo</w:t>
      </w:r>
      <w:r w:rsidRPr="00B00DF1">
        <w:t xml:space="preserve">, the deal will be much sweeter for the Iranians. Iranian leaders will have it both ways. </w:t>
      </w:r>
      <w:r w:rsidRPr="00B00DF1">
        <w:rPr>
          <w:rStyle w:val="StyleUnderline"/>
        </w:rPr>
        <w:t>After 10 years , if Iran did not cheat and if the ruling clerics honored their commitments (which the Islamic Republic does not have a good record of doing so), Iran's nuclear break-out capacity will shrink to zero, meaning Iran will be a nuclear power.</w:t>
      </w:r>
      <w:r>
        <w:t xml:space="preserve"> Secondly, </w:t>
      </w:r>
      <w:r w:rsidRPr="00B00DF1">
        <w:rPr>
          <w:rStyle w:val="StyleUnderline"/>
        </w:rPr>
        <w:t>Iran will gain more advanced weaponry, the IRGC will solidify its economic power, and the government will receive billions of dollars.</w:t>
      </w:r>
      <w:r w:rsidRPr="00B00DF1">
        <w:rPr>
          <w:rStyle w:val="StyleUnderline"/>
          <w:sz w:val="12"/>
        </w:rPr>
        <w:t>¶</w:t>
      </w:r>
      <w:r w:rsidRPr="00B00DF1">
        <w:rPr>
          <w:sz w:val="12"/>
        </w:rPr>
        <w:t xml:space="preserve"> </w:t>
      </w:r>
      <w:r>
        <w:t>Another issue is that, even if the six world powers and the Islamic Republic reach a "final" nuclear deal, the deal is not going to be final. Apparently, both sides will not be signing the final agreement until a few months later. First, the US Congress and Iranian domestic counterparts will review the agreement. Then, the International Atomic Energy Agency (IAEA) will have to inspect Iran's nuclear activities and verify the compliance with the article of the agreement. Finally, after the IAEA verified compliance, sanctions will be lifted and both sides will sign the deal.</w:t>
      </w:r>
      <w:r w:rsidRPr="00B00DF1">
        <w:rPr>
          <w:sz w:val="12"/>
        </w:rPr>
        <w:t xml:space="preserve">¶ </w:t>
      </w:r>
      <w:r>
        <w:t>This method also appears to be a solution not to discredit Iran's Supreme Leader, Ayatollah Ali Khamenei's redline. Khamenei previously demanded that all sanctions should be lifted upon the signing of the final agreement. While in international diplomacy, deals are first signed and then implemented, the six world powers and the Islamic Republic are reversing the process.</w:t>
      </w:r>
      <w:r w:rsidRPr="00B00DF1">
        <w:rPr>
          <w:sz w:val="12"/>
        </w:rPr>
        <w:t xml:space="preserve">¶ </w:t>
      </w:r>
      <w:r>
        <w:t>If a Deal Reached: Will it be a Good Deal? Who will be the Winner?</w:t>
      </w:r>
      <w:r w:rsidRPr="00B00DF1">
        <w:rPr>
          <w:sz w:val="12"/>
        </w:rPr>
        <w:t xml:space="preserve">¶ </w:t>
      </w:r>
      <w:r>
        <w:t>Another crucial and lingering question is whether the potential deal will a good one, and who will be the primary winner or losers. The response to such questions depends on the terms of the deal and the lenses through which one analyzes and examines the nuclear deal.</w:t>
      </w:r>
      <w:r w:rsidRPr="00B00DF1">
        <w:rPr>
          <w:sz w:val="12"/>
        </w:rPr>
        <w:t xml:space="preserve">¶ </w:t>
      </w:r>
      <w:r>
        <w:t>It is crucial to point out that the winners and losers of such a deal will not be limited to the seven countries engaged in the talks. The repercussions or positive aspects of such a deal goes beyond the gilded circle. One can argue that the winners will be primarily President Obama, the Iranian government, Shiite proxies in the region, Iran's Revolutionary Guard Corps, President Rouhani, the Syrian government, Bashar Al Assad, as well as Western corporations and companies.</w:t>
      </w:r>
      <w:r w:rsidRPr="00B00DF1">
        <w:rPr>
          <w:sz w:val="12"/>
        </w:rPr>
        <w:t xml:space="preserve">¶ </w:t>
      </w:r>
      <w:r>
        <w:t>President Obama will finally have a quiet night as he would seal and achieve his awaited dream and foreign policy legacy. President Obama and his administration will also be creating the narrative that the deal is historic and a positive one for the world.</w:t>
      </w:r>
      <w:r w:rsidRPr="00B00DF1">
        <w:rPr>
          <w:sz w:val="12"/>
        </w:rPr>
        <w:t xml:space="preserve">¶ </w:t>
      </w:r>
      <w:r>
        <w:t xml:space="preserve">On the other hand, </w:t>
      </w:r>
      <w:r w:rsidRPr="00B00DF1">
        <w:rPr>
          <w:rStyle w:val="StyleUnderline"/>
        </w:rPr>
        <w:t>the easing of sanctions on Iran will create a whole array of other winners including the IRGC, office of the Supreme Leader, and the Quds force</w:t>
      </w:r>
      <w:r>
        <w:t xml:space="preserve"> (elite branch of IRGC which operates in extraterritorial landscapes).</w:t>
      </w:r>
      <w:r w:rsidRPr="00B00DF1">
        <w:rPr>
          <w:sz w:val="12"/>
        </w:rPr>
        <w:t xml:space="preserve">¶ </w:t>
      </w:r>
      <w:r w:rsidRPr="00B00DF1">
        <w:rPr>
          <w:rStyle w:val="StyleUnderline"/>
        </w:rPr>
        <w:t>As the economic power of the IRGC and the Quds force increases, Iran's Shiite proxies in the region will benefit from the trickling down of these funds. Al Assad can be more assured</w:t>
      </w:r>
      <w:r>
        <w:t xml:space="preserve"> that the Islamic Republic will continue supporting his government financially, economically, militarily, and through intelligence and advisory roles.</w:t>
      </w:r>
      <w:r w:rsidRPr="00B00DF1">
        <w:rPr>
          <w:sz w:val="12"/>
        </w:rPr>
        <w:t xml:space="preserve">¶ </w:t>
      </w:r>
      <w:r>
        <w:t xml:space="preserve">Finally, </w:t>
      </w:r>
      <w:r w:rsidRPr="00B00DF1">
        <w:rPr>
          <w:rStyle w:val="StyleUnderline"/>
        </w:rPr>
        <w:t>non-state or state actors which will not benefit from the potential deal are those that are resisting the Shiite militias or are concerned with regards to the Iran's hegemonic ambitions, it's search for regional preeminence and supremacy and are worried about Iran's attempts to tip the balance of power in its favor</w:t>
      </w:r>
      <w:r>
        <w:t>. The question of whether the deal will be a good or bad one depends on how and who looks at the deal.</w:t>
      </w:r>
      <w:r w:rsidRPr="00B00DF1">
        <w:rPr>
          <w:sz w:val="12"/>
        </w:rPr>
        <w:t xml:space="preserve">¶ </w:t>
      </w:r>
      <w:r>
        <w:t xml:space="preserve">When we analyze the negotiations and terms comprehensively and meticulously, it becomes evident that </w:t>
      </w:r>
      <w:r w:rsidRPr="00B00DF1">
        <w:rPr>
          <w:rStyle w:val="StyleUnderline"/>
        </w:rPr>
        <w:t>the current terms being negotiated will not only keep Iran's nuclear infrastructure and threat primarily intact, but it will create a whole new regional security dilemma, geopolitical concerns, and nuclear arms race in the region.</w:t>
      </w:r>
    </w:p>
    <w:p w14:paraId="13624FFE" w14:textId="521A892E" w:rsidR="00824DBD" w:rsidRDefault="00824DBD" w:rsidP="00824DBD">
      <w:pPr>
        <w:pStyle w:val="Heading3"/>
      </w:pPr>
      <w:r>
        <w:t>Impact Turn – Israel Strikes</w:t>
      </w:r>
    </w:p>
    <w:p w14:paraId="5F0D7F34" w14:textId="77777777" w:rsidR="00824DBD" w:rsidRDefault="00824DBD" w:rsidP="00824DBD">
      <w:pPr>
        <w:pStyle w:val="Heading4"/>
      </w:pPr>
      <w:r>
        <w:t>Successful Iran deal causes Israel strikes and Middle East war that draws in the United States</w:t>
      </w:r>
    </w:p>
    <w:p w14:paraId="23D5D166" w14:textId="77777777" w:rsidR="00824DBD" w:rsidRDefault="00824DBD" w:rsidP="00824DBD">
      <w:r w:rsidRPr="00DE3155">
        <w:t xml:space="preserve">Dov </w:t>
      </w:r>
      <w:r w:rsidRPr="00BE6ED2">
        <w:rPr>
          <w:rStyle w:val="Style13ptBold"/>
        </w:rPr>
        <w:t>Zakheim</w:t>
      </w:r>
      <w:r w:rsidRPr="00DE3155">
        <w:t>, Dov Zakheim is Senior Advisor, Center for Strategic and International Studies and former Under Secretary of Defense</w:t>
      </w:r>
      <w:r>
        <w:t xml:space="preserve">, </w:t>
      </w:r>
      <w:r w:rsidRPr="00BE6ED2">
        <w:rPr>
          <w:rStyle w:val="Style13ptBold"/>
        </w:rPr>
        <w:t>11-6-2014</w:t>
      </w:r>
      <w:r w:rsidRPr="00DE3155">
        <w:t>, Obama’s Dangerous Deal-Making With Iran," Foreign Policy, http://foreignpolicy.com/2014/11/06/obamas-dangerous-deal-making-with-iran/ /Bingham-MB</w:t>
      </w:r>
    </w:p>
    <w:p w14:paraId="5CCEF1EC" w14:textId="77777777" w:rsidR="00824DBD" w:rsidRDefault="00824DBD" w:rsidP="00824DBD">
      <w:pPr>
        <w:rPr>
          <w:rStyle w:val="StyleUnderline"/>
        </w:rPr>
      </w:pPr>
      <w:r>
        <w:t xml:space="preserve">It is becoming increasingly clear that President Barack </w:t>
      </w:r>
      <w:r w:rsidRPr="00A140D7">
        <w:rPr>
          <w:rStyle w:val="StyleUnderline"/>
          <w:highlight w:val="cyan"/>
        </w:rPr>
        <w:t>Obama</w:t>
      </w:r>
      <w:r w:rsidRPr="005C7A96">
        <w:rPr>
          <w:rStyle w:val="StyleUnderline"/>
        </w:rPr>
        <w:t xml:space="preserve"> is hell-bent on a deal with Iran</w:t>
      </w:r>
      <w:r>
        <w:t xml:space="preserve">, regardless of its details or consequences. Even if one were to discount the recent claim on an Iranian website that the administration is prepared to allow Iran to operate up to 6,000 centrifuges, it is clear that </w:t>
      </w:r>
      <w:r w:rsidRPr="005C7A96">
        <w:rPr>
          <w:rStyle w:val="Emphasis"/>
        </w:rPr>
        <w:t xml:space="preserve">the president </w:t>
      </w:r>
      <w:r w:rsidRPr="00A140D7">
        <w:rPr>
          <w:rStyle w:val="Emphasis"/>
          <w:highlight w:val="cyan"/>
        </w:rPr>
        <w:t>is prepared to accept an arrangement</w:t>
      </w:r>
      <w:r w:rsidRPr="005C7A96">
        <w:rPr>
          <w:rStyle w:val="Emphasis"/>
        </w:rPr>
        <w:t xml:space="preserve"> </w:t>
      </w:r>
      <w:r w:rsidRPr="00A140D7">
        <w:rPr>
          <w:rStyle w:val="Emphasis"/>
          <w:highlight w:val="cyan"/>
        </w:rPr>
        <w:t>that allows</w:t>
      </w:r>
      <w:r w:rsidRPr="005C7A96">
        <w:rPr>
          <w:rStyle w:val="Emphasis"/>
        </w:rPr>
        <w:t xml:space="preserve"> Tehran to retain </w:t>
      </w:r>
      <w:r w:rsidRPr="00A140D7">
        <w:rPr>
          <w:rStyle w:val="Emphasis"/>
          <w:highlight w:val="cyan"/>
        </w:rPr>
        <w:t>some</w:t>
      </w:r>
      <w:r w:rsidRPr="005C7A96">
        <w:rPr>
          <w:rStyle w:val="Emphasis"/>
        </w:rPr>
        <w:t xml:space="preserve"> not insignificant number of these </w:t>
      </w:r>
      <w:r w:rsidRPr="00A140D7">
        <w:rPr>
          <w:rStyle w:val="Emphasis"/>
          <w:highlight w:val="cyan"/>
        </w:rPr>
        <w:t>enrichment systems</w:t>
      </w:r>
      <w:r>
        <w:t xml:space="preserve">. In doing so, he will give President Hassan Rouhani what he desperately needs: relief from sanctions that have been stifling the Iranian economy. The urgency with which the president is seeking a deal before Nov. 24, the latest deadline before which it must be reached, correlates well with the stinging rebuke he just received from the American electorate. He would like an arrangement with Iran completed before the new Republican-led Congress convenes in January. The current Congress would be unable to take action to stop or reverse the deal. Despite friction with the White House, the Senate Democratic leadership may not be prepared to go so far as to embarrass the president by undermining the deal, thereby offering another indicator of just how much the party is in disarray. </w:t>
      </w:r>
      <w:r w:rsidRPr="005C7A96">
        <w:rPr>
          <w:rStyle w:val="StyleUnderline"/>
        </w:rPr>
        <w:t xml:space="preserve">Yet </w:t>
      </w:r>
      <w:r w:rsidRPr="00A140D7">
        <w:rPr>
          <w:rStyle w:val="StyleUnderline"/>
          <w:highlight w:val="cyan"/>
        </w:rPr>
        <w:t>if an arrangement with Iran</w:t>
      </w:r>
      <w:r w:rsidRPr="005C7A96">
        <w:rPr>
          <w:rStyle w:val="StyleUnderline"/>
        </w:rPr>
        <w:t xml:space="preserve"> </w:t>
      </w:r>
      <w:r w:rsidRPr="00A140D7">
        <w:rPr>
          <w:rStyle w:val="StyleUnderline"/>
          <w:highlight w:val="cyan"/>
        </w:rPr>
        <w:t>is seen to be likely to hold, the result could</w:t>
      </w:r>
      <w:r w:rsidRPr="005C7A96">
        <w:rPr>
          <w:rStyle w:val="StyleUnderline"/>
        </w:rPr>
        <w:t xml:space="preserve"> well </w:t>
      </w:r>
      <w:r w:rsidRPr="00A140D7">
        <w:rPr>
          <w:rStyle w:val="StyleUnderline"/>
          <w:highlight w:val="cyan"/>
        </w:rPr>
        <w:t>be</w:t>
      </w:r>
      <w:r w:rsidRPr="005C7A96">
        <w:rPr>
          <w:rStyle w:val="StyleUnderline"/>
        </w:rPr>
        <w:t xml:space="preserve"> another American </w:t>
      </w:r>
      <w:r w:rsidRPr="00A140D7">
        <w:rPr>
          <w:rStyle w:val="StyleUnderline"/>
          <w:highlight w:val="cyan"/>
        </w:rPr>
        <w:t>war in the Middle East</w:t>
      </w:r>
      <w:r w:rsidRPr="005C7A96">
        <w:rPr>
          <w:rStyle w:val="StyleUnderline"/>
        </w:rPr>
        <w:t>.</w:t>
      </w:r>
      <w:r>
        <w:t xml:space="preserve"> </w:t>
      </w:r>
      <w:r w:rsidRPr="00A140D7">
        <w:rPr>
          <w:rStyle w:val="Emphasis"/>
          <w:highlight w:val="cyan"/>
        </w:rPr>
        <w:t>Israel</w:t>
      </w:r>
      <w:r w:rsidRPr="005C7A96">
        <w:rPr>
          <w:rStyle w:val="Emphasis"/>
        </w:rPr>
        <w:t xml:space="preserve"> </w:t>
      </w:r>
      <w:r w:rsidRPr="00A140D7">
        <w:rPr>
          <w:rStyle w:val="Emphasis"/>
          <w:highlight w:val="cyan"/>
        </w:rPr>
        <w:t>has been threatening</w:t>
      </w:r>
      <w:r w:rsidRPr="005C7A96">
        <w:rPr>
          <w:rStyle w:val="Emphasis"/>
        </w:rPr>
        <w:t xml:space="preserve"> for years that it is prepared to take </w:t>
      </w:r>
      <w:r w:rsidRPr="00A140D7">
        <w:rPr>
          <w:rStyle w:val="Emphasis"/>
          <w:highlight w:val="cyan"/>
        </w:rPr>
        <w:t>unilateral action against Iran</w:t>
      </w:r>
      <w:r w:rsidRPr="005C7A96">
        <w:rPr>
          <w:rStyle w:val="Emphasis"/>
        </w:rPr>
        <w:t xml:space="preserve"> if that country does not discontinue its nuclear weapons program.</w:t>
      </w:r>
      <w:r>
        <w:t xml:space="preserve"> </w:t>
      </w:r>
      <w:r w:rsidRPr="00A140D7">
        <w:rPr>
          <w:rStyle w:val="StyleUnderline"/>
          <w:highlight w:val="cyan"/>
        </w:rPr>
        <w:t>Given the total lack of trust between</w:t>
      </w:r>
      <w:r>
        <w:t xml:space="preserve"> President </w:t>
      </w:r>
      <w:r w:rsidRPr="00A140D7">
        <w:rPr>
          <w:rStyle w:val="StyleUnderline"/>
          <w:highlight w:val="cyan"/>
        </w:rPr>
        <w:t>Obama and</w:t>
      </w:r>
      <w:r>
        <w:t xml:space="preserve"> Prime Minister Benjamin </w:t>
      </w:r>
      <w:r w:rsidRPr="00A140D7">
        <w:rPr>
          <w:rStyle w:val="StyleUnderline"/>
          <w:highlight w:val="cyan"/>
        </w:rPr>
        <w:t>Netanyahu</w:t>
      </w:r>
      <w:r w:rsidRPr="005C7A96">
        <w:rPr>
          <w:rStyle w:val="StyleUnderline"/>
        </w:rPr>
        <w:t xml:space="preserve">, were there no real prospect that Congress could block the deal from taking place, </w:t>
      </w:r>
      <w:r w:rsidRPr="00A140D7">
        <w:rPr>
          <w:rStyle w:val="Emphasis"/>
          <w:highlight w:val="cyan"/>
        </w:rPr>
        <w:t>Israel</w:t>
      </w:r>
      <w:r w:rsidRPr="005C7A96">
        <w:rPr>
          <w:rStyle w:val="Emphasis"/>
        </w:rPr>
        <w:t xml:space="preserve"> </w:t>
      </w:r>
      <w:r w:rsidRPr="00A140D7">
        <w:rPr>
          <w:rStyle w:val="Emphasis"/>
          <w:highlight w:val="cyan"/>
        </w:rPr>
        <w:t>might</w:t>
      </w:r>
      <w:r w:rsidRPr="005C7A96">
        <w:rPr>
          <w:rStyle w:val="Emphasis"/>
        </w:rPr>
        <w:t xml:space="preserve"> well </w:t>
      </w:r>
      <w:r w:rsidRPr="00A140D7">
        <w:rPr>
          <w:rStyle w:val="Emphasis"/>
          <w:highlight w:val="cyan"/>
        </w:rPr>
        <w:t>launch an attack</w:t>
      </w:r>
      <w:r w:rsidRPr="005C7A96">
        <w:rPr>
          <w:rStyle w:val="Emphasis"/>
        </w:rPr>
        <w:t xml:space="preserve"> against Iranian targets</w:t>
      </w:r>
      <w:r>
        <w:t xml:space="preserve">. </w:t>
      </w:r>
      <w:r w:rsidRPr="005C7A96">
        <w:rPr>
          <w:rStyle w:val="StyleUnderline"/>
        </w:rPr>
        <w:t xml:space="preserve">In response, </w:t>
      </w:r>
      <w:r w:rsidRPr="00A140D7">
        <w:rPr>
          <w:rStyle w:val="StyleUnderline"/>
          <w:highlight w:val="cyan"/>
        </w:rPr>
        <w:t>Tehran would</w:t>
      </w:r>
      <w:r w:rsidRPr="005C7A96">
        <w:rPr>
          <w:rStyle w:val="StyleUnderline"/>
        </w:rPr>
        <w:t xml:space="preserve"> not only attempt to retaliate against Israel, it would most certainly </w:t>
      </w:r>
      <w:r w:rsidRPr="00A140D7">
        <w:rPr>
          <w:rStyle w:val="StyleUnderline"/>
          <w:highlight w:val="cyan"/>
        </w:rPr>
        <w:t>hold the</w:t>
      </w:r>
      <w:r w:rsidRPr="005C7A96">
        <w:rPr>
          <w:rStyle w:val="StyleUnderline"/>
        </w:rPr>
        <w:t xml:space="preserve"> </w:t>
      </w:r>
      <w:r w:rsidRPr="00A140D7">
        <w:rPr>
          <w:rStyle w:val="StyleUnderline"/>
          <w:highlight w:val="cyan"/>
        </w:rPr>
        <w:t>United State accountable as well,</w:t>
      </w:r>
      <w:r w:rsidRPr="005C7A96">
        <w:rPr>
          <w:rStyle w:val="StyleUnderline"/>
        </w:rPr>
        <w:t xml:space="preserve"> regardless of any denials emanating from Washington.</w:t>
      </w:r>
      <w:r>
        <w:t xml:space="preserve"> </w:t>
      </w:r>
      <w:r w:rsidRPr="00A140D7">
        <w:rPr>
          <w:rStyle w:val="Emphasis"/>
          <w:highlight w:val="cyan"/>
        </w:rPr>
        <w:t>Should Iran attack American forces</w:t>
      </w:r>
      <w:r w:rsidRPr="005C7A96">
        <w:rPr>
          <w:rStyle w:val="Emphasis"/>
        </w:rPr>
        <w:t>, or ordinary Americans anywhere in the world, the administration would have no choice but to react</w:t>
      </w:r>
      <w:r>
        <w:t xml:space="preserve">. </w:t>
      </w:r>
      <w:r w:rsidRPr="00A140D7">
        <w:rPr>
          <w:rStyle w:val="StyleUnderline"/>
          <w:highlight w:val="cyan"/>
        </w:rPr>
        <w:t>The president would find himself</w:t>
      </w:r>
      <w:r w:rsidRPr="005C7A96">
        <w:rPr>
          <w:rStyle w:val="StyleUnderline"/>
        </w:rPr>
        <w:t xml:space="preserve"> </w:t>
      </w:r>
      <w:r w:rsidRPr="00A140D7">
        <w:rPr>
          <w:rStyle w:val="StyleUnderline"/>
          <w:highlight w:val="cyan"/>
        </w:rPr>
        <w:t>doing</w:t>
      </w:r>
      <w:r w:rsidRPr="005C7A96">
        <w:rPr>
          <w:rStyle w:val="StyleUnderline"/>
        </w:rPr>
        <w:t xml:space="preserve"> exactly what his appeasement of Iran sought to avoid: </w:t>
      </w:r>
      <w:r w:rsidRPr="00A140D7">
        <w:rPr>
          <w:rStyle w:val="StyleUnderline"/>
          <w:highlight w:val="cyan"/>
        </w:rPr>
        <w:t>a costly war</w:t>
      </w:r>
      <w:r w:rsidRPr="005C7A96">
        <w:rPr>
          <w:rStyle w:val="StyleUnderline"/>
        </w:rPr>
        <w:t xml:space="preserve"> whose demands on American personnel and materiel would stretch the military to its limits.</w:t>
      </w:r>
    </w:p>
    <w:p w14:paraId="3958E19F" w14:textId="119A3342" w:rsidR="002E2D30" w:rsidRDefault="002E2D30" w:rsidP="002E2D30">
      <w:pPr>
        <w:pStyle w:val="Heading3"/>
      </w:pPr>
      <w:r>
        <w:t>Impact Turn – Iran Prolif</w:t>
      </w:r>
    </w:p>
    <w:p w14:paraId="63AD3587" w14:textId="77777777" w:rsidR="002E2D30" w:rsidRPr="00042168" w:rsidRDefault="002E2D30" w:rsidP="002E2D30">
      <w:pPr>
        <w:pStyle w:val="Heading4"/>
        <w:rPr>
          <w:rFonts w:ascii="Times" w:hAnsi="Times"/>
        </w:rPr>
      </w:pPr>
      <w:r w:rsidRPr="00042168">
        <w:rPr>
          <w:rFonts w:ascii="Times" w:hAnsi="Times"/>
        </w:rPr>
        <w:t xml:space="preserve">The deal shields weapons—their ev </w:t>
      </w:r>
      <w:r w:rsidRPr="00042168">
        <w:rPr>
          <w:rFonts w:ascii="Times" w:hAnsi="Times"/>
          <w:u w:val="single"/>
        </w:rPr>
        <w:t>assumes</w:t>
      </w:r>
      <w:r w:rsidRPr="00042168">
        <w:rPr>
          <w:rFonts w:ascii="Times" w:hAnsi="Times"/>
        </w:rPr>
        <w:t xml:space="preserve"> full compliance which </w:t>
      </w:r>
      <w:r w:rsidRPr="00042168">
        <w:rPr>
          <w:rFonts w:ascii="Times" w:hAnsi="Times"/>
          <w:u w:val="single"/>
        </w:rPr>
        <w:t>doesn’t happen</w:t>
      </w:r>
    </w:p>
    <w:p w14:paraId="06EB71FC" w14:textId="77777777" w:rsidR="002E2D30" w:rsidRPr="00042168" w:rsidRDefault="002E2D30" w:rsidP="002E2D30">
      <w:pPr>
        <w:rPr>
          <w:rFonts w:ascii="Times" w:hAnsi="Times"/>
          <w:b/>
          <w:bCs/>
        </w:rPr>
      </w:pPr>
      <w:r w:rsidRPr="00042168">
        <w:rPr>
          <w:rStyle w:val="Style13ptBold"/>
          <w:rFonts w:ascii="Times" w:hAnsi="Times"/>
        </w:rPr>
        <w:t>Fleitz 4/3 (</w:t>
      </w:r>
      <w:r w:rsidRPr="00042168">
        <w:rPr>
          <w:rFonts w:ascii="Times" w:hAnsi="Times"/>
        </w:rPr>
        <w:t xml:space="preserve">Fred Fleitz, a former CIA analyst, is senior vice president for policy and programs for the Center for Security Policy. He worked on the Iranian nuclear issue for the CIA, the State Department, and the House Intelligence Committee. “Not a Good Deal” 4/3/15 </w:t>
      </w:r>
      <w:hyperlink r:id="rId15" w:history="1">
        <w:r w:rsidRPr="00042168">
          <w:rPr>
            <w:rStyle w:val="Hyperlink"/>
            <w:rFonts w:ascii="Times" w:hAnsi="Times"/>
          </w:rPr>
          <w:t>http://www.nationalreview.com/article/416404/not-good-deal-fred-fleitz</w:t>
        </w:r>
      </w:hyperlink>
      <w:r w:rsidRPr="00042168">
        <w:rPr>
          <w:rFonts w:ascii="Times" w:hAnsi="Times"/>
        </w:rPr>
        <w:t>)</w:t>
      </w:r>
    </w:p>
    <w:p w14:paraId="11808048" w14:textId="77777777" w:rsidR="002E2D30" w:rsidRPr="00042168" w:rsidRDefault="002E2D30" w:rsidP="002E2D30">
      <w:pPr>
        <w:rPr>
          <w:rFonts w:ascii="Times" w:hAnsi="Times"/>
          <w:sz w:val="16"/>
        </w:rPr>
      </w:pPr>
      <w:r w:rsidRPr="00042168">
        <w:rPr>
          <w:rStyle w:val="StyleUnderline"/>
          <w:rFonts w:ascii="Times" w:hAnsi="Times"/>
        </w:rPr>
        <w:t>The details of the framework agreement</w:t>
      </w:r>
      <w:r w:rsidRPr="00042168">
        <w:rPr>
          <w:rFonts w:ascii="Times" w:hAnsi="Times"/>
          <w:sz w:val="16"/>
        </w:rPr>
        <w:t xml:space="preserve"> as spelled out in a White House fact sheet and President Obama’s speech </w:t>
      </w:r>
      <w:r w:rsidRPr="00042168">
        <w:rPr>
          <w:rStyle w:val="StyleUnderline"/>
          <w:rFonts w:ascii="Times" w:hAnsi="Times"/>
        </w:rPr>
        <w:t>raise many questions about a final deal.</w:t>
      </w:r>
      <w:r w:rsidRPr="00042168">
        <w:rPr>
          <w:rFonts w:ascii="Times" w:hAnsi="Times"/>
          <w:sz w:val="16"/>
        </w:rPr>
        <w:t xml:space="preserve"> It is troubling that </w:t>
      </w:r>
      <w:r w:rsidRPr="0028624A">
        <w:rPr>
          <w:rStyle w:val="Emphasis"/>
          <w:rFonts w:ascii="Times" w:hAnsi="Times"/>
          <w:highlight w:val="yellow"/>
        </w:rPr>
        <w:t>no final</w:t>
      </w:r>
      <w:r w:rsidRPr="00042168">
        <w:rPr>
          <w:rStyle w:val="Emphasis"/>
          <w:rFonts w:ascii="Times" w:hAnsi="Times"/>
        </w:rPr>
        <w:t xml:space="preserve"> agreed-upon </w:t>
      </w:r>
      <w:r w:rsidRPr="0028624A">
        <w:rPr>
          <w:rStyle w:val="Emphasis"/>
          <w:rFonts w:ascii="Times" w:hAnsi="Times"/>
          <w:highlight w:val="yellow"/>
        </w:rPr>
        <w:t>text has been released</w:t>
      </w:r>
      <w:r w:rsidRPr="00042168">
        <w:rPr>
          <w:rFonts w:ascii="Times" w:hAnsi="Times"/>
          <w:sz w:val="16"/>
        </w:rPr>
        <w:t xml:space="preserve"> and that Iranian and EU officials were vague in their statements about the framework. Earlier today on National Review, Patrick Brennan wrote about tweets by Abas Aslani, the head of an Iranian government news agency, that show how </w:t>
      </w:r>
      <w:r w:rsidRPr="00042168">
        <w:rPr>
          <w:rStyle w:val="StyleUnderline"/>
          <w:rFonts w:ascii="Times" w:hAnsi="Times"/>
        </w:rPr>
        <w:t xml:space="preserve">the </w:t>
      </w:r>
      <w:r w:rsidRPr="0028624A">
        <w:rPr>
          <w:rStyle w:val="StyleUnderline"/>
          <w:rFonts w:ascii="Times" w:hAnsi="Times"/>
          <w:highlight w:val="yellow"/>
        </w:rPr>
        <w:t xml:space="preserve">Iranian view </w:t>
      </w:r>
      <w:r w:rsidRPr="00042168">
        <w:rPr>
          <w:rStyle w:val="StyleUnderline"/>
          <w:rFonts w:ascii="Times" w:hAnsi="Times"/>
        </w:rPr>
        <w:t xml:space="preserve">of the agreement </w:t>
      </w:r>
      <w:r w:rsidRPr="0028624A">
        <w:rPr>
          <w:rStyle w:val="StyleUnderline"/>
          <w:rFonts w:ascii="Times" w:hAnsi="Times"/>
          <w:highlight w:val="yellow"/>
        </w:rPr>
        <w:t>differs from</w:t>
      </w:r>
      <w:r w:rsidRPr="00042168">
        <w:rPr>
          <w:rStyle w:val="StyleUnderline"/>
          <w:rFonts w:ascii="Times" w:hAnsi="Times"/>
        </w:rPr>
        <w:t xml:space="preserve"> the </w:t>
      </w:r>
      <w:r w:rsidRPr="0028624A">
        <w:rPr>
          <w:rStyle w:val="StyleUnderline"/>
          <w:rFonts w:ascii="Times" w:hAnsi="Times"/>
          <w:highlight w:val="yellow"/>
        </w:rPr>
        <w:t>Obama</w:t>
      </w:r>
      <w:r w:rsidRPr="00042168">
        <w:rPr>
          <w:rStyle w:val="StyleUnderline"/>
          <w:rFonts w:ascii="Times" w:hAnsi="Times"/>
        </w:rPr>
        <w:t xml:space="preserve"> administration’s view</w:t>
      </w:r>
      <w:r w:rsidRPr="00042168">
        <w:rPr>
          <w:rFonts w:ascii="Times" w:hAnsi="Times"/>
          <w:sz w:val="16"/>
        </w:rPr>
        <w:t xml:space="preserve">. Aslani tweeted, for instance, that </w:t>
      </w:r>
      <w:r w:rsidRPr="0028624A">
        <w:rPr>
          <w:rStyle w:val="StyleUnderline"/>
          <w:rFonts w:ascii="Times" w:hAnsi="Times"/>
          <w:highlight w:val="yellow"/>
        </w:rPr>
        <w:t>Iran will continue to develop advanced centrifuges</w:t>
      </w:r>
      <w:r w:rsidRPr="00042168">
        <w:rPr>
          <w:rStyle w:val="StyleUnderline"/>
          <w:rFonts w:ascii="Times" w:hAnsi="Times"/>
        </w:rPr>
        <w:t xml:space="preserve"> during the duration of the deal and “all economic </w:t>
      </w:r>
      <w:r w:rsidRPr="0028624A">
        <w:rPr>
          <w:rStyle w:val="StyleUnderline"/>
          <w:rFonts w:ascii="Times" w:hAnsi="Times"/>
          <w:highlight w:val="yellow"/>
        </w:rPr>
        <w:t>sanctions</w:t>
      </w:r>
      <w:r w:rsidRPr="00042168">
        <w:rPr>
          <w:rStyle w:val="StyleUnderline"/>
          <w:rFonts w:ascii="Times" w:hAnsi="Times"/>
        </w:rPr>
        <w:t xml:space="preserve"> by EU, US </w:t>
      </w:r>
      <w:r w:rsidRPr="0028624A">
        <w:rPr>
          <w:rStyle w:val="StyleUnderline"/>
          <w:rFonts w:ascii="Times" w:hAnsi="Times"/>
          <w:highlight w:val="yellow"/>
        </w:rPr>
        <w:t xml:space="preserve">will be lifted </w:t>
      </w:r>
      <w:r w:rsidRPr="00042168">
        <w:rPr>
          <w:rStyle w:val="StyleUnderline"/>
          <w:rFonts w:ascii="Times" w:hAnsi="Times"/>
        </w:rPr>
        <w:t>immediately</w:t>
      </w:r>
      <w:r w:rsidRPr="00042168">
        <w:rPr>
          <w:rFonts w:ascii="Times" w:hAnsi="Times"/>
          <w:sz w:val="16"/>
        </w:rPr>
        <w:t xml:space="preserve"> including financial, banking, insurance, oil.” Here are my initial thoughts about the preliminary agreement, based on our knowledge of it at this hour. Uranium Enrichment According to the White House fact sheet, </w:t>
      </w:r>
      <w:r w:rsidRPr="00042168">
        <w:rPr>
          <w:rStyle w:val="StyleUnderline"/>
          <w:rFonts w:ascii="Times" w:hAnsi="Times"/>
        </w:rPr>
        <w:t>Iran will go from 9,000 operational centrifuges to 6,104. Of these, 5,060 will enrich uranium for ten years</w:t>
      </w:r>
      <w:r w:rsidRPr="00042168">
        <w:rPr>
          <w:rFonts w:ascii="Times" w:hAnsi="Times"/>
          <w:sz w:val="16"/>
        </w:rPr>
        <w:t xml:space="preserve">. All centrifuges will be Iran’s first-generation IR-1 design. The remaining 10,000 operational and non-operational centrifuges will be put in storage and monitored by the IAEA. These machines will be used to replace operating centrifuges. For 15 years, Iran has agreed not to enrich over 3.67% U-235 and not to build additional enrichment facilities. Iran also has agreed to “reduce” its current enriched-uranium stockpile of about 10,000 kilograms (enough to fuel eight or more nuclear weapons if enriched to weapons-grade) to 300 kilograms. President Obama said in his speech today that Iran’s enriched uranium would be “neutralized.” The U.S. fact sheet says Iran will not use advanced centrifuge models for ten years and will develop them according to a schedule worked out under the agreement. However, an Iranian spokesman tweeted that </w:t>
      </w:r>
      <w:r w:rsidRPr="0028624A">
        <w:rPr>
          <w:rStyle w:val="StyleUnderline"/>
          <w:rFonts w:ascii="Times" w:hAnsi="Times"/>
          <w:highlight w:val="yellow"/>
        </w:rPr>
        <w:t>Iran will continue</w:t>
      </w:r>
      <w:r w:rsidRPr="00042168">
        <w:rPr>
          <w:rStyle w:val="StyleUnderline"/>
          <w:rFonts w:ascii="Times" w:hAnsi="Times"/>
        </w:rPr>
        <w:t xml:space="preserve"> its </w:t>
      </w:r>
      <w:r w:rsidRPr="0028624A">
        <w:rPr>
          <w:rStyle w:val="StyleUnderline"/>
          <w:rFonts w:ascii="Times" w:hAnsi="Times"/>
          <w:highlight w:val="yellow"/>
        </w:rPr>
        <w:t xml:space="preserve">R&amp;D </w:t>
      </w:r>
      <w:r w:rsidRPr="00042168">
        <w:rPr>
          <w:rStyle w:val="StyleUnderline"/>
          <w:rFonts w:ascii="Times" w:hAnsi="Times"/>
        </w:rPr>
        <w:t xml:space="preserve">on advanced centrifuges during the agreement and will do “the beginning and completing process” </w:t>
      </w:r>
      <w:r w:rsidRPr="00042168">
        <w:rPr>
          <w:rFonts w:ascii="Times" w:hAnsi="Times"/>
          <w:sz w:val="16"/>
        </w:rPr>
        <w:t xml:space="preserve">of IR-4, IR-5, IR-6 to IR-8 centrifuges during the ten-year span of the agreement. Iran will move most of its centrifuges out of its underground Fordow enrichment facility and will not enrich uranium there for at least 15 years. Two-thirds of Fordow’s centrifuges will be put in storage, and the facility will be used for peaceful purposes. Comment </w:t>
      </w:r>
      <w:r w:rsidRPr="0028624A">
        <w:rPr>
          <w:rStyle w:val="Emphasis"/>
          <w:rFonts w:ascii="Times" w:hAnsi="Times"/>
          <w:highlight w:val="yellow"/>
        </w:rPr>
        <w:t xml:space="preserve">This </w:t>
      </w:r>
      <w:r w:rsidRPr="00042168">
        <w:rPr>
          <w:rStyle w:val="Emphasis"/>
          <w:rFonts w:ascii="Times" w:hAnsi="Times"/>
        </w:rPr>
        <w:t xml:space="preserve">agreement </w:t>
      </w:r>
      <w:r w:rsidRPr="0028624A">
        <w:rPr>
          <w:rStyle w:val="Emphasis"/>
          <w:rFonts w:ascii="Times" w:hAnsi="Times"/>
          <w:highlight w:val="yellow"/>
        </w:rPr>
        <w:t xml:space="preserve">will allow </w:t>
      </w:r>
      <w:r w:rsidRPr="00042168">
        <w:rPr>
          <w:rStyle w:val="Emphasis"/>
          <w:rFonts w:ascii="Times" w:hAnsi="Times"/>
        </w:rPr>
        <w:t>Iran to continue uranium</w:t>
      </w:r>
      <w:r w:rsidRPr="0028624A">
        <w:rPr>
          <w:rStyle w:val="Emphasis"/>
          <w:rFonts w:ascii="Times" w:hAnsi="Times"/>
          <w:highlight w:val="yellow"/>
        </w:rPr>
        <w:t xml:space="preserve"> enrichment</w:t>
      </w:r>
      <w:r w:rsidRPr="00042168">
        <w:rPr>
          <w:rFonts w:ascii="Times" w:hAnsi="Times"/>
          <w:sz w:val="16"/>
        </w:rPr>
        <w:t xml:space="preserve">, an activity that the United States has refused to agree to in nuclear-technology cooperation agreements with its friends and allies because it is so easy to use a peaceful enrichment program to make weapons fuel. There is no practical reason for Iran to conduct uranium enrichment with 6,000 centrifuges. It would take about 200,000 centrifuges for Iran to enrich enough uranium to fuel its Bushehr power reactor. </w:t>
      </w:r>
      <w:r w:rsidRPr="00042168">
        <w:rPr>
          <w:rStyle w:val="StyleUnderline"/>
          <w:rFonts w:ascii="Times" w:hAnsi="Times"/>
        </w:rPr>
        <w:t>5,000 centrifuges are far too many for other peaceful purposes such as producing medical isotopes or fuel plates for the Tehran research reactor</w:t>
      </w:r>
      <w:r w:rsidRPr="00042168">
        <w:rPr>
          <w:rFonts w:ascii="Times" w:hAnsi="Times"/>
          <w:sz w:val="16"/>
        </w:rPr>
        <w:t xml:space="preserve">. Moreover, it would be far more economical for Iran to purchase reactor fuel rods, fuel plates, and medical isotopes from other countries. The </w:t>
      </w:r>
      <w:r w:rsidRPr="00042168">
        <w:rPr>
          <w:rStyle w:val="StyleUnderline"/>
          <w:rFonts w:ascii="Times" w:hAnsi="Times"/>
        </w:rPr>
        <w:t>Obama</w:t>
      </w:r>
      <w:r w:rsidRPr="00042168">
        <w:rPr>
          <w:rFonts w:ascii="Times" w:hAnsi="Times"/>
          <w:sz w:val="16"/>
        </w:rPr>
        <w:t xml:space="preserve"> administration </w:t>
      </w:r>
      <w:r w:rsidRPr="00042168">
        <w:rPr>
          <w:rStyle w:val="StyleUnderline"/>
          <w:rFonts w:ascii="Times" w:hAnsi="Times"/>
        </w:rPr>
        <w:t>hopes to address the risks of Iranian uranium enrichment by having intrusive IAEA inspections and by requiring Iran to “reduce” or “neutralize” its enriched-uranium stockpile</w:t>
      </w:r>
      <w:r w:rsidRPr="00042168">
        <w:rPr>
          <w:rFonts w:ascii="Times" w:hAnsi="Times"/>
          <w:sz w:val="16"/>
        </w:rPr>
        <w:t xml:space="preserve">. From the president’s statement and the White House fact sheet, it appears that Iran is refusing to send its enriched uranium to Russia as the U.S. had proposed. Also, the U.S. fact sheet says only that Iran’s current enriched-uranium stockpile will be reduced; </w:t>
      </w:r>
      <w:r w:rsidRPr="00042168">
        <w:rPr>
          <w:rStyle w:val="StyleUnderline"/>
          <w:rFonts w:ascii="Times" w:hAnsi="Times"/>
        </w:rPr>
        <w:t>it does not say what will happen to uranium enriched during the agreement</w:t>
      </w:r>
      <w:r w:rsidRPr="00042168">
        <w:rPr>
          <w:rFonts w:ascii="Times" w:hAnsi="Times"/>
          <w:sz w:val="16"/>
        </w:rPr>
        <w:t xml:space="preserve">. </w:t>
      </w:r>
      <w:r w:rsidRPr="00042168">
        <w:rPr>
          <w:rStyle w:val="StyleUnderline"/>
          <w:rFonts w:ascii="Times" w:hAnsi="Times"/>
        </w:rPr>
        <w:t xml:space="preserve">We also don’t know what the words “reduced” or “neutralized” mean. </w:t>
      </w:r>
      <w:r w:rsidRPr="00042168">
        <w:rPr>
          <w:rFonts w:ascii="Times" w:hAnsi="Times"/>
          <w:sz w:val="16"/>
        </w:rPr>
        <w:t xml:space="preserve">The Obama administration previously claimed that the risk of Iran’s enriched-uranium stockpile had been reduced because some of it had been converted to uranium powder. Experts later discounted this claim because this process can be reversed in about two weeks. If </w:t>
      </w:r>
      <w:r w:rsidRPr="00042168">
        <w:rPr>
          <w:rStyle w:val="StyleUnderline"/>
          <w:rFonts w:ascii="Times" w:hAnsi="Times"/>
        </w:rPr>
        <w:t>Iran’s enriched-uranium stockpile remains in the country and is only reduced to powder</w:t>
      </w:r>
      <w:r w:rsidRPr="00042168">
        <w:rPr>
          <w:rFonts w:ascii="Times" w:hAnsi="Times"/>
          <w:sz w:val="16"/>
        </w:rPr>
        <w:t xml:space="preserve">, </w:t>
      </w:r>
      <w:r w:rsidRPr="0028624A">
        <w:rPr>
          <w:rStyle w:val="Emphasis"/>
          <w:rFonts w:ascii="Times" w:hAnsi="Times"/>
          <w:highlight w:val="yellow"/>
        </w:rPr>
        <w:t xml:space="preserve">Iran will retain </w:t>
      </w:r>
      <w:r w:rsidRPr="00042168">
        <w:rPr>
          <w:rStyle w:val="Emphasis"/>
          <w:rFonts w:ascii="Times" w:hAnsi="Times"/>
        </w:rPr>
        <w:t xml:space="preserve">the </w:t>
      </w:r>
      <w:r w:rsidRPr="0028624A">
        <w:rPr>
          <w:rStyle w:val="Emphasis"/>
          <w:rFonts w:ascii="Times" w:hAnsi="Times"/>
          <w:highlight w:val="yellow"/>
        </w:rPr>
        <w:t xml:space="preserve">capability </w:t>
      </w:r>
      <w:r w:rsidRPr="00042168">
        <w:rPr>
          <w:rStyle w:val="Emphasis"/>
          <w:rFonts w:ascii="Times" w:hAnsi="Times"/>
        </w:rPr>
        <w:t>to make eight or more nuclear weapons</w:t>
      </w:r>
      <w:r w:rsidRPr="00042168">
        <w:rPr>
          <w:rFonts w:ascii="Times" w:hAnsi="Times"/>
          <w:sz w:val="16"/>
        </w:rPr>
        <w:t xml:space="preserve"> in about three months. Former IAEA deputy director Olli Heinonen recently published a chart on Iran’s nuclear “breakout” time that shows how </w:t>
      </w:r>
      <w:r w:rsidRPr="00042168">
        <w:rPr>
          <w:rStyle w:val="StyleUnderline"/>
          <w:rFonts w:ascii="Times" w:hAnsi="Times"/>
        </w:rPr>
        <w:t>Iran could make enough enriched uranium for one weapon in twelve weeks from reactor-grade uranium using 6,000 centrifuges</w:t>
      </w:r>
      <w:r w:rsidRPr="00042168">
        <w:rPr>
          <w:rFonts w:ascii="Times" w:hAnsi="Times"/>
          <w:sz w:val="16"/>
        </w:rPr>
        <w:t xml:space="preserve">, and how it could do so in 16 weeks using only 1,000 centrifuges. Click here to view. The </w:t>
      </w:r>
      <w:r w:rsidRPr="0028624A">
        <w:rPr>
          <w:rStyle w:val="Emphasis"/>
          <w:rFonts w:ascii="Times" w:hAnsi="Times"/>
          <w:highlight w:val="yellow"/>
        </w:rPr>
        <w:t>decision to let Iran keep its</w:t>
      </w:r>
      <w:r w:rsidRPr="00042168">
        <w:rPr>
          <w:rStyle w:val="Emphasis"/>
          <w:rFonts w:ascii="Times" w:hAnsi="Times"/>
        </w:rPr>
        <w:t xml:space="preserve"> previously secret, heavily fortified Fordow enrichment </w:t>
      </w:r>
      <w:r w:rsidRPr="0028624A">
        <w:rPr>
          <w:rStyle w:val="Emphasis"/>
          <w:rFonts w:ascii="Times" w:hAnsi="Times"/>
          <w:highlight w:val="yellow"/>
        </w:rPr>
        <w:t xml:space="preserve">facility is a major </w:t>
      </w:r>
      <w:r w:rsidRPr="00042168">
        <w:rPr>
          <w:rStyle w:val="Emphasis"/>
          <w:rFonts w:ascii="Times" w:hAnsi="Times"/>
        </w:rPr>
        <w:t xml:space="preserve">American </w:t>
      </w:r>
      <w:r w:rsidRPr="0028624A">
        <w:rPr>
          <w:rStyle w:val="Emphasis"/>
          <w:rFonts w:ascii="Times" w:hAnsi="Times"/>
          <w:highlight w:val="yellow"/>
        </w:rPr>
        <w:t>cave</w:t>
      </w:r>
      <w:r w:rsidRPr="00042168">
        <w:rPr>
          <w:rFonts w:ascii="Times" w:hAnsi="Times"/>
          <w:sz w:val="16"/>
        </w:rPr>
        <w:t xml:space="preserve">. President Obama said in 2012 about this facility: “We know they don’t need to have an underground, fortified facility like Fordow in order to have a peaceful [nuclear] program.” Bottom line </w:t>
      </w:r>
      <w:r w:rsidRPr="0028624A">
        <w:rPr>
          <w:rStyle w:val="Emphasis"/>
          <w:rFonts w:ascii="Times" w:hAnsi="Times"/>
          <w:highlight w:val="yellow"/>
        </w:rPr>
        <w:t>The</w:t>
      </w:r>
      <w:r w:rsidRPr="00042168">
        <w:rPr>
          <w:rStyle w:val="Emphasis"/>
          <w:rFonts w:ascii="Times" w:hAnsi="Times"/>
        </w:rPr>
        <w:t xml:space="preserve"> preliminary </w:t>
      </w:r>
      <w:r w:rsidRPr="0028624A">
        <w:rPr>
          <w:rStyle w:val="Emphasis"/>
          <w:rFonts w:ascii="Times" w:hAnsi="Times"/>
          <w:highlight w:val="yellow"/>
        </w:rPr>
        <w:t>agreement</w:t>
      </w:r>
      <w:r w:rsidRPr="00042168">
        <w:rPr>
          <w:rStyle w:val="Emphasis"/>
          <w:rFonts w:ascii="Times" w:hAnsi="Times"/>
        </w:rPr>
        <w:t xml:space="preserve"> legitimizes — and even </w:t>
      </w:r>
      <w:r w:rsidRPr="0028624A">
        <w:rPr>
          <w:rStyle w:val="Emphasis"/>
          <w:rFonts w:ascii="Times" w:hAnsi="Times"/>
          <w:highlight w:val="yellow"/>
        </w:rPr>
        <w:t>allows the advancement of</w:t>
      </w:r>
      <w:r w:rsidRPr="00042168">
        <w:rPr>
          <w:rStyle w:val="Emphasis"/>
          <w:rFonts w:ascii="Times" w:hAnsi="Times"/>
        </w:rPr>
        <w:t xml:space="preserve"> — Iran’s </w:t>
      </w:r>
      <w:r w:rsidRPr="0028624A">
        <w:rPr>
          <w:rStyle w:val="Emphasis"/>
          <w:rFonts w:ascii="Times" w:hAnsi="Times"/>
          <w:highlight w:val="yellow"/>
        </w:rPr>
        <w:t>uranium-enrichment</w:t>
      </w:r>
      <w:r w:rsidRPr="00042168">
        <w:rPr>
          <w:rStyle w:val="Emphasis"/>
          <w:rFonts w:ascii="Times" w:hAnsi="Times"/>
        </w:rPr>
        <w:t xml:space="preserve"> program</w:t>
      </w:r>
      <w:r w:rsidRPr="00042168">
        <w:rPr>
          <w:rFonts w:ascii="Times" w:hAnsi="Times"/>
          <w:sz w:val="16"/>
        </w:rPr>
        <w:t xml:space="preserve">. </w:t>
      </w:r>
      <w:r w:rsidRPr="0028624A">
        <w:rPr>
          <w:rStyle w:val="StyleUnderline"/>
          <w:rFonts w:ascii="Times" w:hAnsi="Times"/>
          <w:highlight w:val="yellow"/>
        </w:rPr>
        <w:t>It does not</w:t>
      </w:r>
      <w:r w:rsidRPr="00042168">
        <w:rPr>
          <w:rStyle w:val="StyleUnderline"/>
          <w:rFonts w:ascii="Times" w:hAnsi="Times"/>
        </w:rPr>
        <w:t xml:space="preserve"> appear to </w:t>
      </w:r>
      <w:r w:rsidRPr="0028624A">
        <w:rPr>
          <w:rStyle w:val="StyleUnderline"/>
          <w:rFonts w:ascii="Times" w:hAnsi="Times"/>
          <w:highlight w:val="yellow"/>
        </w:rPr>
        <w:t>delay</w:t>
      </w:r>
      <w:r w:rsidRPr="00042168">
        <w:rPr>
          <w:rStyle w:val="StyleUnderline"/>
          <w:rFonts w:ascii="Times" w:hAnsi="Times"/>
        </w:rPr>
        <w:t xml:space="preserve"> the </w:t>
      </w:r>
      <w:r w:rsidRPr="0028624A">
        <w:rPr>
          <w:rStyle w:val="StyleUnderline"/>
          <w:rFonts w:ascii="Times" w:hAnsi="Times"/>
          <w:highlight w:val="yellow"/>
        </w:rPr>
        <w:t>breakout time for a</w:t>
      </w:r>
      <w:r w:rsidRPr="00042168">
        <w:rPr>
          <w:rStyle w:val="StyleUnderline"/>
          <w:rFonts w:ascii="Times" w:hAnsi="Times"/>
        </w:rPr>
        <w:t xml:space="preserve">n Iranian nuclear </w:t>
      </w:r>
      <w:r w:rsidRPr="0028624A">
        <w:rPr>
          <w:rStyle w:val="StyleUnderline"/>
          <w:rFonts w:ascii="Times" w:hAnsi="Times"/>
          <w:highlight w:val="yellow"/>
        </w:rPr>
        <w:t>weapon</w:t>
      </w:r>
      <w:r w:rsidRPr="00042168">
        <w:rPr>
          <w:rStyle w:val="StyleUnderline"/>
          <w:rFonts w:ascii="Times" w:hAnsi="Times"/>
        </w:rPr>
        <w:t xml:space="preserve">. </w:t>
      </w:r>
      <w:r w:rsidRPr="00042168">
        <w:rPr>
          <w:rFonts w:ascii="Times" w:hAnsi="Times"/>
          <w:sz w:val="16"/>
        </w:rPr>
        <w:t xml:space="preserve">Incredibly, </w:t>
      </w:r>
      <w:r w:rsidRPr="0028624A">
        <w:rPr>
          <w:rStyle w:val="StyleUnderline"/>
          <w:rFonts w:ascii="Times" w:hAnsi="Times"/>
          <w:highlight w:val="yellow"/>
        </w:rPr>
        <w:t>no</w:t>
      </w:r>
      <w:r w:rsidRPr="00042168">
        <w:rPr>
          <w:rStyle w:val="StyleUnderline"/>
          <w:rFonts w:ascii="Times" w:hAnsi="Times"/>
        </w:rPr>
        <w:t xml:space="preserve"> enrichment </w:t>
      </w:r>
      <w:r w:rsidRPr="0028624A">
        <w:rPr>
          <w:rStyle w:val="StyleUnderline"/>
          <w:rFonts w:ascii="Times" w:hAnsi="Times"/>
          <w:highlight w:val="yellow"/>
        </w:rPr>
        <w:t>equipment or facilities will be</w:t>
      </w:r>
      <w:r w:rsidRPr="00042168">
        <w:rPr>
          <w:rStyle w:val="StyleUnderline"/>
          <w:rFonts w:ascii="Times" w:hAnsi="Times"/>
        </w:rPr>
        <w:t xml:space="preserve"> disassembled or </w:t>
      </w:r>
      <w:r w:rsidRPr="0028624A">
        <w:rPr>
          <w:rStyle w:val="StyleUnderline"/>
          <w:rFonts w:ascii="Times" w:hAnsi="Times"/>
          <w:highlight w:val="yellow"/>
        </w:rPr>
        <w:t>destroyed</w:t>
      </w:r>
      <w:r w:rsidRPr="00042168">
        <w:rPr>
          <w:rFonts w:ascii="Times" w:hAnsi="Times"/>
          <w:sz w:val="16"/>
        </w:rPr>
        <w:t xml:space="preserve">. </w:t>
      </w:r>
      <w:r w:rsidRPr="0028624A">
        <w:rPr>
          <w:rStyle w:val="StyleUnderline"/>
          <w:rFonts w:ascii="Times" w:hAnsi="Times"/>
          <w:highlight w:val="yellow"/>
        </w:rPr>
        <w:t>Given</w:t>
      </w:r>
      <w:r w:rsidRPr="00042168">
        <w:rPr>
          <w:rFonts w:ascii="Times" w:hAnsi="Times"/>
          <w:sz w:val="16"/>
        </w:rPr>
        <w:t xml:space="preserve"> Iran’s long history of </w:t>
      </w:r>
      <w:r w:rsidRPr="0028624A">
        <w:rPr>
          <w:rStyle w:val="StyleUnderline"/>
          <w:rFonts w:ascii="Times" w:hAnsi="Times"/>
          <w:highlight w:val="yellow"/>
        </w:rPr>
        <w:t>cheating</w:t>
      </w:r>
      <w:r w:rsidRPr="00042168">
        <w:rPr>
          <w:rFonts w:ascii="Times" w:hAnsi="Times"/>
          <w:sz w:val="16"/>
        </w:rPr>
        <w:t xml:space="preserve"> on nuclear agreements and covert nuclear activities, </w:t>
      </w:r>
      <w:r w:rsidRPr="0028624A">
        <w:rPr>
          <w:rStyle w:val="StyleUnderline"/>
          <w:rFonts w:ascii="Times" w:hAnsi="Times"/>
          <w:highlight w:val="yellow"/>
        </w:rPr>
        <w:t>allowing i</w:t>
      </w:r>
      <w:r w:rsidRPr="00042168">
        <w:rPr>
          <w:rStyle w:val="StyleUnderline"/>
          <w:rFonts w:ascii="Times" w:hAnsi="Times"/>
        </w:rPr>
        <w:t xml:space="preserve">t to do any uranium </w:t>
      </w:r>
      <w:r w:rsidRPr="0028624A">
        <w:rPr>
          <w:rStyle w:val="StyleUnderline"/>
          <w:rFonts w:ascii="Times" w:hAnsi="Times"/>
          <w:highlight w:val="yellow"/>
        </w:rPr>
        <w:t xml:space="preserve">enrichment is </w:t>
      </w:r>
      <w:r w:rsidRPr="00042168">
        <w:rPr>
          <w:rStyle w:val="StyleUnderline"/>
          <w:rFonts w:ascii="Times" w:hAnsi="Times"/>
        </w:rPr>
        <w:t xml:space="preserve">very </w:t>
      </w:r>
      <w:r w:rsidRPr="0028624A">
        <w:rPr>
          <w:rStyle w:val="StyleUnderline"/>
          <w:rFonts w:ascii="Times" w:hAnsi="Times"/>
          <w:highlight w:val="yellow"/>
        </w:rPr>
        <w:t>dangerous</w:t>
      </w:r>
      <w:r w:rsidRPr="00042168">
        <w:rPr>
          <w:rStyle w:val="StyleUnderline"/>
          <w:rFonts w:ascii="Times" w:hAnsi="Times"/>
        </w:rPr>
        <w:t xml:space="preserve">. </w:t>
      </w:r>
      <w:r w:rsidRPr="00042168">
        <w:rPr>
          <w:rFonts w:ascii="Times" w:hAnsi="Times"/>
          <w:sz w:val="16"/>
        </w:rPr>
        <w:t xml:space="preserve">This is why Prime Minister Benjamin Netanyahu of Israel has said that Iran’s enrichment program has only one purpose: to make nuclear bombs. This is reason enough for the U.S. Congress to reject this agreement and impose new sanctions until Iran complies with U.N. Security Council resolutions requiring it to halt all uranium enrichment. Inspections and Verification President Obama said today: “Iran will face strict limitations on its program, and Iran has also agreed to the most robust and intrusive inspections and transparency regime ever negotiated for any nuclear program in history. So this deal is not based on trust. It’s based on unprecedented verification.” According to Obama, “If Iran cheats, the world will know it.” The president also said, “Iran has agreed to give the IAEA access to the entire supply chain that supports Iran’s nuclear program, from uranium mills that provide the raw materials to the centrifuge production and storage facilities that support the program.” According to the White House fact sheet, the IAEA will have access to these facilities for 20 to 25 years. According to the fact sheet, Iran has agreed to implement the IAEA additional protocol, which requires it to provide the IAEA with information on declared and undeclared nuclear sites. Iran also “will be required” to give the IAEA access to possible covert sites related to uranium enrichment. The president said “Iran’s past efforts to weaponize its program will be addressed.” The fact sheet says “Iran will implement an agreed set of measures to address the IAEA’s concerns regarding the possible military dimensions of its program.” Comment </w:t>
      </w:r>
      <w:r w:rsidRPr="00042168">
        <w:rPr>
          <w:rStyle w:val="StyleUnderline"/>
          <w:rFonts w:ascii="Times" w:hAnsi="Times"/>
        </w:rPr>
        <w:t>Although the verification measures detailed by the president go beyond what Iran is currently subject to,</w:t>
      </w:r>
      <w:r w:rsidRPr="00042168">
        <w:rPr>
          <w:rFonts w:ascii="Times" w:hAnsi="Times"/>
          <w:sz w:val="16"/>
        </w:rPr>
        <w:t xml:space="preserve"> </w:t>
      </w:r>
      <w:r w:rsidRPr="0028624A">
        <w:rPr>
          <w:rStyle w:val="Emphasis"/>
          <w:rFonts w:ascii="Times" w:hAnsi="Times"/>
          <w:highlight w:val="yellow"/>
        </w:rPr>
        <w:t xml:space="preserve">Tehran has never </w:t>
      </w:r>
      <w:r w:rsidRPr="00042168">
        <w:rPr>
          <w:rStyle w:val="Emphasis"/>
          <w:rFonts w:ascii="Times" w:hAnsi="Times"/>
        </w:rPr>
        <w:t xml:space="preserve">fully </w:t>
      </w:r>
      <w:r w:rsidRPr="0028624A">
        <w:rPr>
          <w:rStyle w:val="Emphasis"/>
          <w:rFonts w:ascii="Times" w:hAnsi="Times"/>
          <w:highlight w:val="yellow"/>
        </w:rPr>
        <w:t xml:space="preserve">cooperated with </w:t>
      </w:r>
      <w:r w:rsidRPr="00042168">
        <w:rPr>
          <w:rStyle w:val="Emphasis"/>
          <w:rFonts w:ascii="Times" w:hAnsi="Times"/>
        </w:rPr>
        <w:t xml:space="preserve">IAEA </w:t>
      </w:r>
      <w:r w:rsidRPr="0028624A">
        <w:rPr>
          <w:rStyle w:val="Emphasis"/>
          <w:rFonts w:ascii="Times" w:hAnsi="Times"/>
          <w:highlight w:val="yellow"/>
        </w:rPr>
        <w:t>inspectors</w:t>
      </w:r>
      <w:r w:rsidRPr="00042168">
        <w:rPr>
          <w:rFonts w:ascii="Times" w:hAnsi="Times"/>
          <w:sz w:val="16"/>
        </w:rPr>
        <w:t xml:space="preserve">. Moreover, </w:t>
      </w:r>
      <w:r w:rsidRPr="00042168">
        <w:rPr>
          <w:rStyle w:val="StyleUnderline"/>
          <w:rFonts w:ascii="Times" w:hAnsi="Times"/>
        </w:rPr>
        <w:t xml:space="preserve">this </w:t>
      </w:r>
      <w:r w:rsidRPr="0028624A">
        <w:rPr>
          <w:rStyle w:val="StyleUnderline"/>
          <w:rFonts w:ascii="Times" w:hAnsi="Times"/>
          <w:highlight w:val="yellow"/>
        </w:rPr>
        <w:t>verification</w:t>
      </w:r>
      <w:r w:rsidRPr="00042168">
        <w:rPr>
          <w:rStyle w:val="StyleUnderline"/>
          <w:rFonts w:ascii="Times" w:hAnsi="Times"/>
        </w:rPr>
        <w:t xml:space="preserve"> plan </w:t>
      </w:r>
      <w:r w:rsidRPr="0028624A">
        <w:rPr>
          <w:rStyle w:val="StyleUnderline"/>
          <w:rFonts w:ascii="Times" w:hAnsi="Times"/>
          <w:highlight w:val="yellow"/>
        </w:rPr>
        <w:t xml:space="preserve">does not permit snap inspections </w:t>
      </w:r>
      <w:r w:rsidRPr="00042168">
        <w:rPr>
          <w:rStyle w:val="StyleUnderline"/>
          <w:rFonts w:ascii="Times" w:hAnsi="Times"/>
        </w:rPr>
        <w:t>and unfettered access to all Iranian nuclear facilities, including military bases where Iran is believed to have conducted nuclear-weapons work</w:t>
      </w:r>
      <w:r w:rsidRPr="00042168">
        <w:rPr>
          <w:rFonts w:ascii="Times" w:hAnsi="Times"/>
          <w:sz w:val="16"/>
        </w:rPr>
        <w:t xml:space="preserve">. </w:t>
      </w:r>
      <w:r w:rsidRPr="00042168">
        <w:rPr>
          <w:rStyle w:val="StyleUnderline"/>
          <w:rFonts w:ascii="Times" w:hAnsi="Times"/>
        </w:rPr>
        <w:t xml:space="preserve">The agreement </w:t>
      </w:r>
      <w:r w:rsidRPr="00042168">
        <w:rPr>
          <w:rFonts w:ascii="Times" w:hAnsi="Times"/>
          <w:sz w:val="16"/>
        </w:rPr>
        <w:t xml:space="preserve">also </w:t>
      </w:r>
      <w:r w:rsidRPr="00042168">
        <w:rPr>
          <w:rStyle w:val="StyleUnderline"/>
          <w:rFonts w:ascii="Times" w:hAnsi="Times"/>
        </w:rPr>
        <w:t>is vague on requiring Iran to answer questions about past weapons-related work</w:t>
      </w:r>
      <w:r w:rsidRPr="00042168">
        <w:rPr>
          <w:rFonts w:ascii="Times" w:hAnsi="Times"/>
          <w:sz w:val="16"/>
        </w:rPr>
        <w:t xml:space="preserve">. Iran agreed to a twelve-step program with IAEA in late 2013 to address these questions but has addressed only one of them. It is </w:t>
      </w:r>
      <w:r w:rsidRPr="00042168">
        <w:rPr>
          <w:rStyle w:val="StyleUnderline"/>
          <w:rFonts w:ascii="Times" w:hAnsi="Times"/>
        </w:rPr>
        <w:t>hard to trust the</w:t>
      </w:r>
      <w:r w:rsidRPr="00042168">
        <w:rPr>
          <w:rFonts w:ascii="Times" w:hAnsi="Times"/>
          <w:sz w:val="16"/>
        </w:rPr>
        <w:t xml:space="preserve"> </w:t>
      </w:r>
      <w:r w:rsidRPr="00042168">
        <w:rPr>
          <w:rStyle w:val="StyleUnderline"/>
          <w:rFonts w:ascii="Times" w:hAnsi="Times"/>
        </w:rPr>
        <w:t>Obama</w:t>
      </w:r>
      <w:r w:rsidRPr="00042168">
        <w:rPr>
          <w:rFonts w:ascii="Times" w:hAnsi="Times"/>
          <w:sz w:val="16"/>
        </w:rPr>
        <w:t xml:space="preserve"> administration </w:t>
      </w:r>
      <w:r w:rsidRPr="00042168">
        <w:rPr>
          <w:rStyle w:val="StyleUnderline"/>
          <w:rFonts w:ascii="Times" w:hAnsi="Times"/>
        </w:rPr>
        <w:t>and Iran on verification and compliance</w:t>
      </w:r>
      <w:r w:rsidRPr="00042168">
        <w:rPr>
          <w:rFonts w:ascii="Times" w:hAnsi="Times"/>
          <w:sz w:val="16"/>
        </w:rPr>
        <w:t xml:space="preserve">. </w:t>
      </w:r>
      <w:r w:rsidRPr="00042168">
        <w:rPr>
          <w:rStyle w:val="StyleUnderline"/>
          <w:rFonts w:ascii="Times" w:hAnsi="Times"/>
        </w:rPr>
        <w:t>Iran violated the terms of the interim agreement that set up the nuclear talks</w:t>
      </w:r>
      <w:r w:rsidRPr="00042168">
        <w:rPr>
          <w:rFonts w:ascii="Times" w:hAnsi="Times"/>
          <w:sz w:val="16"/>
        </w:rPr>
        <w:t xml:space="preserve">, but the Obama administration repeatedly has claimed it was in compliance. President Obama again made this false claim in his speech today. Bottom </w:t>
      </w:r>
      <w:r w:rsidRPr="00042168">
        <w:rPr>
          <w:rStyle w:val="StyleUnderline"/>
          <w:rFonts w:ascii="Times" w:hAnsi="Times"/>
        </w:rPr>
        <w:t>line Verification of a final agreement must require Iran to answer all outstanding questions</w:t>
      </w:r>
      <w:r w:rsidRPr="00042168">
        <w:rPr>
          <w:rFonts w:ascii="Times" w:hAnsi="Times"/>
          <w:sz w:val="16"/>
        </w:rPr>
        <w:t xml:space="preserve"> about weapons-related work and allow unfettered access by the IAEA to all facilities where nuclear activities are believed to have taken place. </w:t>
      </w:r>
      <w:r w:rsidRPr="00042168">
        <w:rPr>
          <w:rStyle w:val="StyleUnderline"/>
          <w:rFonts w:ascii="Times" w:hAnsi="Times"/>
        </w:rPr>
        <w:t>The preliminary agreement appears to give Iran a pass on previous nuclear-weapons work and set up a verification plan that will not detect all weapons-related activities</w:t>
      </w:r>
      <w:r w:rsidRPr="00042168">
        <w:rPr>
          <w:rFonts w:ascii="Times" w:hAnsi="Times"/>
          <w:sz w:val="16"/>
        </w:rPr>
        <w:t xml:space="preserve">. </w:t>
      </w:r>
      <w:r w:rsidRPr="00042168">
        <w:rPr>
          <w:rStyle w:val="StyleUnderline"/>
          <w:rFonts w:ascii="Times" w:hAnsi="Times"/>
        </w:rPr>
        <w:t>Arak Heavy-Water Reactor</w:t>
      </w:r>
      <w:r w:rsidRPr="00042168">
        <w:rPr>
          <w:rFonts w:ascii="Times" w:hAnsi="Times"/>
          <w:sz w:val="16"/>
        </w:rPr>
        <w:t xml:space="preserve"> According to the White House fact sheet, Iran will remove the core of this reactor and install a new core so this reactor will not produce weapons-grade plutonium. This reactor </w:t>
      </w:r>
      <w:r w:rsidRPr="00042168">
        <w:rPr>
          <w:rStyle w:val="StyleUnderline"/>
          <w:rFonts w:ascii="Times" w:hAnsi="Times"/>
        </w:rPr>
        <w:t>will remain a heavy-water reactor and will be operated for peaceful purposes</w:t>
      </w:r>
      <w:r w:rsidRPr="00042168">
        <w:rPr>
          <w:rFonts w:ascii="Times" w:hAnsi="Times"/>
          <w:sz w:val="16"/>
        </w:rPr>
        <w:t xml:space="preserve">. Iran has agreed not to reprocess the spent fuel of this reactor to produce plutonium indefinitely, will sell its excess heavy water not needed for the redesigned reactor, and will not build more heavy-water reactors for 15 years. Comment Heavy-water reactors are a very serious proliferation risk because they are a source of plutonium. If this reactor remains a heavy-water reactor, it will be a plutonium source. Iran constructed this reactor in defiance of IAEA resolutions. </w:t>
      </w:r>
      <w:r w:rsidRPr="0028624A">
        <w:rPr>
          <w:rStyle w:val="StyleUnderline"/>
          <w:rFonts w:ascii="Times" w:hAnsi="Times"/>
          <w:highlight w:val="yellow"/>
        </w:rPr>
        <w:t>Allowing Tehran to operate it</w:t>
      </w:r>
      <w:r w:rsidRPr="00042168">
        <w:rPr>
          <w:rStyle w:val="StyleUnderline"/>
          <w:rFonts w:ascii="Times" w:hAnsi="Times"/>
        </w:rPr>
        <w:t xml:space="preserve"> undermines the credibility of the Western states who pushed these resolutions and </w:t>
      </w:r>
      <w:r w:rsidRPr="0028624A">
        <w:rPr>
          <w:rStyle w:val="StyleUnderline"/>
          <w:rFonts w:ascii="Times" w:hAnsi="Times"/>
          <w:highlight w:val="yellow"/>
        </w:rPr>
        <w:t>increases Iran’s expertise in operating and building plutonium-producing reactors</w:t>
      </w:r>
      <w:r w:rsidRPr="00042168">
        <w:rPr>
          <w:rFonts w:ascii="Times" w:hAnsi="Times"/>
          <w:sz w:val="16"/>
        </w:rPr>
        <w:t xml:space="preserve">. Sanctions According to the fact sheet, U.S. and EU sanctions will be lifted after the IAEA verifies that Iran has complied with “all of its key nuclear-related steps.” These sanctions will “snap back” if Iran fails to comply with its commitments. Previous U.N. Security Council resolutions on Iran will mostly be lifted if Iran complies with key nuclear-related steps, including resolving possible nuclear-weapons-related activities. As stated above, the Iranian government appears to believe all sanctions will be lifted immediately. U.S. sanctions on Iran for terrorism, human-rights abuses, and ballistic missiles will remain in place. Comment </w:t>
      </w:r>
      <w:r w:rsidRPr="00042168">
        <w:rPr>
          <w:rStyle w:val="StyleUnderline"/>
          <w:rFonts w:ascii="Times" w:hAnsi="Times"/>
        </w:rPr>
        <w:t xml:space="preserve">Iranian </w:t>
      </w:r>
      <w:r w:rsidRPr="0028624A">
        <w:rPr>
          <w:rStyle w:val="StyleUnderline"/>
          <w:rFonts w:ascii="Times" w:hAnsi="Times"/>
          <w:highlight w:val="yellow"/>
        </w:rPr>
        <w:t>cheating</w:t>
      </w:r>
      <w:r w:rsidRPr="00042168">
        <w:rPr>
          <w:rStyle w:val="StyleUnderline"/>
          <w:rFonts w:ascii="Times" w:hAnsi="Times"/>
        </w:rPr>
        <w:t xml:space="preserve"> on nuclear agreements </w:t>
      </w:r>
      <w:r w:rsidRPr="0028624A">
        <w:rPr>
          <w:rStyle w:val="StyleUnderline"/>
          <w:rFonts w:ascii="Times" w:hAnsi="Times"/>
          <w:highlight w:val="yellow"/>
        </w:rPr>
        <w:t>has</w:t>
      </w:r>
      <w:r w:rsidRPr="00042168">
        <w:rPr>
          <w:rStyle w:val="StyleUnderline"/>
          <w:rFonts w:ascii="Times" w:hAnsi="Times"/>
        </w:rPr>
        <w:t xml:space="preserve"> usually </w:t>
      </w:r>
      <w:r w:rsidRPr="0028624A">
        <w:rPr>
          <w:rStyle w:val="StyleUnderline"/>
          <w:rFonts w:ascii="Times" w:hAnsi="Times"/>
          <w:highlight w:val="yellow"/>
        </w:rPr>
        <w:t>been</w:t>
      </w:r>
      <w:r w:rsidRPr="00042168">
        <w:rPr>
          <w:rStyle w:val="StyleUnderline"/>
          <w:rFonts w:ascii="Times" w:hAnsi="Times"/>
        </w:rPr>
        <w:t xml:space="preserve"> slow and </w:t>
      </w:r>
      <w:r w:rsidRPr="0028624A">
        <w:rPr>
          <w:rStyle w:val="StyleUnderline"/>
          <w:rFonts w:ascii="Times" w:hAnsi="Times"/>
          <w:highlight w:val="yellow"/>
        </w:rPr>
        <w:t>subtle</w:t>
      </w:r>
      <w:r w:rsidRPr="00042168">
        <w:rPr>
          <w:rStyle w:val="StyleUnderline"/>
          <w:rFonts w:ascii="Times" w:hAnsi="Times"/>
        </w:rPr>
        <w:t>. It is unlikely to engage in any unambiguous cheating that will force</w:t>
      </w:r>
      <w:r w:rsidRPr="00042168">
        <w:rPr>
          <w:rFonts w:ascii="Times" w:hAnsi="Times"/>
          <w:sz w:val="16"/>
        </w:rPr>
        <w:t xml:space="preserve"> the </w:t>
      </w:r>
      <w:r w:rsidRPr="00042168">
        <w:rPr>
          <w:rStyle w:val="StyleUnderline"/>
          <w:rFonts w:ascii="Times" w:hAnsi="Times"/>
        </w:rPr>
        <w:t>Obama</w:t>
      </w:r>
      <w:r w:rsidRPr="00042168">
        <w:rPr>
          <w:rFonts w:ascii="Times" w:hAnsi="Times"/>
          <w:sz w:val="16"/>
        </w:rPr>
        <w:t xml:space="preserve"> administration </w:t>
      </w:r>
      <w:r w:rsidRPr="00042168">
        <w:rPr>
          <w:rStyle w:val="StyleUnderline"/>
          <w:rFonts w:ascii="Times" w:hAnsi="Times"/>
        </w:rPr>
        <w:t>to restore sanctions if they are lifted.</w:t>
      </w:r>
      <w:r w:rsidRPr="00042168">
        <w:rPr>
          <w:rFonts w:ascii="Times" w:hAnsi="Times"/>
          <w:sz w:val="16"/>
        </w:rPr>
        <w:t xml:space="preserve"> Moreover, once sanctions are lifted — especially EU and U.N. sanctions — it will be very difficult to reimpose them. </w:t>
      </w:r>
      <w:r w:rsidRPr="00042168">
        <w:rPr>
          <w:rStyle w:val="StyleUnderline"/>
          <w:rFonts w:ascii="Times" w:hAnsi="Times"/>
        </w:rPr>
        <w:t>The framework seems to set fairly easy benchmarks that would allow most sanctions against Iran to be lifted quickly.</w:t>
      </w:r>
      <w:r w:rsidRPr="00042168">
        <w:rPr>
          <w:rFonts w:ascii="Times" w:hAnsi="Times"/>
          <w:sz w:val="16"/>
        </w:rPr>
        <w:t xml:space="preserve"> </w:t>
      </w:r>
      <w:r w:rsidRPr="00042168">
        <w:rPr>
          <w:rStyle w:val="StyleUnderline"/>
          <w:rFonts w:ascii="Times" w:hAnsi="Times"/>
        </w:rPr>
        <w:t>This would be a boon for the Iranian economy and would generate significantly more funds that Iran could use to bolster its ever-increasing efforts to interfere with its neighbors and spread its influence</w:t>
      </w:r>
      <w:r w:rsidRPr="00042168">
        <w:rPr>
          <w:rFonts w:ascii="Times" w:hAnsi="Times"/>
          <w:sz w:val="16"/>
        </w:rPr>
        <w:t xml:space="preserve"> in the Middle East. An American Capitulation </w:t>
      </w:r>
      <w:r w:rsidRPr="0028624A">
        <w:rPr>
          <w:rStyle w:val="Emphasis"/>
          <w:rFonts w:ascii="Times" w:hAnsi="Times"/>
          <w:highlight w:val="yellow"/>
        </w:rPr>
        <w:t>This framework appears certain to</w:t>
      </w:r>
      <w:r w:rsidRPr="00042168">
        <w:rPr>
          <w:rStyle w:val="Emphasis"/>
          <w:rFonts w:ascii="Times" w:hAnsi="Times"/>
        </w:rPr>
        <w:t xml:space="preserve"> lead to a deal that will significantly </w:t>
      </w:r>
      <w:r w:rsidRPr="0028624A">
        <w:rPr>
          <w:rStyle w:val="Emphasis"/>
          <w:rFonts w:ascii="Times" w:hAnsi="Times"/>
          <w:highlight w:val="yellow"/>
        </w:rPr>
        <w:t>advance Iran’s uranium-enrichment</w:t>
      </w:r>
      <w:r w:rsidRPr="00042168">
        <w:rPr>
          <w:rStyle w:val="Emphasis"/>
          <w:rFonts w:ascii="Times" w:hAnsi="Times"/>
        </w:rPr>
        <w:t xml:space="preserve"> program,</w:t>
      </w:r>
      <w:r w:rsidRPr="00042168">
        <w:rPr>
          <w:rFonts w:ascii="Times" w:hAnsi="Times"/>
          <w:sz w:val="16"/>
        </w:rPr>
        <w:t xml:space="preserve"> though agreement is supposed to reduce the threat from Iran’s nuclear program. </w:t>
      </w:r>
      <w:r w:rsidRPr="00042168">
        <w:rPr>
          <w:rStyle w:val="StyleUnderline"/>
          <w:rFonts w:ascii="Times" w:hAnsi="Times"/>
        </w:rPr>
        <w:t xml:space="preserve">By </w:t>
      </w:r>
      <w:r w:rsidRPr="0028624A">
        <w:rPr>
          <w:rStyle w:val="StyleUnderline"/>
          <w:rFonts w:ascii="Times" w:hAnsi="Times"/>
          <w:highlight w:val="yellow"/>
        </w:rPr>
        <w:t>allowing Iran to improve its expertise</w:t>
      </w:r>
      <w:r w:rsidRPr="00042168">
        <w:rPr>
          <w:rStyle w:val="StyleUnderline"/>
          <w:rFonts w:ascii="Times" w:hAnsi="Times"/>
        </w:rPr>
        <w:t xml:space="preserve"> in uranium enrichment and plutonium production</w:t>
      </w:r>
      <w:r w:rsidRPr="00042168">
        <w:rPr>
          <w:rFonts w:ascii="Times" w:hAnsi="Times"/>
          <w:sz w:val="16"/>
        </w:rPr>
        <w:t xml:space="preserve"> </w:t>
      </w:r>
      <w:r w:rsidRPr="0028624A">
        <w:rPr>
          <w:rStyle w:val="StyleUnderline"/>
          <w:rFonts w:ascii="Times" w:hAnsi="Times"/>
          <w:highlight w:val="yellow"/>
        </w:rPr>
        <w:t>and</w:t>
      </w:r>
      <w:r w:rsidRPr="00042168">
        <w:rPr>
          <w:rFonts w:ascii="Times" w:hAnsi="Times"/>
          <w:sz w:val="16"/>
        </w:rPr>
        <w:t xml:space="preserve"> by </w:t>
      </w:r>
      <w:r w:rsidRPr="0028624A">
        <w:rPr>
          <w:rStyle w:val="StyleUnderline"/>
          <w:rFonts w:ascii="Times" w:hAnsi="Times"/>
          <w:highlight w:val="yellow"/>
        </w:rPr>
        <w:t>legitimizing its nuclear program</w:t>
      </w:r>
      <w:r w:rsidRPr="00042168">
        <w:rPr>
          <w:rStyle w:val="StyleUnderline"/>
          <w:rFonts w:ascii="Times" w:hAnsi="Times"/>
        </w:rPr>
        <w:t>,</w:t>
      </w:r>
      <w:r w:rsidRPr="00042168">
        <w:rPr>
          <w:rFonts w:ascii="Times" w:hAnsi="Times"/>
          <w:sz w:val="16"/>
        </w:rPr>
        <w:t xml:space="preserve"> </w:t>
      </w:r>
      <w:r w:rsidRPr="00042168">
        <w:rPr>
          <w:rStyle w:val="StyleUnderline"/>
          <w:rFonts w:ascii="Times" w:hAnsi="Times"/>
        </w:rPr>
        <w:t xml:space="preserve">a deal based on </w:t>
      </w:r>
      <w:r w:rsidRPr="0028624A">
        <w:rPr>
          <w:rStyle w:val="StyleUnderline"/>
          <w:rFonts w:ascii="Times" w:hAnsi="Times"/>
          <w:highlight w:val="yellow"/>
        </w:rPr>
        <w:t xml:space="preserve">this framework will </w:t>
      </w:r>
      <w:r w:rsidRPr="0028624A">
        <w:rPr>
          <w:rStyle w:val="Emphasis"/>
          <w:rFonts w:ascii="Times" w:hAnsi="Times"/>
          <w:highlight w:val="yellow"/>
        </w:rPr>
        <w:t>increase the risk</w:t>
      </w:r>
      <w:r w:rsidRPr="00042168">
        <w:rPr>
          <w:rStyle w:val="Emphasis"/>
          <w:rFonts w:ascii="Times" w:hAnsi="Times"/>
        </w:rPr>
        <w:t xml:space="preserve"> from </w:t>
      </w:r>
      <w:r w:rsidRPr="0028624A">
        <w:rPr>
          <w:rStyle w:val="Emphasis"/>
          <w:rFonts w:ascii="Times" w:hAnsi="Times"/>
          <w:highlight w:val="yellow"/>
        </w:rPr>
        <w:t>an</w:t>
      </w:r>
      <w:r w:rsidRPr="00042168">
        <w:rPr>
          <w:rStyle w:val="Emphasis"/>
          <w:rFonts w:ascii="Times" w:hAnsi="Times"/>
        </w:rPr>
        <w:t xml:space="preserve"> Iranian nuclear weapon</w:t>
      </w:r>
      <w:r w:rsidRPr="00042168">
        <w:rPr>
          <w:rFonts w:ascii="Times" w:hAnsi="Times"/>
          <w:sz w:val="16"/>
        </w:rPr>
        <w:t xml:space="preserve">. </w:t>
      </w:r>
      <w:r w:rsidRPr="00042168">
        <w:rPr>
          <w:rStyle w:val="StyleUnderline"/>
          <w:rFonts w:ascii="Times" w:hAnsi="Times"/>
        </w:rPr>
        <w:t xml:space="preserve">Such an agreement will probably </w:t>
      </w:r>
      <w:r w:rsidRPr="0028624A">
        <w:rPr>
          <w:rStyle w:val="Emphasis"/>
          <w:rFonts w:ascii="Times" w:hAnsi="Times"/>
          <w:highlight w:val="yellow"/>
        </w:rPr>
        <w:t>further destabilize the Middle</w:t>
      </w:r>
      <w:r w:rsidRPr="0028624A">
        <w:rPr>
          <w:rStyle w:val="StyleUnderline"/>
          <w:rFonts w:ascii="Times" w:hAnsi="Times"/>
          <w:highlight w:val="yellow"/>
        </w:rPr>
        <w:t xml:space="preserve"> East</w:t>
      </w:r>
      <w:r w:rsidRPr="00042168">
        <w:rPr>
          <w:rFonts w:ascii="Times" w:hAnsi="Times"/>
          <w:sz w:val="16"/>
        </w:rPr>
        <w:t xml:space="preserve"> and could lead to a regional nuclear-arms race. President </w:t>
      </w:r>
      <w:r w:rsidRPr="00042168">
        <w:rPr>
          <w:rStyle w:val="StyleUnderline"/>
          <w:rFonts w:ascii="Times" w:hAnsi="Times"/>
        </w:rPr>
        <w:t>Obama’s claim that the only alternative to this agreement is war with Iran is false</w:t>
      </w:r>
      <w:r w:rsidRPr="00042168">
        <w:rPr>
          <w:rFonts w:ascii="Times" w:hAnsi="Times"/>
          <w:sz w:val="16"/>
        </w:rPr>
        <w:t xml:space="preserve">. </w:t>
      </w:r>
      <w:r w:rsidRPr="0028624A">
        <w:rPr>
          <w:rStyle w:val="StyleUnderline"/>
          <w:rFonts w:ascii="Times" w:hAnsi="Times"/>
          <w:highlight w:val="yellow"/>
        </w:rPr>
        <w:t xml:space="preserve">Continuing the status quo </w:t>
      </w:r>
      <w:r w:rsidRPr="0028624A">
        <w:rPr>
          <w:rStyle w:val="Emphasis"/>
          <w:rFonts w:ascii="Times" w:hAnsi="Times"/>
          <w:highlight w:val="yellow"/>
        </w:rPr>
        <w:t>would be</w:t>
      </w:r>
      <w:r w:rsidRPr="00042168">
        <w:rPr>
          <w:rStyle w:val="Emphasis"/>
          <w:rFonts w:ascii="Times" w:hAnsi="Times"/>
        </w:rPr>
        <w:t xml:space="preserve"> a much </w:t>
      </w:r>
      <w:r w:rsidRPr="0028624A">
        <w:rPr>
          <w:rStyle w:val="Emphasis"/>
          <w:rFonts w:ascii="Times" w:hAnsi="Times"/>
          <w:highlight w:val="yellow"/>
        </w:rPr>
        <w:t>better</w:t>
      </w:r>
      <w:r w:rsidRPr="00042168">
        <w:rPr>
          <w:rStyle w:val="Emphasis"/>
          <w:rFonts w:ascii="Times" w:hAnsi="Times"/>
        </w:rPr>
        <w:t xml:space="preserve"> outcome</w:t>
      </w:r>
      <w:r w:rsidRPr="00042168">
        <w:rPr>
          <w:rFonts w:ascii="Times" w:hAnsi="Times"/>
          <w:sz w:val="16"/>
        </w:rPr>
        <w:t xml:space="preserve"> than an agreement that paves the way to an Iranian nuclear bomb. The president claimed that the United States will be blamed for the failure of diplomacy if Congress kills this deal. I believe the opposite is the case. </w:t>
      </w:r>
      <w:r w:rsidRPr="00042168">
        <w:rPr>
          <w:rStyle w:val="StyleUnderline"/>
          <w:rFonts w:ascii="Times" w:hAnsi="Times"/>
        </w:rPr>
        <w:t>Our Middle East friends and allies are likely to reject this preliminary agreement as a sell-out</w:t>
      </w:r>
      <w:r w:rsidRPr="00042168">
        <w:rPr>
          <w:rFonts w:ascii="Times" w:hAnsi="Times"/>
          <w:sz w:val="16"/>
        </w:rPr>
        <w:t xml:space="preserve"> to the Iranian mullahs that puts their security at risk at a time when Iranian influence is growing in the region. For the sake of American security and the security of America’s Middle East friends and allies, </w:t>
      </w:r>
      <w:r w:rsidRPr="00042168">
        <w:rPr>
          <w:rStyle w:val="StyleUnderline"/>
          <w:rFonts w:ascii="Times" w:hAnsi="Times"/>
        </w:rPr>
        <w:t>Congress must do what it can to kill any nuclear agreement with Iran</w:t>
      </w:r>
      <w:r w:rsidRPr="00042168">
        <w:rPr>
          <w:rFonts w:ascii="Times" w:hAnsi="Times"/>
          <w:sz w:val="16"/>
        </w:rPr>
        <w:t xml:space="preserve"> based on the deeply flawed framework unveiled today.</w:t>
      </w:r>
    </w:p>
    <w:p w14:paraId="09C5F252" w14:textId="77777777" w:rsidR="002E2D30" w:rsidRPr="008C2DF2" w:rsidRDefault="002E2D30" w:rsidP="002E2D30">
      <w:pPr>
        <w:pStyle w:val="Heading4"/>
      </w:pPr>
      <w:r w:rsidRPr="008C2DF2">
        <w:t>Deal causes war, Iranian nuclearization and Israeli airstrikes</w:t>
      </w:r>
    </w:p>
    <w:p w14:paraId="09EDF50E" w14:textId="77777777" w:rsidR="002E2D30" w:rsidRPr="008C2DF2" w:rsidRDefault="002E2D30" w:rsidP="002E2D30">
      <w:r w:rsidRPr="008C2DF2">
        <w:rPr>
          <w:rStyle w:val="Style13ptBold"/>
        </w:rPr>
        <w:t xml:space="preserve">Flietz, 3/1/15 </w:t>
      </w:r>
      <w:r w:rsidRPr="008C2DF2">
        <w:t>--- senior fellow with the Center for Security Policy and a former CIA analyst (Fred, “Why Obama’s Iran deal is a path to war”, New York Post, March 1, 2015, http://nypost.com/2015/03/01/why-obamas-iran-deal-is-a-path-to-war/)</w:t>
      </w:r>
    </w:p>
    <w:p w14:paraId="08DED595" w14:textId="77777777" w:rsidR="002E2D30" w:rsidRPr="0028624A" w:rsidRDefault="002E2D30" w:rsidP="002E2D30">
      <w:pPr>
        <w:rPr>
          <w:rStyle w:val="Emphasis"/>
          <w:highlight w:val="yellow"/>
        </w:rPr>
      </w:pPr>
      <w:r w:rsidRPr="0096679E">
        <w:rPr>
          <w:sz w:val="16"/>
        </w:rPr>
        <w:t xml:space="preserve">The </w:t>
      </w:r>
      <w:r w:rsidRPr="0096679E">
        <w:rPr>
          <w:rStyle w:val="StyleUnderline"/>
        </w:rPr>
        <w:t>Obama</w:t>
      </w:r>
      <w:r w:rsidRPr="0096679E">
        <w:rPr>
          <w:sz w:val="16"/>
        </w:rPr>
        <w:t xml:space="preserve"> administration and its supporters </w:t>
      </w:r>
      <w:r w:rsidRPr="0096679E">
        <w:rPr>
          <w:rStyle w:val="StyleUnderline"/>
        </w:rPr>
        <w:t>insist that, although the agreement on Iran’s nuclear program now taking shape may not be perfect, the only alternative is war with Iran</w:t>
      </w:r>
      <w:r w:rsidRPr="0096679E">
        <w:rPr>
          <w:sz w:val="16"/>
        </w:rPr>
        <w:t xml:space="preserve">. </w:t>
      </w:r>
      <w:r w:rsidRPr="0096679E">
        <w:rPr>
          <w:rStyle w:val="StyleUnderline"/>
        </w:rPr>
        <w:t>A failure of the nuclear talks, they also contend, would sacrifice important temporary agreements that now restrict Iran’s pursuit of nuclear weapons. Both arguments are false.</w:t>
      </w:r>
      <w:r w:rsidRPr="0096679E">
        <w:rPr>
          <w:sz w:val="16"/>
        </w:rPr>
        <w:t xml:space="preserve"> </w:t>
      </w:r>
      <w:r w:rsidRPr="0096679E">
        <w:rPr>
          <w:rStyle w:val="StyleUnderline"/>
        </w:rPr>
        <w:t>Worse</w:t>
      </w:r>
      <w:r w:rsidRPr="008C2DF2">
        <w:rPr>
          <w:rStyle w:val="StyleUnderline"/>
        </w:rPr>
        <w:t xml:space="preserve">, </w:t>
      </w:r>
      <w:r w:rsidRPr="0028624A">
        <w:rPr>
          <w:rStyle w:val="StyleUnderline"/>
          <w:highlight w:val="yellow"/>
        </w:rPr>
        <w:t>the</w:t>
      </w:r>
      <w:r w:rsidRPr="008C2DF2">
        <w:rPr>
          <w:rStyle w:val="StyleUnderline"/>
        </w:rPr>
        <w:t xml:space="preserve"> nuclear </w:t>
      </w:r>
      <w:r w:rsidRPr="0028624A">
        <w:rPr>
          <w:rStyle w:val="StyleUnderline"/>
          <w:highlight w:val="yellow"/>
        </w:rPr>
        <w:t>deal</w:t>
      </w:r>
      <w:r w:rsidRPr="00B70067">
        <w:rPr>
          <w:sz w:val="16"/>
        </w:rPr>
        <w:t xml:space="preserve"> that the administration is pursuing </w:t>
      </w:r>
      <w:r w:rsidRPr="0028624A">
        <w:rPr>
          <w:rStyle w:val="StyleUnderline"/>
          <w:highlight w:val="yellow"/>
        </w:rPr>
        <w:t xml:space="preserve">may </w:t>
      </w:r>
      <w:r w:rsidRPr="0028624A">
        <w:rPr>
          <w:rStyle w:val="Emphasis"/>
          <w:highlight w:val="yellow"/>
        </w:rPr>
        <w:t>make war</w:t>
      </w:r>
      <w:r w:rsidRPr="008C2DF2">
        <w:rPr>
          <w:rStyle w:val="Emphasis"/>
        </w:rPr>
        <w:t xml:space="preserve"> with Iran </w:t>
      </w:r>
      <w:r w:rsidRPr="0028624A">
        <w:rPr>
          <w:rStyle w:val="Emphasis"/>
          <w:highlight w:val="yellow"/>
        </w:rPr>
        <w:t>more likely</w:t>
      </w:r>
      <w:r w:rsidRPr="00B70067">
        <w:rPr>
          <w:sz w:val="16"/>
        </w:rPr>
        <w:t xml:space="preserve">. </w:t>
      </w:r>
      <w:r w:rsidRPr="008C2DF2">
        <w:rPr>
          <w:rStyle w:val="StyleUnderline"/>
        </w:rPr>
        <w:t>The world would be safer if the nuclear talks with Iran were stopped now.</w:t>
      </w:r>
      <w:r w:rsidRPr="00B70067">
        <w:rPr>
          <w:sz w:val="16"/>
        </w:rPr>
        <w:t xml:space="preserve"> The agreement being negotiated reportedly would last only 10 years and would leave Iran able to build multiple nuclear bombs in about three months. </w:t>
      </w:r>
      <w:r w:rsidRPr="008C2DF2">
        <w:rPr>
          <w:rStyle w:val="StyleUnderline"/>
        </w:rPr>
        <w:t xml:space="preserve">Administration </w:t>
      </w:r>
      <w:r w:rsidRPr="0028624A">
        <w:rPr>
          <w:rStyle w:val="StyleUnderline"/>
          <w:highlight w:val="yellow"/>
        </w:rPr>
        <w:t>leaks describe a deal that lets Iran keep on enriching</w:t>
      </w:r>
      <w:r w:rsidRPr="008C2DF2">
        <w:rPr>
          <w:rStyle w:val="StyleUnderline"/>
        </w:rPr>
        <w:t xml:space="preserve"> </w:t>
      </w:r>
      <w:r w:rsidRPr="0096679E">
        <w:rPr>
          <w:rStyle w:val="StyleUnderline"/>
        </w:rPr>
        <w:t>uranium with as many as 6,500 centrifuges and continuing</w:t>
      </w:r>
      <w:r w:rsidRPr="008C2DF2">
        <w:rPr>
          <w:rStyle w:val="StyleUnderline"/>
        </w:rPr>
        <w:t xml:space="preserve"> to work on the Arak heavy-water reactor that will be a source of plutonium. Such </w:t>
      </w:r>
      <w:r w:rsidRPr="0028624A">
        <w:rPr>
          <w:rStyle w:val="StyleUnderline"/>
          <w:highlight w:val="yellow"/>
        </w:rPr>
        <w:t>an agreement would destabilize</w:t>
      </w:r>
      <w:r w:rsidRPr="008C2DF2">
        <w:rPr>
          <w:rStyle w:val="StyleUnderline"/>
        </w:rPr>
        <w:t xml:space="preserve"> the Middle East— </w:t>
      </w:r>
      <w:r w:rsidRPr="0028624A">
        <w:rPr>
          <w:rStyle w:val="Emphasis"/>
          <w:highlight w:val="yellow"/>
        </w:rPr>
        <w:t xml:space="preserve">launching a </w:t>
      </w:r>
      <w:r w:rsidRPr="0096679E">
        <w:rPr>
          <w:rStyle w:val="Emphasis"/>
        </w:rPr>
        <w:t>regio</w:t>
      </w:r>
      <w:r w:rsidRPr="0028624A">
        <w:rPr>
          <w:rStyle w:val="Emphasis"/>
          <w:highlight w:val="yellow"/>
        </w:rPr>
        <w:t>n</w:t>
      </w:r>
      <w:r w:rsidRPr="0096679E">
        <w:rPr>
          <w:rStyle w:val="Emphasis"/>
        </w:rPr>
        <w:t>al</w:t>
      </w:r>
      <w:r w:rsidRPr="008C2DF2">
        <w:rPr>
          <w:rStyle w:val="Emphasis"/>
        </w:rPr>
        <w:t xml:space="preserve"> nuclear-</w:t>
      </w:r>
      <w:r w:rsidRPr="0028624A">
        <w:rPr>
          <w:rStyle w:val="Emphasis"/>
          <w:highlight w:val="yellow"/>
        </w:rPr>
        <w:t>arms race</w:t>
      </w:r>
      <w:r w:rsidRPr="008C2DF2">
        <w:rPr>
          <w:rStyle w:val="StyleUnderline"/>
        </w:rPr>
        <w:t xml:space="preserve"> as Iran’s</w:t>
      </w:r>
      <w:r w:rsidRPr="00B70067">
        <w:rPr>
          <w:sz w:val="16"/>
        </w:rPr>
        <w:t xml:space="preserve"> Muslim </w:t>
      </w:r>
      <w:r w:rsidRPr="008C2DF2">
        <w:rPr>
          <w:rStyle w:val="StyleUnderline"/>
        </w:rPr>
        <w:t xml:space="preserve">rivals seek to match its capabilities, and perhaps </w:t>
      </w:r>
      <w:r w:rsidRPr="0028624A">
        <w:rPr>
          <w:rStyle w:val="Emphasis"/>
          <w:highlight w:val="yellow"/>
        </w:rPr>
        <w:t>prompting an Israel</w:t>
      </w:r>
      <w:r w:rsidRPr="008C2DF2">
        <w:rPr>
          <w:rStyle w:val="Emphasis"/>
        </w:rPr>
        <w:t>i air</w:t>
      </w:r>
      <w:r w:rsidRPr="0028624A">
        <w:rPr>
          <w:rStyle w:val="Emphasis"/>
          <w:highlight w:val="yellow"/>
        </w:rPr>
        <w:t>strike</w:t>
      </w:r>
      <w:r w:rsidRPr="008C2DF2">
        <w:rPr>
          <w:rStyle w:val="Emphasis"/>
        </w:rPr>
        <w:t xml:space="preserve"> on Iranian nuclear facilities</w:t>
      </w:r>
      <w:r w:rsidRPr="008C2DF2">
        <w:rPr>
          <w:rStyle w:val="StyleUnderline"/>
        </w:rPr>
        <w:t>.</w:t>
      </w:r>
      <w:r w:rsidRPr="00B70067">
        <w:rPr>
          <w:sz w:val="16"/>
        </w:rPr>
        <w:t xml:space="preserve"> </w:t>
      </w:r>
      <w:r w:rsidRPr="0028624A">
        <w:rPr>
          <w:rStyle w:val="StyleUnderline"/>
          <w:highlight w:val="yellow"/>
        </w:rPr>
        <w:t xml:space="preserve">Nor have </w:t>
      </w:r>
      <w:r w:rsidRPr="0096679E">
        <w:rPr>
          <w:rStyle w:val="StyleUnderline"/>
        </w:rPr>
        <w:t xml:space="preserve">the </w:t>
      </w:r>
      <w:r w:rsidRPr="0028624A">
        <w:rPr>
          <w:rStyle w:val="StyleUnderline"/>
          <w:highlight w:val="yellow"/>
        </w:rPr>
        <w:t>talks</w:t>
      </w:r>
      <w:r w:rsidRPr="008C2DF2">
        <w:rPr>
          <w:rStyle w:val="StyleUnderline"/>
        </w:rPr>
        <w:t xml:space="preserve"> significantly </w:t>
      </w:r>
      <w:r w:rsidRPr="0028624A">
        <w:rPr>
          <w:rStyle w:val="StyleUnderline"/>
          <w:highlight w:val="yellow"/>
        </w:rPr>
        <w:t>reduced Iran’s</w:t>
      </w:r>
      <w:r w:rsidRPr="008C2DF2">
        <w:rPr>
          <w:rStyle w:val="StyleUnderline"/>
        </w:rPr>
        <w:t xml:space="preserve"> nuclear </w:t>
      </w:r>
      <w:r w:rsidRPr="0028624A">
        <w:rPr>
          <w:rStyle w:val="StyleUnderline"/>
          <w:highlight w:val="yellow"/>
        </w:rPr>
        <w:t>program</w:t>
      </w:r>
      <w:r w:rsidRPr="008C2DF2">
        <w:rPr>
          <w:rStyle w:val="StyleUnderline"/>
        </w:rPr>
        <w:t>. Despite</w:t>
      </w:r>
      <w:r w:rsidRPr="00B70067">
        <w:rPr>
          <w:sz w:val="16"/>
        </w:rPr>
        <w:t xml:space="preserve"> President </w:t>
      </w:r>
      <w:r w:rsidRPr="008C2DF2">
        <w:rPr>
          <w:rStyle w:val="StyleUnderline"/>
        </w:rPr>
        <w:t>Obama’s claims</w:t>
      </w:r>
      <w:r w:rsidRPr="00B70067">
        <w:rPr>
          <w:sz w:val="16"/>
        </w:rPr>
        <w:t xml:space="preserve"> to the contrary, </w:t>
      </w:r>
      <w:r w:rsidRPr="0028624A">
        <w:rPr>
          <w:rStyle w:val="StyleUnderline"/>
          <w:highlight w:val="yellow"/>
        </w:rPr>
        <w:t xml:space="preserve">Iran has </w:t>
      </w:r>
      <w:r w:rsidRPr="0028624A">
        <w:rPr>
          <w:rStyle w:val="Emphasis"/>
          <w:highlight w:val="yellow"/>
        </w:rPr>
        <w:t>enriched</w:t>
      </w:r>
    </w:p>
    <w:p w14:paraId="67B47125" w14:textId="77777777" w:rsidR="002E2D30" w:rsidRPr="00E64D27" w:rsidRDefault="002E2D30" w:rsidP="002E2D30">
      <w:pPr>
        <w:rPr>
          <w:u w:val="single"/>
        </w:rPr>
      </w:pPr>
      <w:r w:rsidRPr="0096679E">
        <w:rPr>
          <w:rStyle w:val="StyleUnderline"/>
        </w:rPr>
        <w:t xml:space="preserve">uranium </w:t>
      </w:r>
      <w:r w:rsidRPr="0028624A">
        <w:rPr>
          <w:rStyle w:val="Emphasis"/>
          <w:highlight w:val="yellow"/>
        </w:rPr>
        <w:t>at the same rate</w:t>
      </w:r>
      <w:r w:rsidRPr="008C2DF2">
        <w:rPr>
          <w:rStyle w:val="StyleUnderline"/>
        </w:rPr>
        <w:t xml:space="preserve"> since the nuclear talks began early last year and increased its stockpile of enriched uranium.</w:t>
      </w:r>
      <w:r w:rsidRPr="00B70067">
        <w:rPr>
          <w:sz w:val="16"/>
        </w:rPr>
        <w:t xml:space="preserve"> It would take Iran about three months to produce fuel for its first nuclear weapon by refining its low-enriched uranium to weapons-grade material. At the end of 2013, it had on hand enough low-grade uranium for at least seven bombs; by the end of 2014, enough for at least eight. In answer to criticism that a potential nuclear deal won’t be strong enough, Obama officials have claimed it will be subject to stringent inspections by International Atomic Energy Agency inspectors. This argument is hard to take seriously: </w:t>
      </w:r>
      <w:r w:rsidRPr="0028624A">
        <w:rPr>
          <w:rStyle w:val="StyleUnderline"/>
          <w:highlight w:val="yellow"/>
        </w:rPr>
        <w:t xml:space="preserve">Iran has </w:t>
      </w:r>
      <w:r w:rsidRPr="0028624A">
        <w:rPr>
          <w:rStyle w:val="Emphasis"/>
          <w:highlight w:val="yellow"/>
        </w:rPr>
        <w:t>never</w:t>
      </w:r>
      <w:r w:rsidRPr="008C2DF2">
        <w:rPr>
          <w:rStyle w:val="StyleUnderline"/>
        </w:rPr>
        <w:t xml:space="preserve"> fully </w:t>
      </w:r>
      <w:r w:rsidRPr="0028624A">
        <w:rPr>
          <w:rStyle w:val="Emphasis"/>
          <w:highlight w:val="yellow"/>
        </w:rPr>
        <w:t>cooperated with the IAEA</w:t>
      </w:r>
      <w:r w:rsidRPr="008C2DF2">
        <w:rPr>
          <w:rStyle w:val="StyleUnderline"/>
        </w:rPr>
        <w:t>. During the talks</w:t>
      </w:r>
      <w:r w:rsidRPr="0096679E">
        <w:rPr>
          <w:rStyle w:val="StyleUnderline"/>
        </w:rPr>
        <w:t>, it has specifically refused to cooperate with IAEA inspectors — one of its several violations of the interim agreement that set up the talks</w:t>
      </w:r>
      <w:r w:rsidRPr="008C2DF2">
        <w:rPr>
          <w:rStyle w:val="StyleUnderline"/>
        </w:rPr>
        <w:t>.</w:t>
      </w:r>
      <w:r w:rsidRPr="00B70067">
        <w:rPr>
          <w:sz w:val="16"/>
        </w:rPr>
        <w:t xml:space="preserve"> </w:t>
      </w:r>
      <w:r w:rsidRPr="0028624A">
        <w:rPr>
          <w:rStyle w:val="Emphasis"/>
          <w:highlight w:val="yellow"/>
        </w:rPr>
        <w:t>The alt</w:t>
      </w:r>
      <w:r w:rsidRPr="008C2DF2">
        <w:rPr>
          <w:rStyle w:val="Emphasis"/>
        </w:rPr>
        <w:t xml:space="preserve">ernative to a deeply flawed nuclear deal </w:t>
      </w:r>
      <w:r w:rsidRPr="0028624A">
        <w:rPr>
          <w:rStyle w:val="Emphasis"/>
          <w:highlight w:val="yellow"/>
        </w:rPr>
        <w:t>is not war, it is</w:t>
      </w:r>
      <w:r w:rsidRPr="008C2DF2">
        <w:rPr>
          <w:rStyle w:val="Emphasis"/>
        </w:rPr>
        <w:t xml:space="preserve"> continued </w:t>
      </w:r>
      <w:r w:rsidRPr="0028624A">
        <w:rPr>
          <w:rStyle w:val="Emphasis"/>
          <w:highlight w:val="yellow"/>
        </w:rPr>
        <w:t>stalemate</w:t>
      </w:r>
      <w:r w:rsidRPr="00B70067">
        <w:rPr>
          <w:sz w:val="16"/>
        </w:rPr>
        <w:t xml:space="preserve"> — </w:t>
      </w:r>
      <w:r w:rsidRPr="0028624A">
        <w:rPr>
          <w:rStyle w:val="StyleUnderline"/>
          <w:highlight w:val="yellow"/>
        </w:rPr>
        <w:t>more</w:t>
      </w:r>
      <w:r w:rsidRPr="008C2DF2">
        <w:rPr>
          <w:rStyle w:val="StyleUnderline"/>
        </w:rPr>
        <w:t xml:space="preserve"> of the </w:t>
      </w:r>
      <w:r w:rsidRPr="0028624A">
        <w:rPr>
          <w:rStyle w:val="StyleUnderline"/>
          <w:highlight w:val="yellow"/>
        </w:rPr>
        <w:t xml:space="preserve">slow development </w:t>
      </w:r>
      <w:r w:rsidRPr="00B70067">
        <w:rPr>
          <w:rStyle w:val="StyleUnderline"/>
        </w:rPr>
        <w:t>of</w:t>
      </w:r>
      <w:r w:rsidRPr="008C2DF2">
        <w:rPr>
          <w:rStyle w:val="StyleUnderline"/>
        </w:rPr>
        <w:t xml:space="preserve"> the Iranian nuclear program that has persisted despite 13 months of nuclear talks. </w:t>
      </w:r>
      <w:r w:rsidRPr="0028624A">
        <w:rPr>
          <w:rStyle w:val="Emphasis"/>
          <w:highlight w:val="yellow"/>
        </w:rPr>
        <w:t>Stopping the talks might</w:t>
      </w:r>
      <w:r w:rsidRPr="008C2DF2">
        <w:rPr>
          <w:rStyle w:val="Emphasis"/>
        </w:rPr>
        <w:t xml:space="preserve"> actually </w:t>
      </w:r>
      <w:r w:rsidRPr="0028624A">
        <w:rPr>
          <w:rStyle w:val="Emphasis"/>
          <w:highlight w:val="yellow"/>
        </w:rPr>
        <w:t>lower regional tensions by easing</w:t>
      </w:r>
      <w:r w:rsidRPr="008C2DF2">
        <w:rPr>
          <w:rStyle w:val="Emphasis"/>
        </w:rPr>
        <w:t xml:space="preserve"> the </w:t>
      </w:r>
      <w:r w:rsidRPr="0028624A">
        <w:rPr>
          <w:rStyle w:val="Emphasis"/>
          <w:highlight w:val="yellow"/>
        </w:rPr>
        <w:t>fears</w:t>
      </w:r>
      <w:r w:rsidRPr="008C2DF2">
        <w:rPr>
          <w:rStyle w:val="Emphasis"/>
        </w:rPr>
        <w:t xml:space="preserve"> of Israel, Saudi Arabia and other states </w:t>
      </w:r>
      <w:r w:rsidRPr="0028624A">
        <w:rPr>
          <w:rStyle w:val="Emphasis"/>
          <w:highlight w:val="yellow"/>
        </w:rPr>
        <w:t>that a weak</w:t>
      </w:r>
      <w:r w:rsidRPr="008C2DF2">
        <w:rPr>
          <w:rStyle w:val="Emphasis"/>
        </w:rPr>
        <w:t xml:space="preserve">, short-lived nuclear </w:t>
      </w:r>
      <w:r w:rsidRPr="0028624A">
        <w:rPr>
          <w:rStyle w:val="Emphasis"/>
          <w:highlight w:val="yellow"/>
        </w:rPr>
        <w:t>agreement is coming</w:t>
      </w:r>
      <w:r w:rsidRPr="008C2DF2">
        <w:rPr>
          <w:rStyle w:val="Emphasis"/>
        </w:rPr>
        <w:t xml:space="preserve"> soon</w:t>
      </w:r>
      <w:r w:rsidRPr="008C2DF2">
        <w:rPr>
          <w:rStyle w:val="StyleUnderline"/>
        </w:rPr>
        <w:t xml:space="preserve"> — one that will end sanctions on Tehran and all restrictions on its future nuclear activities.</w:t>
      </w:r>
      <w:r w:rsidRPr="00B70067">
        <w:rPr>
          <w:sz w:val="16"/>
        </w:rPr>
        <w:t xml:space="preserve"> Congress should not be fooled by the Obama team’s false claim that it’s either their way on the Iranian nuclear program or war with Iran. The truth is that </w:t>
      </w:r>
      <w:r w:rsidRPr="0028624A">
        <w:rPr>
          <w:rStyle w:val="StyleUnderline"/>
          <w:highlight w:val="yellow"/>
        </w:rPr>
        <w:t>the</w:t>
      </w:r>
      <w:r w:rsidRPr="008C2DF2">
        <w:rPr>
          <w:rStyle w:val="StyleUnderline"/>
        </w:rPr>
        <w:t xml:space="preserve"> flawed </w:t>
      </w:r>
      <w:r w:rsidRPr="0028624A">
        <w:rPr>
          <w:rStyle w:val="StyleUnderline"/>
          <w:highlight w:val="yellow"/>
        </w:rPr>
        <w:t>agreement</w:t>
      </w:r>
      <w:r w:rsidRPr="008C2DF2">
        <w:rPr>
          <w:rStyle w:val="StyleUnderline"/>
        </w:rPr>
        <w:t xml:space="preserve"> being negotiated will make a war more likely and </w:t>
      </w:r>
      <w:r w:rsidRPr="0028624A">
        <w:rPr>
          <w:rStyle w:val="StyleUnderline"/>
          <w:highlight w:val="yellow"/>
        </w:rPr>
        <w:t>kicks hard-to-solve elements</w:t>
      </w:r>
      <w:r w:rsidRPr="008C2DF2">
        <w:rPr>
          <w:rStyle w:val="StyleUnderline"/>
        </w:rPr>
        <w:t xml:space="preserve"> of Iran’s nuclear program </w:t>
      </w:r>
      <w:r w:rsidRPr="0028624A">
        <w:rPr>
          <w:rStyle w:val="StyleUnderline"/>
          <w:highlight w:val="yellow"/>
        </w:rPr>
        <w:t>down the road</w:t>
      </w:r>
      <w:r w:rsidRPr="008C2DF2">
        <w:rPr>
          <w:rStyle w:val="StyleUnderline"/>
        </w:rPr>
        <w:t xml:space="preserve"> for a future president to deal with. Far better to halt the nuclear talks and return to the pre-2012 Western approach that required Iran to end uranium enrichment, disable its centrifuges, send its enriched-uranium stockpile out of the country and disassemble the Arak reactor.</w:t>
      </w:r>
      <w:r w:rsidRPr="00B70067">
        <w:rPr>
          <w:sz w:val="16"/>
        </w:rPr>
        <w:t xml:space="preserve"> Charles Krauthammer had it right last week on Fox News: The Iranian nuclear talks are “simply catastrophic.” </w:t>
      </w:r>
      <w:r w:rsidRPr="008C2DF2">
        <w:rPr>
          <w:rStyle w:val="StyleUnderline"/>
        </w:rPr>
        <w:t>The real catastrophe will be if this foolish agreement sparks a regional war in the Middle East.</w:t>
      </w:r>
    </w:p>
    <w:p w14:paraId="1065853E" w14:textId="77777777" w:rsidR="002E2D30" w:rsidRDefault="002E2D30" w:rsidP="002E2D30"/>
    <w:p w14:paraId="21B5451C" w14:textId="77777777" w:rsidR="002E2D30" w:rsidRDefault="002E2D30" w:rsidP="002E2D30">
      <w:pPr>
        <w:pStyle w:val="Heading4"/>
      </w:pPr>
      <w:r>
        <w:t>Iran deal spurs additional proliferation – best experts agree</w:t>
      </w:r>
    </w:p>
    <w:p w14:paraId="422915BE" w14:textId="77777777" w:rsidR="002E2D30" w:rsidRDefault="002E2D30" w:rsidP="002E2D30">
      <w:r>
        <w:t xml:space="preserve">Josh </w:t>
      </w:r>
      <w:r w:rsidRPr="00A0561E">
        <w:rPr>
          <w:rStyle w:val="Style13ptBold"/>
        </w:rPr>
        <w:t>Rogin JUN 24</w:t>
      </w:r>
      <w:r>
        <w:t xml:space="preserve">, 2015 1:05 PM EDT Clinton Defense Chief: Iran Deal Could Spark Proliferation </w:t>
      </w:r>
      <w:r w:rsidRPr="00885418">
        <w:t>http://www.bloombergview.com/articles/2015-06-24/clinton-defense-chief-iran-deal-could-spark-proliferation</w:t>
      </w:r>
    </w:p>
    <w:p w14:paraId="3D33FA4F" w14:textId="77777777" w:rsidR="002E2D30" w:rsidRDefault="002E2D30" w:rsidP="002E2D30">
      <w:r w:rsidRPr="0028624A">
        <w:rPr>
          <w:rStyle w:val="StyleUnderline"/>
          <w:highlight w:val="yellow"/>
        </w:rPr>
        <w:t>Gulf Arab powers are likely to respond to</w:t>
      </w:r>
      <w:r>
        <w:t xml:space="preserve"> President Barack </w:t>
      </w:r>
      <w:r w:rsidRPr="0028624A">
        <w:rPr>
          <w:rStyle w:val="StyleUnderline"/>
          <w:highlight w:val="yellow"/>
        </w:rPr>
        <w:t>Obama’s pending nuclear deal with Iran by developing their own nuclear programs,</w:t>
      </w:r>
      <w:r>
        <w:t xml:space="preserve"> former Defense Secretary William Cohen said Wednesday. He said they don’t trust either the Iranians or the United States to protect their interests.</w:t>
      </w:r>
      <w:r w:rsidRPr="00A0561E">
        <w:rPr>
          <w:sz w:val="12"/>
        </w:rPr>
        <w:t xml:space="preserve">¶ </w:t>
      </w:r>
      <w:r>
        <w:t>“The administration’s intent was to have a counter-proliferation program. And the irony is, it may be just the opposite,” he told a meeting of Bloomberg reporters Wednesday morning.</w:t>
      </w:r>
      <w:r w:rsidRPr="00A0561E">
        <w:rPr>
          <w:sz w:val="12"/>
        </w:rPr>
        <w:t xml:space="preserve">¶ </w:t>
      </w:r>
      <w:r>
        <w:t xml:space="preserve">As Secretary of State John Kerry prepares to meet Iranian leaders for the final push toward a comprehensive nuclear deal with Iran, </w:t>
      </w:r>
      <w:r w:rsidRPr="0028624A">
        <w:rPr>
          <w:rStyle w:val="StyleUnderline"/>
          <w:highlight w:val="yellow"/>
        </w:rPr>
        <w:t>there’s growing angst in countries like Saudi Arabia, the United Arab Emirates, Qatar and Israel about the deal</w:t>
      </w:r>
      <w:r>
        <w:t>, which will leave Iran with significant uranium enrichment capabilities and may not give the international community the right to inspect all of Iran’s nuclear facilities.</w:t>
      </w:r>
      <w:r w:rsidRPr="00A0561E">
        <w:rPr>
          <w:sz w:val="12"/>
        </w:rPr>
        <w:t xml:space="preserve">¶ </w:t>
      </w:r>
      <w:r w:rsidRPr="0028624A">
        <w:rPr>
          <w:rStyle w:val="StyleUnderline"/>
          <w:highlight w:val="yellow"/>
        </w:rPr>
        <w:t>The administration argues that a deal with Iran will remove the need for other regional powers to pursue their own nuclear enrichment and weapons programs. Cohen said the region doesn’t see it that way</w:t>
      </w:r>
      <w:r>
        <w:t>.</w:t>
      </w:r>
      <w:r w:rsidRPr="00A0561E">
        <w:rPr>
          <w:sz w:val="12"/>
        </w:rPr>
        <w:t xml:space="preserve">¶ </w:t>
      </w:r>
      <w:r>
        <w:t>“Once you say they are allowed to enrich, the game is pretty much up in terms of how do you sustain an inspection regime in a country that has carried on secret programs for 17 years and is still determined to maintain as much of that secrecy as possible,” said Cohen, who was a Republican lawmaker from Maine before serving under President Clinton from 1997 to 2001.</w:t>
      </w:r>
      <w:r w:rsidRPr="00A0561E">
        <w:rPr>
          <w:sz w:val="12"/>
        </w:rPr>
        <w:t xml:space="preserve">¶ </w:t>
      </w:r>
      <w:r w:rsidRPr="0028624A">
        <w:rPr>
          <w:rStyle w:val="StyleUnderline"/>
          <w:highlight w:val="yellow"/>
        </w:rPr>
        <w:t>Other regional powers are further skeptical of the international community’s ability to enforce any deal with Iran</w:t>
      </w:r>
      <w:r w:rsidRPr="00A0561E">
        <w:rPr>
          <w:rStyle w:val="StyleUnderline"/>
        </w:rPr>
        <w:t xml:space="preserve"> </w:t>
      </w:r>
      <w:r>
        <w:t>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w:t>
      </w:r>
    </w:p>
    <w:p w14:paraId="709EA7D9" w14:textId="77777777" w:rsidR="002E2D30" w:rsidRPr="002E2D30" w:rsidRDefault="002E2D30" w:rsidP="002E2D30"/>
    <w:p w14:paraId="2B974D6F" w14:textId="77777777" w:rsidR="00824DBD" w:rsidRDefault="00824DBD" w:rsidP="00824DBD">
      <w:pPr>
        <w:pStyle w:val="Heading4"/>
      </w:pPr>
      <w:r>
        <w:t>Iran deal makes prolif inevitable—too many concessions</w:t>
      </w:r>
    </w:p>
    <w:p w14:paraId="668267D3" w14:textId="77777777" w:rsidR="00824DBD" w:rsidRPr="00264A96" w:rsidRDefault="00824DBD" w:rsidP="00824DBD">
      <w:pPr>
        <w:rPr>
          <w:rStyle w:val="Style13ptBold"/>
        </w:rPr>
      </w:pPr>
      <w:r w:rsidRPr="00264A96">
        <w:rPr>
          <w:rStyle w:val="Style13ptBold"/>
        </w:rPr>
        <w:t>Rubin, 11-5-2014</w:t>
      </w:r>
    </w:p>
    <w:p w14:paraId="33D5F4F3" w14:textId="77777777" w:rsidR="00824DBD" w:rsidRPr="00264A96" w:rsidRDefault="00824DBD" w:rsidP="00824DBD">
      <w:r>
        <w:t xml:space="preserve">[Jennifer, </w:t>
      </w:r>
      <w:r w:rsidRPr="00264A96">
        <w:t xml:space="preserve">Jennifer Rubin writes the Right Turn blog for The Post, offering reported opinion </w:t>
      </w:r>
      <w:r>
        <w:t xml:space="preserve">from a conservative perspective, The midterms change the Iran equation, </w:t>
      </w:r>
      <w:r w:rsidRPr="00264A96">
        <w:t>http://www.washingtonpost.com/blogs/right-turn/wp/2014/11/05/the-midterms-change-the-iran-equation/</w:t>
      </w:r>
      <w:r>
        <w:t>] /Bingham-MB</w:t>
      </w:r>
    </w:p>
    <w:p w14:paraId="3222EC50" w14:textId="77777777" w:rsidR="00824DBD" w:rsidRDefault="00824DBD" w:rsidP="00824DBD">
      <w:r>
        <w:t>News reports tell us: “</w:t>
      </w:r>
      <w:r w:rsidRPr="00264A96">
        <w:rPr>
          <w:rStyle w:val="TitleChar"/>
        </w:rPr>
        <w:t xml:space="preserve">The </w:t>
      </w:r>
      <w:r w:rsidRPr="00264A96">
        <w:rPr>
          <w:rStyle w:val="TitleChar"/>
          <w:highlight w:val="cyan"/>
        </w:rPr>
        <w:t>Obama</w:t>
      </w:r>
      <w:r w:rsidRPr="00264A96">
        <w:rPr>
          <w:rStyle w:val="TitleChar"/>
        </w:rPr>
        <w:t xml:space="preserve"> administration </w:t>
      </w:r>
      <w:r w:rsidRPr="00264A96">
        <w:rPr>
          <w:rStyle w:val="TitleChar"/>
          <w:highlight w:val="cyan"/>
        </w:rPr>
        <w:t>has agreed to</w:t>
      </w:r>
      <w:r w:rsidRPr="00264A96">
        <w:rPr>
          <w:rStyle w:val="TitleChar"/>
        </w:rPr>
        <w:t xml:space="preserve"> allow Iran to operate </w:t>
      </w:r>
      <w:r w:rsidRPr="00264A96">
        <w:rPr>
          <w:rStyle w:val="TitleChar"/>
          <w:highlight w:val="cyan"/>
        </w:rPr>
        <w:t>6,000</w:t>
      </w:r>
      <w:r w:rsidRPr="00264A96">
        <w:rPr>
          <w:rStyle w:val="TitleChar"/>
        </w:rPr>
        <w:t xml:space="preserve"> </w:t>
      </w:r>
      <w:r w:rsidRPr="00264A96">
        <w:rPr>
          <w:rStyle w:val="TitleChar"/>
          <w:highlight w:val="cyan"/>
        </w:rPr>
        <w:t>centrifuges</w:t>
      </w:r>
      <w:r w:rsidRPr="00264A96">
        <w:rPr>
          <w:rStyle w:val="TitleChar"/>
        </w:rPr>
        <w:t xml:space="preserve"> to enrich uranium</w:t>
      </w:r>
      <w:r>
        <w:t>, up from a proposed ceiling of 4,000 reported two weeks ago</w:t>
      </w:r>
      <w:r w:rsidRPr="00264A96">
        <w:rPr>
          <w:rStyle w:val="TitleChar"/>
        </w:rPr>
        <w:t xml:space="preserve">, </w:t>
      </w:r>
      <w:r w:rsidRPr="00264A96">
        <w:rPr>
          <w:rStyle w:val="TitleChar"/>
          <w:highlight w:val="cyan"/>
        </w:rPr>
        <w:t>as</w:t>
      </w:r>
      <w:r w:rsidRPr="00264A96">
        <w:rPr>
          <w:rStyle w:val="TitleChar"/>
        </w:rPr>
        <w:t xml:space="preserve"> part of negotiations for </w:t>
      </w:r>
      <w:r w:rsidRPr="00264A96">
        <w:rPr>
          <w:rStyle w:val="TitleChar"/>
          <w:highlight w:val="cyan"/>
        </w:rPr>
        <w:t>a nuclear deal</w:t>
      </w:r>
      <w:r w:rsidRPr="00264A96">
        <w:rPr>
          <w:rStyle w:val="TitleChar"/>
        </w:rPr>
        <w:t>,</w:t>
      </w:r>
      <w:r>
        <w:t xml:space="preserve"> according to a website approved by the Iranian government. . . . Skeptics of a potential deal, including many U.S. lawmakers and Israel, worry that </w:t>
      </w:r>
      <w:r w:rsidRPr="00264A96">
        <w:rPr>
          <w:rStyle w:val="TitleChar"/>
        </w:rPr>
        <w:t>the administration may be too lenient in allowing Iran to keep centrifuges</w:t>
      </w:r>
      <w:r>
        <w:t xml:space="preserve">.” Indeed, a deal </w:t>
      </w:r>
      <w:r w:rsidRPr="00264A96">
        <w:rPr>
          <w:rStyle w:val="TitleChar"/>
          <w:highlight w:val="cyan"/>
        </w:rPr>
        <w:t>that leaves Iran with</w:t>
      </w:r>
      <w:r w:rsidRPr="00264A96">
        <w:rPr>
          <w:rStyle w:val="TitleChar"/>
        </w:rPr>
        <w:t xml:space="preserve"> </w:t>
      </w:r>
      <w:r w:rsidRPr="00264A96">
        <w:rPr>
          <w:rStyle w:val="TitleChar"/>
          <w:highlight w:val="cyan"/>
        </w:rPr>
        <w:t>sufficient</w:t>
      </w:r>
      <w:r w:rsidRPr="00264A96">
        <w:rPr>
          <w:rStyle w:val="TitleChar"/>
        </w:rPr>
        <w:t xml:space="preserve"> </w:t>
      </w:r>
      <w:r w:rsidRPr="00264A96">
        <w:rPr>
          <w:rStyle w:val="TitleChar"/>
          <w:highlight w:val="cyan"/>
        </w:rPr>
        <w:t xml:space="preserve">centrifuges to flip </w:t>
      </w:r>
      <w:r w:rsidRPr="00264A96">
        <w:rPr>
          <w:rStyle w:val="TitleChar"/>
        </w:rPr>
        <w:t xml:space="preserve">back on </w:t>
      </w:r>
      <w:r w:rsidRPr="00264A96">
        <w:rPr>
          <w:rStyle w:val="TitleChar"/>
          <w:highlight w:val="cyan"/>
        </w:rPr>
        <w:t>the switch</w:t>
      </w:r>
      <w:r w:rsidRPr="00264A96">
        <w:rPr>
          <w:rStyle w:val="TitleChar"/>
        </w:rPr>
        <w:t xml:space="preserve">, </w:t>
      </w:r>
      <w:r w:rsidRPr="00264A96">
        <w:rPr>
          <w:rStyle w:val="TitleChar"/>
          <w:highlight w:val="cyan"/>
        </w:rPr>
        <w:t>block inspectors and</w:t>
      </w:r>
      <w:r w:rsidRPr="00264A96">
        <w:rPr>
          <w:rStyle w:val="TitleChar"/>
        </w:rPr>
        <w:t xml:space="preserve"> </w:t>
      </w:r>
      <w:r w:rsidRPr="00264A96">
        <w:rPr>
          <w:rStyle w:val="TitleChar"/>
          <w:highlight w:val="cyan"/>
        </w:rPr>
        <w:t>waltz into the club of nuclear powers</w:t>
      </w:r>
      <w:r w:rsidRPr="00264A96">
        <w:rPr>
          <w:rStyle w:val="TitleChar"/>
        </w:rPr>
        <w:t xml:space="preserve"> would be disastrous</w:t>
      </w:r>
      <w:r>
        <w:t>. What is going on here?</w:t>
      </w:r>
      <w:r w:rsidRPr="00264A96">
        <w:rPr>
          <w:sz w:val="12"/>
        </w:rPr>
        <w:t xml:space="preserve">¶ </w:t>
      </w:r>
      <w:r>
        <w:t xml:space="preserve">Michael Singh argues, “The central aim of American policy toward Iran in recent years had been to persuade Tehran to make a strategic shift: away from a strategy of projecting power and deterring adversaries through asymmetric means, and toward one that would adhere to international norms and reinforce regional peace and stability . . . Iran does not, however, appear to have undergone any such change.” </w:t>
      </w:r>
      <w:r w:rsidRPr="00264A96">
        <w:rPr>
          <w:rStyle w:val="TitleChar"/>
        </w:rPr>
        <w:t xml:space="preserve">That is because </w:t>
      </w:r>
      <w:r w:rsidRPr="00264A96">
        <w:rPr>
          <w:rStyle w:val="TitleChar"/>
          <w:highlight w:val="cyan"/>
        </w:rPr>
        <w:t>the U.S. is giving Iran what it wants.</w:t>
      </w:r>
      <w:r>
        <w:t xml:space="preserve"> “We are choosing to overlook, rather than counter, long-standing Iranian policies. This — combined with the </w:t>
      </w:r>
      <w:r w:rsidRPr="0062465E">
        <w:rPr>
          <w:rStyle w:val="TitleChar"/>
          <w:highlight w:val="cyan"/>
        </w:rPr>
        <w:t>concessions</w:t>
      </w:r>
      <w:r w:rsidRPr="0062465E">
        <w:rPr>
          <w:rStyle w:val="TitleChar"/>
        </w:rPr>
        <w:t xml:space="preserve"> we </w:t>
      </w:r>
      <w:r w:rsidRPr="0062465E">
        <w:rPr>
          <w:rStyle w:val="TitleChar"/>
          <w:highlight w:val="cyan"/>
        </w:rPr>
        <w:t xml:space="preserve">have made </w:t>
      </w:r>
      <w:r w:rsidRPr="0062465E">
        <w:rPr>
          <w:rStyle w:val="TitleChar"/>
        </w:rPr>
        <w:t>in the nuclear talks</w:t>
      </w:r>
      <w:r>
        <w:t xml:space="preserve">, the ambiguity of U.S. policy toward the Assad regime and rising tensions with once-stalwart allies in the region — </w:t>
      </w:r>
      <w:r w:rsidRPr="00264A96">
        <w:rPr>
          <w:rStyle w:val="TitleChar"/>
        </w:rPr>
        <w:t>reinforce the impression that the United States, not Iran, is undergoing a strategic shift.</w:t>
      </w:r>
      <w:r>
        <w:t>”</w:t>
      </w:r>
      <w:r w:rsidRPr="00264A96">
        <w:rPr>
          <w:sz w:val="12"/>
        </w:rPr>
        <w:t xml:space="preserve">¶ </w:t>
      </w:r>
      <w:r>
        <w:t>Now, however, a new factor is added to the mix: A GOP-majority Senate. With that on the horizon, Sen. Mark Kirk (R-Ill.) tells me this morning: “</w:t>
      </w:r>
      <w:r w:rsidRPr="00264A96">
        <w:rPr>
          <w:rStyle w:val="TitleChar"/>
        </w:rPr>
        <w:t xml:space="preserve">With each passing day, U.S. diplomats are offering more desperate concessions on Iran’s nuclear program — </w:t>
      </w:r>
      <w:r w:rsidRPr="0062465E">
        <w:rPr>
          <w:rStyle w:val="Emphasis"/>
        </w:rPr>
        <w:t xml:space="preserve">concessions making </w:t>
      </w:r>
      <w:r w:rsidRPr="00264A96">
        <w:rPr>
          <w:rStyle w:val="Emphasis"/>
          <w:highlight w:val="cyan"/>
        </w:rPr>
        <w:t>it inevitable that Iran will get nuclear weapons.</w:t>
      </w:r>
      <w:r>
        <w:t xml:space="preserve"> Congress needs to quickly pass the Menendez-Kirk legislation to prevent a nuclear-armed Iran.”</w:t>
      </w:r>
    </w:p>
    <w:p w14:paraId="70270951" w14:textId="77777777" w:rsidR="00824DBD" w:rsidRDefault="00824DBD" w:rsidP="00824DBD">
      <w:pPr>
        <w:pStyle w:val="Heading4"/>
      </w:pPr>
      <w:r>
        <w:t>Deal causes prolif</w:t>
      </w:r>
    </w:p>
    <w:p w14:paraId="249D4FC1" w14:textId="77777777" w:rsidR="00824DBD" w:rsidRDefault="00824DBD" w:rsidP="00824DBD">
      <w:r w:rsidRPr="001D3AD0">
        <w:t xml:space="preserve">Wanda </w:t>
      </w:r>
      <w:r w:rsidRPr="001D3AD0">
        <w:rPr>
          <w:rStyle w:val="Style13ptBold"/>
        </w:rPr>
        <w:t>Carruthers, 1-24-2015</w:t>
      </w:r>
      <w:r>
        <w:t>, Alan Dershowitz: Iran Deal May 'Protect Obama Administration'," Newsmax, http://www.newsmax.com/Newsmax-Tv/Alan-Dershowitz-Iran-Israel-Middle-East/2015/01/23/id/620370/ /Bingham-MB</w:t>
      </w:r>
    </w:p>
    <w:p w14:paraId="4209652C" w14:textId="77777777" w:rsidR="00824DBD" w:rsidRDefault="00824DBD" w:rsidP="00824DBD">
      <w:r>
        <w:t xml:space="preserve">The administration of President Barack </w:t>
      </w:r>
      <w:r w:rsidRPr="001D3AD0">
        <w:rPr>
          <w:rStyle w:val="StyleUnderline"/>
          <w:highlight w:val="cyan"/>
        </w:rPr>
        <w:t>Obama is not negotiating a good deal with Iran</w:t>
      </w:r>
      <w:r w:rsidRPr="001D3AD0">
        <w:rPr>
          <w:rStyle w:val="StyleUnderline"/>
        </w:rPr>
        <w:t xml:space="preserve"> over its nuclear weapons program,</w:t>
      </w:r>
      <w:r>
        <w:t xml:space="preserve"> though it might benefit the president as he faces criticism over the issue, Harvard law professor Alan Dershowitz told Newsmax TV's "America's Forum." </w:t>
      </w:r>
      <w:r w:rsidRPr="001D3AD0">
        <w:rPr>
          <w:rStyle w:val="StyleUnderline"/>
        </w:rPr>
        <w:t xml:space="preserve">While he didn't expect Iran to be able to develop nuclear weapons in the remaining two years of Obama's presidency, </w:t>
      </w:r>
      <w:r w:rsidRPr="001D3AD0">
        <w:rPr>
          <w:rStyle w:val="StyleUnderline"/>
          <w:highlight w:val="cyan"/>
        </w:rPr>
        <w:t>Dershowitz said</w:t>
      </w:r>
      <w:r w:rsidRPr="001D3AD0">
        <w:rPr>
          <w:rStyle w:val="StyleUnderline"/>
        </w:rPr>
        <w:t xml:space="preserve"> </w:t>
      </w:r>
      <w:r w:rsidRPr="001D3AD0">
        <w:rPr>
          <w:rStyle w:val="StyleUnderline"/>
          <w:highlight w:val="cyan"/>
        </w:rPr>
        <w:t>his fear was Iran could become a "threshold nuclear state which would enable them to have operational nuclear weapons shortly after the Obama administration</w:t>
      </w:r>
      <w:r w:rsidRPr="001D3AD0">
        <w:rPr>
          <w:rStyle w:val="StyleUnderline"/>
        </w:rPr>
        <w:t xml:space="preserve"> is ended."</w:t>
      </w:r>
      <w:r>
        <w:t xml:space="preserve"> "The deal that the administration has on the table, that they hope Iran will accept, and [the] president says, maybe 50-50, 40-60, it's not a good deal. It may be a good deal to protect the Obama administration from the accusation that it will allow Iran to develop nuclear weapons on its watch</w:t>
      </w:r>
      <w:r w:rsidRPr="001D3AD0">
        <w:rPr>
          <w:rStyle w:val="Emphasis"/>
        </w:rPr>
        <w:t>. "</w:t>
      </w:r>
      <w:r w:rsidRPr="001D3AD0">
        <w:rPr>
          <w:rStyle w:val="Emphasis"/>
          <w:highlight w:val="cyan"/>
        </w:rPr>
        <w:t>The deal does not prevent Iran,</w:t>
      </w:r>
      <w:r w:rsidRPr="001D3AD0">
        <w:rPr>
          <w:rStyle w:val="Emphasis"/>
        </w:rPr>
        <w:t xml:space="preserve"> even if they accept it, </w:t>
      </w:r>
      <w:r w:rsidRPr="001D3AD0">
        <w:rPr>
          <w:rStyle w:val="Emphasis"/>
          <w:highlight w:val="cyan"/>
        </w:rPr>
        <w:t>from developing warheads</w:t>
      </w:r>
      <w:r>
        <w:t>. They can continue to develop their missiles, which are marked 'Death to Israel, Death to America,'" Dershowitz said Friday.</w:t>
      </w:r>
    </w:p>
    <w:p w14:paraId="5248E8DF" w14:textId="77777777" w:rsidR="00824DBD" w:rsidRPr="00824DBD" w:rsidRDefault="00824DBD" w:rsidP="00824DBD"/>
    <w:sectPr w:rsidR="00824DBD" w:rsidRPr="00824DBD"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F5FCC"/>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17D28"/>
    <w:rsid w:val="000220DF"/>
    <w:rsid w:val="0002300C"/>
    <w:rsid w:val="00023530"/>
    <w:rsid w:val="0002490B"/>
    <w:rsid w:val="00025AA8"/>
    <w:rsid w:val="00026465"/>
    <w:rsid w:val="00027529"/>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1112"/>
    <w:rsid w:val="00093E6D"/>
    <w:rsid w:val="000943C6"/>
    <w:rsid w:val="00097EB7"/>
    <w:rsid w:val="000A13C0"/>
    <w:rsid w:val="000A256B"/>
    <w:rsid w:val="000A2D8A"/>
    <w:rsid w:val="000A40B2"/>
    <w:rsid w:val="000A500B"/>
    <w:rsid w:val="000A6F1D"/>
    <w:rsid w:val="000B5C9B"/>
    <w:rsid w:val="000B6488"/>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5260"/>
    <w:rsid w:val="0010765E"/>
    <w:rsid w:val="00110E48"/>
    <w:rsid w:val="0011223A"/>
    <w:rsid w:val="00113DB4"/>
    <w:rsid w:val="00114DE2"/>
    <w:rsid w:val="00116999"/>
    <w:rsid w:val="00117316"/>
    <w:rsid w:val="001209B4"/>
    <w:rsid w:val="00120B55"/>
    <w:rsid w:val="00120E32"/>
    <w:rsid w:val="00132FD8"/>
    <w:rsid w:val="00133DA9"/>
    <w:rsid w:val="00144A8A"/>
    <w:rsid w:val="00154416"/>
    <w:rsid w:val="001558F1"/>
    <w:rsid w:val="001705C9"/>
    <w:rsid w:val="001709A3"/>
    <w:rsid w:val="0017272F"/>
    <w:rsid w:val="00173BE9"/>
    <w:rsid w:val="001761FC"/>
    <w:rsid w:val="00182655"/>
    <w:rsid w:val="00182822"/>
    <w:rsid w:val="001840F2"/>
    <w:rsid w:val="00185134"/>
    <w:rsid w:val="001856C6"/>
    <w:rsid w:val="00191B5F"/>
    <w:rsid w:val="00191C38"/>
    <w:rsid w:val="00192487"/>
    <w:rsid w:val="00193BD1"/>
    <w:rsid w:val="00196439"/>
    <w:rsid w:val="0019668D"/>
    <w:rsid w:val="001A25FD"/>
    <w:rsid w:val="001A2B8A"/>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1F2083"/>
    <w:rsid w:val="001F3517"/>
    <w:rsid w:val="001F5FCC"/>
    <w:rsid w:val="002005A8"/>
    <w:rsid w:val="00203DD8"/>
    <w:rsid w:val="002046FC"/>
    <w:rsid w:val="00204E1D"/>
    <w:rsid w:val="002059BD"/>
    <w:rsid w:val="002068EB"/>
    <w:rsid w:val="00210FAF"/>
    <w:rsid w:val="002164E2"/>
    <w:rsid w:val="002168F2"/>
    <w:rsid w:val="00217273"/>
    <w:rsid w:val="00224264"/>
    <w:rsid w:val="00224345"/>
    <w:rsid w:val="0022589F"/>
    <w:rsid w:val="00226395"/>
    <w:rsid w:val="00227A8C"/>
    <w:rsid w:val="00230DA2"/>
    <w:rsid w:val="00234299"/>
    <w:rsid w:val="002343FE"/>
    <w:rsid w:val="00236043"/>
    <w:rsid w:val="0023741D"/>
    <w:rsid w:val="00240064"/>
    <w:rsid w:val="0024099D"/>
    <w:rsid w:val="00242FAA"/>
    <w:rsid w:val="002502CF"/>
    <w:rsid w:val="002511D1"/>
    <w:rsid w:val="002524B6"/>
    <w:rsid w:val="00256C1C"/>
    <w:rsid w:val="0025794A"/>
    <w:rsid w:val="002617DE"/>
    <w:rsid w:val="002655DD"/>
    <w:rsid w:val="00267EBB"/>
    <w:rsid w:val="0027023B"/>
    <w:rsid w:val="0027278F"/>
    <w:rsid w:val="00272F6A"/>
    <w:rsid w:val="0027420D"/>
    <w:rsid w:val="00274EDB"/>
    <w:rsid w:val="00275409"/>
    <w:rsid w:val="0027729E"/>
    <w:rsid w:val="00283293"/>
    <w:rsid w:val="00283FA8"/>
    <w:rsid w:val="00284ED6"/>
    <w:rsid w:val="00285D2B"/>
    <w:rsid w:val="00290C5A"/>
    <w:rsid w:val="0029173A"/>
    <w:rsid w:val="002917EB"/>
    <w:rsid w:val="0029647A"/>
    <w:rsid w:val="00296504"/>
    <w:rsid w:val="002968EC"/>
    <w:rsid w:val="00296BF1"/>
    <w:rsid w:val="002A1A39"/>
    <w:rsid w:val="002A64CC"/>
    <w:rsid w:val="002A7BF4"/>
    <w:rsid w:val="002B4CDD"/>
    <w:rsid w:val="002B52CF"/>
    <w:rsid w:val="002B5511"/>
    <w:rsid w:val="002B59A3"/>
    <w:rsid w:val="002B7233"/>
    <w:rsid w:val="002B7ACF"/>
    <w:rsid w:val="002C0B27"/>
    <w:rsid w:val="002C39E7"/>
    <w:rsid w:val="002D5D5C"/>
    <w:rsid w:val="002E0643"/>
    <w:rsid w:val="002E2D30"/>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619F3"/>
    <w:rsid w:val="003624A6"/>
    <w:rsid w:val="00364ADF"/>
    <w:rsid w:val="00364D4E"/>
    <w:rsid w:val="003670D9"/>
    <w:rsid w:val="00370B41"/>
    <w:rsid w:val="00371B27"/>
    <w:rsid w:val="003726C3"/>
    <w:rsid w:val="0037400C"/>
    <w:rsid w:val="00374B39"/>
    <w:rsid w:val="00375D2E"/>
    <w:rsid w:val="0037629B"/>
    <w:rsid w:val="00383071"/>
    <w:rsid w:val="00383B19"/>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C0448"/>
    <w:rsid w:val="003C3F1D"/>
    <w:rsid w:val="003C5F4C"/>
    <w:rsid w:val="003C66F4"/>
    <w:rsid w:val="003D187A"/>
    <w:rsid w:val="003D3211"/>
    <w:rsid w:val="003D4314"/>
    <w:rsid w:val="003D5EA8"/>
    <w:rsid w:val="003D6E35"/>
    <w:rsid w:val="003E189F"/>
    <w:rsid w:val="003E1BF9"/>
    <w:rsid w:val="003E204A"/>
    <w:rsid w:val="003E305E"/>
    <w:rsid w:val="003E34DB"/>
    <w:rsid w:val="003E40A8"/>
    <w:rsid w:val="003E40FB"/>
    <w:rsid w:val="003E5302"/>
    <w:rsid w:val="003E5BF1"/>
    <w:rsid w:val="003E787C"/>
    <w:rsid w:val="003F0276"/>
    <w:rsid w:val="003F13E2"/>
    <w:rsid w:val="003F1D9E"/>
    <w:rsid w:val="003F2452"/>
    <w:rsid w:val="003F41EA"/>
    <w:rsid w:val="003F7CDE"/>
    <w:rsid w:val="003F7DF0"/>
    <w:rsid w:val="00402E9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02D7"/>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37B4"/>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2DEA"/>
    <w:rsid w:val="00503735"/>
    <w:rsid w:val="0050550B"/>
    <w:rsid w:val="00520522"/>
    <w:rsid w:val="005224F2"/>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9AA"/>
    <w:rsid w:val="00565E38"/>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F96"/>
    <w:rsid w:val="005A21E7"/>
    <w:rsid w:val="005A327C"/>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04144"/>
    <w:rsid w:val="0061383D"/>
    <w:rsid w:val="00614D69"/>
    <w:rsid w:val="00615549"/>
    <w:rsid w:val="00617030"/>
    <w:rsid w:val="00621301"/>
    <w:rsid w:val="0062173F"/>
    <w:rsid w:val="0062190D"/>
    <w:rsid w:val="00622402"/>
    <w:rsid w:val="006235FB"/>
    <w:rsid w:val="00625A7D"/>
    <w:rsid w:val="00626A15"/>
    <w:rsid w:val="00634BE0"/>
    <w:rsid w:val="00643871"/>
    <w:rsid w:val="006438CB"/>
    <w:rsid w:val="00643C3B"/>
    <w:rsid w:val="00645FD3"/>
    <w:rsid w:val="006501DF"/>
    <w:rsid w:val="006509E4"/>
    <w:rsid w:val="00652189"/>
    <w:rsid w:val="0065263C"/>
    <w:rsid w:val="006529B9"/>
    <w:rsid w:val="00654695"/>
    <w:rsid w:val="0065500A"/>
    <w:rsid w:val="00655217"/>
    <w:rsid w:val="0065727C"/>
    <w:rsid w:val="00672FA4"/>
    <w:rsid w:val="00674A78"/>
    <w:rsid w:val="00680AA3"/>
    <w:rsid w:val="006823AA"/>
    <w:rsid w:val="00682443"/>
    <w:rsid w:val="00686CF0"/>
    <w:rsid w:val="00696A16"/>
    <w:rsid w:val="00697530"/>
    <w:rsid w:val="006A4840"/>
    <w:rsid w:val="006A7E1D"/>
    <w:rsid w:val="006B11BF"/>
    <w:rsid w:val="006B5325"/>
    <w:rsid w:val="006B5CA0"/>
    <w:rsid w:val="006C1690"/>
    <w:rsid w:val="006C3A56"/>
    <w:rsid w:val="006C7151"/>
    <w:rsid w:val="006C7CAE"/>
    <w:rsid w:val="006D0BD9"/>
    <w:rsid w:val="006D13F4"/>
    <w:rsid w:val="006D3C2A"/>
    <w:rsid w:val="006D6AED"/>
    <w:rsid w:val="006E4186"/>
    <w:rsid w:val="006E4B2D"/>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5823"/>
    <w:rsid w:val="0070720A"/>
    <w:rsid w:val="0071055E"/>
    <w:rsid w:val="007110A4"/>
    <w:rsid w:val="00713DE1"/>
    <w:rsid w:val="00714CC2"/>
    <w:rsid w:val="00717B01"/>
    <w:rsid w:val="007227D9"/>
    <w:rsid w:val="0072491F"/>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495E"/>
    <w:rsid w:val="00765FC8"/>
    <w:rsid w:val="00772A27"/>
    <w:rsid w:val="00774A7C"/>
    <w:rsid w:val="00776D12"/>
    <w:rsid w:val="00782FE6"/>
    <w:rsid w:val="0078394F"/>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E2D"/>
    <w:rsid w:val="007B6E63"/>
    <w:rsid w:val="007C22C5"/>
    <w:rsid w:val="007C25F1"/>
    <w:rsid w:val="007C2BEA"/>
    <w:rsid w:val="007C49EF"/>
    <w:rsid w:val="007C4DA1"/>
    <w:rsid w:val="007C57E1"/>
    <w:rsid w:val="007C5811"/>
    <w:rsid w:val="007C7452"/>
    <w:rsid w:val="007D2DF5"/>
    <w:rsid w:val="007D451A"/>
    <w:rsid w:val="007D5E3E"/>
    <w:rsid w:val="007D7596"/>
    <w:rsid w:val="007E1CA9"/>
    <w:rsid w:val="007E242C"/>
    <w:rsid w:val="007E61AD"/>
    <w:rsid w:val="007E6631"/>
    <w:rsid w:val="007F7EFA"/>
    <w:rsid w:val="008000C9"/>
    <w:rsid w:val="00800AAF"/>
    <w:rsid w:val="00800D4C"/>
    <w:rsid w:val="00803A12"/>
    <w:rsid w:val="0081153E"/>
    <w:rsid w:val="008131EF"/>
    <w:rsid w:val="00813872"/>
    <w:rsid w:val="00824DBD"/>
    <w:rsid w:val="008266F9"/>
    <w:rsid w:val="00826A9B"/>
    <w:rsid w:val="00833DC4"/>
    <w:rsid w:val="00834842"/>
    <w:rsid w:val="008378FA"/>
    <w:rsid w:val="00840E7B"/>
    <w:rsid w:val="0084466D"/>
    <w:rsid w:val="00846596"/>
    <w:rsid w:val="00850AB7"/>
    <w:rsid w:val="00851D70"/>
    <w:rsid w:val="00853D40"/>
    <w:rsid w:val="008564FC"/>
    <w:rsid w:val="008610C8"/>
    <w:rsid w:val="0086310A"/>
    <w:rsid w:val="008648DA"/>
    <w:rsid w:val="00864E76"/>
    <w:rsid w:val="008669B6"/>
    <w:rsid w:val="00866BDA"/>
    <w:rsid w:val="0087035E"/>
    <w:rsid w:val="00872581"/>
    <w:rsid w:val="0087459D"/>
    <w:rsid w:val="0087542F"/>
    <w:rsid w:val="0087680F"/>
    <w:rsid w:val="00876D81"/>
    <w:rsid w:val="008816DF"/>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7E7"/>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146"/>
    <w:rsid w:val="00926A7A"/>
    <w:rsid w:val="00930D4F"/>
    <w:rsid w:val="00931816"/>
    <w:rsid w:val="00932006"/>
    <w:rsid w:val="00932C71"/>
    <w:rsid w:val="009330B0"/>
    <w:rsid w:val="00934A2F"/>
    <w:rsid w:val="00934EB8"/>
    <w:rsid w:val="00941A2D"/>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26C"/>
    <w:rsid w:val="00990634"/>
    <w:rsid w:val="00991733"/>
    <w:rsid w:val="00991D48"/>
    <w:rsid w:val="00992078"/>
    <w:rsid w:val="009A1467"/>
    <w:rsid w:val="009A2C62"/>
    <w:rsid w:val="009A3BDC"/>
    <w:rsid w:val="009A6464"/>
    <w:rsid w:val="009A65DF"/>
    <w:rsid w:val="009B577D"/>
    <w:rsid w:val="009B69F5"/>
    <w:rsid w:val="009B7E91"/>
    <w:rsid w:val="009C480F"/>
    <w:rsid w:val="009C550A"/>
    <w:rsid w:val="009C5FF7"/>
    <w:rsid w:val="009C6292"/>
    <w:rsid w:val="009D0A0D"/>
    <w:rsid w:val="009D15DB"/>
    <w:rsid w:val="009D1790"/>
    <w:rsid w:val="009D4281"/>
    <w:rsid w:val="009E2CD3"/>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431C6"/>
    <w:rsid w:val="00A435E7"/>
    <w:rsid w:val="00A507FA"/>
    <w:rsid w:val="00A53678"/>
    <w:rsid w:val="00A54315"/>
    <w:rsid w:val="00A5484E"/>
    <w:rsid w:val="00A60FBC"/>
    <w:rsid w:val="00A63E70"/>
    <w:rsid w:val="00A65C0B"/>
    <w:rsid w:val="00A6753B"/>
    <w:rsid w:val="00A67CF2"/>
    <w:rsid w:val="00A72407"/>
    <w:rsid w:val="00A74903"/>
    <w:rsid w:val="00A81FD2"/>
    <w:rsid w:val="00A8441A"/>
    <w:rsid w:val="00A8674A"/>
    <w:rsid w:val="00A8790F"/>
    <w:rsid w:val="00A904ED"/>
    <w:rsid w:val="00A939FB"/>
    <w:rsid w:val="00A940AE"/>
    <w:rsid w:val="00AA3B7A"/>
    <w:rsid w:val="00AA4048"/>
    <w:rsid w:val="00AA4A91"/>
    <w:rsid w:val="00AA6F6E"/>
    <w:rsid w:val="00AB0FB8"/>
    <w:rsid w:val="00AB2029"/>
    <w:rsid w:val="00AB21D6"/>
    <w:rsid w:val="00AB48D3"/>
    <w:rsid w:val="00AC251D"/>
    <w:rsid w:val="00AC58CA"/>
    <w:rsid w:val="00AD4994"/>
    <w:rsid w:val="00AD574B"/>
    <w:rsid w:val="00AD73A1"/>
    <w:rsid w:val="00AE2124"/>
    <w:rsid w:val="00AE24BC"/>
    <w:rsid w:val="00AE2D97"/>
    <w:rsid w:val="00AE3E3F"/>
    <w:rsid w:val="00AF4760"/>
    <w:rsid w:val="00AF55D4"/>
    <w:rsid w:val="00AF70D5"/>
    <w:rsid w:val="00B0193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58DF"/>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8E3"/>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1D65"/>
    <w:rsid w:val="00BD2206"/>
    <w:rsid w:val="00BD2244"/>
    <w:rsid w:val="00BD2806"/>
    <w:rsid w:val="00BD5E5A"/>
    <w:rsid w:val="00BE23A2"/>
    <w:rsid w:val="00BE261E"/>
    <w:rsid w:val="00BE2DD2"/>
    <w:rsid w:val="00BE3DCF"/>
    <w:rsid w:val="00BE6472"/>
    <w:rsid w:val="00BF05E7"/>
    <w:rsid w:val="00BF0F9C"/>
    <w:rsid w:val="00BF1A4E"/>
    <w:rsid w:val="00BF29B8"/>
    <w:rsid w:val="00BF46EA"/>
    <w:rsid w:val="00C07D05"/>
    <w:rsid w:val="00C10856"/>
    <w:rsid w:val="00C13687"/>
    <w:rsid w:val="00C160F4"/>
    <w:rsid w:val="00C203FA"/>
    <w:rsid w:val="00C2172E"/>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631A3"/>
    <w:rsid w:val="00C72AFE"/>
    <w:rsid w:val="00C76B17"/>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2221"/>
    <w:rsid w:val="00CF4598"/>
    <w:rsid w:val="00D01EDC"/>
    <w:rsid w:val="00D02409"/>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4243"/>
    <w:rsid w:val="00D35488"/>
    <w:rsid w:val="00D354F2"/>
    <w:rsid w:val="00D36C30"/>
    <w:rsid w:val="00D40F31"/>
    <w:rsid w:val="00D43A8C"/>
    <w:rsid w:val="00D53072"/>
    <w:rsid w:val="00D53F0B"/>
    <w:rsid w:val="00D557FE"/>
    <w:rsid w:val="00D61A4E"/>
    <w:rsid w:val="00D634EA"/>
    <w:rsid w:val="00D7567D"/>
    <w:rsid w:val="00D77956"/>
    <w:rsid w:val="00D80F0C"/>
    <w:rsid w:val="00D86901"/>
    <w:rsid w:val="00D8742C"/>
    <w:rsid w:val="00D91243"/>
    <w:rsid w:val="00D92077"/>
    <w:rsid w:val="00D92948"/>
    <w:rsid w:val="00D951E2"/>
    <w:rsid w:val="00D9565A"/>
    <w:rsid w:val="00D96756"/>
    <w:rsid w:val="00D967D8"/>
    <w:rsid w:val="00DA2143"/>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20D65"/>
    <w:rsid w:val="00E21261"/>
    <w:rsid w:val="00E23944"/>
    <w:rsid w:val="00E271C9"/>
    <w:rsid w:val="00E31281"/>
    <w:rsid w:val="00E353A2"/>
    <w:rsid w:val="00E36881"/>
    <w:rsid w:val="00E40D44"/>
    <w:rsid w:val="00E42E4C"/>
    <w:rsid w:val="00E467F3"/>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480A"/>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2B5C"/>
    <w:rsid w:val="00EF7794"/>
    <w:rsid w:val="00F00F92"/>
    <w:rsid w:val="00F02046"/>
    <w:rsid w:val="00F03537"/>
    <w:rsid w:val="00F0428E"/>
    <w:rsid w:val="00F053D8"/>
    <w:rsid w:val="00F057E4"/>
    <w:rsid w:val="00F07888"/>
    <w:rsid w:val="00F1313D"/>
    <w:rsid w:val="00F1781C"/>
    <w:rsid w:val="00F201E7"/>
    <w:rsid w:val="00F20913"/>
    <w:rsid w:val="00F21C79"/>
    <w:rsid w:val="00F238C9"/>
    <w:rsid w:val="00F23CA5"/>
    <w:rsid w:val="00F2511D"/>
    <w:rsid w:val="00F26630"/>
    <w:rsid w:val="00F277AA"/>
    <w:rsid w:val="00F31955"/>
    <w:rsid w:val="00F32EB3"/>
    <w:rsid w:val="00F34C06"/>
    <w:rsid w:val="00F357A4"/>
    <w:rsid w:val="00F43EA3"/>
    <w:rsid w:val="00F50C55"/>
    <w:rsid w:val="00F53825"/>
    <w:rsid w:val="00F57FFB"/>
    <w:rsid w:val="00F601E6"/>
    <w:rsid w:val="00F60E53"/>
    <w:rsid w:val="00F6353E"/>
    <w:rsid w:val="00F66D42"/>
    <w:rsid w:val="00F71532"/>
    <w:rsid w:val="00F72A32"/>
    <w:rsid w:val="00F73954"/>
    <w:rsid w:val="00F74C4C"/>
    <w:rsid w:val="00F7504F"/>
    <w:rsid w:val="00F756F7"/>
    <w:rsid w:val="00F822F0"/>
    <w:rsid w:val="00F827B5"/>
    <w:rsid w:val="00F84534"/>
    <w:rsid w:val="00F84F9F"/>
    <w:rsid w:val="00F85880"/>
    <w:rsid w:val="00F86750"/>
    <w:rsid w:val="00F94060"/>
    <w:rsid w:val="00F956CA"/>
    <w:rsid w:val="00FA56F6"/>
    <w:rsid w:val="00FA6876"/>
    <w:rsid w:val="00FA780C"/>
    <w:rsid w:val="00FB329D"/>
    <w:rsid w:val="00FB389A"/>
    <w:rsid w:val="00FB5327"/>
    <w:rsid w:val="00FC1729"/>
    <w:rsid w:val="00FC27E3"/>
    <w:rsid w:val="00FC5258"/>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98D7F4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3BDC"/>
    <w:rPr>
      <w:rFonts w:ascii="Calibri" w:hAnsi="Calibri" w:cs="Arial"/>
      <w:sz w:val="22"/>
    </w:rPr>
  </w:style>
  <w:style w:type="paragraph" w:styleId="Heading1">
    <w:name w:val="heading 1"/>
    <w:aliases w:val="Pocket"/>
    <w:basedOn w:val="Normal"/>
    <w:next w:val="Normal"/>
    <w:link w:val="Heading1Char"/>
    <w:uiPriority w:val="9"/>
    <w:qFormat/>
    <w:rsid w:val="009A3B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A3BD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3: Cite,Heading 3 Char Char,Index Headers,Bold Cite,Citation Char Char,Heading 3 Char1 Char Char,Citation Char Char Char Char,Citation Char1 Char Char,Text 7,Block Writing,Char Char Char Char Char Char Char,Heading 3 Char Char1"/>
    <w:basedOn w:val="Normal"/>
    <w:next w:val="Normal"/>
    <w:link w:val="Heading3Char"/>
    <w:uiPriority w:val="9"/>
    <w:unhideWhenUsed/>
    <w:qFormat/>
    <w:rsid w:val="009A3BD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9"/>
    <w:unhideWhenUsed/>
    <w:qFormat/>
    <w:rsid w:val="009A3BD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A3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BDC"/>
  </w:style>
  <w:style w:type="character" w:customStyle="1" w:styleId="Heading1Char">
    <w:name w:val="Heading 1 Char"/>
    <w:aliases w:val="Pocket Char"/>
    <w:basedOn w:val="DefaultParagraphFont"/>
    <w:link w:val="Heading1"/>
    <w:uiPriority w:val="9"/>
    <w:rsid w:val="009A3B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A3BDC"/>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Index Headers Char,Bold Cite Char,Citation Char Char Char1,Heading 3 Char1 Char Char Char1,Citation Char Char Char Char Char,Citation Char1 Char Char Char,Text 7 Char,Block Writing Char"/>
    <w:basedOn w:val="DefaultParagraphFont"/>
    <w:link w:val="Heading3"/>
    <w:uiPriority w:val="9"/>
    <w:rsid w:val="009A3BDC"/>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9"/>
    <w:rsid w:val="009A3BD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A3BDC"/>
    <w:rPr>
      <w:b/>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9A3BDC"/>
    <w:rPr>
      <w:b/>
      <w:sz w:val="22"/>
      <w:u w:val="single"/>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
    <w:basedOn w:val="DefaultParagraphFont"/>
    <w:link w:val="textbold"/>
    <w:uiPriority w:val="20"/>
    <w:qFormat/>
    <w:rsid w:val="009A3BDC"/>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9A3BDC"/>
    <w:rPr>
      <w:color w:val="auto"/>
      <w:u w:val="none"/>
    </w:rPr>
  </w:style>
  <w:style w:type="character" w:styleId="Hyperlink">
    <w:name w:val="Hyperlink"/>
    <w:aliases w:val="heading 1 (block title),Important,Read,Card Text,Internet Link,Analytic Text"/>
    <w:basedOn w:val="DefaultParagraphFont"/>
    <w:uiPriority w:val="99"/>
    <w:unhideWhenUsed/>
    <w:rsid w:val="009A3BDC"/>
    <w:rPr>
      <w:color w:val="auto"/>
      <w:u w:val="none"/>
    </w:rPr>
  </w:style>
  <w:style w:type="paragraph" w:styleId="DocumentMap">
    <w:name w:val="Document Map"/>
    <w:basedOn w:val="Normal"/>
    <w:link w:val="DocumentMapChar"/>
    <w:uiPriority w:val="99"/>
    <w:unhideWhenUsed/>
    <w:rsid w:val="009A3BDC"/>
    <w:rPr>
      <w:rFonts w:ascii="Lucida Grande" w:hAnsi="Lucida Grande" w:cs="Lucida Grande"/>
      <w:sz w:val="18"/>
    </w:rPr>
  </w:style>
  <w:style w:type="character" w:customStyle="1" w:styleId="DocumentMapChar">
    <w:name w:val="Document Map Char"/>
    <w:basedOn w:val="DefaultParagraphFont"/>
    <w:link w:val="DocumentMap"/>
    <w:uiPriority w:val="99"/>
    <w:rsid w:val="009A3BDC"/>
    <w:rPr>
      <w:rFonts w:ascii="Lucida Grande" w:hAnsi="Lucida Grande" w:cs="Lucida Grande"/>
      <w:sz w:val="18"/>
    </w:rPr>
  </w:style>
  <w:style w:type="paragraph" w:customStyle="1" w:styleId="textbold">
    <w:name w:val="text bold"/>
    <w:basedOn w:val="Normal"/>
    <w:link w:val="Emphasis"/>
    <w:uiPriority w:val="20"/>
    <w:qFormat/>
    <w:rsid w:val="00BF05E7"/>
    <w:pPr>
      <w:pBdr>
        <w:top w:val="single" w:sz="18" w:space="0" w:color="auto"/>
        <w:left w:val="single" w:sz="18" w:space="0" w:color="auto"/>
        <w:bottom w:val="single" w:sz="18" w:space="0" w:color="auto"/>
        <w:right w:val="single" w:sz="18" w:space="0" w:color="auto"/>
      </w:pBdr>
      <w:spacing w:line="259" w:lineRule="auto"/>
      <w:ind w:left="720"/>
      <w:jc w:val="both"/>
    </w:pPr>
    <w:rPr>
      <w:b/>
      <w:iCs/>
      <w:u w:val="single"/>
      <w:bdr w:val="single" w:sz="18" w:space="0" w:color="auto"/>
    </w:rPr>
  </w:style>
  <w:style w:type="character" w:customStyle="1" w:styleId="UnderlineBold">
    <w:name w:val="Underline + Bold"/>
    <w:uiPriority w:val="1"/>
    <w:qFormat/>
    <w:rsid w:val="008B17E7"/>
    <w:rPr>
      <w:b/>
      <w:sz w:val="20"/>
      <w:u w:val="single"/>
    </w:rPr>
  </w:style>
  <w:style w:type="character" w:styleId="Strong">
    <w:name w:val="Strong"/>
    <w:aliases w:val="8 pt font,Cut,Small 1"/>
    <w:basedOn w:val="DefaultParagraphFont"/>
    <w:uiPriority w:val="22"/>
    <w:qFormat/>
    <w:rsid w:val="00824DBD"/>
    <w:rPr>
      <w:b/>
      <w:bCs/>
    </w:rPr>
  </w:style>
  <w:style w:type="paragraph" w:customStyle="1" w:styleId="card">
    <w:name w:val="card"/>
    <w:basedOn w:val="Normal"/>
    <w:next w:val="Normal"/>
    <w:link w:val="cardChar"/>
    <w:qFormat/>
    <w:rsid w:val="00824DBD"/>
    <w:pPr>
      <w:ind w:left="288" w:right="288"/>
    </w:pPr>
    <w:rPr>
      <w:rFonts w:asciiTheme="minorHAnsi" w:eastAsiaTheme="minorHAnsi" w:hAnsiTheme="minorHAnsi" w:cs="Calibri"/>
      <w:b/>
      <w:szCs w:val="22"/>
      <w:u w:val="single"/>
    </w:rPr>
  </w:style>
  <w:style w:type="character" w:customStyle="1" w:styleId="cardChar">
    <w:name w:val="card Char"/>
    <w:link w:val="card"/>
    <w:rsid w:val="00824DBD"/>
    <w:rPr>
      <w:rFonts w:eastAsiaTheme="minorHAnsi" w:cs="Calibri"/>
      <w:b/>
      <w:sz w:val="22"/>
      <w:szCs w:val="22"/>
      <w:u w:val="single"/>
    </w:rPr>
  </w:style>
  <w:style w:type="character" w:customStyle="1" w:styleId="TitleChar">
    <w:name w:val="Title Char"/>
    <w:aliases w:val="Bold Underlined Char,UNDERLINE Char,Cites and Cards Char"/>
    <w:link w:val="Title"/>
    <w:uiPriority w:val="1"/>
    <w:qFormat/>
    <w:rsid w:val="00824DBD"/>
    <w:rPr>
      <w:bCs/>
      <w:u w:val="single"/>
    </w:rPr>
  </w:style>
  <w:style w:type="paragraph" w:styleId="Title">
    <w:name w:val="Title"/>
    <w:aliases w:val="Bold Underlined,UNDERLINE,Cites and Cards"/>
    <w:basedOn w:val="Normal"/>
    <w:next w:val="Normal"/>
    <w:link w:val="TitleChar"/>
    <w:uiPriority w:val="1"/>
    <w:qFormat/>
    <w:rsid w:val="00824DBD"/>
    <w:pPr>
      <w:widowControl w:val="0"/>
      <w:pBdr>
        <w:bottom w:val="single" w:sz="8" w:space="4" w:color="4F81BD"/>
      </w:pBdr>
      <w:spacing w:after="300"/>
      <w:contextualSpacing/>
    </w:pPr>
    <w:rPr>
      <w:rFonts w:asciiTheme="minorHAnsi" w:hAnsiTheme="minorHAnsi" w:cstheme="minorBidi"/>
      <w:bCs/>
      <w:sz w:val="24"/>
      <w:u w:val="single"/>
    </w:rPr>
  </w:style>
  <w:style w:type="character" w:customStyle="1" w:styleId="TitleChar1">
    <w:name w:val="Title Char1"/>
    <w:basedOn w:val="DefaultParagraphFont"/>
    <w:uiPriority w:val="10"/>
    <w:rsid w:val="00824DBD"/>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1,Intense Emphasis1111,Intense Emphasis11111,Intense Emphasis3,Block Heading Char,Heading 3 Char Char Char Char Char,Heading 3 Char Char1 Char,Thick Underline Char,9.5 pt,Body text + 8.5 pt,no Char,B,Heading 3 Char2"/>
    <w:uiPriority w:val="1"/>
    <w:qFormat/>
    <w:rsid w:val="00824DBD"/>
    <w:rPr>
      <w:b w:val="0"/>
      <w:bCs/>
      <w:u w:val="single"/>
    </w:rPr>
  </w:style>
  <w:style w:type="paragraph" w:customStyle="1" w:styleId="cardtext">
    <w:name w:val="card text"/>
    <w:basedOn w:val="Normal"/>
    <w:link w:val="cardtextChar"/>
    <w:qFormat/>
    <w:rsid w:val="002E2D30"/>
    <w:pPr>
      <w:ind w:left="288" w:right="288"/>
    </w:pPr>
    <w:rPr>
      <w:rFonts w:eastAsiaTheme="minorHAnsi" w:cs="Calibri"/>
      <w:szCs w:val="22"/>
    </w:rPr>
  </w:style>
  <w:style w:type="character" w:customStyle="1" w:styleId="cardtextChar">
    <w:name w:val="card text Char"/>
    <w:basedOn w:val="DefaultParagraphFont"/>
    <w:link w:val="cardtext"/>
    <w:rsid w:val="002E2D30"/>
    <w:rPr>
      <w:rFonts w:ascii="Calibri" w:eastAsiaTheme="minorHAnsi" w:hAnsi="Calibri" w:cs="Calibri"/>
      <w:sz w:val="22"/>
      <w:szCs w:val="22"/>
    </w:rPr>
  </w:style>
  <w:style w:type="paragraph" w:customStyle="1" w:styleId="Tag2">
    <w:name w:val="Tag2"/>
    <w:basedOn w:val="Normal"/>
    <w:qFormat/>
    <w:rsid w:val="002E2D30"/>
    <w:rPr>
      <w:rFonts w:eastAsiaTheme="minorHAnsi" w:cs="Calibri"/>
      <w:b/>
      <w:sz w:val="2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A3BDC"/>
    <w:rPr>
      <w:rFonts w:ascii="Calibri" w:hAnsi="Calibri" w:cs="Arial"/>
      <w:sz w:val="22"/>
    </w:rPr>
  </w:style>
  <w:style w:type="paragraph" w:styleId="Heading1">
    <w:name w:val="heading 1"/>
    <w:aliases w:val="Pocket"/>
    <w:basedOn w:val="Normal"/>
    <w:next w:val="Normal"/>
    <w:link w:val="Heading1Char"/>
    <w:uiPriority w:val="9"/>
    <w:qFormat/>
    <w:rsid w:val="009A3BD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A3BD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3: Cite,Heading 3 Char Char,Index Headers,Bold Cite,Citation Char Char,Heading 3 Char1 Char Char,Citation Char Char Char Char,Citation Char1 Char Char,Text 7,Block Writing,Char Char Char Char Char Char Char,Heading 3 Char Char1"/>
    <w:basedOn w:val="Normal"/>
    <w:next w:val="Normal"/>
    <w:link w:val="Heading3Char"/>
    <w:uiPriority w:val="9"/>
    <w:unhideWhenUsed/>
    <w:qFormat/>
    <w:rsid w:val="009A3BD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9"/>
    <w:unhideWhenUsed/>
    <w:qFormat/>
    <w:rsid w:val="009A3BD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A3B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BDC"/>
  </w:style>
  <w:style w:type="character" w:customStyle="1" w:styleId="Heading1Char">
    <w:name w:val="Heading 1 Char"/>
    <w:aliases w:val="Pocket Char"/>
    <w:basedOn w:val="DefaultParagraphFont"/>
    <w:link w:val="Heading1"/>
    <w:uiPriority w:val="9"/>
    <w:rsid w:val="009A3B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A3BDC"/>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Index Headers Char,Bold Cite Char,Citation Char Char Char1,Heading 3 Char1 Char Char Char1,Citation Char Char Char Char Char,Citation Char1 Char Char Char,Text 7 Char,Block Writing Char"/>
    <w:basedOn w:val="DefaultParagraphFont"/>
    <w:link w:val="Heading3"/>
    <w:uiPriority w:val="9"/>
    <w:rsid w:val="009A3BDC"/>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9"/>
    <w:rsid w:val="009A3BD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A3BDC"/>
    <w:rPr>
      <w:b/>
      <w:sz w:val="26"/>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9A3BDC"/>
    <w:rPr>
      <w:b/>
      <w:sz w:val="22"/>
      <w:u w:val="single"/>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
    <w:basedOn w:val="DefaultParagraphFont"/>
    <w:link w:val="textbold"/>
    <w:uiPriority w:val="20"/>
    <w:qFormat/>
    <w:rsid w:val="009A3BDC"/>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9A3BDC"/>
    <w:rPr>
      <w:color w:val="auto"/>
      <w:u w:val="none"/>
    </w:rPr>
  </w:style>
  <w:style w:type="character" w:styleId="Hyperlink">
    <w:name w:val="Hyperlink"/>
    <w:aliases w:val="heading 1 (block title),Important,Read,Card Text,Internet Link,Analytic Text"/>
    <w:basedOn w:val="DefaultParagraphFont"/>
    <w:uiPriority w:val="99"/>
    <w:unhideWhenUsed/>
    <w:rsid w:val="009A3BDC"/>
    <w:rPr>
      <w:color w:val="auto"/>
      <w:u w:val="none"/>
    </w:rPr>
  </w:style>
  <w:style w:type="paragraph" w:styleId="DocumentMap">
    <w:name w:val="Document Map"/>
    <w:basedOn w:val="Normal"/>
    <w:link w:val="DocumentMapChar"/>
    <w:uiPriority w:val="99"/>
    <w:unhideWhenUsed/>
    <w:rsid w:val="009A3BDC"/>
    <w:rPr>
      <w:rFonts w:ascii="Lucida Grande" w:hAnsi="Lucida Grande" w:cs="Lucida Grande"/>
      <w:sz w:val="18"/>
    </w:rPr>
  </w:style>
  <w:style w:type="character" w:customStyle="1" w:styleId="DocumentMapChar">
    <w:name w:val="Document Map Char"/>
    <w:basedOn w:val="DefaultParagraphFont"/>
    <w:link w:val="DocumentMap"/>
    <w:uiPriority w:val="99"/>
    <w:rsid w:val="009A3BDC"/>
    <w:rPr>
      <w:rFonts w:ascii="Lucida Grande" w:hAnsi="Lucida Grande" w:cs="Lucida Grande"/>
      <w:sz w:val="18"/>
    </w:rPr>
  </w:style>
  <w:style w:type="paragraph" w:customStyle="1" w:styleId="textbold">
    <w:name w:val="text bold"/>
    <w:basedOn w:val="Normal"/>
    <w:link w:val="Emphasis"/>
    <w:uiPriority w:val="20"/>
    <w:qFormat/>
    <w:rsid w:val="00BF05E7"/>
    <w:pPr>
      <w:pBdr>
        <w:top w:val="single" w:sz="18" w:space="0" w:color="auto"/>
        <w:left w:val="single" w:sz="18" w:space="0" w:color="auto"/>
        <w:bottom w:val="single" w:sz="18" w:space="0" w:color="auto"/>
        <w:right w:val="single" w:sz="18" w:space="0" w:color="auto"/>
      </w:pBdr>
      <w:spacing w:line="259" w:lineRule="auto"/>
      <w:ind w:left="720"/>
      <w:jc w:val="both"/>
    </w:pPr>
    <w:rPr>
      <w:b/>
      <w:iCs/>
      <w:u w:val="single"/>
      <w:bdr w:val="single" w:sz="18" w:space="0" w:color="auto"/>
    </w:rPr>
  </w:style>
  <w:style w:type="character" w:customStyle="1" w:styleId="UnderlineBold">
    <w:name w:val="Underline + Bold"/>
    <w:uiPriority w:val="1"/>
    <w:qFormat/>
    <w:rsid w:val="008B17E7"/>
    <w:rPr>
      <w:b/>
      <w:sz w:val="20"/>
      <w:u w:val="single"/>
    </w:rPr>
  </w:style>
  <w:style w:type="character" w:styleId="Strong">
    <w:name w:val="Strong"/>
    <w:aliases w:val="8 pt font,Cut,Small 1"/>
    <w:basedOn w:val="DefaultParagraphFont"/>
    <w:uiPriority w:val="22"/>
    <w:qFormat/>
    <w:rsid w:val="00824DBD"/>
    <w:rPr>
      <w:b/>
      <w:bCs/>
    </w:rPr>
  </w:style>
  <w:style w:type="paragraph" w:customStyle="1" w:styleId="card">
    <w:name w:val="card"/>
    <w:basedOn w:val="Normal"/>
    <w:next w:val="Normal"/>
    <w:link w:val="cardChar"/>
    <w:qFormat/>
    <w:rsid w:val="00824DBD"/>
    <w:pPr>
      <w:ind w:left="288" w:right="288"/>
    </w:pPr>
    <w:rPr>
      <w:rFonts w:asciiTheme="minorHAnsi" w:eastAsiaTheme="minorHAnsi" w:hAnsiTheme="minorHAnsi" w:cs="Calibri"/>
      <w:b/>
      <w:szCs w:val="22"/>
      <w:u w:val="single"/>
    </w:rPr>
  </w:style>
  <w:style w:type="character" w:customStyle="1" w:styleId="cardChar">
    <w:name w:val="card Char"/>
    <w:link w:val="card"/>
    <w:rsid w:val="00824DBD"/>
    <w:rPr>
      <w:rFonts w:eastAsiaTheme="minorHAnsi" w:cs="Calibri"/>
      <w:b/>
      <w:sz w:val="22"/>
      <w:szCs w:val="22"/>
      <w:u w:val="single"/>
    </w:rPr>
  </w:style>
  <w:style w:type="character" w:customStyle="1" w:styleId="TitleChar">
    <w:name w:val="Title Char"/>
    <w:aliases w:val="Bold Underlined Char,UNDERLINE Char,Cites and Cards Char"/>
    <w:link w:val="Title"/>
    <w:uiPriority w:val="1"/>
    <w:qFormat/>
    <w:rsid w:val="00824DBD"/>
    <w:rPr>
      <w:bCs/>
      <w:u w:val="single"/>
    </w:rPr>
  </w:style>
  <w:style w:type="paragraph" w:styleId="Title">
    <w:name w:val="Title"/>
    <w:aliases w:val="Bold Underlined,UNDERLINE,Cites and Cards"/>
    <w:basedOn w:val="Normal"/>
    <w:next w:val="Normal"/>
    <w:link w:val="TitleChar"/>
    <w:uiPriority w:val="1"/>
    <w:qFormat/>
    <w:rsid w:val="00824DBD"/>
    <w:pPr>
      <w:widowControl w:val="0"/>
      <w:pBdr>
        <w:bottom w:val="single" w:sz="8" w:space="4" w:color="4F81BD"/>
      </w:pBdr>
      <w:spacing w:after="300"/>
      <w:contextualSpacing/>
    </w:pPr>
    <w:rPr>
      <w:rFonts w:asciiTheme="minorHAnsi" w:hAnsiTheme="minorHAnsi" w:cstheme="minorBidi"/>
      <w:bCs/>
      <w:sz w:val="24"/>
      <w:u w:val="single"/>
    </w:rPr>
  </w:style>
  <w:style w:type="character" w:customStyle="1" w:styleId="TitleChar1">
    <w:name w:val="Title Char1"/>
    <w:basedOn w:val="DefaultParagraphFont"/>
    <w:uiPriority w:val="10"/>
    <w:rsid w:val="00824DBD"/>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1,Intense Emphasis1111,Intense Emphasis11111,Intense Emphasis3,Block Heading Char,Heading 3 Char Char Char Char Char,Heading 3 Char Char1 Char,Thick Underline Char,9.5 pt,Body text + 8.5 pt,no Char,B,Heading 3 Char2"/>
    <w:uiPriority w:val="1"/>
    <w:qFormat/>
    <w:rsid w:val="00824DBD"/>
    <w:rPr>
      <w:b w:val="0"/>
      <w:bCs/>
      <w:u w:val="single"/>
    </w:rPr>
  </w:style>
  <w:style w:type="paragraph" w:customStyle="1" w:styleId="cardtext">
    <w:name w:val="card text"/>
    <w:basedOn w:val="Normal"/>
    <w:link w:val="cardtextChar"/>
    <w:qFormat/>
    <w:rsid w:val="002E2D30"/>
    <w:pPr>
      <w:ind w:left="288" w:right="288"/>
    </w:pPr>
    <w:rPr>
      <w:rFonts w:eastAsiaTheme="minorHAnsi" w:cs="Calibri"/>
      <w:szCs w:val="22"/>
    </w:rPr>
  </w:style>
  <w:style w:type="character" w:customStyle="1" w:styleId="cardtextChar">
    <w:name w:val="card text Char"/>
    <w:basedOn w:val="DefaultParagraphFont"/>
    <w:link w:val="cardtext"/>
    <w:rsid w:val="002E2D30"/>
    <w:rPr>
      <w:rFonts w:ascii="Calibri" w:eastAsiaTheme="minorHAnsi" w:hAnsi="Calibri" w:cs="Calibri"/>
      <w:sz w:val="22"/>
      <w:szCs w:val="22"/>
    </w:rPr>
  </w:style>
  <w:style w:type="paragraph" w:customStyle="1" w:styleId="Tag2">
    <w:name w:val="Tag2"/>
    <w:basedOn w:val="Normal"/>
    <w:qFormat/>
    <w:rsid w:val="002E2D30"/>
    <w:rPr>
      <w:rFonts w:eastAsiaTheme="minorHAnsi" w:cs="Calibr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esearchgate.net/profile/Jarret_Crawford/publication/256414649_Examining_Americans_attitudes_towards_drone_strikes_on_the_eve_of_the_2012_Presidential_election/links/0c960524c0fdb06236000000.pdf" TargetMode="External"/><Relationship Id="rId12" Type="http://schemas.openxmlformats.org/officeDocument/2006/relationships/hyperlink" Target="http://www.salon.com/2013/09/14/mann_and_ornstein_brighter_future_for_politics_and_policy_requires_a_different_republican_party/" TargetMode="External"/><Relationship Id="rId13" Type="http://schemas.openxmlformats.org/officeDocument/2006/relationships/hyperlink" Target="http://www.realclearpolitics.com/articles/2014/12/29/obamas_poll_bump_is_a_message_for_republicans_125082.html" TargetMode="External"/><Relationship Id="rId14" Type="http://schemas.openxmlformats.org/officeDocument/2006/relationships/hyperlink" Target="http://www.rand.org/content/dam/rand/pubs/monographs/2009/RAND_MG781.pdf" TargetMode="External"/><Relationship Id="rId15" Type="http://schemas.openxmlformats.org/officeDocument/2006/relationships/hyperlink" Target="http://www.nationalreview.com/article/416404/not-good-deal-fred-fleitz"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umanevents.com/2012/04/17/dont-be-glad-the-buffett-rule-is-dead-be-angry-it-ever-existed/" TargetMode="External"/><Relationship Id="rId8" Type="http://schemas.openxmlformats.org/officeDocument/2006/relationships/hyperlink" Target="http://www.huffingtonpost.com/bob-burnett/keystone-xl-obama_b_3020154.html" TargetMode="External"/><Relationship Id="rId9" Type="http://schemas.openxmlformats.org/officeDocument/2006/relationships/hyperlink" Target="http://news.investors.com/ibd-editorials-perspective/111513-679468-if-iran-gets-bomb-others-will-want-it-too.htm" TargetMode="External"/><Relationship Id="rId10" Type="http://schemas.openxmlformats.org/officeDocument/2006/relationships/hyperlink" Target="http://www.researchgate.net/profile/Jarret_Crawford/publication/256414649_Examining_Americans_attitudes_towards_drone_strikes_on_the_eve_of_the_2012_Presidential_election/links/0c960524c0fdb0623600000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FAE06-C90A-7A46-A3D8-439688C03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7</Pages>
  <Words>39473</Words>
  <Characters>224999</Characters>
  <Application>Microsoft Macintosh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263945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Michael Bausch</cp:lastModifiedBy>
  <cp:revision>4</cp:revision>
  <dcterms:created xsi:type="dcterms:W3CDTF">2015-06-29T13:48:00Z</dcterms:created>
  <dcterms:modified xsi:type="dcterms:W3CDTF">2015-07-13T06:14:00Z</dcterms:modified>
  <cp:category/>
</cp:coreProperties>
</file>