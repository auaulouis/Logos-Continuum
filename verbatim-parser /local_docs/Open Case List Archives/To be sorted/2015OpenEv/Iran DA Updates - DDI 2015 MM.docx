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2F269D" w14:textId="77777777" w:rsidR="00203C7F" w:rsidRDefault="00203C7F" w:rsidP="00203C7F">
      <w:pPr>
        <w:pStyle w:val="Heading1"/>
      </w:pPr>
      <w:r>
        <w:t>NEG</w:t>
      </w:r>
    </w:p>
    <w:p w14:paraId="3EE9274F" w14:textId="77777777" w:rsidR="00745411" w:rsidRDefault="00745411" w:rsidP="00745411">
      <w:pPr>
        <w:pStyle w:val="Heading2"/>
      </w:pPr>
      <w:r>
        <w:t>UQ/Internal Link</w:t>
      </w:r>
    </w:p>
    <w:p w14:paraId="1195C61D" w14:textId="77777777" w:rsidR="004041E7" w:rsidRDefault="004041E7" w:rsidP="004041E7">
      <w:pPr>
        <w:pStyle w:val="Heading3"/>
      </w:pPr>
      <w:r>
        <w:t>Will Pass—PC Key</w:t>
      </w:r>
    </w:p>
    <w:p w14:paraId="39DDF3CB" w14:textId="77777777" w:rsidR="004041E7" w:rsidRDefault="004041E7" w:rsidP="004041E7">
      <w:pPr>
        <w:rPr>
          <w:rStyle w:val="Style13ptBold"/>
        </w:rPr>
      </w:pPr>
    </w:p>
    <w:p w14:paraId="12DE8180" w14:textId="77777777" w:rsidR="004041E7" w:rsidRPr="004041E7" w:rsidRDefault="004041E7" w:rsidP="004041E7">
      <w:pPr>
        <w:rPr>
          <w:rStyle w:val="Style13ptBold"/>
        </w:rPr>
      </w:pPr>
      <w:r>
        <w:rPr>
          <w:rStyle w:val="Style13ptBold"/>
        </w:rPr>
        <w:t>The deal will pass—</w:t>
      </w:r>
      <w:r>
        <w:rPr>
          <w:rStyle w:val="Style13ptBold"/>
          <w:u w:val="single"/>
        </w:rPr>
        <w:t>sustained lobbying effort</w:t>
      </w:r>
      <w:r>
        <w:rPr>
          <w:rStyle w:val="Style13ptBold"/>
        </w:rPr>
        <w:t xml:space="preserve"> from Obama is key</w:t>
      </w:r>
    </w:p>
    <w:p w14:paraId="7D1ABB4D" w14:textId="77777777" w:rsidR="004041E7" w:rsidRDefault="00910069" w:rsidP="00910069">
      <w:r w:rsidRPr="00910069">
        <w:rPr>
          <w:rStyle w:val="Heading4Char"/>
        </w:rPr>
        <w:t>French, 7/27</w:t>
      </w:r>
      <w:r>
        <w:t xml:space="preserve">/15 – Congress reporter for POLITICO, formerly a tax policy reporter for POLITICO Pro (Lauren, with John </w:t>
      </w:r>
      <w:proofErr w:type="spellStart"/>
      <w:r>
        <w:t>Bresnahan</w:t>
      </w:r>
      <w:proofErr w:type="spellEnd"/>
      <w:r>
        <w:t xml:space="preserve">. “House Democrats whip for Iran deal.” </w:t>
      </w:r>
      <w:r w:rsidRPr="00910069">
        <w:t>http://www.politico.com/story/2015/07/house-democrats-whip-iran-deal-120642.html</w:t>
      </w:r>
      <w:r>
        <w:t>)</w:t>
      </w:r>
    </w:p>
    <w:p w14:paraId="059074D5" w14:textId="77777777" w:rsidR="004041E7" w:rsidRDefault="004041E7" w:rsidP="004041E7">
      <w:r>
        <w:t xml:space="preserve">It was Jan. 9, 2014, and Texas Rep. Lloyd Doggett and North Carolina Rep. David Price knew that </w:t>
      </w:r>
      <w:r w:rsidRPr="0079172D">
        <w:rPr>
          <w:rStyle w:val="StyleUnderline"/>
          <w:highlight w:val="cyan"/>
        </w:rPr>
        <w:t>without a sustained campaign</w:t>
      </w:r>
      <w:r>
        <w:t xml:space="preserve"> from allies in Congress, </w:t>
      </w:r>
      <w:r w:rsidRPr="0079172D">
        <w:rPr>
          <w:rStyle w:val="StyleUnderline"/>
          <w:highlight w:val="cyan"/>
        </w:rPr>
        <w:t>it would be tough for</w:t>
      </w:r>
      <w:r w:rsidRPr="004041E7">
        <w:rPr>
          <w:rStyle w:val="StyleUnderline"/>
        </w:rPr>
        <w:t xml:space="preserve"> </w:t>
      </w:r>
      <w:r>
        <w:t xml:space="preserve">President Barack </w:t>
      </w:r>
      <w:r w:rsidRPr="0079172D">
        <w:rPr>
          <w:rStyle w:val="StyleUnderline"/>
          <w:highlight w:val="cyan"/>
        </w:rPr>
        <w:t>Obama to persuade lawmakers to support the agreement over</w:t>
      </w:r>
      <w:r w:rsidRPr="004041E7">
        <w:rPr>
          <w:rStyle w:val="StyleUnderline"/>
        </w:rPr>
        <w:t xml:space="preserve"> the strong </w:t>
      </w:r>
      <w:r w:rsidRPr="0079172D">
        <w:rPr>
          <w:rStyle w:val="StyleUnderline"/>
          <w:highlight w:val="cyan"/>
        </w:rPr>
        <w:t>objections</w:t>
      </w:r>
      <w:r w:rsidRPr="004041E7">
        <w:rPr>
          <w:rStyle w:val="StyleUnderline"/>
        </w:rPr>
        <w:t xml:space="preserve"> of pro-Israel groups</w:t>
      </w:r>
      <w:r>
        <w:t xml:space="preserve"> like the American Israel Public Affairs Committee. “We knew </w:t>
      </w:r>
      <w:r w:rsidRPr="0079172D">
        <w:rPr>
          <w:rStyle w:val="StyleUnderline"/>
          <w:highlight w:val="cyan"/>
        </w:rPr>
        <w:t>we</w:t>
      </w:r>
      <w:r w:rsidRPr="004041E7">
        <w:rPr>
          <w:rStyle w:val="StyleUnderline"/>
        </w:rPr>
        <w:t xml:space="preserve"> really </w:t>
      </w:r>
      <w:r w:rsidRPr="0079172D">
        <w:rPr>
          <w:rStyle w:val="StyleUnderline"/>
          <w:highlight w:val="cyan"/>
        </w:rPr>
        <w:t>needed</w:t>
      </w:r>
      <w:r w:rsidRPr="004041E7">
        <w:rPr>
          <w:rStyle w:val="StyleUnderline"/>
        </w:rPr>
        <w:t xml:space="preserve"> to get </w:t>
      </w:r>
      <w:r w:rsidRPr="0079172D">
        <w:rPr>
          <w:rStyle w:val="StyleUnderline"/>
          <w:highlight w:val="cyan"/>
        </w:rPr>
        <w:t>a message</w:t>
      </w:r>
      <w:r w:rsidRPr="004041E7">
        <w:rPr>
          <w:rStyle w:val="StyleUnderline"/>
        </w:rPr>
        <w:t xml:space="preserve"> going that was strongly </w:t>
      </w:r>
      <w:r w:rsidRPr="0079172D">
        <w:rPr>
          <w:rStyle w:val="StyleUnderline"/>
          <w:highlight w:val="cyan"/>
        </w:rPr>
        <w:t>in favor of diplomacy</w:t>
      </w:r>
      <w:r>
        <w:t xml:space="preserve">,” Doggett said. “And </w:t>
      </w:r>
      <w:r w:rsidRPr="004041E7">
        <w:rPr>
          <w:rStyle w:val="StyleUnderline"/>
        </w:rPr>
        <w:t>now we are in the position to go back to folks and ask what areas they have questions about</w:t>
      </w:r>
      <w:r>
        <w:t xml:space="preserve">. The only alternative is war.” </w:t>
      </w:r>
      <w:r w:rsidRPr="0079172D">
        <w:rPr>
          <w:rStyle w:val="StyleUnderline"/>
          <w:highlight w:val="cyan"/>
        </w:rPr>
        <w:t>The deal faces a make-or-break vote</w:t>
      </w:r>
      <w:r w:rsidRPr="0079172D">
        <w:t xml:space="preserve"> this September, when Republicans will move forward with legislation to scuttle the agreement. The GOP is trying to build a veto-proof majority, and </w:t>
      </w:r>
      <w:r w:rsidRPr="0079172D">
        <w:rPr>
          <w:rStyle w:val="StyleUnderline"/>
          <w:highlight w:val="cyan"/>
        </w:rPr>
        <w:t>both sides, along with Obama</w:t>
      </w:r>
      <w:r w:rsidRPr="0079172D">
        <w:rPr>
          <w:rStyle w:val="StyleUnderline"/>
        </w:rPr>
        <w:t xml:space="preserve"> </w:t>
      </w:r>
      <w:r w:rsidRPr="0079172D">
        <w:rPr>
          <w:rStyle w:val="StyleUnderline"/>
          <w:highlight w:val="cyan"/>
        </w:rPr>
        <w:t xml:space="preserve">himself, are </w:t>
      </w:r>
      <w:r w:rsidRPr="0079172D">
        <w:rPr>
          <w:rStyle w:val="Emphasis"/>
          <w:highlight w:val="cyan"/>
        </w:rPr>
        <w:t>lobbying hard for every vote</w:t>
      </w:r>
      <w:r>
        <w:t xml:space="preserve">, with Doggett, Price and about a half-dozen other Democrats quarterbacking the effort to keep Obama’s legacy-defining diplomatic achievement afloat in the House. Since that early meeting, their campaign has developed into a more organized and formal whip operation. Instead of meeting in Price or Doggett’s offices or on the House floor, the campaign to sway House Democrats to support the controversial Iran nuclear deal is now housed in the Capitol offices of Minority Leader Nancy Pelosi. Price and Doggett have marshaled a broad array of support in the caucus, from moderates like themselves to liberals in the whip team — all the way up to Pelosi herself, who announced her strong support for the accord shortly after it was announced on July 14. “A nuclear Iran is unacceptable to the United States, to the world and, in particular, to Israel,” the California Democrat said then. Pelosi joins an interesting collection of advocates. Doggett and Price are far more moderate than the whip operation’s other leaders. Other deal backers, such as Reps. Barbara Lee of California, Jan Schakowsky of Illinois, Peter Welch of Vermont and Keith Ellison of Minnesota, are some of Congress’ most liberal members. </w:t>
      </w:r>
      <w:r w:rsidRPr="0079172D">
        <w:rPr>
          <w:rStyle w:val="StyleUnderline"/>
          <w:highlight w:val="cyan"/>
        </w:rPr>
        <w:t>Buoyed by personal lobbying from Obama</w:t>
      </w:r>
      <w:r w:rsidRPr="004041E7">
        <w:rPr>
          <w:rStyle w:val="StyleUnderline"/>
        </w:rPr>
        <w:t xml:space="preserve">, </w:t>
      </w:r>
      <w:r w:rsidRPr="0079172D">
        <w:rPr>
          <w:rStyle w:val="StyleUnderline"/>
          <w:highlight w:val="cyan"/>
        </w:rPr>
        <w:t>members and</w:t>
      </w:r>
      <w:r w:rsidRPr="004041E7">
        <w:rPr>
          <w:rStyle w:val="StyleUnderline"/>
        </w:rPr>
        <w:t xml:space="preserve"> Democratic </w:t>
      </w:r>
      <w:r w:rsidRPr="0079172D">
        <w:rPr>
          <w:rStyle w:val="StyleUnderline"/>
          <w:highlight w:val="cyan"/>
        </w:rPr>
        <w:t>staff say they</w:t>
      </w:r>
      <w:r>
        <w:t xml:space="preserve"> already </w:t>
      </w:r>
      <w:r w:rsidRPr="0079172D">
        <w:rPr>
          <w:rStyle w:val="StyleUnderline"/>
          <w:highlight w:val="cyan"/>
        </w:rPr>
        <w:t>have the votes</w:t>
      </w:r>
      <w:r w:rsidRPr="004041E7">
        <w:rPr>
          <w:rStyle w:val="StyleUnderline"/>
        </w:rPr>
        <w:t xml:space="preserve"> necessary </w:t>
      </w:r>
      <w:r w:rsidRPr="0079172D">
        <w:rPr>
          <w:rStyle w:val="StyleUnderline"/>
          <w:highlight w:val="cyan"/>
        </w:rPr>
        <w:t>to sustain a veto from Obama if Republicans</w:t>
      </w:r>
      <w:r>
        <w:t>, as expected</w:t>
      </w:r>
      <w:r w:rsidRPr="004041E7">
        <w:rPr>
          <w:rStyle w:val="StyleUnderline"/>
        </w:rPr>
        <w:t xml:space="preserve">, </w:t>
      </w:r>
      <w:r w:rsidRPr="0079172D">
        <w:rPr>
          <w:rStyle w:val="StyleUnderline"/>
          <w:highlight w:val="cyan"/>
        </w:rPr>
        <w:t>advance legislation to disapprove</w:t>
      </w:r>
      <w:r w:rsidRPr="004041E7">
        <w:rPr>
          <w:rStyle w:val="StyleUnderline"/>
        </w:rPr>
        <w:t xml:space="preserve"> of the agreement</w:t>
      </w:r>
      <w:r>
        <w:t xml:space="preserve">. </w:t>
      </w:r>
      <w:r w:rsidRPr="0079172D">
        <w:rPr>
          <w:rStyle w:val="StyleUnderline"/>
          <w:highlight w:val="cyan"/>
        </w:rPr>
        <w:t>Obama would need c</w:t>
      </w:r>
      <w:r w:rsidRPr="004041E7">
        <w:rPr>
          <w:rStyle w:val="StyleUnderline"/>
        </w:rPr>
        <w:t xml:space="preserve">lose to </w:t>
      </w:r>
      <w:r w:rsidRPr="0079172D">
        <w:rPr>
          <w:rStyle w:val="StyleUnderline"/>
          <w:highlight w:val="cyan"/>
        </w:rPr>
        <w:t>145 Democrats to back the deal</w:t>
      </w:r>
      <w:r w:rsidRPr="004041E7">
        <w:rPr>
          <w:rStyle w:val="StyleUnderline"/>
        </w:rPr>
        <w:t xml:space="preserve"> if that happens, and </w:t>
      </w:r>
      <w:r w:rsidRPr="0079172D">
        <w:rPr>
          <w:rStyle w:val="StyleUnderline"/>
          <w:highlight w:val="cyan"/>
        </w:rPr>
        <w:t>senior aides</w:t>
      </w:r>
      <w:r w:rsidRPr="004041E7">
        <w:rPr>
          <w:rStyle w:val="StyleUnderline"/>
        </w:rPr>
        <w:t xml:space="preserve"> have </w:t>
      </w:r>
      <w:r w:rsidRPr="0079172D">
        <w:rPr>
          <w:rStyle w:val="StyleUnderline"/>
          <w:highlight w:val="cyan"/>
        </w:rPr>
        <w:t>pointed to</w:t>
      </w:r>
      <w:r w:rsidRPr="004041E7">
        <w:rPr>
          <w:rStyle w:val="StyleUnderline"/>
        </w:rPr>
        <w:t xml:space="preserve"> the </w:t>
      </w:r>
      <w:r w:rsidRPr="0079172D">
        <w:rPr>
          <w:rStyle w:val="StyleUnderline"/>
          <w:highlight w:val="cyan"/>
        </w:rPr>
        <w:t>152 Democrats</w:t>
      </w:r>
      <w:r w:rsidRPr="004041E7">
        <w:rPr>
          <w:rStyle w:val="StyleUnderline"/>
        </w:rPr>
        <w:t xml:space="preserve"> who signed an early</w:t>
      </w:r>
      <w:r>
        <w:t xml:space="preserve"> 2015 Price-Doggett-</w:t>
      </w:r>
      <w:r w:rsidRPr="0079172D">
        <w:t>Schakowsky</w:t>
      </w:r>
      <w:r>
        <w:t xml:space="preserve"> </w:t>
      </w:r>
      <w:r w:rsidRPr="004041E7">
        <w:rPr>
          <w:rStyle w:val="StyleUnderline"/>
        </w:rPr>
        <w:t>letter supporting the framework of the agreement</w:t>
      </w:r>
      <w:r>
        <w:t xml:space="preserve"> </w:t>
      </w:r>
      <w:r w:rsidRPr="004041E7">
        <w:rPr>
          <w:rStyle w:val="StyleUnderline"/>
        </w:rPr>
        <w:t>as evidence they can back the president</w:t>
      </w:r>
      <w:r>
        <w:t>.</w:t>
      </w:r>
    </w:p>
    <w:p w14:paraId="11DECC99" w14:textId="77777777" w:rsidR="00910069" w:rsidRDefault="00910069" w:rsidP="00910069">
      <w:pPr>
        <w:pStyle w:val="Heading3"/>
      </w:pPr>
      <w:r>
        <w:t>PC Key</w:t>
      </w:r>
    </w:p>
    <w:p w14:paraId="2B5BCC6B" w14:textId="77777777" w:rsidR="00910069" w:rsidRPr="00910069" w:rsidRDefault="00910069" w:rsidP="00910069"/>
    <w:p w14:paraId="7BBDFF9B" w14:textId="77777777" w:rsidR="00910069" w:rsidRDefault="00910069" w:rsidP="00910069">
      <w:pPr>
        <w:pStyle w:val="Heading4"/>
      </w:pPr>
      <w:r>
        <w:t xml:space="preserve">Obama’s PC is key to passage—he has to convince Congress it’s a good idea  </w:t>
      </w:r>
    </w:p>
    <w:p w14:paraId="4303DC3D" w14:textId="77777777" w:rsidR="004041E7" w:rsidRDefault="00910069" w:rsidP="004041E7">
      <w:r w:rsidRPr="00910069">
        <w:rPr>
          <w:rStyle w:val="Heading4Char"/>
        </w:rPr>
        <w:t>French, 7/27</w:t>
      </w:r>
      <w:r>
        <w:t xml:space="preserve">/15 – Congress reporter for POLITICO, formerly a tax policy reporter for POLITICO Pro (Lauren, with John </w:t>
      </w:r>
      <w:proofErr w:type="spellStart"/>
      <w:r>
        <w:t>Bresnahan</w:t>
      </w:r>
      <w:proofErr w:type="spellEnd"/>
      <w:r>
        <w:t xml:space="preserve">. “House Democrats whip for Iran deal.” </w:t>
      </w:r>
      <w:r w:rsidRPr="00910069">
        <w:t>http://www.politico.com/story/2015/07/house-democrats-whip-iran-deal-120642.html</w:t>
      </w:r>
      <w:r>
        <w:t>)</w:t>
      </w:r>
    </w:p>
    <w:p w14:paraId="0624DE9D" w14:textId="77777777" w:rsidR="004041E7" w:rsidRDefault="004041E7" w:rsidP="004041E7">
      <w:r w:rsidRPr="0079172D">
        <w:rPr>
          <w:rStyle w:val="StyleUnderline"/>
          <w:highlight w:val="cyan"/>
        </w:rPr>
        <w:t>Obama’s personal outreach may be helping</w:t>
      </w:r>
      <w:r>
        <w:t xml:space="preserve"> as well. A group of freshmen </w:t>
      </w:r>
      <w:r w:rsidRPr="0079172D">
        <w:rPr>
          <w:rStyle w:val="StyleUnderline"/>
          <w:highlight w:val="cyan"/>
        </w:rPr>
        <w:t>members who met with the president</w:t>
      </w:r>
      <w:r w:rsidRPr="00910069">
        <w:rPr>
          <w:rStyle w:val="StyleUnderline"/>
        </w:rPr>
        <w:t xml:space="preserve"> </w:t>
      </w:r>
      <w:r>
        <w:t xml:space="preserve">during a 90-minute briefing last week in the Situation Room </w:t>
      </w:r>
      <w:r w:rsidRPr="0079172D">
        <w:rPr>
          <w:rStyle w:val="StyleUnderline"/>
          <w:highlight w:val="cyan"/>
        </w:rPr>
        <w:t xml:space="preserve">said he is </w:t>
      </w:r>
      <w:r w:rsidRPr="0079172D">
        <w:rPr>
          <w:rStyle w:val="Emphasis"/>
          <w:highlight w:val="cyan"/>
        </w:rPr>
        <w:t>more engaged with the grueling work of lobbying than they’ve ever seen</w:t>
      </w:r>
      <w:r w:rsidRPr="00910069">
        <w:rPr>
          <w:rStyle w:val="StyleUnderline"/>
        </w:rPr>
        <w:t xml:space="preserve"> him</w:t>
      </w:r>
      <w:r>
        <w:t xml:space="preserve">. It’s clear that </w:t>
      </w:r>
      <w:r w:rsidRPr="0079172D">
        <w:rPr>
          <w:rStyle w:val="StyleUnderline"/>
          <w:highlight w:val="cyan"/>
        </w:rPr>
        <w:t>the president</w:t>
      </w:r>
      <w:r>
        <w:t xml:space="preserve">, the lawmakers said, </w:t>
      </w:r>
      <w:r w:rsidRPr="00910069">
        <w:rPr>
          <w:rStyle w:val="StyleUnderline"/>
        </w:rPr>
        <w:t xml:space="preserve">deeply understands the details of the accord and </w:t>
      </w:r>
      <w:r w:rsidRPr="0079172D">
        <w:rPr>
          <w:rStyle w:val="StyleUnderline"/>
          <w:highlight w:val="cyan"/>
        </w:rPr>
        <w:t>is making the argument that this is the best deal for the U.S</w:t>
      </w:r>
      <w:r w:rsidRPr="00910069">
        <w:rPr>
          <w:rStyle w:val="StyleUnderline"/>
        </w:rPr>
        <w:t>.</w:t>
      </w:r>
      <w:r w:rsidR="00910069">
        <w:t xml:space="preserve"> </w:t>
      </w:r>
      <w:r w:rsidRPr="00910069">
        <w:rPr>
          <w:rStyle w:val="StyleUnderline"/>
        </w:rPr>
        <w:t>The president also warned the freshman lawmakers</w:t>
      </w:r>
      <w:r>
        <w:t xml:space="preserve"> he met with last week — none of </w:t>
      </w:r>
      <w:proofErr w:type="gramStart"/>
      <w:r>
        <w:t>whom</w:t>
      </w:r>
      <w:proofErr w:type="gramEnd"/>
      <w:r>
        <w:t xml:space="preserve"> have committed to supporting the deal — </w:t>
      </w:r>
      <w:r w:rsidRPr="00910069">
        <w:rPr>
          <w:rStyle w:val="StyleUnderline"/>
        </w:rPr>
        <w:t>that the White House would be closely watching their votes and no Democrat would get a pass</w:t>
      </w:r>
      <w:r>
        <w:t xml:space="preserve"> for voting against it.</w:t>
      </w:r>
    </w:p>
    <w:p w14:paraId="4F7CE754" w14:textId="77777777" w:rsidR="00745411" w:rsidRDefault="00745411" w:rsidP="004041E7"/>
    <w:p w14:paraId="05C3677F" w14:textId="77777777" w:rsidR="00745411" w:rsidRDefault="00745411" w:rsidP="00745411">
      <w:pPr>
        <w:pStyle w:val="Heading2"/>
      </w:pPr>
      <w:r>
        <w:t>Impacts</w:t>
      </w:r>
    </w:p>
    <w:p w14:paraId="34662EC8" w14:textId="77777777" w:rsidR="00745411" w:rsidRDefault="00745411" w:rsidP="00745411">
      <w:pPr>
        <w:pStyle w:val="Heading3"/>
      </w:pPr>
      <w:r>
        <w:t>Turns Hegemony</w:t>
      </w:r>
    </w:p>
    <w:p w14:paraId="4F1D789C" w14:textId="77777777" w:rsidR="00745411" w:rsidRDefault="00745411" w:rsidP="00745411"/>
    <w:p w14:paraId="38A8DD3A" w14:textId="77777777" w:rsidR="001532EA" w:rsidRPr="0079172D" w:rsidRDefault="0079172D" w:rsidP="00745411">
      <w:pPr>
        <w:rPr>
          <w:rStyle w:val="StyleUnderline"/>
          <w:u w:val="none"/>
        </w:rPr>
      </w:pPr>
      <w:r w:rsidRPr="0079172D">
        <w:rPr>
          <w:rStyle w:val="StyleUnderline"/>
          <w:u w:val="none"/>
        </w:rPr>
        <w:t xml:space="preserve">The </w:t>
      </w:r>
      <w:r>
        <w:rPr>
          <w:rStyle w:val="StyleUnderline"/>
          <w:u w:val="none"/>
        </w:rPr>
        <w:t xml:space="preserve">DA turns </w:t>
      </w:r>
      <w:proofErr w:type="spellStart"/>
      <w:r>
        <w:rPr>
          <w:rStyle w:val="StyleUnderline"/>
          <w:u w:val="none"/>
        </w:rPr>
        <w:t>heg</w:t>
      </w:r>
      <w:proofErr w:type="spellEnd"/>
      <w:r>
        <w:rPr>
          <w:rStyle w:val="StyleUnderline"/>
          <w:u w:val="none"/>
        </w:rPr>
        <w:t xml:space="preserve">—Congressional rejection </w:t>
      </w:r>
      <w:r>
        <w:rPr>
          <w:rStyle w:val="StyleUnderline"/>
        </w:rPr>
        <w:t>decimates</w:t>
      </w:r>
      <w:r>
        <w:rPr>
          <w:rStyle w:val="StyleUnderline"/>
          <w:u w:val="none"/>
        </w:rPr>
        <w:t xml:space="preserve"> US credibility</w:t>
      </w:r>
    </w:p>
    <w:p w14:paraId="413BCAC5" w14:textId="77777777" w:rsidR="001532EA" w:rsidRDefault="001532EA" w:rsidP="00745411">
      <w:r w:rsidRPr="001532EA">
        <w:rPr>
          <w:rStyle w:val="Heading4Char"/>
        </w:rPr>
        <w:t>Sanders, 7/20</w:t>
      </w:r>
      <w:r>
        <w:t xml:space="preserve">/15 – </w:t>
      </w:r>
      <w:r w:rsidRPr="001532EA">
        <w:t xml:space="preserve">2009-2010 Kroc Fellow at National Public Radio </w:t>
      </w:r>
      <w:r>
        <w:t>(Sam, “</w:t>
      </w:r>
      <w:r w:rsidRPr="001532EA">
        <w:t>U.S. Will Lose 'All Credibility' If Congress Rejects Nuclear Deal, Kerry Says</w:t>
      </w:r>
      <w:r>
        <w:t xml:space="preserve">.” </w:t>
      </w:r>
      <w:r w:rsidRPr="001532EA">
        <w:t>http://www.npr.org/sections/thetwo-way/2015/07/20/424735984/in-interview-with-npr-kerry-defends-iran-nuclear-deal-and-cuba-diplomacy</w:t>
      </w:r>
      <w:r>
        <w:t>)</w:t>
      </w:r>
    </w:p>
    <w:p w14:paraId="2DDEB318" w14:textId="77777777" w:rsidR="00745411" w:rsidRPr="001532EA" w:rsidRDefault="001532EA" w:rsidP="001532EA">
      <w:r>
        <w:t xml:space="preserve">On Iran, Kerry said </w:t>
      </w:r>
      <w:r w:rsidRPr="0079172D">
        <w:rPr>
          <w:rStyle w:val="StyleUnderline"/>
          <w:highlight w:val="cyan"/>
        </w:rPr>
        <w:t>if Congress failed to approve a nuclear deal</w:t>
      </w:r>
      <w:r>
        <w:t xml:space="preserve"> with the country, </w:t>
      </w:r>
      <w:r w:rsidRPr="0079172D">
        <w:rPr>
          <w:rStyle w:val="StyleUnderline"/>
        </w:rPr>
        <w:t>the results would be disastrous</w:t>
      </w:r>
      <w:r>
        <w:t xml:space="preserve">. "I'm telling you, </w:t>
      </w:r>
      <w:r w:rsidRPr="0079172D">
        <w:rPr>
          <w:rStyle w:val="StyleUnderline"/>
          <w:highlight w:val="cyan"/>
        </w:rPr>
        <w:t>the U.S. will have lost all credibility</w:t>
      </w:r>
      <w:r w:rsidRPr="0079172D">
        <w:rPr>
          <w:highlight w:val="cyan"/>
        </w:rPr>
        <w:t>,</w:t>
      </w:r>
      <w:r>
        <w:t xml:space="preserve">" Kerry told </w:t>
      </w:r>
      <w:proofErr w:type="spellStart"/>
      <w:r>
        <w:t>Inskeep</w:t>
      </w:r>
      <w:proofErr w:type="spellEnd"/>
      <w:r>
        <w:t>. "</w:t>
      </w:r>
      <w:r w:rsidRPr="001532EA">
        <w:rPr>
          <w:rStyle w:val="StyleUnderline"/>
        </w:rPr>
        <w:t xml:space="preserve">We will not be in the hunt. And </w:t>
      </w:r>
      <w:r w:rsidRPr="0079172D">
        <w:rPr>
          <w:rStyle w:val="StyleUnderline"/>
          <w:highlight w:val="cyan"/>
        </w:rPr>
        <w:t>if we then decided to use military</w:t>
      </w:r>
      <w:r>
        <w:t xml:space="preserve"> [after a deal fails], </w:t>
      </w:r>
      <w:r w:rsidRPr="0079172D">
        <w:rPr>
          <w:rStyle w:val="StyleUnderline"/>
          <w:highlight w:val="cyan"/>
        </w:rPr>
        <w:t>do you believe the U</w:t>
      </w:r>
      <w:r w:rsidRPr="001532EA">
        <w:rPr>
          <w:rStyle w:val="StyleUnderline"/>
        </w:rPr>
        <w:t xml:space="preserve">nited </w:t>
      </w:r>
      <w:r w:rsidRPr="0079172D">
        <w:rPr>
          <w:rStyle w:val="StyleUnderline"/>
          <w:highlight w:val="cyan"/>
        </w:rPr>
        <w:t>N</w:t>
      </w:r>
      <w:r w:rsidRPr="001532EA">
        <w:rPr>
          <w:rStyle w:val="StyleUnderline"/>
        </w:rPr>
        <w:t xml:space="preserve">ations </w:t>
      </w:r>
      <w:r w:rsidRPr="0079172D">
        <w:rPr>
          <w:rStyle w:val="StyleUnderline"/>
          <w:highlight w:val="cyan"/>
        </w:rPr>
        <w:t>will be with us? Do you think our European colleagues will support us? Not on your life</w:t>
      </w:r>
      <w:r w:rsidRPr="001532EA">
        <w:rPr>
          <w:rStyle w:val="StyleUnderline"/>
        </w:rPr>
        <w:t>."</w:t>
      </w:r>
      <w:r>
        <w:t xml:space="preserve"> Kerry said </w:t>
      </w:r>
      <w:r w:rsidRPr="0079172D">
        <w:rPr>
          <w:rStyle w:val="StyleUnderline"/>
          <w:highlight w:val="cyan"/>
        </w:rPr>
        <w:t>Iran would use the deal's failure as an excuse to enrich uranium</w:t>
      </w:r>
      <w:r>
        <w:t>. "[</w:t>
      </w:r>
      <w:r w:rsidRPr="001532EA">
        <w:rPr>
          <w:rStyle w:val="StyleUnderline"/>
        </w:rPr>
        <w:t>The deal's failure] will be a travesty, and Iran will begin enriching</w:t>
      </w:r>
      <w:r>
        <w:t xml:space="preserve">, </w:t>
      </w:r>
      <w:r w:rsidRPr="001532EA">
        <w:rPr>
          <w:rStyle w:val="StyleUnderline"/>
        </w:rPr>
        <w:t>claiming it is a right that they only gave up in the context of negotiations, but since negotiations are dead, they're going to resume their rights</w:t>
      </w:r>
      <w:r>
        <w:t xml:space="preserve">." He continued, </w:t>
      </w:r>
      <w:r w:rsidRPr="001532EA">
        <w:rPr>
          <w:rStyle w:val="StyleUnderline"/>
        </w:rPr>
        <w:t>"</w:t>
      </w:r>
      <w:r w:rsidRPr="0079172D">
        <w:rPr>
          <w:rStyle w:val="StyleUnderline"/>
          <w:highlight w:val="cyan"/>
        </w:rPr>
        <w:t>Iran will say,</w:t>
      </w:r>
      <w:r w:rsidRPr="001532EA">
        <w:rPr>
          <w:rStyle w:val="StyleUnderline"/>
        </w:rPr>
        <w:t xml:space="preserve"> '</w:t>
      </w:r>
      <w:proofErr w:type="gramStart"/>
      <w:r w:rsidRPr="001532EA">
        <w:rPr>
          <w:rStyle w:val="StyleUnderline"/>
        </w:rPr>
        <w:t>Aha</w:t>
      </w:r>
      <w:proofErr w:type="gramEnd"/>
      <w:r w:rsidRPr="001532EA">
        <w:rPr>
          <w:rStyle w:val="StyleUnderline"/>
        </w:rPr>
        <w:t xml:space="preserve">, you see!' The </w:t>
      </w:r>
      <w:proofErr w:type="spellStart"/>
      <w:r w:rsidRPr="001532EA">
        <w:rPr>
          <w:rStyle w:val="StyleUnderline"/>
        </w:rPr>
        <w:t>Ayotollah</w:t>
      </w:r>
      <w:proofErr w:type="spellEnd"/>
      <w:r w:rsidRPr="001532EA">
        <w:rPr>
          <w:rStyle w:val="StyleUnderline"/>
        </w:rPr>
        <w:t xml:space="preserve"> will say, '</w:t>
      </w:r>
      <w:proofErr w:type="gramStart"/>
      <w:r w:rsidRPr="001532EA">
        <w:rPr>
          <w:rStyle w:val="StyleUnderline"/>
        </w:rPr>
        <w:t>I told you</w:t>
      </w:r>
      <w:proofErr w:type="gramEnd"/>
      <w:r w:rsidRPr="001532EA">
        <w:rPr>
          <w:rStyle w:val="StyleUnderline"/>
        </w:rPr>
        <w:t xml:space="preserve">, </w:t>
      </w:r>
      <w:proofErr w:type="gramStart"/>
      <w:r w:rsidRPr="001532EA">
        <w:rPr>
          <w:rStyle w:val="StyleUnderline"/>
        </w:rPr>
        <w:t>you can't trust the West</w:t>
      </w:r>
      <w:proofErr w:type="gramEnd"/>
      <w:r>
        <w:t xml:space="preserve">. I told you </w:t>
      </w:r>
      <w:proofErr w:type="spellStart"/>
      <w:r>
        <w:t>you</w:t>
      </w:r>
      <w:proofErr w:type="spellEnd"/>
      <w:r>
        <w:t xml:space="preserve"> </w:t>
      </w:r>
      <w:proofErr w:type="gramStart"/>
      <w:r>
        <w:t>can't</w:t>
      </w:r>
      <w:proofErr w:type="gramEnd"/>
      <w:r>
        <w:t xml:space="preserve"> negotiate with these guys. They will lie to you. They will cheat you. And here they are, they let us down, and </w:t>
      </w:r>
      <w:r w:rsidRPr="001532EA">
        <w:rPr>
          <w:rStyle w:val="StyleUnderline"/>
        </w:rPr>
        <w:t xml:space="preserve">the Congress walked away. </w:t>
      </w:r>
      <w:r w:rsidRPr="0079172D">
        <w:rPr>
          <w:rStyle w:val="StyleUnderline"/>
          <w:highlight w:val="cyan"/>
        </w:rPr>
        <w:t>They have 535 secretaries of state. There's nobody to negotiate with</w:t>
      </w:r>
      <w:r>
        <w:t>.'"</w:t>
      </w:r>
    </w:p>
    <w:p w14:paraId="53897D27" w14:textId="77777777" w:rsidR="00745411" w:rsidRPr="00745411" w:rsidRDefault="00745411" w:rsidP="00745411"/>
    <w:p w14:paraId="5C932E69" w14:textId="77777777" w:rsidR="00203C7F" w:rsidRDefault="00203C7F" w:rsidP="00203C7F">
      <w:pPr>
        <w:pStyle w:val="Heading1"/>
      </w:pPr>
      <w:proofErr w:type="spellStart"/>
      <w:r>
        <w:t>Aff</w:t>
      </w:r>
      <w:proofErr w:type="spellEnd"/>
    </w:p>
    <w:p w14:paraId="15686BE8" w14:textId="77777777" w:rsidR="00203C7F" w:rsidRDefault="00203C7F" w:rsidP="00203C7F"/>
    <w:p w14:paraId="62005D20" w14:textId="77777777" w:rsidR="00203C7F" w:rsidRDefault="00203C7F" w:rsidP="00203C7F">
      <w:pPr>
        <w:rPr>
          <w:rStyle w:val="StyleUnderline"/>
          <w:u w:val="none"/>
        </w:rPr>
      </w:pPr>
      <w:r w:rsidRPr="00203C7F">
        <w:rPr>
          <w:rStyle w:val="StyleUnderline"/>
          <w:u w:val="none"/>
        </w:rPr>
        <w:t>Won’t pass—GOP will torpedo—thinks there are secret side deals</w:t>
      </w:r>
    </w:p>
    <w:p w14:paraId="43017728" w14:textId="77777777" w:rsidR="00BE14E4" w:rsidRPr="00BE14E4" w:rsidRDefault="00203C7F" w:rsidP="00BE14E4">
      <w:r w:rsidRPr="00BE14E4">
        <w:rPr>
          <w:rStyle w:val="Heading4Char"/>
        </w:rPr>
        <w:t>Foster, 7/23</w:t>
      </w:r>
      <w:r w:rsidRPr="00BE14E4">
        <w:t>/15</w:t>
      </w:r>
      <w:r w:rsidR="00BE14E4" w:rsidRPr="00BE14E4">
        <w:t xml:space="preserve"> </w:t>
      </w:r>
      <w:r w:rsidR="00BE14E4">
        <w:t xml:space="preserve">– </w:t>
      </w:r>
      <w:r w:rsidR="00BE14E4" w:rsidRPr="00BE14E4">
        <w:t>the Telegraph's US Editor based in Washington DC</w:t>
      </w:r>
      <w:r w:rsidR="00BE14E4">
        <w:t xml:space="preserve">  (Peter, “</w:t>
      </w:r>
      <w:r w:rsidR="00BE14E4" w:rsidRPr="00BE14E4">
        <w:t>Iran 'side deals' fuel opposition to nuclear deal in Congress</w:t>
      </w:r>
      <w:r w:rsidR="00BE14E4">
        <w:t xml:space="preserve">.” </w:t>
      </w:r>
      <w:r w:rsidR="00076CA7" w:rsidRPr="00076CA7">
        <w:t>http://www.telegraph.co.uk/news/worldnews/northamerica/usa/11759365/Iran-side-deals-fuel-opposition-to-nuclear-deal-in-Congress.html</w:t>
      </w:r>
      <w:r w:rsidR="00076CA7">
        <w:t>)</w:t>
      </w:r>
    </w:p>
    <w:p w14:paraId="2A450DE7" w14:textId="77777777" w:rsidR="00203C7F" w:rsidRDefault="00203C7F" w:rsidP="00203C7F">
      <w:r w:rsidRPr="0079172D">
        <w:rPr>
          <w:rStyle w:val="StyleUnderline"/>
          <w:highlight w:val="cyan"/>
        </w:rPr>
        <w:t>Opponents of the Iran nuclear deal</w:t>
      </w:r>
      <w:r w:rsidRPr="00203C7F">
        <w:rPr>
          <w:rStyle w:val="StyleUnderline"/>
        </w:rPr>
        <w:t xml:space="preserve"> </w:t>
      </w:r>
      <w:r w:rsidRPr="0079172D">
        <w:rPr>
          <w:rStyle w:val="StyleUnderline"/>
          <w:highlight w:val="cyan"/>
        </w:rPr>
        <w:t>in</w:t>
      </w:r>
      <w:r w:rsidRPr="00203C7F">
        <w:rPr>
          <w:rStyle w:val="StyleUnderline"/>
        </w:rPr>
        <w:t xml:space="preserve"> the US </w:t>
      </w:r>
      <w:r w:rsidRPr="0079172D">
        <w:rPr>
          <w:rStyle w:val="StyleUnderline"/>
          <w:highlight w:val="cyan"/>
        </w:rPr>
        <w:t>Congress</w:t>
      </w:r>
      <w:r w:rsidRPr="00203C7F">
        <w:rPr>
          <w:rStyle w:val="StyleUnderline"/>
        </w:rPr>
        <w:t xml:space="preserve"> have </w:t>
      </w:r>
      <w:r w:rsidRPr="0079172D">
        <w:rPr>
          <w:rStyle w:val="StyleUnderline"/>
          <w:highlight w:val="cyan"/>
        </w:rPr>
        <w:t>accused</w:t>
      </w:r>
      <w:r w:rsidRPr="00203C7F">
        <w:rPr>
          <w:rStyle w:val="StyleUnderline"/>
        </w:rPr>
        <w:t xml:space="preserve"> the </w:t>
      </w:r>
      <w:r w:rsidRPr="0079172D">
        <w:rPr>
          <w:rStyle w:val="StyleUnderline"/>
          <w:highlight w:val="cyan"/>
        </w:rPr>
        <w:t>Obama</w:t>
      </w:r>
      <w:r w:rsidRPr="00203C7F">
        <w:rPr>
          <w:rStyle w:val="StyleUnderline"/>
        </w:rPr>
        <w:t xml:space="preserve"> administration </w:t>
      </w:r>
      <w:r w:rsidRPr="0079172D">
        <w:rPr>
          <w:rStyle w:val="StyleUnderline"/>
          <w:highlight w:val="cyan"/>
        </w:rPr>
        <w:t>of allowing “secret side-deals” between Tehran and</w:t>
      </w:r>
      <w:r w:rsidRPr="00203C7F">
        <w:rPr>
          <w:rStyle w:val="StyleUnderline"/>
        </w:rPr>
        <w:t xml:space="preserve"> </w:t>
      </w:r>
      <w:r w:rsidRPr="0079172D">
        <w:rPr>
          <w:highlight w:val="cyan"/>
        </w:rPr>
        <w:t>the</w:t>
      </w:r>
      <w:r>
        <w:t xml:space="preserve"> International Atomic Energy Agency (</w:t>
      </w:r>
      <w:r w:rsidRPr="0079172D">
        <w:rPr>
          <w:rStyle w:val="StyleUnderline"/>
          <w:highlight w:val="cyan"/>
        </w:rPr>
        <w:t>IAEA</w:t>
      </w:r>
      <w:r>
        <w:t xml:space="preserve">), the international nuclear watchdog, </w:t>
      </w:r>
      <w:r w:rsidRPr="0079172D">
        <w:rPr>
          <w:rStyle w:val="StyleUnderline"/>
          <w:highlight w:val="cyan"/>
        </w:rPr>
        <w:t>that make it impossible</w:t>
      </w:r>
      <w:r w:rsidRPr="00203C7F">
        <w:rPr>
          <w:rStyle w:val="StyleUnderline"/>
        </w:rPr>
        <w:t xml:space="preserve"> for them </w:t>
      </w:r>
      <w:r w:rsidRPr="0079172D">
        <w:rPr>
          <w:rStyle w:val="StyleUnderline"/>
          <w:highlight w:val="cyan"/>
        </w:rPr>
        <w:t>to</w:t>
      </w:r>
      <w:r w:rsidRPr="00203C7F">
        <w:rPr>
          <w:rStyle w:val="StyleUnderline"/>
        </w:rPr>
        <w:t xml:space="preserve"> properly </w:t>
      </w:r>
      <w:proofErr w:type="spellStart"/>
      <w:r w:rsidRPr="0079172D">
        <w:rPr>
          <w:rStyle w:val="StyleUnderline"/>
          <w:highlight w:val="cyan"/>
        </w:rPr>
        <w:t>scrutinise</w:t>
      </w:r>
      <w:proofErr w:type="spellEnd"/>
      <w:r w:rsidRPr="0079172D">
        <w:rPr>
          <w:rStyle w:val="StyleUnderline"/>
          <w:highlight w:val="cyan"/>
        </w:rPr>
        <w:t xml:space="preserve"> the deal</w:t>
      </w:r>
      <w:r w:rsidRPr="0079172D">
        <w:rPr>
          <w:highlight w:val="cyan"/>
        </w:rPr>
        <w:t xml:space="preserve">. </w:t>
      </w:r>
      <w:r w:rsidRPr="0079172D">
        <w:rPr>
          <w:rStyle w:val="StyleUnderline"/>
          <w:highlight w:val="cyan"/>
        </w:rPr>
        <w:t>Senior Republicans seized on the existence of the confidential roadmap agreements between Iran and the IAEA during acrimonious hearings</w:t>
      </w:r>
      <w:bookmarkStart w:id="0" w:name="_GoBack"/>
      <w:bookmarkEnd w:id="0"/>
      <w:r w:rsidRPr="00203C7F">
        <w:rPr>
          <w:rStyle w:val="StyleUnderline"/>
        </w:rPr>
        <w:t xml:space="preserve"> on Capitol Hill</w:t>
      </w:r>
      <w:r>
        <w:t xml:space="preserve"> where John Kerry, the US secretary of state, was accused of being “fleeced” by Iranian negotiators. “</w:t>
      </w:r>
      <w:r w:rsidRPr="00203C7F">
        <w:rPr>
          <w:rStyle w:val="StyleUnderline"/>
        </w:rPr>
        <w:t>We don't even have a copy of the agreement to ascertain on behalf of the American people whether the IAEA process has any integrity. So it's very disappointing,” said</w:t>
      </w:r>
      <w:r>
        <w:t xml:space="preserve"> Bob </w:t>
      </w:r>
      <w:r w:rsidRPr="00203C7F">
        <w:rPr>
          <w:rStyle w:val="StyleUnderline"/>
        </w:rPr>
        <w:t>Corker, chairman of the powerful senate foreign relations committee</w:t>
      </w:r>
      <w:r>
        <w:t>.</w:t>
      </w:r>
    </w:p>
    <w:p w14:paraId="36331EA0" w14:textId="77777777" w:rsidR="00745411" w:rsidRDefault="00745411" w:rsidP="00203C7F"/>
    <w:p w14:paraId="622AB372" w14:textId="77777777" w:rsidR="00745411" w:rsidRDefault="00745411" w:rsidP="00203C7F"/>
    <w:sectPr w:rsidR="0074541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041E7"/>
    <w:rsid w:val="000029E3"/>
    <w:rsid w:val="000029E8"/>
    <w:rsid w:val="00004225"/>
    <w:rsid w:val="000066CA"/>
    <w:rsid w:val="00007264"/>
    <w:rsid w:val="000076A9"/>
    <w:rsid w:val="00014FAD"/>
    <w:rsid w:val="00015D2A"/>
    <w:rsid w:val="0002490B"/>
    <w:rsid w:val="00026465"/>
    <w:rsid w:val="00030204"/>
    <w:rsid w:val="000312A0"/>
    <w:rsid w:val="00035337"/>
    <w:rsid w:val="00036EE3"/>
    <w:rsid w:val="00052FB1"/>
    <w:rsid w:val="00054276"/>
    <w:rsid w:val="000547B1"/>
    <w:rsid w:val="0006091E"/>
    <w:rsid w:val="000638C1"/>
    <w:rsid w:val="00065FEE"/>
    <w:rsid w:val="00072718"/>
    <w:rsid w:val="0007381E"/>
    <w:rsid w:val="00076CA7"/>
    <w:rsid w:val="0008785F"/>
    <w:rsid w:val="00090CBE"/>
    <w:rsid w:val="000A2D8A"/>
    <w:rsid w:val="000D26A6"/>
    <w:rsid w:val="000D2B90"/>
    <w:rsid w:val="000D6ED8"/>
    <w:rsid w:val="000D717B"/>
    <w:rsid w:val="00100B28"/>
    <w:rsid w:val="00117316"/>
    <w:rsid w:val="001209B4"/>
    <w:rsid w:val="001532EA"/>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C7F"/>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41E7"/>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128D"/>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45411"/>
    <w:rsid w:val="00752712"/>
    <w:rsid w:val="00753A84"/>
    <w:rsid w:val="007565EA"/>
    <w:rsid w:val="007611F5"/>
    <w:rsid w:val="007619E4"/>
    <w:rsid w:val="00761E75"/>
    <w:rsid w:val="0076495E"/>
    <w:rsid w:val="00765FC8"/>
    <w:rsid w:val="0079172D"/>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0069"/>
    <w:rsid w:val="00920E6A"/>
    <w:rsid w:val="00926869"/>
    <w:rsid w:val="00930F3C"/>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14E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6EE5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041E7"/>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4041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041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041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041E7"/>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041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1E7"/>
  </w:style>
  <w:style w:type="character" w:customStyle="1" w:styleId="Heading1Char">
    <w:name w:val="Heading 1 Char"/>
    <w:aliases w:val="Pocket Char"/>
    <w:basedOn w:val="DefaultParagraphFont"/>
    <w:link w:val="Heading1"/>
    <w:uiPriority w:val="9"/>
    <w:rsid w:val="004041E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041E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041E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041E7"/>
    <w:rPr>
      <w:rFonts w:ascii="Calibri" w:eastAsiaTheme="majorEastAsia" w:hAnsi="Calibri" w:cstheme="majorBidi"/>
      <w:b/>
      <w:bCs/>
      <w:szCs w:val="26"/>
    </w:rPr>
  </w:style>
  <w:style w:type="character" w:customStyle="1" w:styleId="Style13ptBold">
    <w:name w:val="Style 13 pt Bold"/>
    <w:aliases w:val="Cite"/>
    <w:basedOn w:val="DefaultParagraphFont"/>
    <w:uiPriority w:val="1"/>
    <w:qFormat/>
    <w:rsid w:val="004041E7"/>
    <w:rPr>
      <w:b/>
      <w:sz w:val="24"/>
      <w:u w:val="none"/>
    </w:rPr>
  </w:style>
  <w:style w:type="character" w:customStyle="1" w:styleId="StyleUnderline">
    <w:name w:val="Style Underline"/>
    <w:aliases w:val="Underline"/>
    <w:basedOn w:val="DefaultParagraphFont"/>
    <w:uiPriority w:val="1"/>
    <w:qFormat/>
    <w:rsid w:val="004041E7"/>
    <w:rPr>
      <w:b/>
      <w:sz w:val="24"/>
      <w:u w:val="single"/>
    </w:rPr>
  </w:style>
  <w:style w:type="character" w:styleId="Emphasis">
    <w:name w:val="Emphasis"/>
    <w:basedOn w:val="DefaultParagraphFont"/>
    <w:uiPriority w:val="20"/>
    <w:qFormat/>
    <w:rsid w:val="004041E7"/>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4041E7"/>
    <w:rPr>
      <w:color w:val="auto"/>
      <w:u w:val="none"/>
    </w:rPr>
  </w:style>
  <w:style w:type="character" w:styleId="Hyperlink">
    <w:name w:val="Hyperlink"/>
    <w:basedOn w:val="DefaultParagraphFont"/>
    <w:uiPriority w:val="99"/>
    <w:semiHidden/>
    <w:unhideWhenUsed/>
    <w:rsid w:val="004041E7"/>
    <w:rPr>
      <w:color w:val="auto"/>
      <w:u w:val="none"/>
    </w:rPr>
  </w:style>
  <w:style w:type="paragraph" w:styleId="DocumentMap">
    <w:name w:val="Document Map"/>
    <w:basedOn w:val="Normal"/>
    <w:link w:val="DocumentMapChar"/>
    <w:uiPriority w:val="99"/>
    <w:semiHidden/>
    <w:unhideWhenUsed/>
    <w:rsid w:val="004041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041E7"/>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041E7"/>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4041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041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041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041E7"/>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041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1E7"/>
  </w:style>
  <w:style w:type="character" w:customStyle="1" w:styleId="Heading1Char">
    <w:name w:val="Heading 1 Char"/>
    <w:aliases w:val="Pocket Char"/>
    <w:basedOn w:val="DefaultParagraphFont"/>
    <w:link w:val="Heading1"/>
    <w:uiPriority w:val="9"/>
    <w:rsid w:val="004041E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041E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041E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041E7"/>
    <w:rPr>
      <w:rFonts w:ascii="Calibri" w:eastAsiaTheme="majorEastAsia" w:hAnsi="Calibri" w:cstheme="majorBidi"/>
      <w:b/>
      <w:bCs/>
      <w:szCs w:val="26"/>
    </w:rPr>
  </w:style>
  <w:style w:type="character" w:customStyle="1" w:styleId="Style13ptBold">
    <w:name w:val="Style 13 pt Bold"/>
    <w:aliases w:val="Cite"/>
    <w:basedOn w:val="DefaultParagraphFont"/>
    <w:uiPriority w:val="1"/>
    <w:qFormat/>
    <w:rsid w:val="004041E7"/>
    <w:rPr>
      <w:b/>
      <w:sz w:val="24"/>
      <w:u w:val="none"/>
    </w:rPr>
  </w:style>
  <w:style w:type="character" w:customStyle="1" w:styleId="StyleUnderline">
    <w:name w:val="Style Underline"/>
    <w:aliases w:val="Underline"/>
    <w:basedOn w:val="DefaultParagraphFont"/>
    <w:uiPriority w:val="1"/>
    <w:qFormat/>
    <w:rsid w:val="004041E7"/>
    <w:rPr>
      <w:b/>
      <w:sz w:val="24"/>
      <w:u w:val="single"/>
    </w:rPr>
  </w:style>
  <w:style w:type="character" w:styleId="Emphasis">
    <w:name w:val="Emphasis"/>
    <w:basedOn w:val="DefaultParagraphFont"/>
    <w:uiPriority w:val="20"/>
    <w:qFormat/>
    <w:rsid w:val="004041E7"/>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4041E7"/>
    <w:rPr>
      <w:color w:val="auto"/>
      <w:u w:val="none"/>
    </w:rPr>
  </w:style>
  <w:style w:type="character" w:styleId="Hyperlink">
    <w:name w:val="Hyperlink"/>
    <w:basedOn w:val="DefaultParagraphFont"/>
    <w:uiPriority w:val="99"/>
    <w:semiHidden/>
    <w:unhideWhenUsed/>
    <w:rsid w:val="004041E7"/>
    <w:rPr>
      <w:color w:val="auto"/>
      <w:u w:val="none"/>
    </w:rPr>
  </w:style>
  <w:style w:type="paragraph" w:styleId="DocumentMap">
    <w:name w:val="Document Map"/>
    <w:basedOn w:val="Normal"/>
    <w:link w:val="DocumentMapChar"/>
    <w:uiPriority w:val="99"/>
    <w:semiHidden/>
    <w:unhideWhenUsed/>
    <w:rsid w:val="004041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041E7"/>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49955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4F141-62FB-604C-9B97-42D209D21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958</Words>
  <Characters>5461</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6407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Mikaela Malsin</dc:creator>
  <cp:keywords>5.0</cp:keywords>
  <dc:description/>
  <cp:lastModifiedBy>Mikaela Malsin</cp:lastModifiedBy>
  <cp:revision>2</cp:revision>
  <dcterms:created xsi:type="dcterms:W3CDTF">2015-07-28T18:01:00Z</dcterms:created>
  <dcterms:modified xsi:type="dcterms:W3CDTF">2015-07-28T20:51:00Z</dcterms:modified>
  <cp:category/>
</cp:coreProperties>
</file>