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DE3382" w:rsidP="00DE3382">
      <w:pPr>
        <w:pStyle w:val="Heading1"/>
      </w:pPr>
      <w:r>
        <w:t>HUMINT – Data overload</w:t>
      </w:r>
    </w:p>
    <w:p w:rsidR="00DE3382" w:rsidRDefault="00DE3382" w:rsidP="00DE3382"/>
    <w:p w:rsidR="006A2DD2" w:rsidRDefault="006A2DD2" w:rsidP="006A2DD2">
      <w:pPr>
        <w:pStyle w:val="Heading3"/>
      </w:pPr>
      <w:r>
        <w:t>Take notes here</w:t>
      </w:r>
    </w:p>
    <w:p w:rsidR="006A2DD2" w:rsidRDefault="006A2DD2" w:rsidP="006A2DD2"/>
    <w:p w:rsidR="006A2DD2" w:rsidRDefault="000D7A2C" w:rsidP="000D7A2C">
      <w:pPr>
        <w:pStyle w:val="Heading4"/>
      </w:pPr>
      <w:r>
        <w:t>Changes that were made to this draft:</w:t>
      </w:r>
    </w:p>
    <w:p w:rsidR="000D7A2C" w:rsidRDefault="000D7A2C" w:rsidP="000D7A2C"/>
    <w:p w:rsidR="000D7A2C" w:rsidRDefault="000D7A2C" w:rsidP="000D7A2C"/>
    <w:p w:rsidR="000D7A2C" w:rsidRDefault="000D7A2C" w:rsidP="000D7A2C">
      <w:pPr>
        <w:pStyle w:val="Heading4"/>
      </w:pPr>
      <w:r>
        <w:t>What we are using for tomorrow:</w:t>
      </w:r>
    </w:p>
    <w:p w:rsidR="000D7A2C" w:rsidRDefault="000D7A2C" w:rsidP="000D7A2C"/>
    <w:p w:rsidR="000D7A2C" w:rsidRDefault="000D7A2C" w:rsidP="000D7A2C"/>
    <w:p w:rsidR="000D7A2C" w:rsidRDefault="000D7A2C" w:rsidP="000D7A2C">
      <w:pPr>
        <w:pStyle w:val="Heading4"/>
      </w:pPr>
      <w:r>
        <w:t xml:space="preserve">The interactions with the Terror </w:t>
      </w:r>
      <w:proofErr w:type="spellStart"/>
      <w:r>
        <w:t>Disad</w:t>
      </w:r>
      <w:proofErr w:type="spellEnd"/>
      <w:r>
        <w:t>:</w:t>
      </w:r>
    </w:p>
    <w:p w:rsidR="000D7A2C" w:rsidRDefault="000D7A2C" w:rsidP="000D7A2C"/>
    <w:p w:rsidR="000D7A2C" w:rsidRDefault="000D7A2C" w:rsidP="000D7A2C"/>
    <w:p w:rsidR="000D7A2C" w:rsidRDefault="000D7A2C" w:rsidP="000D7A2C">
      <w:pPr>
        <w:pStyle w:val="Heading4"/>
      </w:pPr>
      <w:r>
        <w:t xml:space="preserve">Where the </w:t>
      </w:r>
      <w:proofErr w:type="spellStart"/>
      <w:r>
        <w:t>Neg</w:t>
      </w:r>
      <w:proofErr w:type="spellEnd"/>
      <w:r>
        <w:t xml:space="preserve"> is allowed to be break the script:</w:t>
      </w:r>
    </w:p>
    <w:p w:rsidR="000D7A2C" w:rsidRDefault="000D7A2C" w:rsidP="000D7A2C"/>
    <w:p w:rsidR="000D7A2C" w:rsidRPr="000D7A2C" w:rsidRDefault="000D7A2C" w:rsidP="000D7A2C"/>
    <w:p w:rsidR="000D7A2C" w:rsidRPr="000D7A2C" w:rsidRDefault="000D7A2C" w:rsidP="000D7A2C"/>
    <w:p w:rsidR="006A2DD2" w:rsidRDefault="006A2DD2" w:rsidP="00DE3382"/>
    <w:p w:rsidR="002474B1" w:rsidRDefault="00A75591" w:rsidP="002474B1">
      <w:pPr>
        <w:pStyle w:val="Heading1"/>
      </w:pPr>
      <w:r>
        <w:t>**</w:t>
      </w:r>
      <w:proofErr w:type="spellStart"/>
      <w:r w:rsidR="002474B1">
        <w:t>Aff</w:t>
      </w:r>
      <w:proofErr w:type="spellEnd"/>
      <w:r w:rsidR="002474B1">
        <w:t xml:space="preserve"> Section</w:t>
      </w:r>
      <w:r>
        <w:t xml:space="preserve"> starts here</w:t>
      </w:r>
    </w:p>
    <w:p w:rsidR="002474B1" w:rsidRDefault="002474B1" w:rsidP="00DE3382"/>
    <w:p w:rsidR="00DE3382" w:rsidRDefault="00DE3382" w:rsidP="00DE3382">
      <w:pPr>
        <w:pStyle w:val="Heading2"/>
      </w:pPr>
      <w:r>
        <w:t>1AC version</w:t>
      </w:r>
    </w:p>
    <w:p w:rsidR="00DE3382" w:rsidRDefault="00DE3382" w:rsidP="00DE3382"/>
    <w:p w:rsidR="00DE3382" w:rsidRDefault="00DE3382" w:rsidP="00DE3382">
      <w:pPr>
        <w:pStyle w:val="Heading3"/>
      </w:pPr>
      <w:r>
        <w:t>HUMINT Advantage</w:t>
      </w:r>
    </w:p>
    <w:p w:rsidR="00DE3382" w:rsidRDefault="00DE3382" w:rsidP="00DE3382"/>
    <w:p w:rsidR="00DE3382" w:rsidRDefault="00DE3382" w:rsidP="00DE3382">
      <w:pPr>
        <w:pStyle w:val="Heading4"/>
      </w:pPr>
      <w:r>
        <w:t xml:space="preserve">Contention Three - is </w:t>
      </w:r>
      <w:r w:rsidR="001963AD">
        <w:t xml:space="preserve">Human Intelligence  </w:t>
      </w:r>
    </w:p>
    <w:p w:rsidR="00DE3382" w:rsidRPr="00D64307" w:rsidRDefault="00DE3382" w:rsidP="00DE3382"/>
    <w:p w:rsidR="00DE3382" w:rsidRPr="00AB0A6F" w:rsidRDefault="001963AD" w:rsidP="00DE3382">
      <w:pPr>
        <w:pStyle w:val="Heading4"/>
      </w:pPr>
      <w:r>
        <w:t xml:space="preserve">The </w:t>
      </w:r>
      <w:proofErr w:type="spellStart"/>
      <w:r>
        <w:t>squo</w:t>
      </w:r>
      <w:proofErr w:type="spellEnd"/>
      <w:r>
        <w:t xml:space="preserve"> relies</w:t>
      </w:r>
      <w:r w:rsidR="00FD0C89">
        <w:t xml:space="preserve"> Big Data</w:t>
      </w:r>
      <w:r>
        <w:t xml:space="preserve"> surveillance</w:t>
      </w:r>
      <w:r w:rsidR="00FD0C89">
        <w:t xml:space="preserve">. That means </w:t>
      </w:r>
      <w:r w:rsidR="00DE3382">
        <w:t>i</w:t>
      </w:r>
      <w:r w:rsidR="00FD0C89">
        <w:t xml:space="preserve">nfo overload &amp; less </w:t>
      </w:r>
      <w:r>
        <w:t>HUMINT.</w:t>
      </w:r>
    </w:p>
    <w:p w:rsidR="00DE3382" w:rsidRPr="00AB0A6F" w:rsidRDefault="00DE3382" w:rsidP="00DE3382">
      <w:pPr>
        <w:rPr>
          <w:rStyle w:val="Style13ptBold"/>
        </w:rPr>
      </w:pPr>
      <w:proofErr w:type="spellStart"/>
      <w:r>
        <w:rPr>
          <w:rStyle w:val="Style13ptBold"/>
        </w:rPr>
        <w:t>Volz</w:t>
      </w:r>
      <w:proofErr w:type="spellEnd"/>
      <w:r>
        <w:rPr>
          <w:rStyle w:val="Style13ptBold"/>
        </w:rPr>
        <w:t>, 14</w:t>
      </w:r>
    </w:p>
    <w:p w:rsidR="00DE3382" w:rsidRPr="00DE3382" w:rsidRDefault="00DE3382" w:rsidP="00DE3382">
      <w:pPr>
        <w:rPr>
          <w:sz w:val="18"/>
          <w:szCs w:val="18"/>
        </w:rPr>
      </w:pPr>
      <w:r w:rsidRPr="00DE3382">
        <w:rPr>
          <w:sz w:val="18"/>
          <w:szCs w:val="18"/>
        </w:rPr>
        <w:t xml:space="preserve">(Dustin, The National Journal, “Snowden: Overreliance on Mass Surveillance Abetted Boston Marathon Bombing: The former NSA contractor says a focus on mass surveillance is impeding traditional intelligence-gathering efforts—and allowing terrorists to succeed”, October 20, 2014, </w:t>
      </w:r>
      <w:proofErr w:type="spellStart"/>
      <w:proofErr w:type="gramStart"/>
      <w:r w:rsidRPr="00DE3382">
        <w:rPr>
          <w:sz w:val="18"/>
          <w:szCs w:val="18"/>
        </w:rPr>
        <w:t>ak</w:t>
      </w:r>
      <w:proofErr w:type="spellEnd"/>
      <w:proofErr w:type="gramEnd"/>
      <w:r w:rsidRPr="00DE3382">
        <w:rPr>
          <w:sz w:val="18"/>
          <w:szCs w:val="18"/>
        </w:rPr>
        <w:t>.)</w:t>
      </w:r>
    </w:p>
    <w:p w:rsidR="00DE3382" w:rsidRPr="00234CA3" w:rsidRDefault="00DE3382" w:rsidP="00DE3382">
      <w:pPr>
        <w:rPr>
          <w:sz w:val="16"/>
        </w:rPr>
      </w:pPr>
      <w:r w:rsidRPr="00234CA3">
        <w:rPr>
          <w:sz w:val="16"/>
        </w:rPr>
        <w:t xml:space="preserve">Edward </w:t>
      </w:r>
      <w:r w:rsidRPr="00234CA3">
        <w:rPr>
          <w:rStyle w:val="StyleUnderline"/>
        </w:rPr>
        <w:t>Snowden</w:t>
      </w:r>
      <w:r w:rsidRPr="00234CA3">
        <w:rPr>
          <w:sz w:val="16"/>
        </w:rPr>
        <w:t xml:space="preserve"> on Monday </w:t>
      </w:r>
      <w:r w:rsidRPr="00234CA3">
        <w:rPr>
          <w:rStyle w:val="StyleUnderline"/>
        </w:rPr>
        <w:t>suggested that if the</w:t>
      </w:r>
      <w:r w:rsidRPr="00234CA3">
        <w:rPr>
          <w:sz w:val="16"/>
        </w:rPr>
        <w:t xml:space="preserve"> </w:t>
      </w:r>
      <w:r w:rsidRPr="00DE3382">
        <w:rPr>
          <w:rStyle w:val="StyleUnderline"/>
          <w:highlight w:val="cyan"/>
        </w:rPr>
        <w:t>N</w:t>
      </w:r>
      <w:r w:rsidRPr="00234CA3">
        <w:rPr>
          <w:sz w:val="16"/>
        </w:rPr>
        <w:t xml:space="preserve">ational </w:t>
      </w:r>
      <w:r w:rsidRPr="00DE3382">
        <w:rPr>
          <w:rStyle w:val="StyleUnderline"/>
          <w:highlight w:val="cyan"/>
        </w:rPr>
        <w:t>S</w:t>
      </w:r>
      <w:r w:rsidRPr="00234CA3">
        <w:rPr>
          <w:sz w:val="16"/>
        </w:rPr>
        <w:t xml:space="preserve">ecurity </w:t>
      </w:r>
      <w:r w:rsidRPr="00DE3382">
        <w:rPr>
          <w:rStyle w:val="StyleUnderline"/>
          <w:highlight w:val="cyan"/>
        </w:rPr>
        <w:t>A</w:t>
      </w:r>
      <w:r w:rsidRPr="00234CA3">
        <w:rPr>
          <w:sz w:val="16"/>
        </w:rPr>
        <w:t xml:space="preserve">gency </w:t>
      </w:r>
      <w:r w:rsidRPr="00DE3382">
        <w:t>focused more on traditional intelligence gathering—and less on its mass-surveillance programs—it could have thwarted the 2013 Boston Marathon bombings. The fugitive leaker, speaking via video to a Harvard class, said that a</w:t>
      </w:r>
      <w:r w:rsidRPr="00DE3382">
        <w:rPr>
          <w:rStyle w:val="StyleUnderline"/>
        </w:rPr>
        <w:t xml:space="preserve"> </w:t>
      </w:r>
      <w:r w:rsidRPr="002753F6">
        <w:rPr>
          <w:rStyle w:val="StyleUnderline"/>
          <w:highlight w:val="cyan"/>
        </w:rPr>
        <w:t xml:space="preserve">preoccupation with collecting bulk </w:t>
      </w:r>
      <w:r w:rsidRPr="00DE3382">
        <w:rPr>
          <w:rStyle w:val="StyleUnderline"/>
        </w:rPr>
        <w:t>communications</w:t>
      </w:r>
      <w:r w:rsidRPr="002753F6">
        <w:rPr>
          <w:rStyle w:val="StyleUnderline"/>
          <w:highlight w:val="cyan"/>
        </w:rPr>
        <w:t xml:space="preserve"> data has led to </w:t>
      </w:r>
      <w:r w:rsidRPr="00DE3382">
        <w:rPr>
          <w:rStyle w:val="Emphasis"/>
          <w:highlight w:val="cyan"/>
        </w:rPr>
        <w:t>resource constraints at</w:t>
      </w:r>
      <w:r w:rsidRPr="00DE3382">
        <w:rPr>
          <w:rStyle w:val="StyleUnderline"/>
          <w:highlight w:val="cyan"/>
        </w:rPr>
        <w:t xml:space="preserve"> </w:t>
      </w:r>
      <w:r w:rsidRPr="00DE3382">
        <w:rPr>
          <w:rStyle w:val="StyleUnderline"/>
        </w:rPr>
        <w:t xml:space="preserve">U.S. </w:t>
      </w:r>
      <w:r w:rsidRPr="002753F6">
        <w:rPr>
          <w:rStyle w:val="StyleUnderline"/>
          <w:highlight w:val="cyan"/>
        </w:rPr>
        <w:t>intelligence agencies</w:t>
      </w:r>
      <w:r w:rsidRPr="00234CA3">
        <w:rPr>
          <w:sz w:val="16"/>
        </w:rPr>
        <w:t xml:space="preserve">, often </w:t>
      </w:r>
      <w:r w:rsidRPr="002753F6">
        <w:rPr>
          <w:rStyle w:val="StyleUnderline"/>
          <w:highlight w:val="cyan"/>
        </w:rPr>
        <w:t xml:space="preserve">leaving more traditional, targeted </w:t>
      </w:r>
      <w:r w:rsidRPr="003C4AA7">
        <w:rPr>
          <w:rStyle w:val="StyleUnderline"/>
          <w:highlight w:val="cyan"/>
        </w:rPr>
        <w:t xml:space="preserve">methods of spying on </w:t>
      </w:r>
      <w:r w:rsidRPr="002753F6">
        <w:rPr>
          <w:rStyle w:val="StyleUnderline"/>
          <w:highlight w:val="cyan"/>
        </w:rPr>
        <w:t>the back burner</w:t>
      </w:r>
      <w:r w:rsidRPr="00234CA3">
        <w:rPr>
          <w:sz w:val="16"/>
        </w:rPr>
        <w:t>. "</w:t>
      </w:r>
      <w:r w:rsidRPr="002753F6">
        <w:rPr>
          <w:rStyle w:val="StyleUnderline"/>
          <w:highlight w:val="cyan"/>
        </w:rPr>
        <w:t>We miss attacks</w:t>
      </w:r>
      <w:r w:rsidRPr="00DE3382">
        <w:rPr>
          <w:rStyle w:val="StyleUnderline"/>
        </w:rPr>
        <w:t>, we miss leads</w:t>
      </w:r>
      <w:r w:rsidRPr="00234CA3">
        <w:rPr>
          <w:rStyle w:val="StyleUnderline"/>
        </w:rPr>
        <w:t xml:space="preserve">, </w:t>
      </w:r>
      <w:r w:rsidRPr="002753F6">
        <w:rPr>
          <w:rStyle w:val="StyleUnderline"/>
          <w:highlight w:val="cyan"/>
        </w:rPr>
        <w:t>and investigations fail because</w:t>
      </w:r>
      <w:r w:rsidRPr="002753F6">
        <w:rPr>
          <w:sz w:val="16"/>
          <w:highlight w:val="cyan"/>
        </w:rPr>
        <w:t xml:space="preserve"> </w:t>
      </w:r>
      <w:r w:rsidRPr="002753F6">
        <w:rPr>
          <w:rStyle w:val="StyleUnderline"/>
          <w:highlight w:val="cyan"/>
        </w:rPr>
        <w:t>when the government is</w:t>
      </w:r>
      <w:r w:rsidRPr="00234CA3">
        <w:rPr>
          <w:sz w:val="16"/>
        </w:rPr>
        <w:t xml:space="preserve"> </w:t>
      </w:r>
      <w:r w:rsidRPr="002753F6">
        <w:rPr>
          <w:rStyle w:val="Emphasis"/>
          <w:highlight w:val="cyan"/>
        </w:rPr>
        <w:t>doing</w:t>
      </w:r>
      <w:r w:rsidRPr="00DE3382">
        <w:rPr>
          <w:rStyle w:val="Emphasis"/>
        </w:rPr>
        <w:t xml:space="preserve"> </w:t>
      </w:r>
      <w:proofErr w:type="gramStart"/>
      <w:r w:rsidRPr="00DE3382">
        <w:rPr>
          <w:rStyle w:val="Emphasis"/>
        </w:rPr>
        <w:t>its</w:t>
      </w:r>
      <w:proofErr w:type="gramEnd"/>
      <w:r w:rsidRPr="00DE3382">
        <w:rPr>
          <w:rStyle w:val="Emphasis"/>
        </w:rPr>
        <w:t xml:space="preserve"> </w:t>
      </w:r>
      <w:r w:rsidRPr="002753F6">
        <w:rPr>
          <w:rStyle w:val="Emphasis"/>
          <w:highlight w:val="cyan"/>
        </w:rPr>
        <w:t xml:space="preserve">'collect it all,' </w:t>
      </w:r>
      <w:r w:rsidRPr="00DE3382">
        <w:rPr>
          <w:rStyle w:val="Emphasis"/>
        </w:rPr>
        <w:t xml:space="preserve">where we're watching everybody, </w:t>
      </w:r>
      <w:r w:rsidRPr="002753F6">
        <w:rPr>
          <w:rStyle w:val="Emphasis"/>
          <w:highlight w:val="cyan"/>
        </w:rPr>
        <w:t>we're not seeing anything</w:t>
      </w:r>
      <w:r w:rsidRPr="00234CA3">
        <w:rPr>
          <w:sz w:val="16"/>
        </w:rPr>
        <w:t xml:space="preserve"> with specificity </w:t>
      </w:r>
      <w:r w:rsidRPr="00234CA3">
        <w:rPr>
          <w:rStyle w:val="StyleUnderline"/>
        </w:rPr>
        <w:t>because it is impossible to keep an eye on all of your targets</w:t>
      </w:r>
      <w:r w:rsidRPr="00234CA3">
        <w:rPr>
          <w:sz w:val="16"/>
        </w:rPr>
        <w:t xml:space="preserve">," Snowden told Harvard professor and Internet freedom activist Lawrence </w:t>
      </w:r>
      <w:proofErr w:type="spellStart"/>
      <w:r w:rsidRPr="00234CA3">
        <w:rPr>
          <w:sz w:val="16"/>
        </w:rPr>
        <w:t>Lessig</w:t>
      </w:r>
      <w:proofErr w:type="spellEnd"/>
      <w:r w:rsidRPr="00234CA3">
        <w:rPr>
          <w:sz w:val="16"/>
        </w:rPr>
        <w:t xml:space="preserve">. "A good example of this is, actually, the Boston Marathon bombings." Snowden said that </w:t>
      </w:r>
      <w:proofErr w:type="spellStart"/>
      <w:r w:rsidRPr="00234CA3">
        <w:rPr>
          <w:sz w:val="16"/>
        </w:rPr>
        <w:t>Dzhokhar</w:t>
      </w:r>
      <w:proofErr w:type="spellEnd"/>
      <w:r w:rsidRPr="00234CA3">
        <w:rPr>
          <w:sz w:val="16"/>
        </w:rPr>
        <w:t xml:space="preserve"> and </w:t>
      </w:r>
      <w:proofErr w:type="spellStart"/>
      <w:r w:rsidRPr="00234CA3">
        <w:rPr>
          <w:sz w:val="16"/>
        </w:rPr>
        <w:t>Tamerlan</w:t>
      </w:r>
      <w:proofErr w:type="spellEnd"/>
      <w:r w:rsidRPr="00234CA3">
        <w:rPr>
          <w:sz w:val="16"/>
        </w:rPr>
        <w:t xml:space="preserve"> </w:t>
      </w:r>
      <w:proofErr w:type="spellStart"/>
      <w:r w:rsidRPr="00234CA3">
        <w:rPr>
          <w:rStyle w:val="StyleUnderline"/>
        </w:rPr>
        <w:t>Tsarnaev</w:t>
      </w:r>
      <w:proofErr w:type="spellEnd"/>
      <w:r w:rsidRPr="00234CA3">
        <w:rPr>
          <w:sz w:val="16"/>
        </w:rPr>
        <w:t xml:space="preserve"> were </w:t>
      </w:r>
      <w:r w:rsidRPr="00234CA3">
        <w:rPr>
          <w:rStyle w:val="StyleUnderline"/>
        </w:rPr>
        <w:t>pointed out by Russian intelligence to U.S. officials prior to the bombings last year</w:t>
      </w:r>
      <w:r w:rsidRPr="00234CA3">
        <w:rPr>
          <w:sz w:val="16"/>
        </w:rPr>
        <w:t xml:space="preserve"> that killed three and left hundreds wounded, </w:t>
      </w:r>
      <w:r w:rsidRPr="00234CA3">
        <w:rPr>
          <w:rStyle w:val="StyleUnderline"/>
        </w:rPr>
        <w:t>but</w:t>
      </w:r>
      <w:r w:rsidRPr="00234CA3">
        <w:rPr>
          <w:sz w:val="16"/>
        </w:rPr>
        <w:t xml:space="preserve"> that </w:t>
      </w:r>
      <w:r w:rsidRPr="00234CA3">
        <w:rPr>
          <w:rStyle w:val="StyleUnderline"/>
        </w:rPr>
        <w:t>such actionable intelligence was largely ignored</w:t>
      </w:r>
      <w:r w:rsidRPr="00234CA3">
        <w:rPr>
          <w:sz w:val="16"/>
        </w:rPr>
        <w:t xml:space="preserve">. He argued that </w:t>
      </w:r>
      <w:r w:rsidRPr="002753F6">
        <w:rPr>
          <w:rStyle w:val="StyleUnderline"/>
          <w:highlight w:val="cyan"/>
        </w:rPr>
        <w:t xml:space="preserve">targeted surveillance </w:t>
      </w:r>
      <w:r w:rsidRPr="00DE3382">
        <w:rPr>
          <w:rStyle w:val="StyleUnderline"/>
        </w:rPr>
        <w:t>on known extremists and diligent pursuit of intelligence leads</w:t>
      </w:r>
      <w:r w:rsidRPr="002753F6">
        <w:rPr>
          <w:rStyle w:val="StyleUnderline"/>
          <w:highlight w:val="cyan"/>
        </w:rPr>
        <w:t xml:space="preserve"> provides</w:t>
      </w:r>
      <w:r w:rsidRPr="00234CA3">
        <w:rPr>
          <w:rStyle w:val="StyleUnderline"/>
        </w:rPr>
        <w:t xml:space="preserve"> </w:t>
      </w:r>
      <w:r w:rsidRPr="002753F6">
        <w:rPr>
          <w:rStyle w:val="StyleUnderline"/>
          <w:highlight w:val="cyan"/>
        </w:rPr>
        <w:t>for better counterterror</w:t>
      </w:r>
      <w:r w:rsidRPr="00234CA3">
        <w:rPr>
          <w:sz w:val="16"/>
        </w:rPr>
        <w:t xml:space="preserve">ism </w:t>
      </w:r>
      <w:r w:rsidRPr="002753F6">
        <w:rPr>
          <w:rStyle w:val="StyleUnderline"/>
          <w:highlight w:val="cyan"/>
        </w:rPr>
        <w:t>efforts than mass spying</w:t>
      </w:r>
      <w:r w:rsidRPr="00234CA3">
        <w:rPr>
          <w:sz w:val="16"/>
        </w:rPr>
        <w:t>. "</w:t>
      </w:r>
      <w:r w:rsidRPr="00234CA3">
        <w:rPr>
          <w:rStyle w:val="StyleUnderline"/>
        </w:rPr>
        <w:t>We didn't really watch these guys</w:t>
      </w:r>
      <w:r w:rsidRPr="00234CA3">
        <w:rPr>
          <w:sz w:val="16"/>
        </w:rPr>
        <w:t xml:space="preserve"> and the question is, why?" Snowden asked. "</w:t>
      </w:r>
      <w:r w:rsidRPr="00DE3382">
        <w:rPr>
          <w:rStyle w:val="StyleUnderline"/>
          <w:highlight w:val="cyan"/>
        </w:rPr>
        <w:t>The reality</w:t>
      </w:r>
      <w:r w:rsidRPr="00234CA3">
        <w:rPr>
          <w:rStyle w:val="StyleUnderline"/>
        </w:rPr>
        <w:t xml:space="preserve"> of that </w:t>
      </w:r>
      <w:r w:rsidRPr="00DE3382">
        <w:rPr>
          <w:rStyle w:val="StyleUnderline"/>
          <w:highlight w:val="cyan"/>
        </w:rPr>
        <w:t>is</w:t>
      </w:r>
      <w:r w:rsidRPr="00234CA3">
        <w:rPr>
          <w:rStyle w:val="StyleUnderline"/>
        </w:rPr>
        <w:t xml:space="preserve"> because </w:t>
      </w:r>
      <w:r w:rsidRPr="002753F6">
        <w:rPr>
          <w:rStyle w:val="StyleUnderline"/>
          <w:highlight w:val="cyan"/>
        </w:rPr>
        <w:t>we</w:t>
      </w:r>
      <w:r w:rsidRPr="00234CA3">
        <w:rPr>
          <w:rStyle w:val="StyleUnderline"/>
        </w:rPr>
        <w:t xml:space="preserve"> do </w:t>
      </w:r>
      <w:r w:rsidRPr="002753F6">
        <w:rPr>
          <w:rStyle w:val="StyleUnderline"/>
          <w:highlight w:val="cyan"/>
        </w:rPr>
        <w:t>have finite resources</w:t>
      </w:r>
      <w:r w:rsidRPr="00234CA3">
        <w:rPr>
          <w:sz w:val="16"/>
        </w:rPr>
        <w:t xml:space="preserve"> </w:t>
      </w:r>
      <w:r w:rsidRPr="00DE3382">
        <w:rPr>
          <w:sz w:val="16"/>
        </w:rPr>
        <w:t xml:space="preserve">and the question is, </w:t>
      </w:r>
      <w:r w:rsidRPr="00DE3382">
        <w:rPr>
          <w:rStyle w:val="StyleUnderline"/>
        </w:rPr>
        <w:t>should we be spending 10 billion dollars a year on mass-surveillance</w:t>
      </w:r>
      <w:r w:rsidRPr="00DE3382">
        <w:rPr>
          <w:sz w:val="16"/>
        </w:rPr>
        <w:t xml:space="preserve"> programs of the </w:t>
      </w:r>
      <w:r w:rsidRPr="00DE3382">
        <w:rPr>
          <w:rStyle w:val="StyleUnderline"/>
        </w:rPr>
        <w:t>NSA to the extent that we no longer have effective means of traditional [targeting</w:t>
      </w:r>
      <w:r w:rsidRPr="00DE3382">
        <w:rPr>
          <w:sz w:val="16"/>
        </w:rPr>
        <w:t xml:space="preserve">]?" </w:t>
      </w:r>
      <w:r w:rsidRPr="00DE3382">
        <w:rPr>
          <w:rStyle w:val="StyleUnderline"/>
        </w:rPr>
        <w:t>Anti-spying activists have</w:t>
      </w:r>
      <w:r w:rsidRPr="00DE3382">
        <w:rPr>
          <w:sz w:val="16"/>
        </w:rPr>
        <w:t xml:space="preserve"> frequently </w:t>
      </w:r>
      <w:r w:rsidRPr="00DE3382">
        <w:rPr>
          <w:rStyle w:val="StyleUnderline"/>
        </w:rPr>
        <w:t>argued that</w:t>
      </w:r>
      <w:r w:rsidRPr="00234CA3">
        <w:rPr>
          <w:rStyle w:val="StyleUnderline"/>
        </w:rPr>
        <w:t xml:space="preserve"> </w:t>
      </w:r>
      <w:r w:rsidRPr="002753F6">
        <w:rPr>
          <w:rStyle w:val="StyleUnderline"/>
          <w:highlight w:val="cyan"/>
        </w:rPr>
        <w:t>bulk</w:t>
      </w:r>
      <w:r w:rsidRPr="00234CA3">
        <w:rPr>
          <w:rStyle w:val="StyleUnderline"/>
        </w:rPr>
        <w:t xml:space="preserve"> data </w:t>
      </w:r>
      <w:r w:rsidRPr="002753F6">
        <w:rPr>
          <w:rStyle w:val="StyleUnderline"/>
          <w:highlight w:val="cyan"/>
        </w:rPr>
        <w:t xml:space="preserve">collection </w:t>
      </w:r>
      <w:r w:rsidRPr="00DE3382">
        <w:rPr>
          <w:rStyle w:val="Emphasis"/>
          <w:highlight w:val="cyan"/>
        </w:rPr>
        <w:t>has no record of successfully thwarting a terror</w:t>
      </w:r>
      <w:r w:rsidRPr="00234CA3">
        <w:rPr>
          <w:rStyle w:val="StyleUnderline"/>
        </w:rPr>
        <w:t xml:space="preserve">ist </w:t>
      </w:r>
      <w:r w:rsidRPr="00DE3382">
        <w:rPr>
          <w:rStyle w:val="Emphasis"/>
          <w:highlight w:val="cyan"/>
        </w:rPr>
        <w:t>attack</w:t>
      </w:r>
      <w:r w:rsidRPr="00DE3382">
        <w:rPr>
          <w:rStyle w:val="Emphasis"/>
        </w:rPr>
        <w:t>,</w:t>
      </w:r>
      <w:r w:rsidRPr="00234CA3">
        <w:rPr>
          <w:sz w:val="16"/>
        </w:rPr>
        <w:t xml:space="preserve"> a line of argument some federal judges reviewing the NSA's programs have also used in their legal reviews of the activities. Snowden's suggestion—that such </w:t>
      </w:r>
      <w:r w:rsidRPr="002753F6">
        <w:rPr>
          <w:rStyle w:val="StyleUnderline"/>
          <w:highlight w:val="cyan"/>
        </w:rPr>
        <w:t>mass surveillance</w:t>
      </w:r>
      <w:r w:rsidRPr="00234CA3">
        <w:rPr>
          <w:rStyle w:val="StyleUnderline"/>
        </w:rPr>
        <w:t xml:space="preserve"> has not only failed to directly stop a threat, but actually </w:t>
      </w:r>
      <w:r w:rsidRPr="002753F6">
        <w:rPr>
          <w:rStyle w:val="StyleUnderline"/>
          <w:highlight w:val="cyan"/>
        </w:rPr>
        <w:t>makes the U.S. less safe by distracting resource-strapped intelligence officials from performing their jobs</w:t>
      </w:r>
      <w:r w:rsidRPr="00234CA3">
        <w:rPr>
          <w:sz w:val="16"/>
        </w:rPr>
        <w:t>—takes his criticism of spy programs to a new level. "</w:t>
      </w:r>
      <w:r w:rsidRPr="002753F6">
        <w:rPr>
          <w:rStyle w:val="StyleUnderline"/>
          <w:highlight w:val="cyan"/>
        </w:rPr>
        <w:t>We're watching everybody</w:t>
      </w:r>
      <w:r w:rsidRPr="00234CA3">
        <w:rPr>
          <w:rStyle w:val="StyleUnderline"/>
        </w:rPr>
        <w:t xml:space="preserve"> that we have no reason to be watching</w:t>
      </w:r>
      <w:r w:rsidRPr="00234CA3">
        <w:rPr>
          <w:sz w:val="16"/>
        </w:rPr>
        <w:t xml:space="preserve"> simply because it may have value, </w:t>
      </w:r>
      <w:r w:rsidRPr="002753F6">
        <w:rPr>
          <w:rStyle w:val="Emphasis"/>
          <w:highlight w:val="cyan"/>
        </w:rPr>
        <w:t>at the expense of being able to watch specific people</w:t>
      </w:r>
      <w:r w:rsidRPr="00234CA3">
        <w:rPr>
          <w:rStyle w:val="StyleUnderline"/>
        </w:rPr>
        <w:t xml:space="preserve"> for which we have a specific cause for investigating</w:t>
      </w:r>
      <w:r w:rsidRPr="00234CA3">
        <w:rPr>
          <w:sz w:val="16"/>
        </w:rPr>
        <w:t xml:space="preserve">, and </w:t>
      </w:r>
      <w:r w:rsidRPr="00234CA3">
        <w:rPr>
          <w:rStyle w:val="StyleUnderline"/>
        </w:rPr>
        <w:t>that's something that we need to look carefully at how to balance</w:t>
      </w:r>
      <w:r w:rsidRPr="00234CA3">
        <w:rPr>
          <w:sz w:val="16"/>
        </w:rPr>
        <w:t>," Snowden said.</w:t>
      </w:r>
    </w:p>
    <w:p w:rsidR="00DE3382" w:rsidRPr="0012296A" w:rsidRDefault="00DE3382" w:rsidP="00DE3382"/>
    <w:p w:rsidR="00DE3382" w:rsidRDefault="00DE3382" w:rsidP="00DE3382">
      <w:pPr>
        <w:pStyle w:val="Heading4"/>
      </w:pPr>
      <w:r>
        <w:t xml:space="preserve">Big Data kills human-intel – which is </w:t>
      </w:r>
      <w:r w:rsidR="001963AD">
        <w:t xml:space="preserve">key </w:t>
      </w:r>
      <w:r>
        <w:t>to overall US operations.</w:t>
      </w:r>
    </w:p>
    <w:p w:rsidR="00DE3382" w:rsidRPr="00426B94" w:rsidRDefault="00DE3382" w:rsidP="00DE3382">
      <w:pPr>
        <w:rPr>
          <w:rStyle w:val="Style13ptBold"/>
        </w:rPr>
      </w:pPr>
      <w:r w:rsidRPr="00426B94">
        <w:rPr>
          <w:rStyle w:val="Style13ptBold"/>
        </w:rPr>
        <w:t>Margolis ‘13</w:t>
      </w:r>
    </w:p>
    <w:p w:rsidR="00DE3382" w:rsidRPr="00426B94" w:rsidRDefault="00DE3382" w:rsidP="00DE3382">
      <w:pPr>
        <w:rPr>
          <w:sz w:val="18"/>
          <w:szCs w:val="18"/>
        </w:rPr>
      </w:pPr>
      <w:r w:rsidRPr="00426B94">
        <w:rPr>
          <w:sz w:val="18"/>
          <w:szCs w:val="18"/>
        </w:rPr>
        <w:t xml:space="preserve">Gabriel Margolis – the author presently holds a Master of Arts (MA) in Conflict Management &amp; Resolution from UNC Wilmington and in his final semester of the program when this article was published in the peer-reviewed journal Global Security </w:t>
      </w:r>
      <w:proofErr w:type="gramStart"/>
      <w:r w:rsidRPr="00426B94">
        <w:rPr>
          <w:sz w:val="18"/>
          <w:szCs w:val="18"/>
        </w:rPr>
        <w:t>Studies .</w:t>
      </w:r>
      <w:proofErr w:type="gramEnd"/>
      <w:r w:rsidRPr="00426B94">
        <w:rPr>
          <w:sz w:val="18"/>
          <w:szCs w:val="18"/>
        </w:rPr>
        <w:t xml:space="preserve"> Global Security Studies (GSS) is a premier academic and professional journal for strategic issues involving international security affairs. All articles submitted to and published in Global Security Studies (GSS) undergo a rigorous, peer-reviewed process. From the article: “The Lack of HUMINT: A Recurring Intelligence Problem” - </w:t>
      </w:r>
      <w:r w:rsidRPr="00426B94">
        <w:rPr>
          <w:sz w:val="18"/>
          <w:szCs w:val="18"/>
          <w:u w:val="single"/>
        </w:rPr>
        <w:t>Global Security Studies</w:t>
      </w:r>
      <w:r w:rsidRPr="00426B94">
        <w:rPr>
          <w:sz w:val="18"/>
          <w:szCs w:val="18"/>
        </w:rPr>
        <w:t xml:space="preserve"> - Spring 2013, Volume 4, Issue 2http://globalsecuritystudies.com/Margolis%20Intelligence%</w:t>
      </w:r>
      <w:proofErr w:type="gramStart"/>
      <w:r w:rsidRPr="00426B94">
        <w:rPr>
          <w:sz w:val="18"/>
          <w:szCs w:val="18"/>
        </w:rPr>
        <w:t>20(</w:t>
      </w:r>
      <w:proofErr w:type="gramEnd"/>
      <w:r w:rsidRPr="00426B94">
        <w:rPr>
          <w:sz w:val="18"/>
          <w:szCs w:val="18"/>
        </w:rPr>
        <w:t>ag%20edits).pdf</w:t>
      </w:r>
    </w:p>
    <w:p w:rsidR="00DE3382" w:rsidRDefault="00DE3382" w:rsidP="00DE3382"/>
    <w:p w:rsidR="00DE3382" w:rsidRPr="00AE19AD" w:rsidRDefault="00DE3382" w:rsidP="00DE3382">
      <w:pPr>
        <w:rPr>
          <w:sz w:val="16"/>
        </w:rPr>
      </w:pPr>
      <w:r w:rsidRPr="002753F6">
        <w:rPr>
          <w:rStyle w:val="StyleUnderline"/>
          <w:highlight w:val="cyan"/>
        </w:rPr>
        <w:t>The U</w:t>
      </w:r>
      <w:r w:rsidRPr="00AE19AD">
        <w:rPr>
          <w:rStyle w:val="StyleUnderline"/>
        </w:rPr>
        <w:t>nited</w:t>
      </w:r>
      <w:r w:rsidRPr="002753F6">
        <w:rPr>
          <w:rStyle w:val="StyleUnderline"/>
          <w:highlight w:val="cyan"/>
        </w:rPr>
        <w:t xml:space="preserve"> S</w:t>
      </w:r>
      <w:r w:rsidRPr="00AE19AD">
        <w:rPr>
          <w:rStyle w:val="StyleUnderline"/>
        </w:rPr>
        <w:t>tates</w:t>
      </w:r>
      <w:r w:rsidRPr="002753F6">
        <w:rPr>
          <w:rStyle w:val="StyleUnderline"/>
          <w:highlight w:val="cyan"/>
        </w:rPr>
        <w:t xml:space="preserve"> has</w:t>
      </w:r>
      <w:r w:rsidRPr="00426B94">
        <w:rPr>
          <w:rStyle w:val="StyleUnderline"/>
        </w:rPr>
        <w:t xml:space="preserve"> </w:t>
      </w:r>
      <w:r w:rsidRPr="00210063">
        <w:rPr>
          <w:sz w:val="16"/>
        </w:rPr>
        <w:t xml:space="preserve">accumulated an unequivocal ability to collect intelligence as a result of the technological advances of the 20th century. </w:t>
      </w:r>
      <w:r w:rsidRPr="002753F6">
        <w:rPr>
          <w:rStyle w:val="StyleUnderline"/>
          <w:highlight w:val="cyan"/>
        </w:rPr>
        <w:t>Numerous methods of collection</w:t>
      </w:r>
      <w:r w:rsidRPr="00210063">
        <w:rPr>
          <w:sz w:val="16"/>
        </w:rPr>
        <w:t xml:space="preserve"> have been employed </w:t>
      </w:r>
      <w:r w:rsidRPr="002753F6">
        <w:rPr>
          <w:rStyle w:val="StyleUnderline"/>
          <w:highlight w:val="cyan"/>
        </w:rPr>
        <w:t>in clandestine operations around the world</w:t>
      </w:r>
      <w:r w:rsidRPr="00210063">
        <w:rPr>
          <w:sz w:val="16"/>
        </w:rPr>
        <w:t xml:space="preserve"> </w:t>
      </w:r>
      <w:r w:rsidRPr="002753F6">
        <w:rPr>
          <w:rStyle w:val="StyleUnderline"/>
          <w:highlight w:val="cyan"/>
        </w:rPr>
        <w:t>including those that focus on human</w:t>
      </w:r>
      <w:r w:rsidRPr="00210063">
        <w:rPr>
          <w:sz w:val="16"/>
        </w:rPr>
        <w:t xml:space="preserve">, signals, geospatial, and measurements </w:t>
      </w:r>
      <w:r w:rsidRPr="002753F6">
        <w:rPr>
          <w:rStyle w:val="StyleUnderline"/>
          <w:highlight w:val="cyan"/>
        </w:rPr>
        <w:t>and signals intelligence. An infatuation with technological methods</w:t>
      </w:r>
      <w:r w:rsidRPr="00210063">
        <w:rPr>
          <w:sz w:val="16"/>
        </w:rPr>
        <w:t xml:space="preserve"> </w:t>
      </w:r>
      <w:r w:rsidRPr="002753F6">
        <w:rPr>
          <w:rStyle w:val="StyleUnderline"/>
          <w:highlight w:val="cyan"/>
        </w:rPr>
        <w:t>of intel</w:t>
      </w:r>
      <w:r w:rsidRPr="00210063">
        <w:rPr>
          <w:sz w:val="16"/>
        </w:rPr>
        <w:t xml:space="preserve">ligence </w:t>
      </w:r>
      <w:r w:rsidRPr="002753F6">
        <w:rPr>
          <w:rStyle w:val="StyleUnderline"/>
          <w:highlight w:val="cyan"/>
        </w:rPr>
        <w:t>gathering has developed</w:t>
      </w:r>
      <w:r w:rsidRPr="00210063">
        <w:rPr>
          <w:sz w:val="16"/>
        </w:rPr>
        <w:t xml:space="preserve"> within many intelligence organizations, </w:t>
      </w:r>
      <w:r w:rsidRPr="002753F6">
        <w:rPr>
          <w:rStyle w:val="StyleUnderline"/>
          <w:highlight w:val="cyan"/>
        </w:rPr>
        <w:t xml:space="preserve">often leaving the </w:t>
      </w:r>
      <w:r w:rsidRPr="00426B94">
        <w:rPr>
          <w:rStyle w:val="StyleUnderline"/>
        </w:rPr>
        <w:t xml:space="preserve">age old </w:t>
      </w:r>
      <w:r w:rsidRPr="002753F6">
        <w:rPr>
          <w:rStyle w:val="StyleUnderline"/>
          <w:highlight w:val="cyan"/>
        </w:rPr>
        <w:t>practice of espionage as an afterthought.</w:t>
      </w:r>
      <w:r w:rsidRPr="00210063">
        <w:rPr>
          <w:sz w:val="16"/>
        </w:rPr>
        <w:t xml:space="preserve"> As a result of the focus on technical methods, </w:t>
      </w:r>
      <w:r w:rsidRPr="002753F6">
        <w:rPr>
          <w:rStyle w:val="Emphasis"/>
          <w:highlight w:val="cyan"/>
        </w:rPr>
        <w:t>some of the worst intelligence failures</w:t>
      </w:r>
      <w:r w:rsidRPr="00210063">
        <w:rPr>
          <w:sz w:val="16"/>
        </w:rPr>
        <w:t xml:space="preserve"> of the 20th century </w:t>
      </w:r>
      <w:r w:rsidRPr="002753F6">
        <w:rPr>
          <w:rStyle w:val="StyleUnderline"/>
          <w:highlight w:val="cyan"/>
        </w:rPr>
        <w:t>can be attributed to an absence of human intelligence.</w:t>
      </w:r>
      <w:r w:rsidRPr="00210063">
        <w:rPr>
          <w:sz w:val="16"/>
        </w:rPr>
        <w:t xml:space="preserve"> The 21st century has ushered in </w:t>
      </w:r>
      <w:r w:rsidRPr="002753F6">
        <w:rPr>
          <w:rStyle w:val="StyleUnderline"/>
          <w:highlight w:val="cyan"/>
        </w:rPr>
        <w:t>advances</w:t>
      </w:r>
      <w:r w:rsidRPr="00210063">
        <w:rPr>
          <w:sz w:val="16"/>
        </w:rPr>
        <w:t xml:space="preserve"> in technology </w:t>
      </w:r>
      <w:r w:rsidRPr="002753F6">
        <w:rPr>
          <w:rStyle w:val="StyleUnderline"/>
          <w:highlight w:val="cyan"/>
        </w:rPr>
        <w:t>have allowed UAVs to become the</w:t>
      </w:r>
      <w:r w:rsidRPr="00210063">
        <w:rPr>
          <w:sz w:val="16"/>
        </w:rPr>
        <w:t xml:space="preserve"> ultimate technical intelligence gathering </w:t>
      </w:r>
      <w:r w:rsidRPr="002753F6">
        <w:rPr>
          <w:rStyle w:val="StyleUnderline"/>
          <w:highlight w:val="cyan"/>
        </w:rPr>
        <w:t>platform; however human intelligence is still being neglected.</w:t>
      </w:r>
      <w:r w:rsidRPr="00210063">
        <w:rPr>
          <w:sz w:val="16"/>
        </w:rPr>
        <w:t xml:space="preserve"> The </w:t>
      </w:r>
      <w:r w:rsidRPr="002753F6">
        <w:rPr>
          <w:rStyle w:val="StyleUnderline"/>
          <w:highlight w:val="cyan"/>
        </w:rPr>
        <w:t xml:space="preserve">increasing reliance on UAVs </w:t>
      </w:r>
      <w:r w:rsidRPr="002753F6">
        <w:rPr>
          <w:rStyle w:val="Emphasis"/>
          <w:highlight w:val="cyan"/>
        </w:rPr>
        <w:t>will make the U</w:t>
      </w:r>
      <w:r w:rsidRPr="00210063">
        <w:rPr>
          <w:rStyle w:val="Emphasis"/>
        </w:rPr>
        <w:t xml:space="preserve">nited </w:t>
      </w:r>
      <w:r w:rsidRPr="002753F6">
        <w:rPr>
          <w:rStyle w:val="Emphasis"/>
          <w:highlight w:val="cyan"/>
        </w:rPr>
        <w:t>S</w:t>
      </w:r>
      <w:r w:rsidRPr="00210063">
        <w:rPr>
          <w:rStyle w:val="Emphasis"/>
        </w:rPr>
        <w:t xml:space="preserve">tates </w:t>
      </w:r>
      <w:r w:rsidRPr="002753F6">
        <w:rPr>
          <w:rStyle w:val="Emphasis"/>
          <w:highlight w:val="cyan"/>
        </w:rPr>
        <w:t>susceptible to intelligence failures unless human intelligence can be properly integrated</w:t>
      </w:r>
      <w:r w:rsidRPr="002753F6">
        <w:rPr>
          <w:rStyle w:val="StyleUnderline"/>
          <w:highlight w:val="cyan"/>
        </w:rPr>
        <w:t>.</w:t>
      </w:r>
      <w:r w:rsidRPr="00210063">
        <w:rPr>
          <w:sz w:val="16"/>
        </w:rPr>
        <w:t xml:space="preserve"> In the near future UAVs may be able to gather human level intelligence, but it will be a long time before classical espionage is a thing of the past.</w:t>
      </w:r>
    </w:p>
    <w:p w:rsidR="00DE3382" w:rsidRDefault="00DE3382" w:rsidP="00DE3382">
      <w:pPr>
        <w:pStyle w:val="Heading4"/>
      </w:pPr>
      <w:r>
        <w:t>BW and nuclear use coming. HUMINT</w:t>
      </w:r>
      <w:r w:rsidR="001963AD">
        <w:t xml:space="preserve"> is</w:t>
      </w:r>
      <w:r>
        <w:t xml:space="preserve"> key to stay-ahead of these risks.</w:t>
      </w:r>
    </w:p>
    <w:p w:rsidR="00DE3382" w:rsidRPr="00622A7D" w:rsidRDefault="00DE3382" w:rsidP="00DE3382">
      <w:pPr>
        <w:rPr>
          <w:rStyle w:val="Style13ptBold"/>
        </w:rPr>
      </w:pPr>
      <w:r w:rsidRPr="00622A7D">
        <w:rPr>
          <w:rStyle w:val="Style13ptBold"/>
        </w:rPr>
        <w:t>Johnson ‘9</w:t>
      </w:r>
    </w:p>
    <w:p w:rsidR="00DE3382" w:rsidRPr="00622A7D" w:rsidRDefault="00DE3382" w:rsidP="00DE3382">
      <w:pPr>
        <w:rPr>
          <w:sz w:val="18"/>
          <w:szCs w:val="18"/>
        </w:rPr>
      </w:pPr>
      <w:r>
        <w:rPr>
          <w:sz w:val="18"/>
          <w:szCs w:val="18"/>
        </w:rPr>
        <w:t xml:space="preserve">Dr. Loch K. Johnson is Regents Professor of Political Science at the University of Georgia. He is editor of the journal "Intelligence and National Security" and has written numerous books on American foreign policy. Dr. Johnson served as staff director of the House Subcommittee on Intelligence Oversight from 1977 to 1979. Dr. Johnson earned his Ph.D. in political science from the University of California at Riverside. </w:t>
      </w:r>
      <w:r w:rsidRPr="00622A7D">
        <w:rPr>
          <w:sz w:val="18"/>
          <w:szCs w:val="18"/>
        </w:rPr>
        <w:t>"Evaluating "</w:t>
      </w:r>
      <w:proofErr w:type="spellStart"/>
      <w:r w:rsidRPr="00622A7D">
        <w:rPr>
          <w:sz w:val="18"/>
          <w:szCs w:val="18"/>
        </w:rPr>
        <w:t>Humint</w:t>
      </w:r>
      <w:proofErr w:type="spellEnd"/>
      <w:r w:rsidRPr="00622A7D">
        <w:rPr>
          <w:sz w:val="18"/>
          <w:szCs w:val="18"/>
        </w:rPr>
        <w:t>": The Role of Foreign Agents in U.S. Security" Paper presented at the annual meeting of the ISA's 50th ANNUAL CONVENTION "EXPLORING THE PAST, ANTICIPATING THE FUTURE", New York Marriott Marquis, NEW YORK CITY, NY, USA, Feb 15, 2009 – available via: http://citation.allacademic.com/meta/p_mla_apa_research_citation/3/1/0/6/6/p310665_index.html</w:t>
      </w:r>
    </w:p>
    <w:p w:rsidR="00DE3382" w:rsidRDefault="00DE3382" w:rsidP="00DE3382"/>
    <w:p w:rsidR="00DE3382" w:rsidRPr="00484C0D" w:rsidRDefault="00DE3382" w:rsidP="00DE3382">
      <w:pPr>
        <w:rPr>
          <w:sz w:val="12"/>
        </w:rPr>
      </w:pPr>
      <w:r w:rsidRPr="002753F6">
        <w:rPr>
          <w:rStyle w:val="StyleUnderline"/>
          <w:highlight w:val="cyan"/>
        </w:rPr>
        <w:t>The world is</w:t>
      </w:r>
      <w:r w:rsidRPr="00B4503C">
        <w:rPr>
          <w:rStyle w:val="StyleUnderline"/>
        </w:rPr>
        <w:t xml:space="preserve"> </w:t>
      </w:r>
      <w:r w:rsidRPr="002753F6">
        <w:rPr>
          <w:rStyle w:val="Emphasis"/>
          <w:highlight w:val="cyan"/>
        </w:rPr>
        <w:t>a dangerous place</w:t>
      </w:r>
      <w:r w:rsidRPr="00484C0D">
        <w:rPr>
          <w:sz w:val="12"/>
        </w:rPr>
        <w:t xml:space="preserve">, </w:t>
      </w:r>
      <w:r w:rsidRPr="002753F6">
        <w:rPr>
          <w:rStyle w:val="StyleUnderline"/>
          <w:highlight w:val="cyan"/>
        </w:rPr>
        <w:t>plagued by</w:t>
      </w:r>
      <w:r w:rsidRPr="00484C0D">
        <w:rPr>
          <w:sz w:val="12"/>
        </w:rPr>
        <w:t xml:space="preserve"> the presence of terrorist cells; failed or failing states; </w:t>
      </w:r>
      <w:r w:rsidRPr="002753F6">
        <w:rPr>
          <w:rStyle w:val="StyleUnderline"/>
          <w:highlight w:val="cyan"/>
        </w:rPr>
        <w:t xml:space="preserve">competition for </w:t>
      </w:r>
      <w:r w:rsidRPr="00727B3B">
        <w:rPr>
          <w:rStyle w:val="StyleUnderline"/>
        </w:rPr>
        <w:t>scarce</w:t>
      </w:r>
      <w:r w:rsidRPr="002753F6">
        <w:rPr>
          <w:rStyle w:val="StyleUnderline"/>
          <w:highlight w:val="cyan"/>
        </w:rPr>
        <w:t xml:space="preserve"> resources</w:t>
      </w:r>
      <w:r w:rsidRPr="00484C0D">
        <w:rPr>
          <w:sz w:val="12"/>
        </w:rPr>
        <w:t xml:space="preserve">, </w:t>
      </w:r>
      <w:r w:rsidRPr="00727B3B">
        <w:rPr>
          <w:rStyle w:val="StyleUnderline"/>
        </w:rPr>
        <w:t>such as oil, water, uranium,</w:t>
      </w:r>
      <w:r w:rsidRPr="00484C0D">
        <w:rPr>
          <w:sz w:val="12"/>
        </w:rPr>
        <w:t xml:space="preserve"> </w:t>
      </w:r>
      <w:r w:rsidRPr="00727B3B">
        <w:rPr>
          <w:rStyle w:val="StyleUnderline"/>
        </w:rPr>
        <w:t>and food</w:t>
      </w:r>
      <w:r w:rsidRPr="00484C0D">
        <w:rPr>
          <w:sz w:val="12"/>
        </w:rPr>
        <w:t xml:space="preserve">; chemical, </w:t>
      </w:r>
      <w:r w:rsidRPr="002753F6">
        <w:rPr>
          <w:rStyle w:val="StyleUnderline"/>
          <w:highlight w:val="cyan"/>
        </w:rPr>
        <w:t>biological, and nuclear weapons</w:t>
      </w:r>
      <w:r w:rsidRPr="00484C0D">
        <w:rPr>
          <w:sz w:val="12"/>
        </w:rPr>
        <w:t xml:space="preserve">, not to mention bristling arsenals of conventional armaments; </w:t>
      </w:r>
      <w:r w:rsidRPr="002753F6">
        <w:rPr>
          <w:rStyle w:val="StyleUnderline"/>
          <w:highlight w:val="cyan"/>
        </w:rPr>
        <w:t xml:space="preserve">and </w:t>
      </w:r>
      <w:r w:rsidRPr="002753F6">
        <w:rPr>
          <w:rStyle w:val="Emphasis"/>
          <w:highlight w:val="cyan"/>
        </w:rPr>
        <w:t>deep-seated animosities</w:t>
      </w:r>
      <w:r w:rsidRPr="002753F6">
        <w:rPr>
          <w:rStyle w:val="StyleUnderline"/>
          <w:highlight w:val="cyan"/>
        </w:rPr>
        <w:t xml:space="preserve"> between rival nations</w:t>
      </w:r>
      <w:r w:rsidRPr="00484C0D">
        <w:rPr>
          <w:sz w:val="12"/>
        </w:rPr>
        <w:t xml:space="preserve"> and factions. </w:t>
      </w:r>
      <w:r w:rsidRPr="002753F6">
        <w:rPr>
          <w:rStyle w:val="StyleUnderline"/>
          <w:highlight w:val="cyan"/>
        </w:rPr>
        <w:t>For self-protection</w:t>
      </w:r>
      <w:r w:rsidRPr="00484C0D">
        <w:rPr>
          <w:sz w:val="12"/>
        </w:rPr>
        <w:t xml:space="preserve">, if for no other reason, government </w:t>
      </w:r>
      <w:proofErr w:type="gramStart"/>
      <w:r w:rsidRPr="002753F6">
        <w:rPr>
          <w:rStyle w:val="StyleUnderline"/>
          <w:highlight w:val="cyan"/>
        </w:rPr>
        <w:t>officials</w:t>
      </w:r>
      <w:proofErr w:type="gramEnd"/>
      <w:r w:rsidRPr="00484C0D">
        <w:rPr>
          <w:sz w:val="12"/>
        </w:rPr>
        <w:t xml:space="preserve"> leaders </w:t>
      </w:r>
      <w:r w:rsidRPr="002753F6">
        <w:rPr>
          <w:rStyle w:val="StyleUnderline"/>
          <w:highlight w:val="cyan"/>
        </w:rPr>
        <w:t>seek info</w:t>
      </w:r>
      <w:r w:rsidRPr="00484C0D">
        <w:rPr>
          <w:sz w:val="12"/>
        </w:rPr>
        <w:t xml:space="preserve">rmation </w:t>
      </w:r>
      <w:r w:rsidRPr="002753F6">
        <w:rPr>
          <w:rStyle w:val="StyleUnderline"/>
          <w:highlight w:val="cyan"/>
        </w:rPr>
        <w:t>about the capabilities and</w:t>
      </w:r>
      <w:r w:rsidRPr="00484C0D">
        <w:rPr>
          <w:sz w:val="12"/>
        </w:rPr>
        <w:t xml:space="preserve">—an especially elusive topic—the </w:t>
      </w:r>
      <w:r w:rsidRPr="002753F6">
        <w:rPr>
          <w:rStyle w:val="StyleUnderline"/>
          <w:highlight w:val="cyan"/>
        </w:rPr>
        <w:t>intentions of those overseas</w:t>
      </w:r>
      <w:r w:rsidRPr="00484C0D">
        <w:rPr>
          <w:sz w:val="12"/>
        </w:rPr>
        <w:t xml:space="preserve"> (</w:t>
      </w:r>
      <w:r w:rsidRPr="002753F6">
        <w:rPr>
          <w:rStyle w:val="StyleUnderline"/>
          <w:highlight w:val="cyan"/>
        </w:rPr>
        <w:t>or subversives at home</w:t>
      </w:r>
      <w:r w:rsidRPr="00484C0D">
        <w:rPr>
          <w:sz w:val="12"/>
        </w:rPr>
        <w:t xml:space="preserve">) </w:t>
      </w:r>
      <w:r w:rsidRPr="002753F6">
        <w:rPr>
          <w:rStyle w:val="StyleUnderline"/>
          <w:highlight w:val="cyan"/>
        </w:rPr>
        <w:t>who can inflict harm</w:t>
      </w:r>
      <w:r w:rsidRPr="00484C0D">
        <w:rPr>
          <w:sz w:val="12"/>
        </w:rPr>
        <w:t xml:space="preserve"> upon the nation. </w:t>
      </w:r>
      <w:r w:rsidRPr="002753F6">
        <w:rPr>
          <w:rStyle w:val="StyleUnderline"/>
          <w:highlight w:val="cyan"/>
        </w:rPr>
        <w:t>That is the core purpose of espionage</w:t>
      </w:r>
      <w:r w:rsidRPr="00484C0D">
        <w:rPr>
          <w:sz w:val="12"/>
        </w:rPr>
        <w:t xml:space="preserve">: </w:t>
      </w:r>
      <w:r w:rsidRPr="002753F6">
        <w:rPr>
          <w:rStyle w:val="StyleUnderline"/>
          <w:highlight w:val="cyan"/>
        </w:rPr>
        <w:t>to gather info</w:t>
      </w:r>
      <w:r w:rsidRPr="00484C0D">
        <w:rPr>
          <w:sz w:val="12"/>
        </w:rPr>
        <w:t xml:space="preserve">rmation </w:t>
      </w:r>
      <w:r w:rsidRPr="002753F6">
        <w:rPr>
          <w:rStyle w:val="StyleUnderline"/>
          <w:highlight w:val="cyan"/>
        </w:rPr>
        <w:t>about threats</w:t>
      </w:r>
      <w:r w:rsidRPr="00484C0D">
        <w:rPr>
          <w:sz w:val="12"/>
        </w:rPr>
        <w:t xml:space="preserve">, whether external or internal, </w:t>
      </w:r>
      <w:r w:rsidRPr="002753F6">
        <w:rPr>
          <w:rStyle w:val="StyleUnderline"/>
          <w:highlight w:val="cyan"/>
        </w:rPr>
        <w:t>and</w:t>
      </w:r>
      <w:r w:rsidRPr="00484C0D">
        <w:rPr>
          <w:sz w:val="12"/>
        </w:rPr>
        <w:t xml:space="preserve"> to warn leaders about perils facing the homeland. Further, the secret services hope to </w:t>
      </w:r>
      <w:r w:rsidRPr="002753F6">
        <w:rPr>
          <w:rStyle w:val="StyleUnderline"/>
          <w:highlight w:val="cyan"/>
        </w:rPr>
        <w:t>provide</w:t>
      </w:r>
      <w:r w:rsidRPr="00484C0D">
        <w:rPr>
          <w:sz w:val="12"/>
        </w:rPr>
        <w:t xml:space="preserve"> leaders with </w:t>
      </w:r>
      <w:r w:rsidRPr="002753F6">
        <w:rPr>
          <w:rStyle w:val="StyleUnderline"/>
          <w:highlight w:val="cyan"/>
        </w:rPr>
        <w:t>data that</w:t>
      </w:r>
      <w:r w:rsidRPr="00484C0D">
        <w:rPr>
          <w:sz w:val="12"/>
        </w:rPr>
        <w:t xml:space="preserve"> can </w:t>
      </w:r>
      <w:r w:rsidRPr="002753F6">
        <w:rPr>
          <w:rStyle w:val="StyleUnderline"/>
          <w:highlight w:val="cyan"/>
        </w:rPr>
        <w:t>help advance the national interest</w:t>
      </w:r>
      <w:r w:rsidRPr="00484C0D">
        <w:rPr>
          <w:sz w:val="12"/>
        </w:rPr>
        <w:t>—</w:t>
      </w:r>
      <w:r w:rsidRPr="00D4571D">
        <w:rPr>
          <w:rStyle w:val="StyleUnderline"/>
        </w:rPr>
        <w:t>the opportunity side of the security equation.</w:t>
      </w:r>
      <w:r>
        <w:rPr>
          <w:rStyle w:val="StyleUnderline"/>
        </w:rPr>
        <w:t xml:space="preserve"> </w:t>
      </w:r>
      <w:r w:rsidRPr="002753F6">
        <w:rPr>
          <w:rStyle w:val="StyleUnderline"/>
          <w:highlight w:val="cyan"/>
        </w:rPr>
        <w:t>Through</w:t>
      </w:r>
      <w:r w:rsidRPr="00484C0D">
        <w:rPr>
          <w:sz w:val="12"/>
        </w:rPr>
        <w:t xml:space="preserve"> </w:t>
      </w:r>
      <w:r w:rsidRPr="00727B3B">
        <w:rPr>
          <w:rStyle w:val="StyleUnderline"/>
        </w:rPr>
        <w:t>the practice of espionage</w:t>
      </w:r>
      <w:r w:rsidRPr="00484C0D">
        <w:rPr>
          <w:sz w:val="12"/>
        </w:rPr>
        <w:t xml:space="preserve">—spying or clandestine </w:t>
      </w:r>
      <w:r w:rsidRPr="002753F6">
        <w:rPr>
          <w:rStyle w:val="Emphasis"/>
          <w:highlight w:val="cyan"/>
        </w:rPr>
        <w:t>human intelligence</w:t>
      </w:r>
      <w:r w:rsidRPr="00484C0D">
        <w:rPr>
          <w:sz w:val="12"/>
        </w:rPr>
        <w:t>: whichever is one's favorite term—</w:t>
      </w:r>
      <w:r w:rsidRPr="002753F6">
        <w:rPr>
          <w:rStyle w:val="StyleUnderline"/>
          <w:highlight w:val="cyan"/>
        </w:rPr>
        <w:t>the central task</w:t>
      </w:r>
      <w:r w:rsidRPr="00484C0D">
        <w:rPr>
          <w:sz w:val="12"/>
        </w:rPr>
        <w:t xml:space="preserve">, stated baldly, </w:t>
      </w:r>
      <w:r w:rsidRPr="002753F6">
        <w:rPr>
          <w:rStyle w:val="StyleUnderline"/>
          <w:highlight w:val="cyan"/>
        </w:rPr>
        <w:t>is to steal secrets from adversaries</w:t>
      </w:r>
      <w:r w:rsidRPr="00484C0D">
        <w:rPr>
          <w:sz w:val="12"/>
        </w:rPr>
        <w:t xml:space="preserve"> as a means </w:t>
      </w:r>
      <w:r w:rsidRPr="002753F6">
        <w:rPr>
          <w:rStyle w:val="StyleUnderline"/>
          <w:highlight w:val="cyan"/>
        </w:rPr>
        <w:t>for achieving</w:t>
      </w:r>
      <w:r w:rsidRPr="00D4571D">
        <w:rPr>
          <w:rStyle w:val="StyleUnderline"/>
        </w:rPr>
        <w:t xml:space="preserve"> a more </w:t>
      </w:r>
      <w:r w:rsidRPr="002753F6">
        <w:rPr>
          <w:rStyle w:val="StyleUnderline"/>
          <w:highlight w:val="cyan"/>
        </w:rPr>
        <w:t>thorough understanding of threats</w:t>
      </w:r>
      <w:r w:rsidRPr="00484C0D">
        <w:rPr>
          <w:sz w:val="12"/>
        </w:rPr>
        <w:t xml:space="preserve"> and opportunities in the world. </w:t>
      </w:r>
      <w:r w:rsidRPr="00D4571D">
        <w:rPr>
          <w:rStyle w:val="StyleUnderline"/>
        </w:rPr>
        <w:t xml:space="preserve">National </w:t>
      </w:r>
      <w:r w:rsidRPr="002753F6">
        <w:rPr>
          <w:rStyle w:val="StyleUnderline"/>
          <w:highlight w:val="cyan"/>
        </w:rPr>
        <w:t>governments study information</w:t>
      </w:r>
      <w:r w:rsidRPr="00D4571D">
        <w:rPr>
          <w:rStyle w:val="StyleUnderline"/>
        </w:rPr>
        <w:t xml:space="preserve"> that is available in the public domain</w:t>
      </w:r>
      <w:r w:rsidRPr="00484C0D">
        <w:rPr>
          <w:sz w:val="12"/>
        </w:rPr>
        <w:t xml:space="preserve"> (Chinese newspapers, for example), </w:t>
      </w:r>
      <w:r w:rsidRPr="002753F6">
        <w:rPr>
          <w:rStyle w:val="StyleUnderline"/>
          <w:highlight w:val="cyan"/>
        </w:rPr>
        <w:t>but</w:t>
      </w:r>
      <w:r w:rsidRPr="00D4571D">
        <w:rPr>
          <w:rStyle w:val="StyleUnderline"/>
        </w:rPr>
        <w:t xml:space="preserve"> knowledge </w:t>
      </w:r>
      <w:r w:rsidRPr="002753F6">
        <w:rPr>
          <w:rStyle w:val="StyleUnderline"/>
          <w:highlight w:val="cyan"/>
        </w:rPr>
        <w:t>gaps</w:t>
      </w:r>
      <w:r w:rsidRPr="00D4571D">
        <w:rPr>
          <w:rStyle w:val="StyleUnderline"/>
        </w:rPr>
        <w:t xml:space="preserve"> are bound to </w:t>
      </w:r>
      <w:r w:rsidRPr="002753F6">
        <w:rPr>
          <w:rStyle w:val="StyleUnderline"/>
          <w:highlight w:val="cyan"/>
        </w:rPr>
        <w:t>arise.</w:t>
      </w:r>
      <w:r w:rsidRPr="00484C0D">
        <w:rPr>
          <w:sz w:val="12"/>
        </w:rPr>
        <w:t xml:space="preserve"> A favorite metaphor for intelligence is the jigsaw puzzle. Many of the pieces to the puzzle are available in the stacks of the Library of Congress or on the Internet; nevertheless, </w:t>
      </w:r>
      <w:r w:rsidRPr="002753F6">
        <w:rPr>
          <w:rStyle w:val="StyleUnderline"/>
          <w:highlight w:val="cyan"/>
        </w:rPr>
        <w:t>there will continue to be several missing pieces</w:t>
      </w:r>
      <w:r w:rsidRPr="00484C0D">
        <w:rPr>
          <w:sz w:val="12"/>
        </w:rPr>
        <w:t>—</w:t>
      </w:r>
      <w:r w:rsidRPr="002753F6">
        <w:rPr>
          <w:rStyle w:val="Emphasis"/>
          <w:highlight w:val="cyan"/>
        </w:rPr>
        <w:t>perhaps the most important ones.</w:t>
      </w:r>
      <w:r w:rsidRPr="00D4571D">
        <w:rPr>
          <w:rStyle w:val="StyleUnderline"/>
        </w:rPr>
        <w:t xml:space="preserve"> </w:t>
      </w:r>
      <w:r w:rsidRPr="00484C0D">
        <w:rPr>
          <w:sz w:val="12"/>
        </w:rPr>
        <w:t xml:space="preserve">They may be hidden away in Kremlin vaults or in caves where members of Al Qaeda hunker down in Pakistan's western frontier. The public pieces of the puzzle can be acquired through careful research; but often discovery of </w:t>
      </w:r>
      <w:r w:rsidRPr="002753F6">
        <w:rPr>
          <w:rStyle w:val="StyleUnderline"/>
          <w:highlight w:val="cyan"/>
        </w:rPr>
        <w:t>the missing secret pieces has to rely on spying</w:t>
      </w:r>
      <w:r w:rsidRPr="00484C0D">
        <w:rPr>
          <w:sz w:val="12"/>
        </w:rPr>
        <w:t xml:space="preserve">, if they can be found at all. Some things— "mysteries" in the argot of intelligence professionals—are unknowable in any definitive way, such as who is likely to replace the current leader of North Korea. Secrets, in contrast, may be uncovered with a combination of luck and skill—say, the number of Chinese nuclear-armed submarines, which are vulnerable to satellite and sonar tracking. </w:t>
      </w:r>
      <w:r w:rsidRPr="002753F6">
        <w:rPr>
          <w:rStyle w:val="StyleUnderline"/>
          <w:highlight w:val="cyan"/>
        </w:rPr>
        <w:t>Espionage can be pursued by</w:t>
      </w:r>
      <w:r w:rsidRPr="00484C0D">
        <w:rPr>
          <w:sz w:val="12"/>
        </w:rPr>
        <w:t xml:space="preserve"> way of </w:t>
      </w:r>
      <w:r w:rsidRPr="002753F6">
        <w:rPr>
          <w:rStyle w:val="StyleUnderline"/>
          <w:highlight w:val="cyan"/>
        </w:rPr>
        <w:t>human agents or</w:t>
      </w:r>
      <w:r w:rsidRPr="00484C0D">
        <w:rPr>
          <w:sz w:val="12"/>
        </w:rPr>
        <w:t xml:space="preserve"> with</w:t>
      </w:r>
      <w:r w:rsidRPr="00484C0D">
        <w:rPr>
          <w:rStyle w:val="StyleUnderline"/>
        </w:rPr>
        <w:t xml:space="preserve"> </w:t>
      </w:r>
      <w:r w:rsidRPr="002753F6">
        <w:rPr>
          <w:rStyle w:val="StyleUnderline"/>
          <w:highlight w:val="cyan"/>
        </w:rPr>
        <w:t>machines</w:t>
      </w:r>
      <w:r w:rsidRPr="002753F6">
        <w:rPr>
          <w:sz w:val="12"/>
          <w:highlight w:val="cyan"/>
        </w:rPr>
        <w:t>,</w:t>
      </w:r>
      <w:r w:rsidRPr="00484C0D">
        <w:rPr>
          <w:sz w:val="12"/>
        </w:rPr>
        <w:t xml:space="preserve"> </w:t>
      </w:r>
      <w:r w:rsidRPr="00484C0D">
        <w:rPr>
          <w:rStyle w:val="StyleUnderline"/>
        </w:rPr>
        <w:t>respectively known inside America's secret agencies as human intelligence</w:t>
      </w:r>
      <w:r w:rsidRPr="00484C0D">
        <w:rPr>
          <w:sz w:val="12"/>
        </w:rPr>
        <w:t xml:space="preserve"> </w:t>
      </w:r>
      <w:r w:rsidRPr="00484C0D">
        <w:rPr>
          <w:rStyle w:val="Emphasis"/>
        </w:rPr>
        <w:t>("</w:t>
      </w:r>
      <w:proofErr w:type="spellStart"/>
      <w:r w:rsidRPr="00484C0D">
        <w:rPr>
          <w:rStyle w:val="Emphasis"/>
        </w:rPr>
        <w:t>humint</w:t>
      </w:r>
      <w:proofErr w:type="spellEnd"/>
      <w:r w:rsidRPr="00484C0D">
        <w:rPr>
          <w:rStyle w:val="Emphasis"/>
        </w:rPr>
        <w:t>,"</w:t>
      </w:r>
      <w:r w:rsidRPr="00484C0D">
        <w:rPr>
          <w:sz w:val="12"/>
        </w:rPr>
        <w:t xml:space="preserve"> in the acronym) and technical intelligence ("</w:t>
      </w:r>
      <w:proofErr w:type="spellStart"/>
      <w:r w:rsidRPr="00484C0D">
        <w:rPr>
          <w:sz w:val="12"/>
        </w:rPr>
        <w:t>techint</w:t>
      </w:r>
      <w:proofErr w:type="spellEnd"/>
      <w:r w:rsidRPr="00484C0D">
        <w:rPr>
          <w:sz w:val="12"/>
        </w:rPr>
        <w:t xml:space="preserve">"). </w:t>
      </w:r>
      <w:proofErr w:type="spellStart"/>
      <w:r w:rsidRPr="00484C0D">
        <w:rPr>
          <w:sz w:val="12"/>
        </w:rPr>
        <w:t>Humint</w:t>
      </w:r>
      <w:proofErr w:type="spellEnd"/>
      <w:r w:rsidRPr="00484C0D">
        <w:rPr>
          <w:sz w:val="12"/>
        </w:rPr>
        <w:t xml:space="preserve"> consists of spy rings that rely on foreign agents or "assets" in the field, recruited by intelligence professionals (known as case officers during the Cold War or. in more current jargon, operations officers). -_</w:t>
      </w:r>
      <w:proofErr w:type="spellStart"/>
      <w:r w:rsidRPr="00484C0D">
        <w:rPr>
          <w:rStyle w:val="Emphasis"/>
        </w:rPr>
        <w:t>Techint</w:t>
      </w:r>
      <w:proofErr w:type="spellEnd"/>
      <w:r w:rsidRPr="00484C0D">
        <w:rPr>
          <w:rStyle w:val="Emphasis"/>
        </w:rPr>
        <w:t xml:space="preserve"> includes mechanical devises</w:t>
      </w:r>
      <w:r w:rsidRPr="00484C0D">
        <w:rPr>
          <w:sz w:val="12"/>
        </w:rPr>
        <w:t xml:space="preserve"> large and small, including satellites the size of Greyhound buses, equipped with fancy cameras and listening devices that can see and hear acutely from orbits deep in space; reconnaissance aircraft, most famously the U-2; unmanned aerial vehicles (UAVs) or drones, such as the Predator—often armed with Hellfire missiles, allowing the option to kill what its handlers have just spotted through the lens of an onboard camera); enormous ground-based listening antennae, aimed at enemy territory: listening devices clamped surreptitiously on fiber-optic communications cables that carry telephone conversations; and miniature listening "bugs" concealed within sparkling cut-glass chandeliers in foreign embassies or palaces. </w:t>
      </w:r>
      <w:proofErr w:type="spellStart"/>
      <w:r w:rsidRPr="002753F6">
        <w:rPr>
          <w:rStyle w:val="StyleUnderline"/>
          <w:highlight w:val="cyan"/>
        </w:rPr>
        <w:t>Techint</w:t>
      </w:r>
      <w:proofErr w:type="spellEnd"/>
      <w:r w:rsidRPr="002753F6">
        <w:rPr>
          <w:rStyle w:val="StyleUnderline"/>
          <w:highlight w:val="cyan"/>
        </w:rPr>
        <w:t xml:space="preserve"> attracts</w:t>
      </w:r>
      <w:r w:rsidRPr="00484C0D">
        <w:rPr>
          <w:rStyle w:val="StyleUnderline"/>
        </w:rPr>
        <w:t xml:space="preserve"> </w:t>
      </w:r>
      <w:r w:rsidRPr="00484C0D">
        <w:rPr>
          <w:sz w:val="12"/>
        </w:rPr>
        <w:t xml:space="preserve">the </w:t>
      </w:r>
      <w:r w:rsidRPr="002753F6">
        <w:rPr>
          <w:rStyle w:val="StyleUnderline"/>
          <w:highlight w:val="cyan"/>
        </w:rPr>
        <w:t>most funding in Washington</w:t>
      </w:r>
      <w:r w:rsidRPr="00484C0D">
        <w:rPr>
          <w:sz w:val="12"/>
        </w:rPr>
        <w:t xml:space="preserve">, </w:t>
      </w:r>
      <w:r w:rsidRPr="00484C0D">
        <w:rPr>
          <w:rStyle w:val="StyleUnderline"/>
        </w:rPr>
        <w:t>D.C.</w:t>
      </w:r>
      <w:r w:rsidRPr="00484C0D">
        <w:rPr>
          <w:sz w:val="12"/>
        </w:rPr>
        <w:t xml:space="preserve"> (machines are costly, especially heavy satellites that must be launched into space), by a ratio of some nine-to-one over </w:t>
      </w:r>
      <w:proofErr w:type="spellStart"/>
      <w:r w:rsidRPr="00484C0D">
        <w:rPr>
          <w:sz w:val="12"/>
        </w:rPr>
        <w:t>humint</w:t>
      </w:r>
      <w:proofErr w:type="spellEnd"/>
      <w:r w:rsidRPr="00484C0D">
        <w:rPr>
          <w:sz w:val="12"/>
        </w:rPr>
        <w:t xml:space="preserve"> in America's widely estimated S50 billion annual intelligence budget. Human spies, though, continue to be recruited by the United States in most every region of the globe. Some critics contend that these spies contribute little to the knowledge of Washington officials about the state of international affairs; other authorities maintain, though, that </w:t>
      </w:r>
      <w:r w:rsidRPr="002753F6">
        <w:rPr>
          <w:rStyle w:val="StyleUnderline"/>
          <w:highlight w:val="cyan"/>
        </w:rPr>
        <w:t>only human agents can provide insights into that</w:t>
      </w:r>
      <w:r w:rsidRPr="00484C0D">
        <w:rPr>
          <w:rStyle w:val="StyleUnderline"/>
        </w:rPr>
        <w:t xml:space="preserve"> most </w:t>
      </w:r>
      <w:r w:rsidRPr="002753F6">
        <w:rPr>
          <w:rStyle w:val="StyleUnderline"/>
          <w:highlight w:val="cyan"/>
        </w:rPr>
        <w:t>vital</w:t>
      </w:r>
      <w:r w:rsidRPr="00484C0D">
        <w:rPr>
          <w:rStyle w:val="StyleUnderline"/>
        </w:rPr>
        <w:t xml:space="preserve"> of all national </w:t>
      </w:r>
      <w:r w:rsidRPr="002753F6">
        <w:rPr>
          <w:rStyle w:val="StyleUnderline"/>
          <w:highlight w:val="cyan"/>
        </w:rPr>
        <w:t>security question</w:t>
      </w:r>
      <w:r w:rsidRPr="00484C0D">
        <w:rPr>
          <w:rStyle w:val="StyleUnderline"/>
        </w:rPr>
        <w:t xml:space="preserve">s: </w:t>
      </w:r>
      <w:r w:rsidRPr="002753F6">
        <w:rPr>
          <w:rStyle w:val="StyleUnderline"/>
          <w:highlight w:val="cyan"/>
        </w:rPr>
        <w:t>the intentions of</w:t>
      </w:r>
      <w:r w:rsidRPr="00484C0D">
        <w:rPr>
          <w:rStyle w:val="StyleUnderline"/>
        </w:rPr>
        <w:t xml:space="preserve"> one's rivals— especially those </w:t>
      </w:r>
      <w:r w:rsidRPr="002753F6">
        <w:rPr>
          <w:rStyle w:val="StyleUnderline"/>
          <w:highlight w:val="cyan"/>
        </w:rPr>
        <w:t>adversaries who are well armed and hostile.</w:t>
      </w:r>
      <w:r w:rsidRPr="00484C0D">
        <w:rPr>
          <w:rStyle w:val="StyleUnderline"/>
        </w:rPr>
        <w:t xml:space="preserve"> </w:t>
      </w:r>
      <w:r w:rsidRPr="00484C0D">
        <w:rPr>
          <w:sz w:val="12"/>
        </w:rPr>
        <w:t xml:space="preserve">The purpose of this essay is to examine the value of </w:t>
      </w:r>
      <w:proofErr w:type="spellStart"/>
      <w:r w:rsidRPr="00484C0D">
        <w:rPr>
          <w:sz w:val="12"/>
        </w:rPr>
        <w:t>humint</w:t>
      </w:r>
      <w:proofErr w:type="spellEnd"/>
      <w:r w:rsidRPr="00484C0D">
        <w:rPr>
          <w:sz w:val="12"/>
        </w:rPr>
        <w:t xml:space="preserve">, based on a review7 of the research literature on intelligence, survey data, and the author's interviews with individuals in the espionage trade. The essay is organized in the following manner: it opens with a primer on the purpose, structure, and methods of </w:t>
      </w:r>
      <w:proofErr w:type="spellStart"/>
      <w:r w:rsidRPr="00484C0D">
        <w:rPr>
          <w:sz w:val="12"/>
        </w:rPr>
        <w:t>humint</w:t>
      </w:r>
      <w:proofErr w:type="spellEnd"/>
      <w:r w:rsidRPr="00484C0D">
        <w:rPr>
          <w:sz w:val="12"/>
        </w:rPr>
        <w:t>; then examines some empirical data on its value; surveys more broadly the pros and cons of this approach to spying; and concludes with an overall judgment about the value of agents for a nation's security.</w:t>
      </w:r>
    </w:p>
    <w:p w:rsidR="00DE3382" w:rsidRDefault="00DE3382" w:rsidP="00DE3382"/>
    <w:p w:rsidR="00DE3382" w:rsidRDefault="00DE3382" w:rsidP="00DE3382">
      <w:pPr>
        <w:pStyle w:val="Heading4"/>
      </w:pPr>
      <w:r>
        <w:t>Those impacts cause extinction.</w:t>
      </w:r>
    </w:p>
    <w:p w:rsidR="00DE3382" w:rsidRPr="00727B3B" w:rsidRDefault="00DE3382" w:rsidP="00DE3382">
      <w:pPr>
        <w:rPr>
          <w:rStyle w:val="Style13ptBold"/>
        </w:rPr>
      </w:pPr>
      <w:r w:rsidRPr="00727B3B">
        <w:rPr>
          <w:rStyle w:val="Style13ptBold"/>
        </w:rPr>
        <w:t>Ochs ‘2</w:t>
      </w:r>
    </w:p>
    <w:p w:rsidR="00DE3382" w:rsidRPr="00727B3B" w:rsidRDefault="00DE3382" w:rsidP="00DE3382">
      <w:pPr>
        <w:rPr>
          <w:sz w:val="18"/>
          <w:szCs w:val="18"/>
        </w:rPr>
      </w:pPr>
      <w:r w:rsidRPr="00727B3B">
        <w:rPr>
          <w:sz w:val="18"/>
          <w:szCs w:val="18"/>
        </w:rPr>
        <w:t xml:space="preserve">Richard - Chemical Weapons Working Group Member - “Biological Weapons must be Abolished </w:t>
      </w:r>
      <w:proofErr w:type="gramStart"/>
      <w:r w:rsidRPr="00727B3B">
        <w:rPr>
          <w:sz w:val="18"/>
          <w:szCs w:val="18"/>
        </w:rPr>
        <w:t>Immediately</w:t>
      </w:r>
      <w:proofErr w:type="gramEnd"/>
      <w:r w:rsidRPr="00727B3B">
        <w:rPr>
          <w:sz w:val="18"/>
          <w:szCs w:val="18"/>
        </w:rPr>
        <w:t>,” June 9, http://www.freefromterror.net/other_.../abolish.html]</w:t>
      </w:r>
    </w:p>
    <w:p w:rsidR="00DE3382" w:rsidRDefault="00DE3382" w:rsidP="00DE3382"/>
    <w:p w:rsidR="00DE3382" w:rsidRPr="00484C0D" w:rsidRDefault="00DE3382" w:rsidP="00DE3382">
      <w:pPr>
        <w:rPr>
          <w:rStyle w:val="StyleUnderline"/>
        </w:rPr>
      </w:pPr>
      <w:r w:rsidRPr="00484C0D">
        <w:rPr>
          <w:sz w:val="14"/>
        </w:rPr>
        <w:t xml:space="preserve">Of all the weapons of mass destruction, </w:t>
      </w:r>
      <w:r w:rsidRPr="00484C0D">
        <w:rPr>
          <w:rStyle w:val="StyleUnderline"/>
        </w:rPr>
        <w:t xml:space="preserve">the </w:t>
      </w:r>
      <w:r w:rsidRPr="002753F6">
        <w:rPr>
          <w:rStyle w:val="StyleUnderline"/>
          <w:highlight w:val="cyan"/>
        </w:rPr>
        <w:t>genetically engineered</w:t>
      </w:r>
      <w:r w:rsidRPr="00484C0D">
        <w:rPr>
          <w:sz w:val="14"/>
        </w:rPr>
        <w:t xml:space="preserve"> </w:t>
      </w:r>
      <w:r w:rsidRPr="002753F6">
        <w:rPr>
          <w:rStyle w:val="StyleUnderline"/>
          <w:highlight w:val="cyan"/>
        </w:rPr>
        <w:t>b</w:t>
      </w:r>
      <w:r w:rsidRPr="00484C0D">
        <w:rPr>
          <w:sz w:val="14"/>
        </w:rPr>
        <w:t xml:space="preserve">iological </w:t>
      </w:r>
      <w:r w:rsidRPr="002753F6">
        <w:rPr>
          <w:rStyle w:val="StyleUnderline"/>
          <w:highlight w:val="cyan"/>
        </w:rPr>
        <w:t>w</w:t>
      </w:r>
      <w:r w:rsidRPr="00484C0D">
        <w:rPr>
          <w:sz w:val="14"/>
        </w:rPr>
        <w:t xml:space="preserve">eapons, </w:t>
      </w:r>
      <w:r w:rsidRPr="002753F6">
        <w:rPr>
          <w:rStyle w:val="StyleUnderline"/>
          <w:highlight w:val="cyan"/>
        </w:rPr>
        <w:t>many without a known cure or vaccine</w:t>
      </w:r>
      <w:r w:rsidRPr="00484C0D">
        <w:rPr>
          <w:sz w:val="14"/>
        </w:rPr>
        <w:t xml:space="preserve">, </w:t>
      </w:r>
      <w:r w:rsidRPr="002753F6">
        <w:rPr>
          <w:rStyle w:val="StyleUnderline"/>
          <w:highlight w:val="cyan"/>
        </w:rPr>
        <w:t>are an extreme danger to</w:t>
      </w:r>
      <w:r w:rsidRPr="00484C0D">
        <w:rPr>
          <w:sz w:val="14"/>
        </w:rPr>
        <w:t xml:space="preserve"> the </w:t>
      </w:r>
      <w:r w:rsidRPr="002753F6">
        <w:rPr>
          <w:rStyle w:val="StyleUnderline"/>
          <w:highlight w:val="cyan"/>
        </w:rPr>
        <w:t>continued survival of life on earth.</w:t>
      </w:r>
      <w:r w:rsidRPr="00484C0D">
        <w:rPr>
          <w:sz w:val="14"/>
        </w:rPr>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2753F6">
        <w:rPr>
          <w:rStyle w:val="StyleUnderline"/>
          <w:highlight w:val="cyan"/>
        </w:rPr>
        <w:t>B</w:t>
      </w:r>
      <w:r w:rsidRPr="00484C0D">
        <w:rPr>
          <w:sz w:val="14"/>
        </w:rPr>
        <w:t xml:space="preserve">iological </w:t>
      </w:r>
      <w:r w:rsidRPr="002753F6">
        <w:rPr>
          <w:rStyle w:val="StyleUnderline"/>
          <w:highlight w:val="cyan"/>
        </w:rPr>
        <w:t>w</w:t>
      </w:r>
      <w:r w:rsidRPr="00484C0D">
        <w:rPr>
          <w:sz w:val="14"/>
        </w:rPr>
        <w:t xml:space="preserve">eapons, on the other hand, </w:t>
      </w:r>
      <w:r w:rsidRPr="002753F6">
        <w:rPr>
          <w:rStyle w:val="StyleUnderline"/>
          <w:highlight w:val="cyan"/>
        </w:rPr>
        <w:t>can get out of control very easily</w:t>
      </w:r>
      <w:r w:rsidRPr="00484C0D">
        <w:rPr>
          <w:sz w:val="14"/>
        </w:rPr>
        <w:t xml:space="preserve">, as the recent anthrax attacks has demonstrated. There is no way to guarantee the security of these doomsday weapons because very tiny amounts can be stolen or accidentally released and then grow or be grown to horrendous proportions. The Black Death of the </w:t>
      </w:r>
      <w:proofErr w:type="gramStart"/>
      <w:r w:rsidRPr="00484C0D">
        <w:rPr>
          <w:sz w:val="14"/>
        </w:rPr>
        <w:t>Middle</w:t>
      </w:r>
      <w:proofErr w:type="gramEnd"/>
      <w:r w:rsidRPr="00484C0D">
        <w:rPr>
          <w:sz w:val="14"/>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2753F6">
        <w:rPr>
          <w:rStyle w:val="StyleUnderline"/>
          <w:highlight w:val="cyan"/>
        </w:rPr>
        <w:t xml:space="preserve">With nuclear and biological weapons, the killing will </w:t>
      </w:r>
      <w:r w:rsidRPr="00484C0D">
        <w:rPr>
          <w:sz w:val="14"/>
        </w:rPr>
        <w:t xml:space="preserve">probably </w:t>
      </w:r>
      <w:r w:rsidRPr="002753F6">
        <w:rPr>
          <w:rStyle w:val="StyleUnderline"/>
          <w:highlight w:val="cyan"/>
        </w:rPr>
        <w:t>never end.</w:t>
      </w:r>
      <w:r w:rsidRPr="00484C0D">
        <w:rPr>
          <w:sz w:val="14"/>
        </w:rPr>
        <w:t xml:space="preserve"> </w:t>
      </w:r>
      <w:r w:rsidRPr="002753F6">
        <w:rPr>
          <w:rStyle w:val="StyleUnderline"/>
          <w:highlight w:val="cyan"/>
        </w:rPr>
        <w:t>Radioactive elements last tens of thousands of years and will keep causing cancers</w:t>
      </w:r>
      <w:r w:rsidRPr="00484C0D">
        <w:rPr>
          <w:sz w:val="14"/>
        </w:rPr>
        <w:t xml:space="preserve"> virtually </w:t>
      </w:r>
      <w:r w:rsidRPr="002753F6">
        <w:rPr>
          <w:rStyle w:val="StyleUnderline"/>
          <w:highlight w:val="cyan"/>
        </w:rPr>
        <w:t>forever.</w:t>
      </w:r>
      <w:r w:rsidRPr="00484C0D">
        <w:rPr>
          <w:sz w:val="14"/>
        </w:rPr>
        <w:t xml:space="preserve"> Potentially worse than that, </w:t>
      </w:r>
      <w:r w:rsidRPr="002753F6">
        <w:rPr>
          <w:rStyle w:val="StyleUnderline"/>
          <w:highlight w:val="cyan"/>
        </w:rPr>
        <w:t>bio-engineered agents</w:t>
      </w:r>
      <w:r w:rsidRPr="00484C0D">
        <w:rPr>
          <w:sz w:val="14"/>
        </w:rPr>
        <w:t xml:space="preserve"> by the hundreds with no known cure </w:t>
      </w:r>
      <w:r w:rsidRPr="002753F6">
        <w:rPr>
          <w:rStyle w:val="StyleUnderline"/>
          <w:highlight w:val="cyan"/>
        </w:rPr>
        <w:t>could wreck even greater calamity</w:t>
      </w:r>
      <w:r w:rsidRPr="00484C0D">
        <w:rPr>
          <w:sz w:val="14"/>
        </w:rPr>
        <w:t xml:space="preserve"> on the human race than could persistent radiation. AIDS and </w:t>
      </w:r>
      <w:proofErr w:type="spellStart"/>
      <w:r w:rsidRPr="00484C0D">
        <w:rPr>
          <w:sz w:val="14"/>
        </w:rPr>
        <w:t>ebola</w:t>
      </w:r>
      <w:proofErr w:type="spellEnd"/>
      <w:r w:rsidRPr="00484C0D">
        <w:rPr>
          <w:sz w:val="14"/>
        </w:rPr>
        <w:t xml:space="preserve"> viruses are just a small example of recently emerging plagues with no known cure or vaccine. Can we imagine hundreds of such plagues? HUMAN </w:t>
      </w:r>
      <w:r w:rsidRPr="002753F6">
        <w:rPr>
          <w:rStyle w:val="StyleUnderline"/>
          <w:highlight w:val="cyan"/>
        </w:rPr>
        <w:t>EXTINCTION IS NOW POSSIBLE.</w:t>
      </w:r>
    </w:p>
    <w:p w:rsidR="00DE3382" w:rsidRDefault="00DE3382" w:rsidP="00DE3382"/>
    <w:p w:rsidR="00FD0C89" w:rsidRPr="00E53398" w:rsidRDefault="00FD0C89" w:rsidP="00FD0C89">
      <w:pPr>
        <w:pStyle w:val="Heading4"/>
      </w:pPr>
      <w:r>
        <w:t xml:space="preserve">Plan solves and is reversible. Less Big Data means conventional and targeted human </w:t>
      </w:r>
      <w:proofErr w:type="gramStart"/>
      <w:r>
        <w:t>intel</w:t>
      </w:r>
      <w:proofErr w:type="gramEnd"/>
      <w:r>
        <w:t xml:space="preserve">.  </w:t>
      </w:r>
    </w:p>
    <w:p w:rsidR="00FD0C89" w:rsidRDefault="00FD0C89" w:rsidP="00FD0C89">
      <w:pPr>
        <w:rPr>
          <w:rStyle w:val="Style13ptBold"/>
        </w:rPr>
      </w:pPr>
      <w:r>
        <w:rPr>
          <w:rStyle w:val="Style13ptBold"/>
        </w:rPr>
        <w:t>Walt, 14</w:t>
      </w:r>
    </w:p>
    <w:p w:rsidR="00FD0C89" w:rsidRPr="00DE3382" w:rsidRDefault="00FD0C89" w:rsidP="00FD0C89">
      <w:pPr>
        <w:rPr>
          <w:sz w:val="18"/>
          <w:szCs w:val="18"/>
        </w:rPr>
      </w:pPr>
      <w:r w:rsidRPr="00DE3382">
        <w:rPr>
          <w:sz w:val="18"/>
          <w:szCs w:val="18"/>
        </w:rPr>
        <w:t xml:space="preserve">(Stephen M. Walt is the Robert and Renée </w:t>
      </w:r>
      <w:proofErr w:type="spellStart"/>
      <w:r w:rsidRPr="00DE3382">
        <w:rPr>
          <w:sz w:val="18"/>
          <w:szCs w:val="18"/>
        </w:rPr>
        <w:t>Belfer</w:t>
      </w:r>
      <w:proofErr w:type="spellEnd"/>
      <w:r w:rsidRPr="00DE3382">
        <w:rPr>
          <w:sz w:val="18"/>
          <w:szCs w:val="18"/>
        </w:rPr>
        <w:t xml:space="preserve"> professor of international relations at Harvard University, “The Big Counterterrorism Counterfactual Is the NSA actually making us worse at fighting terrorism?”, </w:t>
      </w:r>
      <w:hyperlink r:id="rId6" w:history="1">
        <w:r w:rsidRPr="00DE3382">
          <w:rPr>
            <w:rStyle w:val="Hyperlink"/>
            <w:sz w:val="18"/>
            <w:szCs w:val="18"/>
          </w:rPr>
          <w:t>http://www.foreignpolicy.com/articles/2014/11/10/counterterrorism_spying_nsa_islamic_state_terrorist_cve</w:t>
        </w:r>
      </w:hyperlink>
      <w:r w:rsidRPr="00DE3382">
        <w:rPr>
          <w:sz w:val="18"/>
          <w:szCs w:val="18"/>
        </w:rPr>
        <w:t xml:space="preserve">, November 10, 2014, </w:t>
      </w:r>
      <w:proofErr w:type="spellStart"/>
      <w:r w:rsidRPr="00DE3382">
        <w:rPr>
          <w:sz w:val="18"/>
          <w:szCs w:val="18"/>
        </w:rPr>
        <w:t>ak</w:t>
      </w:r>
      <w:proofErr w:type="spellEnd"/>
      <w:r w:rsidRPr="00DE3382">
        <w:rPr>
          <w:sz w:val="18"/>
          <w:szCs w:val="18"/>
        </w:rPr>
        <w:t>.)</w:t>
      </w:r>
    </w:p>
    <w:p w:rsidR="00FD0C89" w:rsidRPr="00FD0C89" w:rsidRDefault="00FD0C89" w:rsidP="00FD0C89">
      <w:pPr>
        <w:rPr>
          <w:rStyle w:val="Emphasis"/>
        </w:rPr>
      </w:pPr>
      <w:r w:rsidRPr="00FD0C89">
        <w:rPr>
          <w:sz w:val="14"/>
        </w:rPr>
        <w:t xml:space="preserve">The head of the British electronic spy agency GCHQ, Robert Hannigan, created a minor flap last week in an article he wrote for the Financial Times. In effect, Hannigan argued that more robust encryption procedures by private Internet companies were unwittingly aiding terrorists such as the Islamic State (IS) or al Qaeda, by making it harder for organizations like the NSA and GCHQ to monitor online traffic. The implication was clear: The more that our personal privacy is respected and protected, the greater the danger we will face from evildoers. It's a serious issue, and democracies that want to respect individual privacy while simultaneously keeping citizens safe are going to have to do a much better job of reassuring us that vast and (mostly) secret surveillance capabilities overseen by unelected officials such as Hannigan won't be abused. </w:t>
      </w:r>
      <w:r w:rsidRPr="00FD0C89">
        <w:rPr>
          <w:rStyle w:val="StyleUnderline"/>
        </w:rPr>
        <w:t>I tend to favor the privacy side of the argument</w:t>
      </w:r>
      <w:r w:rsidRPr="00FD0C89">
        <w:rPr>
          <w:sz w:val="14"/>
        </w:rPr>
        <w:t xml:space="preserve">, both because personal freedoms are hard to get back once lost, but also </w:t>
      </w:r>
      <w:r w:rsidRPr="00FD0C89">
        <w:rPr>
          <w:rStyle w:val="StyleUnderline"/>
        </w:rPr>
        <w:t xml:space="preserve">because </w:t>
      </w:r>
      <w:r w:rsidRPr="00FD0C89">
        <w:rPr>
          <w:rStyle w:val="Emphasis"/>
          <w:highlight w:val="cyan"/>
        </w:rPr>
        <w:t>there's not much evidence that</w:t>
      </w:r>
      <w:r w:rsidRPr="00FD0C89">
        <w:rPr>
          <w:rStyle w:val="StyleUnderline"/>
        </w:rPr>
        <w:t xml:space="preserve"> these </w:t>
      </w:r>
      <w:r w:rsidRPr="00FD0C89">
        <w:rPr>
          <w:rStyle w:val="Emphasis"/>
          <w:highlight w:val="cyan"/>
        </w:rPr>
        <w:t>surveillance activities are making us significantly safer.</w:t>
      </w:r>
      <w:r w:rsidRPr="00FD0C89">
        <w:rPr>
          <w:rStyle w:val="Emphasis"/>
        </w:rPr>
        <w:t xml:space="preserve"> </w:t>
      </w:r>
      <w:r w:rsidRPr="00FD0C89">
        <w:rPr>
          <w:sz w:val="14"/>
        </w:rPr>
        <w:t xml:space="preserve">They seem to be able to help us track some terrorist leaders, but there's a lively debate among scholars over whether tracking and killing these guys is an effective strategy. The fear of being tracked also forces terrorist organizations to adopt less efficient communications procedures, but it doesn't seem to prevent them from doing a fair bit of harm regardless. </w:t>
      </w:r>
      <w:r w:rsidRPr="00FD0C89">
        <w:rPr>
          <w:rStyle w:val="StyleUnderline"/>
        </w:rPr>
        <w:t>So here's a wild counterfactual for you to ponder:</w:t>
      </w:r>
      <w:r w:rsidRPr="00FD0C89">
        <w:rPr>
          <w:sz w:val="14"/>
        </w:rPr>
        <w:t xml:space="preserve"> </w:t>
      </w:r>
      <w:r w:rsidRPr="00DE3382">
        <w:rPr>
          <w:rStyle w:val="StyleUnderline"/>
          <w:highlight w:val="cyan"/>
        </w:rPr>
        <w:t>What would t</w:t>
      </w:r>
      <w:r w:rsidRPr="002753F6">
        <w:rPr>
          <w:rStyle w:val="StyleUnderline"/>
          <w:highlight w:val="cyan"/>
        </w:rPr>
        <w:t>he U</w:t>
      </w:r>
      <w:r w:rsidRPr="00AE19AD">
        <w:rPr>
          <w:rStyle w:val="StyleUnderline"/>
        </w:rPr>
        <w:t xml:space="preserve">nited </w:t>
      </w:r>
      <w:r w:rsidRPr="002753F6">
        <w:rPr>
          <w:rStyle w:val="StyleUnderline"/>
          <w:highlight w:val="cyan"/>
        </w:rPr>
        <w:t>S</w:t>
      </w:r>
      <w:r w:rsidRPr="00AE19AD">
        <w:rPr>
          <w:rStyle w:val="StyleUnderline"/>
        </w:rPr>
        <w:t>tates</w:t>
      </w:r>
      <w:r w:rsidRPr="00E83E7D">
        <w:rPr>
          <w:rStyle w:val="StyleUnderline"/>
        </w:rPr>
        <w:t xml:space="preserve">, </w:t>
      </w:r>
      <w:r w:rsidRPr="00FD0C89">
        <w:rPr>
          <w:sz w:val="14"/>
        </w:rPr>
        <w:t>Great Britain, and other wealthy and powerful nations</w:t>
      </w:r>
      <w:r w:rsidRPr="00E83E7D">
        <w:rPr>
          <w:rStyle w:val="StyleUnderline"/>
        </w:rPr>
        <w:t xml:space="preserve"> </w:t>
      </w:r>
      <w:r w:rsidRPr="00DE3382">
        <w:rPr>
          <w:rStyle w:val="StyleUnderline"/>
          <w:highlight w:val="cyan"/>
        </w:rPr>
        <w:t>do if they didn't have these vast surveillance powers?</w:t>
      </w:r>
      <w:r w:rsidRPr="00FD0C89">
        <w:rPr>
          <w:sz w:val="14"/>
        </w:rPr>
        <w:t xml:space="preserve"> What would they do if </w:t>
      </w:r>
      <w:r w:rsidRPr="00DE3382">
        <w:rPr>
          <w:rStyle w:val="StyleUnderline"/>
          <w:highlight w:val="cyan"/>
        </w:rPr>
        <w:t>they</w:t>
      </w:r>
      <w:r w:rsidRPr="00DE3382">
        <w:rPr>
          <w:rStyle w:val="StyleUnderline"/>
        </w:rPr>
        <w:t xml:space="preserve"> </w:t>
      </w:r>
      <w:r w:rsidRPr="00FD0C89">
        <w:rPr>
          <w:sz w:val="14"/>
        </w:rPr>
        <w:t xml:space="preserve">didn't have armed drones, cruise missiles, or other implements of destruction that can make it remarkably easy (and in the short-term, relatively cheap) to target anyone they suspect might be a terrorist? Assuming that there were still violent extremists plotting various heinous acts, what </w:t>
      </w:r>
      <w:r w:rsidRPr="002753F6">
        <w:rPr>
          <w:rStyle w:val="StyleUnderline"/>
          <w:highlight w:val="cyan"/>
        </w:rPr>
        <w:t>would</w:t>
      </w:r>
      <w:r w:rsidRPr="00FD0C89">
        <w:rPr>
          <w:sz w:val="14"/>
        </w:rPr>
        <w:t xml:space="preserve"> these powerful states do if the Internet was there but no one knew how to spy on it? For starters, they'd</w:t>
      </w:r>
      <w:r w:rsidRPr="00E83E7D">
        <w:rPr>
          <w:rStyle w:val="StyleUnderline"/>
        </w:rPr>
        <w:t xml:space="preserve"> </w:t>
      </w:r>
      <w:r w:rsidRPr="002753F6">
        <w:rPr>
          <w:rStyle w:val="StyleUnderline"/>
          <w:highlight w:val="cyan"/>
        </w:rPr>
        <w:t>have to rely more heavily on tried-and-true counterterror</w:t>
      </w:r>
      <w:r w:rsidRPr="00FD0C89">
        <w:rPr>
          <w:sz w:val="14"/>
        </w:rPr>
        <w:t>ism</w:t>
      </w:r>
      <w:r w:rsidRPr="002753F6">
        <w:rPr>
          <w:rStyle w:val="StyleUnderline"/>
          <w:highlight w:val="cyan"/>
        </w:rPr>
        <w:t xml:space="preserve"> measures: </w:t>
      </w:r>
      <w:r w:rsidRPr="00FD0C89">
        <w:rPr>
          <w:rStyle w:val="StyleUnderline"/>
          <w:highlight w:val="cyan"/>
        </w:rPr>
        <w:t>infiltrating e</w:t>
      </w:r>
      <w:r w:rsidRPr="00DE3382">
        <w:rPr>
          <w:rStyle w:val="StyleUnderline"/>
        </w:rPr>
        <w:t xml:space="preserve">xtremist </w:t>
      </w:r>
      <w:r w:rsidRPr="00FD0C89">
        <w:rPr>
          <w:rStyle w:val="StyleUnderline"/>
          <w:highlight w:val="cyan"/>
        </w:rPr>
        <w:t>organizations and flipping existing members</w:t>
      </w:r>
      <w:r w:rsidRPr="00FD0C89">
        <w:rPr>
          <w:sz w:val="14"/>
        </w:rPr>
        <w:t xml:space="preserve">, etc., </w:t>
      </w:r>
      <w:r w:rsidRPr="00FD0C89">
        <w:rPr>
          <w:rStyle w:val="StyleUnderline"/>
          <w:highlight w:val="cyan"/>
        </w:rPr>
        <w:t xml:space="preserve">to find out what they were planning, head attacks off before they occurred, and </w:t>
      </w:r>
      <w:r w:rsidRPr="00FD0C89">
        <w:rPr>
          <w:rStyle w:val="StyleUnderline"/>
        </w:rPr>
        <w:t xml:space="preserve">eventually </w:t>
      </w:r>
      <w:r w:rsidRPr="00FD0C89">
        <w:rPr>
          <w:rStyle w:val="StyleUnderline"/>
          <w:highlight w:val="cyan"/>
        </w:rPr>
        <w:t>roll up organization</w:t>
      </w:r>
      <w:r w:rsidRPr="00FD0C89">
        <w:rPr>
          <w:rStyle w:val="StyleUnderline"/>
        </w:rPr>
        <w:t xml:space="preserve"> themselves</w:t>
      </w:r>
      <w:r w:rsidRPr="00FD0C89">
        <w:rPr>
          <w:rStyle w:val="StyleUnderline"/>
          <w:highlight w:val="cyan"/>
        </w:rPr>
        <w:t>.</w:t>
      </w:r>
      <w:r w:rsidRPr="00FD0C89">
        <w:rPr>
          <w:sz w:val="14"/>
        </w:rPr>
        <w:t xml:space="preserve"> </w:t>
      </w:r>
      <w:r w:rsidRPr="00E83E7D">
        <w:rPr>
          <w:rStyle w:val="StyleUnderline"/>
        </w:rPr>
        <w:t xml:space="preserve">States waged plenty of </w:t>
      </w:r>
      <w:r w:rsidRPr="00FD0C89">
        <w:rPr>
          <w:rStyle w:val="StyleUnderline"/>
          <w:highlight w:val="cyan"/>
        </w:rPr>
        <w:t>counterterror</w:t>
      </w:r>
      <w:r w:rsidRPr="00AB2A49">
        <w:rPr>
          <w:rStyle w:val="StyleUnderline"/>
        </w:rPr>
        <w:t>ism</w:t>
      </w:r>
      <w:r w:rsidRPr="00E83E7D">
        <w:rPr>
          <w:rStyle w:val="StyleUnderline"/>
        </w:rPr>
        <w:t xml:space="preserve"> campaigns </w:t>
      </w:r>
      <w:r w:rsidRPr="00FD0C89">
        <w:rPr>
          <w:rStyle w:val="StyleUnderline"/>
          <w:highlight w:val="cyan"/>
        </w:rPr>
        <w:t>before the Internet was invented</w:t>
      </w:r>
      <w:r w:rsidRPr="00FD0C89">
        <w:rPr>
          <w:sz w:val="14"/>
        </w:rPr>
        <w:t>, and while it can be difficult to infiltrate such movements and find their vulnerable points,</w:t>
      </w:r>
      <w:r w:rsidRPr="00E83E7D">
        <w:rPr>
          <w:rStyle w:val="StyleUnderline"/>
        </w:rPr>
        <w:t xml:space="preserve"> it's not exactly an unknown art</w:t>
      </w:r>
      <w:r w:rsidRPr="00FD0C89">
        <w:rPr>
          <w:sz w:val="14"/>
        </w:rPr>
        <w:t xml:space="preserve">. </w:t>
      </w:r>
      <w:r w:rsidRPr="00FD0C89">
        <w:rPr>
          <w:rStyle w:val="StyleUnderline"/>
          <w:highlight w:val="cyan"/>
        </w:rPr>
        <w:t>If we couldn't spy on them from</w:t>
      </w:r>
      <w:r w:rsidRPr="00973795">
        <w:rPr>
          <w:rStyle w:val="StyleUnderline"/>
        </w:rPr>
        <w:t xml:space="preserve"> the safety of </w:t>
      </w:r>
      <w:r w:rsidRPr="00FD0C89">
        <w:rPr>
          <w:rStyle w:val="StyleUnderline"/>
          <w:highlight w:val="cyan"/>
        </w:rPr>
        <w:t xml:space="preserve">Fort Meade, </w:t>
      </w:r>
      <w:r w:rsidRPr="00FD0C89">
        <w:rPr>
          <w:rStyle w:val="Emphasis"/>
          <w:highlight w:val="cyan"/>
        </w:rPr>
        <w:t>we'd probably be doing a lot more of this.</w:t>
      </w:r>
      <w:r w:rsidRPr="00FD0C89">
        <w:rPr>
          <w:rStyle w:val="Emphasis"/>
        </w:rPr>
        <w:t xml:space="preserve"> </w:t>
      </w:r>
    </w:p>
    <w:p w:rsidR="00DE3382" w:rsidRPr="00DE3382" w:rsidRDefault="00DE3382" w:rsidP="00DE3382"/>
    <w:p w:rsidR="00DE3382" w:rsidRDefault="00D17068" w:rsidP="00B55AD5">
      <w:r>
        <w:t>(</w:t>
      </w:r>
      <w:r w:rsidR="00FD0C89">
        <w:t xml:space="preserve">Note to students: Fort Meade – internally referenced – is a </w:t>
      </w:r>
      <w:r w:rsidR="001963AD">
        <w:t>United States Army installation that’s home to NSA and other intellig</w:t>
      </w:r>
      <w:r>
        <w:t>ence agencies.)</w:t>
      </w:r>
    </w:p>
    <w:p w:rsidR="00DE3382" w:rsidRDefault="00DE3382" w:rsidP="00B55AD5"/>
    <w:p w:rsidR="001963AD" w:rsidRDefault="001963AD" w:rsidP="001963AD">
      <w:pPr>
        <w:pStyle w:val="Heading4"/>
      </w:pPr>
      <w:r>
        <w:t xml:space="preserve">More funding WON’T solve. Data overload overwhelms </w:t>
      </w:r>
      <w:proofErr w:type="gramStart"/>
      <w:r>
        <w:t>intel</w:t>
      </w:r>
      <w:proofErr w:type="gramEnd"/>
      <w:r>
        <w:t xml:space="preserve"> and guarantees ongoing resource failures.</w:t>
      </w:r>
    </w:p>
    <w:p w:rsidR="001963AD" w:rsidRDefault="001963AD" w:rsidP="001963AD"/>
    <w:p w:rsidR="001963AD" w:rsidRPr="006208D8" w:rsidRDefault="001963AD" w:rsidP="001963AD">
      <w:pPr>
        <w:rPr>
          <w:rStyle w:val="Style13ptBold"/>
        </w:rPr>
      </w:pPr>
      <w:proofErr w:type="spellStart"/>
      <w:r w:rsidRPr="006208D8">
        <w:rPr>
          <w:rStyle w:val="Style13ptBold"/>
        </w:rPr>
        <w:t>Tufekci</w:t>
      </w:r>
      <w:proofErr w:type="spellEnd"/>
      <w:r w:rsidRPr="006208D8">
        <w:rPr>
          <w:rStyle w:val="Style13ptBold"/>
        </w:rPr>
        <w:t xml:space="preserve"> ‘15</w:t>
      </w:r>
    </w:p>
    <w:p w:rsidR="001963AD" w:rsidRPr="006208D8" w:rsidRDefault="001963AD" w:rsidP="001963AD">
      <w:pPr>
        <w:rPr>
          <w:sz w:val="18"/>
          <w:szCs w:val="18"/>
        </w:rPr>
      </w:pPr>
      <w:proofErr w:type="spellStart"/>
      <w:r w:rsidRPr="006208D8">
        <w:rPr>
          <w:sz w:val="18"/>
          <w:szCs w:val="18"/>
        </w:rPr>
        <w:t>Zeynep</w:t>
      </w:r>
      <w:proofErr w:type="spellEnd"/>
      <w:r w:rsidRPr="006208D8">
        <w:rPr>
          <w:sz w:val="18"/>
          <w:szCs w:val="18"/>
        </w:rPr>
        <w:t xml:space="preserve"> </w:t>
      </w:r>
      <w:proofErr w:type="spellStart"/>
      <w:r w:rsidRPr="006208D8">
        <w:rPr>
          <w:sz w:val="18"/>
          <w:szCs w:val="18"/>
        </w:rPr>
        <w:t>Tufekci</w:t>
      </w:r>
      <w:proofErr w:type="spellEnd"/>
      <w:r w:rsidRPr="006208D8">
        <w:rPr>
          <w:sz w:val="18"/>
          <w:szCs w:val="18"/>
        </w:rPr>
        <w:t xml:space="preserve"> is a fellow at the Center for Information Technology Policy at Princeton University, an assistant professor at the School of Information and Department of Sociology at the University of North Carolina, and a faculty associate at the Harvard Berkman Center for Internet and Society. “Terror and the limits of mass surveillance” – Financial Times’ The Exchange - Feb 3</w:t>
      </w:r>
      <w:r w:rsidRPr="006208D8">
        <w:rPr>
          <w:sz w:val="18"/>
          <w:szCs w:val="18"/>
          <w:vertAlign w:val="superscript"/>
        </w:rPr>
        <w:t>rd</w:t>
      </w:r>
      <w:r w:rsidRPr="006208D8">
        <w:rPr>
          <w:sz w:val="18"/>
          <w:szCs w:val="18"/>
        </w:rPr>
        <w:t xml:space="preserve"> http://blogs.ft.com/the-exchange/2015/02/03/zeynep-tufekci-terror-and-the-limits-of-mass-surveillance/</w:t>
      </w:r>
    </w:p>
    <w:p w:rsidR="001963AD" w:rsidRPr="00686445" w:rsidRDefault="001963AD" w:rsidP="001963AD">
      <w:pPr>
        <w:rPr>
          <w:sz w:val="14"/>
        </w:rPr>
      </w:pPr>
      <w:r w:rsidRPr="002753F6">
        <w:rPr>
          <w:rStyle w:val="StyleUnderline"/>
          <w:highlight w:val="cyan"/>
        </w:rPr>
        <w:t>The</w:t>
      </w:r>
      <w:r w:rsidRPr="00686445">
        <w:rPr>
          <w:sz w:val="14"/>
        </w:rPr>
        <w:t xml:space="preserve"> most common </w:t>
      </w:r>
      <w:r w:rsidRPr="002753F6">
        <w:rPr>
          <w:rStyle w:val="StyleUnderline"/>
          <w:highlight w:val="cyan"/>
        </w:rPr>
        <w:t>justification given by governments for mass surveillance</w:t>
      </w:r>
      <w:r w:rsidRPr="00686445">
        <w:rPr>
          <w:sz w:val="14"/>
        </w:rPr>
        <w:t xml:space="preserve"> </w:t>
      </w:r>
      <w:r w:rsidRPr="002753F6">
        <w:rPr>
          <w:rStyle w:val="StyleUnderline"/>
          <w:highlight w:val="cyan"/>
        </w:rPr>
        <w:t>is that these tools are indispensable</w:t>
      </w:r>
      <w:r w:rsidRPr="00686445">
        <w:rPr>
          <w:sz w:val="14"/>
        </w:rPr>
        <w:t xml:space="preserve"> for fighting terrorism. </w:t>
      </w:r>
      <w:r w:rsidRPr="00686445">
        <w:rPr>
          <w:rStyle w:val="StyleUnderline"/>
        </w:rPr>
        <w:t>The NSA</w:t>
      </w:r>
      <w:r w:rsidRPr="00686445">
        <w:rPr>
          <w:sz w:val="14"/>
        </w:rPr>
        <w:t xml:space="preserve">’s ex-director Keith Alexander </w:t>
      </w:r>
      <w:r w:rsidRPr="00686445">
        <w:rPr>
          <w:rStyle w:val="StyleUnderline"/>
        </w:rPr>
        <w:t xml:space="preserve">says </w:t>
      </w:r>
      <w:r w:rsidRPr="00686445">
        <w:rPr>
          <w:rStyle w:val="Emphasis"/>
        </w:rPr>
        <w:t>big data is “what it’s all about”</w:t>
      </w:r>
      <w:r w:rsidRPr="00686445">
        <w:rPr>
          <w:rStyle w:val="StyleUnderline"/>
        </w:rPr>
        <w:t xml:space="preserve">. </w:t>
      </w:r>
      <w:r w:rsidRPr="00686445">
        <w:rPr>
          <w:sz w:val="14"/>
        </w:rPr>
        <w:t xml:space="preserve">Intelligence agencies routinely claim that they need massive amounts of data on all of us to catch the bad guys, like the French brothers who assassinated the cartoonists of Charlie Hebdo, or the murderers of Lee Rigby, the British soldier killed by two men who claimed the act was revenge for the UK’s involvement in the wars in Iraq and Afghanistan. </w:t>
      </w:r>
      <w:r w:rsidRPr="002753F6">
        <w:rPr>
          <w:rStyle w:val="StyleUnderline"/>
          <w:highlight w:val="cyan"/>
        </w:rPr>
        <w:t>But the assertion that big data is “what it’s all about”</w:t>
      </w:r>
      <w:r w:rsidRPr="00686445">
        <w:rPr>
          <w:sz w:val="14"/>
        </w:rPr>
        <w:t xml:space="preserve"> when it comes to predicting rare events </w:t>
      </w:r>
      <w:r w:rsidRPr="002753F6">
        <w:rPr>
          <w:rStyle w:val="StyleUnderline"/>
          <w:highlight w:val="cyan"/>
        </w:rPr>
        <w:t>is not supported by what we know</w:t>
      </w:r>
      <w:r w:rsidRPr="00686445">
        <w:rPr>
          <w:sz w:val="14"/>
        </w:rPr>
        <w:t xml:space="preserve"> about how these methods work, </w:t>
      </w:r>
      <w:r w:rsidRPr="002753F6">
        <w:rPr>
          <w:rStyle w:val="StyleUnderline"/>
          <w:highlight w:val="cyan"/>
        </w:rPr>
        <w:t>and</w:t>
      </w:r>
      <w:r w:rsidRPr="00686445">
        <w:rPr>
          <w:rStyle w:val="StyleUnderline"/>
        </w:rPr>
        <w:t xml:space="preserve"> </w:t>
      </w:r>
      <w:r w:rsidRPr="00686445">
        <w:rPr>
          <w:sz w:val="14"/>
        </w:rPr>
        <w:t>more importantly,</w:t>
      </w:r>
      <w:r w:rsidRPr="00686445">
        <w:rPr>
          <w:rStyle w:val="StyleUnderline"/>
        </w:rPr>
        <w:t xml:space="preserve"> </w:t>
      </w:r>
      <w:r w:rsidRPr="002753F6">
        <w:rPr>
          <w:rStyle w:val="StyleUnderline"/>
          <w:highlight w:val="cyan"/>
        </w:rPr>
        <w:t>don’t work.</w:t>
      </w:r>
      <w:r w:rsidRPr="00686445">
        <w:rPr>
          <w:rStyle w:val="StyleUnderline"/>
        </w:rPr>
        <w:t xml:space="preserve"> </w:t>
      </w:r>
      <w:r w:rsidRPr="002753F6">
        <w:rPr>
          <w:rStyle w:val="StyleUnderline"/>
          <w:highlight w:val="cyan"/>
        </w:rPr>
        <w:t>Analytics on massive datasets</w:t>
      </w:r>
      <w:r w:rsidRPr="00686445">
        <w:rPr>
          <w:sz w:val="14"/>
        </w:rPr>
        <w:t xml:space="preserve"> </w:t>
      </w:r>
      <w:r w:rsidRPr="002753F6">
        <w:rPr>
          <w:rStyle w:val="StyleUnderline"/>
          <w:highlight w:val="cyan"/>
        </w:rPr>
        <w:t>can be powerful</w:t>
      </w:r>
      <w:r w:rsidRPr="00686445">
        <w:rPr>
          <w:sz w:val="14"/>
        </w:rPr>
        <w:t xml:space="preserve"> </w:t>
      </w:r>
      <w:r w:rsidRPr="002753F6">
        <w:rPr>
          <w:rStyle w:val="StyleUnderline"/>
          <w:highlight w:val="cyan"/>
        </w:rPr>
        <w:t xml:space="preserve">in </w:t>
      </w:r>
      <w:proofErr w:type="spellStart"/>
      <w:r w:rsidRPr="002753F6">
        <w:rPr>
          <w:rStyle w:val="StyleUnderline"/>
          <w:highlight w:val="cyan"/>
        </w:rPr>
        <w:t>analysing</w:t>
      </w:r>
      <w:proofErr w:type="spellEnd"/>
      <w:r w:rsidRPr="00686445">
        <w:rPr>
          <w:sz w:val="14"/>
        </w:rPr>
        <w:t xml:space="preserve"> and identifying broad patterns, or </w:t>
      </w:r>
      <w:r w:rsidRPr="002753F6">
        <w:rPr>
          <w:rStyle w:val="StyleUnderline"/>
          <w:highlight w:val="cyan"/>
        </w:rPr>
        <w:t>events that occur</w:t>
      </w:r>
      <w:r w:rsidRPr="00686445">
        <w:rPr>
          <w:sz w:val="14"/>
        </w:rPr>
        <w:t xml:space="preserve"> regularly and </w:t>
      </w:r>
      <w:r w:rsidRPr="002753F6">
        <w:rPr>
          <w:rStyle w:val="StyleUnderline"/>
          <w:highlight w:val="cyan"/>
        </w:rPr>
        <w:t>frequently, but are singularly unsuited to finding</w:t>
      </w:r>
      <w:r w:rsidRPr="00686445">
        <w:rPr>
          <w:sz w:val="14"/>
        </w:rPr>
        <w:t xml:space="preserve"> unpredictable, erratic, and </w:t>
      </w:r>
      <w:r w:rsidRPr="002753F6">
        <w:rPr>
          <w:rStyle w:val="StyleUnderline"/>
          <w:highlight w:val="cyan"/>
        </w:rPr>
        <w:t>rare needles in huge haystacks.</w:t>
      </w:r>
      <w:r w:rsidRPr="00686445">
        <w:rPr>
          <w:rStyle w:val="StyleUnderline"/>
        </w:rPr>
        <w:t xml:space="preserve"> </w:t>
      </w:r>
      <w:r w:rsidRPr="00686445">
        <w:rPr>
          <w:sz w:val="14"/>
        </w:rPr>
        <w:t xml:space="preserve">In fact, the bigger the haystack — </w:t>
      </w:r>
      <w:r w:rsidRPr="002753F6">
        <w:rPr>
          <w:rStyle w:val="StyleUnderline"/>
          <w:highlight w:val="cyan"/>
        </w:rPr>
        <w:t>the more massive</w:t>
      </w:r>
      <w:r w:rsidRPr="00686445">
        <w:rPr>
          <w:rStyle w:val="StyleUnderline"/>
        </w:rPr>
        <w:t xml:space="preserve"> </w:t>
      </w:r>
      <w:r w:rsidRPr="00686445">
        <w:rPr>
          <w:sz w:val="14"/>
        </w:rPr>
        <w:t xml:space="preserve">the scale and the wider </w:t>
      </w:r>
      <w:r w:rsidRPr="00686445">
        <w:rPr>
          <w:rStyle w:val="StyleUnderline"/>
        </w:rPr>
        <w:t xml:space="preserve">the scope of </w:t>
      </w:r>
      <w:r w:rsidRPr="002753F6">
        <w:rPr>
          <w:rStyle w:val="StyleUnderline"/>
          <w:highlight w:val="cyan"/>
        </w:rPr>
        <w:t>the surveillance</w:t>
      </w:r>
      <w:r w:rsidRPr="00686445">
        <w:rPr>
          <w:sz w:val="14"/>
        </w:rPr>
        <w:t xml:space="preserve"> — </w:t>
      </w:r>
      <w:r w:rsidRPr="002753F6">
        <w:rPr>
          <w:rStyle w:val="Emphasis"/>
          <w:highlight w:val="cyan"/>
        </w:rPr>
        <w:t>the less suited</w:t>
      </w:r>
      <w:r w:rsidRPr="00686445">
        <w:rPr>
          <w:sz w:val="14"/>
        </w:rPr>
        <w:t xml:space="preserve"> these methods are </w:t>
      </w:r>
      <w:r w:rsidRPr="002753F6">
        <w:rPr>
          <w:rStyle w:val="Emphasis"/>
          <w:highlight w:val="cyan"/>
        </w:rPr>
        <w:t>to finding</w:t>
      </w:r>
      <w:r w:rsidRPr="00686445">
        <w:rPr>
          <w:rStyle w:val="Emphasis"/>
        </w:rPr>
        <w:t xml:space="preserve"> </w:t>
      </w:r>
      <w:r w:rsidRPr="00686445">
        <w:rPr>
          <w:sz w:val="14"/>
        </w:rPr>
        <w:t xml:space="preserve">such </w:t>
      </w:r>
      <w:r w:rsidRPr="002753F6">
        <w:rPr>
          <w:rStyle w:val="Emphasis"/>
          <w:highlight w:val="cyan"/>
        </w:rPr>
        <w:t>exceptional events</w:t>
      </w:r>
      <w:r w:rsidRPr="00686445">
        <w:rPr>
          <w:sz w:val="14"/>
        </w:rPr>
        <w:t xml:space="preserve">, </w:t>
      </w:r>
      <w:r w:rsidRPr="002753F6">
        <w:rPr>
          <w:rStyle w:val="Emphasis"/>
          <w:highlight w:val="cyan"/>
        </w:rPr>
        <w:t>and the more they may serve to direct resources and attention away from appropriate tools</w:t>
      </w:r>
      <w:r w:rsidRPr="005071AE">
        <w:rPr>
          <w:rStyle w:val="Emphasis"/>
        </w:rPr>
        <w:t xml:space="preserve"> </w:t>
      </w:r>
      <w:r w:rsidRPr="00686445">
        <w:rPr>
          <w:sz w:val="14"/>
        </w:rPr>
        <w:t xml:space="preserve">and methods. After Rigby was killed, GCHQ, Britain’s intelligence service, was </w:t>
      </w:r>
      <w:proofErr w:type="spellStart"/>
      <w:r w:rsidRPr="00686445">
        <w:rPr>
          <w:sz w:val="14"/>
        </w:rPr>
        <w:t>criticised</w:t>
      </w:r>
      <w:proofErr w:type="spellEnd"/>
      <w:r w:rsidRPr="00686445">
        <w:rPr>
          <w:sz w:val="14"/>
        </w:rPr>
        <w:t xml:space="preserve"> by many for failing to stop his killers, Michael </w:t>
      </w:r>
      <w:proofErr w:type="spellStart"/>
      <w:r w:rsidRPr="00686445">
        <w:rPr>
          <w:sz w:val="14"/>
        </w:rPr>
        <w:t>Adebolajo</w:t>
      </w:r>
      <w:proofErr w:type="spellEnd"/>
      <w:r w:rsidRPr="00686445">
        <w:rPr>
          <w:sz w:val="14"/>
        </w:rPr>
        <w:t xml:space="preserve"> and Michael </w:t>
      </w:r>
      <w:proofErr w:type="spellStart"/>
      <w:r w:rsidRPr="00686445">
        <w:rPr>
          <w:sz w:val="14"/>
        </w:rPr>
        <w:t>Adebowale</w:t>
      </w:r>
      <w:proofErr w:type="spellEnd"/>
      <w:r w:rsidRPr="00686445">
        <w:rPr>
          <w:sz w:val="14"/>
        </w:rPr>
        <w:t xml:space="preserve">. A lengthy parliamentary inquiry was conducted, resulting in a 192-page report that lists all the ways in which </w:t>
      </w:r>
      <w:proofErr w:type="spellStart"/>
      <w:r w:rsidRPr="00686445">
        <w:rPr>
          <w:sz w:val="14"/>
        </w:rPr>
        <w:t>Adebolajo</w:t>
      </w:r>
      <w:proofErr w:type="spellEnd"/>
      <w:r w:rsidRPr="00686445">
        <w:rPr>
          <w:sz w:val="14"/>
        </w:rPr>
        <w:t xml:space="preserve"> and </w:t>
      </w:r>
      <w:proofErr w:type="spellStart"/>
      <w:r w:rsidRPr="00686445">
        <w:rPr>
          <w:sz w:val="14"/>
        </w:rPr>
        <w:t>Adebowale</w:t>
      </w:r>
      <w:proofErr w:type="spellEnd"/>
      <w:r w:rsidRPr="00686445">
        <w:rPr>
          <w:sz w:val="14"/>
        </w:rPr>
        <w:t xml:space="preserv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extremist in nature, and their accounts were suspended repeatedly by the platform for violating its terms of service. “If only Facebook had turned over more data,” the thinking goes. But that is misleading, and makes sense only with the benefit of hindsight. Seeking larger volumes of data, such as asking Facebook to alert intelligence agencies every time that it detects a post containing violence, would deluge the agencies with multiple false leads that would lead to a data quagmire, rather than clues to impending crimes. </w:t>
      </w:r>
      <w:r w:rsidRPr="002753F6">
        <w:rPr>
          <w:rStyle w:val="StyleUnderline"/>
          <w:highlight w:val="cyan"/>
        </w:rPr>
        <w:t>For big data analytics to work</w:t>
      </w:r>
      <w:r w:rsidRPr="00686445">
        <w:rPr>
          <w:sz w:val="14"/>
        </w:rPr>
        <w:t xml:space="preserve">, </w:t>
      </w:r>
      <w:r w:rsidRPr="002753F6">
        <w:rPr>
          <w:rStyle w:val="StyleUnderline"/>
          <w:highlight w:val="cyan"/>
        </w:rPr>
        <w:t>there needs to be a reliable connection between the signal</w:t>
      </w:r>
      <w:r w:rsidRPr="00686445">
        <w:rPr>
          <w:sz w:val="14"/>
        </w:rPr>
        <w:t xml:space="preserve"> (posting of violent content) </w:t>
      </w:r>
      <w:r w:rsidRPr="002753F6">
        <w:rPr>
          <w:rStyle w:val="StyleUnderline"/>
          <w:highlight w:val="cyan"/>
        </w:rPr>
        <w:t>and the event</w:t>
      </w:r>
      <w:r w:rsidRPr="00686445">
        <w:rPr>
          <w:sz w:val="14"/>
        </w:rPr>
        <w:t xml:space="preserve"> (killing someone). </w:t>
      </w:r>
      <w:r w:rsidRPr="002753F6">
        <w:rPr>
          <w:rStyle w:val="Emphasis"/>
          <w:highlight w:val="cyan"/>
        </w:rPr>
        <w:t>Otherwise, the signal is worse than useless.</w:t>
      </w:r>
      <w:r w:rsidRPr="00686445">
        <w:rPr>
          <w:sz w:val="14"/>
        </w:rPr>
        <w:t xml:space="preserve"> Millions of Facebook’s billion-plus users post violent content every day, ranging from </w:t>
      </w:r>
      <w:proofErr w:type="spellStart"/>
      <w:r w:rsidRPr="00686445">
        <w:rPr>
          <w:sz w:val="14"/>
        </w:rPr>
        <w:t>routinised</w:t>
      </w:r>
      <w:proofErr w:type="spellEnd"/>
      <w:r w:rsidRPr="00686445">
        <w:rPr>
          <w:sz w:val="14"/>
        </w:rPr>
        <w:t xml:space="preserve"> movie violence to atrocious violent rhetoric. </w:t>
      </w:r>
      <w:r w:rsidRPr="00686445">
        <w:rPr>
          <w:rStyle w:val="StyleUnderline"/>
        </w:rPr>
        <w:t>Turning over the data from all</w:t>
      </w:r>
      <w:r w:rsidRPr="00686445">
        <w:rPr>
          <w:sz w:val="14"/>
        </w:rPr>
        <w:t xml:space="preserve"> such occurrences would </w:t>
      </w:r>
      <w:r w:rsidRPr="002753F6">
        <w:rPr>
          <w:rStyle w:val="StyleUnderline"/>
          <w:highlight w:val="cyan"/>
        </w:rPr>
        <w:t>merely flood</w:t>
      </w:r>
      <w:r w:rsidRPr="00686445">
        <w:rPr>
          <w:rStyle w:val="StyleUnderline"/>
        </w:rPr>
        <w:t xml:space="preserve"> the </w:t>
      </w:r>
      <w:r w:rsidRPr="002753F6">
        <w:rPr>
          <w:rStyle w:val="StyleUnderline"/>
          <w:highlight w:val="cyan"/>
        </w:rPr>
        <w:t>agencies with “</w:t>
      </w:r>
      <w:r w:rsidRPr="002753F6">
        <w:rPr>
          <w:rStyle w:val="Emphasis"/>
          <w:highlight w:val="cyan"/>
        </w:rPr>
        <w:t>false positives”</w:t>
      </w:r>
      <w:r w:rsidRPr="00686445">
        <w:rPr>
          <w:sz w:val="14"/>
        </w:rPr>
        <w:t xml:space="preserve"> — erroneous indications for events that actually will not happen. </w:t>
      </w:r>
      <w:r w:rsidRPr="002753F6">
        <w:rPr>
          <w:rStyle w:val="StyleUnderline"/>
          <w:highlight w:val="cyan"/>
        </w:rPr>
        <w:t xml:space="preserve">Such </w:t>
      </w:r>
      <w:r w:rsidRPr="002753F6">
        <w:rPr>
          <w:rStyle w:val="Emphasis"/>
          <w:highlight w:val="cyan"/>
        </w:rPr>
        <w:t>data overload</w:t>
      </w:r>
      <w:r w:rsidRPr="00686445">
        <w:rPr>
          <w:sz w:val="14"/>
        </w:rPr>
        <w:t xml:space="preserve"> is not without cost, as it </w:t>
      </w:r>
      <w:r w:rsidRPr="002753F6">
        <w:rPr>
          <w:rStyle w:val="StyleUnderline"/>
          <w:highlight w:val="cyan"/>
        </w:rPr>
        <w:t>take</w:t>
      </w:r>
      <w:r w:rsidRPr="00686445">
        <w:rPr>
          <w:sz w:val="14"/>
        </w:rPr>
        <w:t xml:space="preserve">s time and effort to sift through these millions of strands of hay to confirm that they are, indeed, not needles — especially when we don’t even know what needles look like. All that the investigators would have would be a lot of open leads with no resolution, taking </w:t>
      </w:r>
      <w:r w:rsidRPr="002753F6">
        <w:rPr>
          <w:rStyle w:val="StyleUnderline"/>
          <w:highlight w:val="cyan"/>
        </w:rPr>
        <w:t>away resources from</w:t>
      </w:r>
      <w:r w:rsidRPr="00686445">
        <w:rPr>
          <w:sz w:val="14"/>
        </w:rPr>
        <w:t xml:space="preserve"> </w:t>
      </w:r>
      <w:r w:rsidRPr="002753F6">
        <w:rPr>
          <w:rStyle w:val="Emphasis"/>
          <w:highlight w:val="cyan"/>
        </w:rPr>
        <w:t>any real investigation.</w:t>
      </w:r>
      <w:r w:rsidRPr="00686445">
        <w:rPr>
          <w:sz w:val="14"/>
        </w:rPr>
        <w:t xml:space="preserve"> Besides, account suspensions carried out by platforms like Facebook’s are haphazard, semi-automated and unreliable indicators. The flagging system misses a lot more violent content than it flags, and it often flags content as inappropriate even when it is not, and suffers from many biases. Relying on such a haphazard system is not a reasonable path at all. So is all the hype around big data analytics unjustified? Yes and no. There are appropriate use cases for which massive datasets are intensely useful, and perform much better than any alternative we can imagine using conventional methods. Successful examples include using Google searches to figure out drug interactions that would be too complex and too numerous to </w:t>
      </w:r>
      <w:proofErr w:type="spellStart"/>
      <w:r w:rsidRPr="00686445">
        <w:rPr>
          <w:sz w:val="14"/>
        </w:rPr>
        <w:t>analyse</w:t>
      </w:r>
      <w:proofErr w:type="spellEnd"/>
      <w:r w:rsidRPr="00686445">
        <w:rPr>
          <w:sz w:val="14"/>
        </w:rPr>
        <w:t xml:space="preserve"> one clinical trial at a time, or using social media to detect national-level swings in our mood (we are indeed happier on Fridays than on Mondays). In contrast, consider the “lone wolf” attacker who took hostages at, of all things, a “</w:t>
      </w:r>
      <w:proofErr w:type="spellStart"/>
      <w:r w:rsidRPr="00686445">
        <w:rPr>
          <w:sz w:val="14"/>
        </w:rPr>
        <w:t>Lindt</w:t>
      </w:r>
      <w:proofErr w:type="spellEnd"/>
      <w:r w:rsidRPr="00686445">
        <w:rPr>
          <w:sz w:val="14"/>
        </w:rPr>
        <w:t xml:space="preserve"> </w:t>
      </w:r>
      <w:proofErr w:type="spellStart"/>
      <w:r w:rsidRPr="00686445">
        <w:rPr>
          <w:sz w:val="14"/>
        </w:rPr>
        <w:t>Chocolat</w:t>
      </w:r>
      <w:proofErr w:type="spellEnd"/>
      <w:r w:rsidRPr="00686445">
        <w:rPr>
          <w:sz w:val="14"/>
        </w:rPr>
        <w:t xml:space="preserve"> Café” in Sydney. Chocolate shops are not regular targets of political violence, and random, crazed men attacking them is not a pattern on which we can base further identification.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This isn’t a job for big data analytics. (The fact that the gunman was on bail facing various charges and was known for sending hate letters to the families of Australian soldiers killed overseas suggests it was a job for traditional policing). When confronted with their failures in predicting those rare acts of domestic terrorism, here’s what GCHQ, and indeed </w:t>
      </w:r>
      <w:r w:rsidRPr="002753F6">
        <w:rPr>
          <w:rStyle w:val="StyleUnderline"/>
          <w:highlight w:val="cyan"/>
        </w:rPr>
        <w:t>the NSA</w:t>
      </w:r>
      <w:r w:rsidRPr="00686445">
        <w:rPr>
          <w:sz w:val="14"/>
        </w:rPr>
        <w:t xml:space="preserve">, </w:t>
      </w:r>
      <w:r w:rsidRPr="002753F6">
        <w:rPr>
          <w:rStyle w:val="StyleUnderline"/>
          <w:highlight w:val="cyan"/>
        </w:rPr>
        <w:t>should</w:t>
      </w:r>
      <w:r w:rsidRPr="00686445">
        <w:rPr>
          <w:rStyle w:val="StyleUnderline"/>
        </w:rPr>
        <w:t xml:space="preserve"> </w:t>
      </w:r>
      <w:r w:rsidRPr="00686445">
        <w:rPr>
          <w:sz w:val="14"/>
        </w:rPr>
        <w:t xml:space="preserve">have said instead of asking for increased surveillance capabilities: </w:t>
      </w:r>
      <w:r w:rsidRPr="002753F6">
        <w:rPr>
          <w:rStyle w:val="StyleUnderline"/>
          <w:highlight w:val="cyan"/>
        </w:rPr>
        <w:t>stop asking</w:t>
      </w:r>
      <w:r w:rsidRPr="00686445">
        <w:rPr>
          <w:sz w:val="14"/>
        </w:rPr>
        <w:t xml:space="preserve"> us </w:t>
      </w:r>
      <w:r w:rsidRPr="002753F6">
        <w:rPr>
          <w:rStyle w:val="StyleUnderline"/>
          <w:highlight w:val="cyan"/>
        </w:rPr>
        <w:t>to collect more and more data</w:t>
      </w:r>
      <w:r w:rsidRPr="00686445">
        <w:rPr>
          <w:rStyle w:val="StyleUnderline"/>
        </w:rPr>
        <w:t xml:space="preserve"> </w:t>
      </w:r>
      <w:r w:rsidRPr="00686445">
        <w:rPr>
          <w:sz w:val="14"/>
        </w:rPr>
        <w:t xml:space="preserve">to perform an impossible task. </w:t>
      </w:r>
      <w:r w:rsidRPr="002753F6">
        <w:rPr>
          <w:rStyle w:val="StyleUnderline"/>
          <w:highlight w:val="cyan"/>
        </w:rPr>
        <w:t>This glut of data is making our job harder, not easier</w:t>
      </w:r>
      <w:r w:rsidRPr="00686445">
        <w:rPr>
          <w:sz w:val="14"/>
        </w:rPr>
        <w:t>, and the expectation that there will never be such incidents, ever, is not realistic.</w:t>
      </w:r>
    </w:p>
    <w:p w:rsidR="001963AD" w:rsidRDefault="001963AD" w:rsidP="001963AD"/>
    <w:p w:rsidR="001963AD" w:rsidRDefault="001963AD" w:rsidP="001963AD"/>
    <w:p w:rsidR="001963AD" w:rsidRDefault="001963AD" w:rsidP="001963AD">
      <w:pPr>
        <w:pStyle w:val="Heading2"/>
      </w:pPr>
      <w:r>
        <w:t>2AC</w:t>
      </w:r>
      <w:r w:rsidR="00D17068">
        <w:t xml:space="preserve"> Materials</w:t>
      </w:r>
    </w:p>
    <w:p w:rsidR="001963AD" w:rsidRDefault="001963AD" w:rsidP="001963AD"/>
    <w:p w:rsidR="001963AD" w:rsidRDefault="001963AD" w:rsidP="001963AD">
      <w:pPr>
        <w:pStyle w:val="Heading3"/>
      </w:pPr>
      <w:r>
        <w:t>2AC A-to “</w:t>
      </w:r>
      <w:proofErr w:type="spellStart"/>
      <w:r>
        <w:t>Cplan</w:t>
      </w:r>
      <w:proofErr w:type="spellEnd"/>
      <w:r>
        <w:t xml:space="preserve"> - Fund HUMINT”</w:t>
      </w:r>
    </w:p>
    <w:p w:rsidR="001963AD" w:rsidRPr="001963AD" w:rsidRDefault="001963AD" w:rsidP="001963AD"/>
    <w:p w:rsidR="001963AD" w:rsidRDefault="001963AD" w:rsidP="001963AD">
      <w:pPr>
        <w:pStyle w:val="Heading4"/>
      </w:pPr>
      <w:r>
        <w:t>(  ) Perm – do both</w:t>
      </w:r>
    </w:p>
    <w:p w:rsidR="001963AD" w:rsidRPr="001963AD" w:rsidRDefault="001963AD" w:rsidP="001963AD"/>
    <w:p w:rsidR="001963AD" w:rsidRDefault="001963AD" w:rsidP="001963AD">
      <w:pPr>
        <w:pStyle w:val="Heading4"/>
      </w:pPr>
      <w:r>
        <w:t xml:space="preserve">(  ) Modest amounts of data’s key. </w:t>
      </w:r>
      <w:proofErr w:type="spellStart"/>
      <w:r>
        <w:t>Cplan</w:t>
      </w:r>
      <w:proofErr w:type="spellEnd"/>
      <w:r>
        <w:t xml:space="preserve"> won’t solve, doesn’t cut back on data overload.</w:t>
      </w:r>
    </w:p>
    <w:p w:rsidR="001963AD" w:rsidRPr="00CC410F" w:rsidRDefault="001963AD" w:rsidP="001963AD">
      <w:pPr>
        <w:rPr>
          <w:rStyle w:val="Style13ptBold"/>
        </w:rPr>
      </w:pPr>
      <w:r w:rsidRPr="00CC410F">
        <w:rPr>
          <w:rStyle w:val="Style13ptBold"/>
        </w:rPr>
        <w:t>Press ‘13</w:t>
      </w:r>
    </w:p>
    <w:p w:rsidR="001963AD" w:rsidRPr="00CC410F" w:rsidRDefault="001963AD" w:rsidP="001963AD">
      <w:pPr>
        <w:rPr>
          <w:sz w:val="18"/>
          <w:szCs w:val="18"/>
        </w:rPr>
      </w:pPr>
      <w:r w:rsidRPr="00CC410F">
        <w:rPr>
          <w:sz w:val="18"/>
          <w:szCs w:val="18"/>
        </w:rPr>
        <w:t xml:space="preserve">Gil - Managing Partner at </w:t>
      </w:r>
      <w:proofErr w:type="spellStart"/>
      <w:r w:rsidRPr="00CC410F">
        <w:rPr>
          <w:sz w:val="18"/>
          <w:szCs w:val="18"/>
        </w:rPr>
        <w:t>gPress</w:t>
      </w:r>
      <w:proofErr w:type="spellEnd"/>
      <w:r w:rsidRPr="00CC410F">
        <w:rPr>
          <w:sz w:val="18"/>
          <w:szCs w:val="18"/>
        </w:rPr>
        <w:t xml:space="preserve">, a marketing, publishing, </w:t>
      </w:r>
      <w:proofErr w:type="gramStart"/>
      <w:r w:rsidRPr="00CC410F">
        <w:rPr>
          <w:sz w:val="18"/>
          <w:szCs w:val="18"/>
        </w:rPr>
        <w:t>research</w:t>
      </w:r>
      <w:proofErr w:type="gramEnd"/>
      <w:r w:rsidRPr="00CC410F">
        <w:rPr>
          <w:sz w:val="18"/>
          <w:szCs w:val="18"/>
        </w:rPr>
        <w:t xml:space="preserve"> and education consultancy. Previously held senior marketing and research management positions at NORC, DEC and EMC. Most recently he was a Senior Director, Thought Leadership Marketing at EMC, where he launched the Big Data conversation with the “How Much Information?” study (2000 with UC Berkeley) and the Digital Universe study</w:t>
      </w:r>
      <w:r>
        <w:rPr>
          <w:sz w:val="18"/>
          <w:szCs w:val="18"/>
        </w:rPr>
        <w:t>. He is also contributes on computing technology issues as a guest writer at Forbes Mag</w:t>
      </w:r>
      <w:r w:rsidR="008A49E0">
        <w:rPr>
          <w:sz w:val="18"/>
          <w:szCs w:val="18"/>
        </w:rPr>
        <w:t>a</w:t>
      </w:r>
      <w:r>
        <w:rPr>
          <w:sz w:val="18"/>
          <w:szCs w:val="18"/>
        </w:rPr>
        <w:t>zine</w:t>
      </w:r>
      <w:r w:rsidRPr="00CC410F">
        <w:rPr>
          <w:sz w:val="18"/>
          <w:szCs w:val="18"/>
        </w:rPr>
        <w:t xml:space="preserve"> – “The Effectiveness Of Small Vs. Big Data Is Where The NSA Debate Should Start” – Forbes – 6-12-13 - http://www.forbes.com/sites/gilpress/2013/06/12/the-effectiveness-of-small-vs-big-data-is-where-the-nsa-debate-should-start/</w:t>
      </w:r>
    </w:p>
    <w:p w:rsidR="001963AD" w:rsidRDefault="001963AD" w:rsidP="001963AD"/>
    <w:p w:rsidR="001963AD" w:rsidRPr="0022182A" w:rsidRDefault="001963AD" w:rsidP="001963AD">
      <w:pPr>
        <w:rPr>
          <w:sz w:val="16"/>
        </w:rPr>
      </w:pPr>
      <w:r w:rsidRPr="00CC410F">
        <w:rPr>
          <w:sz w:val="16"/>
        </w:rPr>
        <w:t xml:space="preserve">Most of the discussion around the revelations about the data collection activities of the NSA has been about the threat to our civil rights and the potential damage abroad to U.S. political and business interests. Relatively </w:t>
      </w:r>
      <w:r w:rsidRPr="002753F6">
        <w:rPr>
          <w:rStyle w:val="StyleUnderline"/>
          <w:highlight w:val="cyan"/>
        </w:rPr>
        <w:t>little has been said</w:t>
      </w:r>
      <w:r w:rsidRPr="00CC410F">
        <w:rPr>
          <w:sz w:val="16"/>
        </w:rPr>
        <w:t xml:space="preserve">, however, </w:t>
      </w:r>
      <w:r w:rsidRPr="002753F6">
        <w:rPr>
          <w:rStyle w:val="StyleUnderline"/>
          <w:highlight w:val="cyan"/>
        </w:rPr>
        <w:t xml:space="preserve">about the wisdom of collecting </w:t>
      </w:r>
      <w:r w:rsidRPr="002753F6">
        <w:rPr>
          <w:rStyle w:val="Emphasis"/>
          <w:highlight w:val="cyan"/>
        </w:rPr>
        <w:t>all</w:t>
      </w:r>
      <w:r w:rsidRPr="00CC410F">
        <w:rPr>
          <w:rStyle w:val="Emphasis"/>
        </w:rPr>
        <w:t xml:space="preserve"> </w:t>
      </w:r>
      <w:r w:rsidRPr="00CC410F">
        <w:rPr>
          <w:sz w:val="16"/>
        </w:rPr>
        <w:t xml:space="preserve">phone call records and lots of other </w:t>
      </w:r>
      <w:r w:rsidRPr="002753F6">
        <w:rPr>
          <w:rStyle w:val="Emphasis"/>
          <w:highlight w:val="cyan"/>
        </w:rPr>
        <w:t>data</w:t>
      </w:r>
      <w:r w:rsidRPr="00CC410F">
        <w:rPr>
          <w:sz w:val="16"/>
        </w:rPr>
        <w:t xml:space="preserve"> </w:t>
      </w:r>
      <w:r w:rsidRPr="002753F6">
        <w:rPr>
          <w:rStyle w:val="StyleUnderline"/>
          <w:highlight w:val="cyan"/>
        </w:rPr>
        <w:t>in the fight against terror</w:t>
      </w:r>
      <w:r w:rsidRPr="00CC410F">
        <w:rPr>
          <w:sz w:val="16"/>
        </w:rPr>
        <w:t xml:space="preserve">ism or other </w:t>
      </w:r>
      <w:r w:rsidRPr="00CC410F">
        <w:rPr>
          <w:rStyle w:val="StyleUnderline"/>
        </w:rPr>
        <w:t>threats to the United States.</w:t>
      </w:r>
      <w:r>
        <w:rPr>
          <w:rStyle w:val="StyleUnderline"/>
        </w:rPr>
        <w:t xml:space="preserve"> </w:t>
      </w:r>
      <w:r w:rsidRPr="00CC410F">
        <w:rPr>
          <w:sz w:val="16"/>
        </w:rPr>
        <w:t xml:space="preserve">Faith in the power (especially the predictive power) of more data is of course a central tenet of the religion of big data and it looks like the NSA has been a willing convert. But </w:t>
      </w:r>
      <w:r w:rsidRPr="002753F6">
        <w:rPr>
          <w:rStyle w:val="StyleUnderline"/>
          <w:highlight w:val="cyan"/>
        </w:rPr>
        <w:t>not everybody agrees it’s the most effective course of action.</w:t>
      </w:r>
      <w:r w:rsidRPr="00CC410F">
        <w:rPr>
          <w:sz w:val="16"/>
        </w:rPr>
        <w:t xml:space="preserve"> For example, business analytics expert Meta Brown: “</w:t>
      </w:r>
      <w:r w:rsidRPr="002753F6">
        <w:rPr>
          <w:rStyle w:val="StyleUnderline"/>
          <w:highlight w:val="cyan"/>
        </w:rPr>
        <w:t>The</w:t>
      </w:r>
      <w:r w:rsidRPr="00CC410F">
        <w:rPr>
          <w:rStyle w:val="StyleUnderline"/>
        </w:rPr>
        <w:t xml:space="preserve"> </w:t>
      </w:r>
      <w:r w:rsidRPr="00CC410F">
        <w:rPr>
          <w:sz w:val="16"/>
        </w:rPr>
        <w:t xml:space="preserve">unspoken </w:t>
      </w:r>
      <w:r w:rsidRPr="002753F6">
        <w:rPr>
          <w:rStyle w:val="StyleUnderline"/>
          <w:highlight w:val="cyan"/>
        </w:rPr>
        <w:t>assumption</w:t>
      </w:r>
      <w:r w:rsidRPr="00CC410F">
        <w:rPr>
          <w:sz w:val="16"/>
        </w:rPr>
        <w:t xml:space="preserve"> here </w:t>
      </w:r>
      <w:r w:rsidRPr="002753F6">
        <w:rPr>
          <w:rStyle w:val="StyleUnderline"/>
          <w:highlight w:val="cyan"/>
        </w:rPr>
        <w:t>is that possessing mass</w:t>
      </w:r>
      <w:r w:rsidRPr="00CC410F">
        <w:rPr>
          <w:sz w:val="16"/>
        </w:rPr>
        <w:t xml:space="preserve">ive </w:t>
      </w:r>
      <w:r w:rsidRPr="002753F6">
        <w:rPr>
          <w:rStyle w:val="StyleUnderline"/>
          <w:highlight w:val="cyan"/>
        </w:rPr>
        <w:t>quantities of data guarantees</w:t>
      </w:r>
      <w:r w:rsidRPr="00CC410F">
        <w:rPr>
          <w:sz w:val="16"/>
        </w:rPr>
        <w:t xml:space="preserve"> that </w:t>
      </w:r>
      <w:r w:rsidRPr="002753F6">
        <w:rPr>
          <w:rStyle w:val="StyleUnderline"/>
          <w:highlight w:val="cyan"/>
        </w:rPr>
        <w:t>the</w:t>
      </w:r>
      <w:r w:rsidRPr="00CC410F">
        <w:rPr>
          <w:rStyle w:val="StyleUnderline"/>
        </w:rPr>
        <w:t xml:space="preserve"> </w:t>
      </w:r>
      <w:r w:rsidRPr="002753F6">
        <w:rPr>
          <w:rStyle w:val="StyleUnderline"/>
          <w:highlight w:val="cyan"/>
        </w:rPr>
        <w:t>government will</w:t>
      </w:r>
      <w:r w:rsidRPr="00CC410F">
        <w:rPr>
          <w:sz w:val="16"/>
        </w:rPr>
        <w:t xml:space="preserve"> be able to </w:t>
      </w:r>
      <w:r w:rsidRPr="002753F6">
        <w:rPr>
          <w:rStyle w:val="StyleUnderline"/>
          <w:highlight w:val="cyan"/>
        </w:rPr>
        <w:t>find criminals</w:t>
      </w:r>
      <w:r w:rsidRPr="00CC410F">
        <w:rPr>
          <w:sz w:val="16"/>
        </w:rPr>
        <w:t xml:space="preserve">, and find them quickly, by tracing their electronic tracks. </w:t>
      </w:r>
      <w:r w:rsidRPr="002753F6">
        <w:rPr>
          <w:rStyle w:val="Emphasis"/>
          <w:highlight w:val="cyan"/>
        </w:rPr>
        <w:t>That assumption is unrealistic.</w:t>
      </w:r>
      <w:r w:rsidRPr="00CC410F">
        <w:rPr>
          <w:sz w:val="16"/>
        </w:rPr>
        <w:t xml:space="preserve"> </w:t>
      </w:r>
      <w:r w:rsidRPr="002753F6">
        <w:rPr>
          <w:rStyle w:val="StyleUnderline"/>
          <w:highlight w:val="cyan"/>
        </w:rPr>
        <w:t>Mass</w:t>
      </w:r>
      <w:r w:rsidRPr="00CC410F">
        <w:rPr>
          <w:sz w:val="16"/>
        </w:rPr>
        <w:t xml:space="preserve">ive quantities of </w:t>
      </w:r>
      <w:r w:rsidRPr="002753F6">
        <w:rPr>
          <w:rStyle w:val="StyleUnderline"/>
          <w:highlight w:val="cyan"/>
        </w:rPr>
        <w:t xml:space="preserve">data add cost and complexity to every kind of analysis, </w:t>
      </w:r>
      <w:r w:rsidRPr="002753F6">
        <w:rPr>
          <w:rStyle w:val="Emphasis"/>
          <w:highlight w:val="cyan"/>
        </w:rPr>
        <w:t>often with no meaningful improvement in the results.</w:t>
      </w:r>
      <w:r w:rsidRPr="00CC410F">
        <w:rPr>
          <w:sz w:val="16"/>
        </w:rPr>
        <w:t xml:space="preserve"> Indeed, data quality problems and </w:t>
      </w:r>
      <w:r w:rsidRPr="002753F6">
        <w:rPr>
          <w:rStyle w:val="StyleUnderline"/>
          <w:highlight w:val="cyan"/>
        </w:rPr>
        <w:t>slow data processing are almost certain to arise</w:t>
      </w:r>
      <w:r w:rsidRPr="00CC410F">
        <w:rPr>
          <w:sz w:val="16"/>
        </w:rPr>
        <w:t xml:space="preserve">, </w:t>
      </w:r>
      <w:r w:rsidRPr="002753F6">
        <w:rPr>
          <w:rStyle w:val="Emphasis"/>
          <w:highlight w:val="cyan"/>
        </w:rPr>
        <w:t>actually hindering the work of data analysts.</w:t>
      </w:r>
      <w:r w:rsidRPr="00CC410F">
        <w:rPr>
          <w:sz w:val="16"/>
        </w:rPr>
        <w:t xml:space="preserve"> </w:t>
      </w:r>
      <w:r w:rsidRPr="002753F6">
        <w:rPr>
          <w:rStyle w:val="StyleUnderline"/>
          <w:highlight w:val="cyan"/>
        </w:rPr>
        <w:t>It is far more productive to invest resources in</w:t>
      </w:r>
      <w:r w:rsidRPr="00CC410F">
        <w:rPr>
          <w:sz w:val="16"/>
        </w:rPr>
        <w:t xml:space="preserve">to </w:t>
      </w:r>
      <w:r w:rsidRPr="002753F6">
        <w:rPr>
          <w:rStyle w:val="StyleUnderline"/>
          <w:highlight w:val="cyan"/>
        </w:rPr>
        <w:t xml:space="preserve">thoughtful analysis of </w:t>
      </w:r>
      <w:r w:rsidRPr="002753F6">
        <w:rPr>
          <w:rStyle w:val="Emphasis"/>
          <w:highlight w:val="cyan"/>
        </w:rPr>
        <w:t>modest quantities</w:t>
      </w:r>
      <w:r w:rsidRPr="002753F6">
        <w:rPr>
          <w:rStyle w:val="StyleUnderline"/>
          <w:highlight w:val="cyan"/>
        </w:rPr>
        <w:t xml:space="preserve"> of good</w:t>
      </w:r>
      <w:r w:rsidRPr="00CC410F">
        <w:rPr>
          <w:sz w:val="16"/>
        </w:rPr>
        <w:t xml:space="preserve"> </w:t>
      </w:r>
      <w:r w:rsidRPr="002753F6">
        <w:rPr>
          <w:rStyle w:val="Emphasis"/>
          <w:highlight w:val="cyan"/>
        </w:rPr>
        <w:t>quality,</w:t>
      </w:r>
      <w:r w:rsidRPr="00262708">
        <w:rPr>
          <w:rStyle w:val="StyleUnderline"/>
        </w:rPr>
        <w:t xml:space="preserve"> relevant </w:t>
      </w:r>
      <w:r w:rsidRPr="002753F6">
        <w:rPr>
          <w:rStyle w:val="StyleUnderline"/>
          <w:highlight w:val="cyan"/>
        </w:rPr>
        <w:t>data.”</w:t>
      </w:r>
    </w:p>
    <w:p w:rsidR="001963AD" w:rsidRDefault="001963AD" w:rsidP="001963AD">
      <w:pPr>
        <w:pStyle w:val="Heading4"/>
      </w:pPr>
      <w:r>
        <w:rPr>
          <w:u w:val="single"/>
        </w:rPr>
        <w:t>No solvency</w:t>
      </w:r>
      <w:r w:rsidRPr="00FF5CAD">
        <w:t xml:space="preserve"> —</w:t>
      </w:r>
      <w:r>
        <w:t xml:space="preserve"> focus on metadata will still exist — they’ll use metadata </w:t>
      </w:r>
      <w:r w:rsidRPr="00FF5CAD">
        <w:rPr>
          <w:u w:val="single"/>
        </w:rPr>
        <w:t>before</w:t>
      </w:r>
      <w:r>
        <w:t xml:space="preserve"> </w:t>
      </w:r>
      <w:proofErr w:type="spellStart"/>
      <w:r>
        <w:t>Humint</w:t>
      </w:r>
      <w:proofErr w:type="spellEnd"/>
      <w:r>
        <w:t xml:space="preserve"> data. </w:t>
      </w:r>
    </w:p>
    <w:p w:rsidR="001963AD" w:rsidRDefault="001963AD" w:rsidP="001963AD"/>
    <w:p w:rsidR="001963AD" w:rsidRPr="00907CBB" w:rsidRDefault="001963AD" w:rsidP="001963AD">
      <w:pPr>
        <w:pStyle w:val="Heading4"/>
      </w:pPr>
      <w:r w:rsidRPr="00907CBB">
        <w:t xml:space="preserve">Funding alone is </w:t>
      </w:r>
      <w:r w:rsidRPr="00907CBB">
        <w:rPr>
          <w:u w:val="single"/>
        </w:rPr>
        <w:t>not</w:t>
      </w:r>
      <w:r w:rsidRPr="00907CBB">
        <w:t xml:space="preserve"> enough — divisional focus </w:t>
      </w:r>
      <w:r w:rsidRPr="00907CBB">
        <w:rPr>
          <w:u w:val="single"/>
        </w:rPr>
        <w:t>must be</w:t>
      </w:r>
      <w:r w:rsidRPr="00907CBB">
        <w:t xml:space="preserve"> diverted for </w:t>
      </w:r>
      <w:proofErr w:type="spellStart"/>
      <w:r w:rsidRPr="00907CBB">
        <w:t>Humint</w:t>
      </w:r>
      <w:proofErr w:type="spellEnd"/>
      <w:r w:rsidRPr="00907CBB">
        <w:t xml:space="preserve">. </w:t>
      </w:r>
    </w:p>
    <w:p w:rsidR="001963AD" w:rsidRPr="00907CBB" w:rsidRDefault="001963AD" w:rsidP="001963AD">
      <w:proofErr w:type="spellStart"/>
      <w:r w:rsidRPr="00907CBB">
        <w:rPr>
          <w:rStyle w:val="Style13ptBold"/>
        </w:rPr>
        <w:t>Gallington</w:t>
      </w:r>
      <w:proofErr w:type="spellEnd"/>
      <w:r w:rsidRPr="00907CBB">
        <w:rPr>
          <w:rStyle w:val="Style13ptBold"/>
        </w:rPr>
        <w:t xml:space="preserve"> 06</w:t>
      </w:r>
      <w:r>
        <w:t xml:space="preserve"> — Daniel </w:t>
      </w:r>
      <w:proofErr w:type="spellStart"/>
      <w:r>
        <w:t>Gallington</w:t>
      </w:r>
      <w:proofErr w:type="spellEnd"/>
      <w:r>
        <w:t xml:space="preserve">, Adjunct Professor of National Security Law at the University of Illinois, senior policy and program adviser at the George C. Marshall Institute, LL.M. from the University of Michigan Law School, J.D. from the University of Illinois, 2006 (“What hope for HUMINT?,” </w:t>
      </w:r>
      <w:r>
        <w:rPr>
          <w:i/>
        </w:rPr>
        <w:t xml:space="preserve">Washington Times, </w:t>
      </w:r>
      <w:r>
        <w:t>May 8</w:t>
      </w:r>
      <w:r w:rsidRPr="00907CBB">
        <w:rPr>
          <w:vertAlign w:val="superscript"/>
        </w:rPr>
        <w:t>th</w:t>
      </w:r>
      <w:r>
        <w:t xml:space="preserve">, accessible online at </w:t>
      </w:r>
      <w:hyperlink r:id="rId7" w:history="1">
        <w:r w:rsidRPr="003A6CAC">
          <w:rPr>
            <w:rStyle w:val="Hyperlink"/>
          </w:rPr>
          <w:t>http://www.washingtontimes.com/news/2006/may/8/20060508-091537-5575r/?page=all</w:t>
        </w:r>
      </w:hyperlink>
      <w:r>
        <w:t>, accessed on 6-30-15)</w:t>
      </w:r>
    </w:p>
    <w:p w:rsidR="001963AD" w:rsidRPr="00907CBB" w:rsidRDefault="001963AD" w:rsidP="001963AD">
      <w:pPr>
        <w:rPr>
          <w:rStyle w:val="Emphasis"/>
        </w:rPr>
      </w:pPr>
      <w:r w:rsidRPr="001963AD">
        <w:rPr>
          <w:sz w:val="16"/>
        </w:rPr>
        <w:t xml:space="preserve">Assuming Mike Hayden is confirmed as the new director, basic </w:t>
      </w:r>
      <w:r w:rsidRPr="002753F6">
        <w:rPr>
          <w:rStyle w:val="StyleUnderline"/>
          <w:highlight w:val="cyan"/>
        </w:rPr>
        <w:t>CIA “housecleaning” should continue</w:t>
      </w:r>
      <w:r w:rsidRPr="001963AD">
        <w:rPr>
          <w:sz w:val="16"/>
        </w:rPr>
        <w:t xml:space="preserve"> — happening at the same time will be </w:t>
      </w:r>
      <w:r w:rsidRPr="002753F6">
        <w:rPr>
          <w:rStyle w:val="StyleUnderline"/>
          <w:highlight w:val="cyan"/>
        </w:rPr>
        <w:t>significant budgetary shifts from high-tech “remote-sensing” intelligence operations, to hum</w:t>
      </w:r>
      <w:r w:rsidRPr="001963AD">
        <w:rPr>
          <w:sz w:val="16"/>
        </w:rPr>
        <w:t>an-</w:t>
      </w:r>
      <w:r w:rsidRPr="002753F6">
        <w:rPr>
          <w:rStyle w:val="StyleUnderline"/>
          <w:highlight w:val="cyan"/>
        </w:rPr>
        <w:t>int</w:t>
      </w:r>
      <w:r w:rsidRPr="001963AD">
        <w:rPr>
          <w:sz w:val="16"/>
        </w:rPr>
        <w:t xml:space="preserve">elligence collection, </w:t>
      </w:r>
      <w:r w:rsidRPr="002753F6">
        <w:rPr>
          <w:rStyle w:val="StyleUnderline"/>
          <w:highlight w:val="cyan"/>
        </w:rPr>
        <w:t>the traditional CIA mission. Because the entrenched CIA senior bureaucracy remains resistant to change, it’s</w:t>
      </w:r>
      <w:r w:rsidRPr="00907CBB">
        <w:rPr>
          <w:rStyle w:val="StyleUnderline"/>
        </w:rPr>
        <w:t xml:space="preserve"> also </w:t>
      </w:r>
      <w:r w:rsidRPr="002753F6">
        <w:rPr>
          <w:rStyle w:val="StyleUnderline"/>
          <w:highlight w:val="cyan"/>
        </w:rPr>
        <w:t>fair to ask if the CIA can improve its hum</w:t>
      </w:r>
      <w:r w:rsidRPr="00907CBB">
        <w:rPr>
          <w:rStyle w:val="StyleUnderline"/>
        </w:rPr>
        <w:t>an-</w:t>
      </w:r>
      <w:r w:rsidRPr="002753F6">
        <w:rPr>
          <w:rStyle w:val="StyleUnderline"/>
          <w:highlight w:val="cyan"/>
        </w:rPr>
        <w:t>int</w:t>
      </w:r>
      <w:r w:rsidRPr="00907CBB">
        <w:rPr>
          <w:rStyle w:val="StyleUnderline"/>
        </w:rPr>
        <w:t xml:space="preserve">elligence collection </w:t>
      </w:r>
      <w:r w:rsidRPr="002753F6">
        <w:rPr>
          <w:rStyle w:val="Emphasis"/>
          <w:highlight w:val="cyan"/>
        </w:rPr>
        <w:t>even if we spend a lot more money on it.</w:t>
      </w:r>
      <w:r w:rsidRPr="001963AD">
        <w:rPr>
          <w:sz w:val="16"/>
        </w:rPr>
        <w:t xml:space="preserve"> The answer in the shorter term — three to 10 years — is probably “no,” and whether we can do it for the longer term is not at all clear yet. Why such a negative assessment? Looking at how we have done in the past with human intelligence provides at least an indicator of our probable success: Our archenemy for 50 years, the Soviet Union, proved very hard to collect against using human sources. And, for most of the Cold War we seemed oblivious to this: Many sources we used were double agents and “played us like an organ,” as the expression goes. </w:t>
      </w:r>
      <w:r w:rsidRPr="002753F6">
        <w:rPr>
          <w:rStyle w:val="StyleUnderline"/>
          <w:highlight w:val="cyan"/>
        </w:rPr>
        <w:t xml:space="preserve">A primary way to get human intelligence — pay for it — can </w:t>
      </w:r>
      <w:r w:rsidRPr="002753F6">
        <w:rPr>
          <w:rStyle w:val="Emphasis"/>
          <w:highlight w:val="cyan"/>
        </w:rPr>
        <w:t>too often become the only way</w:t>
      </w:r>
      <w:r w:rsidRPr="00907CBB">
        <w:rPr>
          <w:rStyle w:val="StyleUnderline"/>
        </w:rPr>
        <w:t xml:space="preserve">, because it is simply easier. And, </w:t>
      </w:r>
      <w:r w:rsidRPr="002753F6">
        <w:rPr>
          <w:rStyle w:val="StyleUnderline"/>
          <w:highlight w:val="cyan"/>
        </w:rPr>
        <w:t>we have probably paid a lot of money over the years for bad information</w:t>
      </w:r>
      <w:r w:rsidRPr="00907CBB">
        <w:rPr>
          <w:rStyle w:val="StyleUnderline"/>
        </w:rPr>
        <w:t xml:space="preserve"> — much of it planted with us by double agents.</w:t>
      </w:r>
      <w:r>
        <w:rPr>
          <w:rStyle w:val="StyleUnderline"/>
        </w:rPr>
        <w:t xml:space="preserve"> </w:t>
      </w:r>
      <w:r w:rsidRPr="001963AD">
        <w:rPr>
          <w:sz w:val="16"/>
        </w:rPr>
        <w:t xml:space="preserve">Traditionally, </w:t>
      </w:r>
      <w:r w:rsidRPr="00907CBB">
        <w:rPr>
          <w:rStyle w:val="StyleUnderline"/>
        </w:rPr>
        <w:t>we have been unable to develop long-term, well-placed sources in other countries</w:t>
      </w:r>
      <w:r w:rsidRPr="001963AD">
        <w:rPr>
          <w:sz w:val="16"/>
        </w:rPr>
        <w:t xml:space="preserve">. The reason is that the time required — sometimes 20 years — seems beyond our comprehension and the ability of our government to fund and keep secret for sustained periods. </w:t>
      </w:r>
      <w:r w:rsidRPr="00907CBB">
        <w:rPr>
          <w:rStyle w:val="StyleUnderline"/>
        </w:rPr>
        <w:t>Too often, our idea of “cover” for our agents was something your mother</w:t>
      </w:r>
      <w:r w:rsidRPr="001963AD">
        <w:rPr>
          <w:sz w:val="16"/>
        </w:rPr>
        <w:t xml:space="preserve"> — let alone the KGB — </w:t>
      </w:r>
      <w:r w:rsidRPr="00907CBB">
        <w:rPr>
          <w:rStyle w:val="StyleUnderline"/>
        </w:rPr>
        <w:t>could have figured out in about 30 seconds</w:t>
      </w:r>
      <w:r w:rsidRPr="001963AD">
        <w:rPr>
          <w:sz w:val="16"/>
        </w:rPr>
        <w:t xml:space="preserve">. We have the wrong kind of people doing the work: Despite being the most culturally diverse free nation in the world, we seem to send blond-haired, blue-eyed people to do intelligence field work. They simply can’t do the mission in today’s world — however, they seem to rise to leadership positions without difficulty. What should we do? (1) We have to take a very critical look at ourselves. This cannot be done objectively by the CIA and the other agencies because their primary focus is on the very short term — getting more money to spend. The president — consulting with the Intelligence Committees in Congress — should call together a group of experts, including counterintelligence experts, and chart out a long-term HUMINT collection strategy. We should get their guidance, Congress should fund it and the president carry it out. (2) It isn’t written in stone that the traditional HUMINT roles, missions and collection authorities of the various intelligence agencies should stay the same. In fact, everything should be on the table and no agency should expect its traditional HUMINT mission will remain intact. On paper at least, the new director of national intelligence (DNI) would seem empowered to direct this kind of reallocation of mission. (3) Too often, our intelligence collections overseas are based on second- and third-hand reports, and often obtained from host or other nations’ intelligence services. As these reports are analyzed and similarities are seen and written about, it’s easy to see how we can be misled by “group speak” reporting, mostly controlled by sources we have no way of assessing. Spying is spying: We should do more of it on our own throughout the world and get our own, firsthand information. (4) Most HUMINT collections should be controlled centrally: Local authorities overseas — including the U.S. ambassador in the country concerned and the regional military commander — should not, ordinarily, be “in the loop” for such activities. (5) There has been way too much emphasis on “open source” reporting, and it’s become a crutch for a number of agencies. Many so-called “open sources” are manipulated by those opposed to us, whether we consider them our “friends” or not. And, way too often, “open source” reporting just means someone reading a foreign newspaper — then writing an “intelligence” report on it. Will these recommendations work? We don’t have any choice: </w:t>
      </w:r>
      <w:r w:rsidRPr="002753F6">
        <w:rPr>
          <w:rStyle w:val="StyleUnderline"/>
          <w:highlight w:val="cyan"/>
        </w:rPr>
        <w:t>We are simply not getting the critical information we need to be responsive to the ever-broadening spectrum of threats from terrorism</w:t>
      </w:r>
      <w:r w:rsidRPr="00907CBB">
        <w:rPr>
          <w:rStyle w:val="StyleUnderline"/>
        </w:rPr>
        <w:t>. And, unless we can penetrate terrorist organizations, including their planning and financing, we’ll simply be unable to prevent more terrorist attacks against us around the world and at home.</w:t>
      </w:r>
      <w:r>
        <w:rPr>
          <w:rStyle w:val="StyleUnderline"/>
        </w:rPr>
        <w:t xml:space="preserve"> </w:t>
      </w:r>
      <w:r w:rsidRPr="001963AD">
        <w:rPr>
          <w:sz w:val="16"/>
        </w:rPr>
        <w:t xml:space="preserve">Nevertheless, even if we do all these things — and do them right — we may be 15 or 20 years away from developing a true “world class” HUMINT collection capability: as good, for example as some of our key adversaries have had against us for years. </w:t>
      </w:r>
      <w:r w:rsidRPr="00907CBB">
        <w:rPr>
          <w:rStyle w:val="StyleUnderline"/>
        </w:rPr>
        <w:t xml:space="preserve">But </w:t>
      </w:r>
      <w:r w:rsidRPr="002753F6">
        <w:rPr>
          <w:rStyle w:val="StyleUnderline"/>
          <w:highlight w:val="cyan"/>
        </w:rPr>
        <w:t xml:space="preserve">let’s make sure we stay on task and do it right — </w:t>
      </w:r>
      <w:r w:rsidRPr="002753F6">
        <w:rPr>
          <w:rStyle w:val="Emphasis"/>
          <w:highlight w:val="cyan"/>
        </w:rPr>
        <w:t>not just fling our money in a different direction for a few years.</w:t>
      </w:r>
    </w:p>
    <w:p w:rsidR="001963AD" w:rsidRPr="00FF5CAD" w:rsidRDefault="001963AD" w:rsidP="001963AD"/>
    <w:p w:rsidR="001963AD" w:rsidRPr="00334C4D" w:rsidRDefault="001963AD" w:rsidP="001963AD">
      <w:pPr>
        <w:pStyle w:val="Heading4"/>
      </w:pPr>
      <w:r>
        <w:rPr>
          <w:u w:val="single"/>
        </w:rPr>
        <w:t>A</w:t>
      </w:r>
      <w:r w:rsidRPr="00334C4D">
        <w:t xml:space="preserve"> shift in intelligence gathering priority </w:t>
      </w:r>
      <w:r>
        <w:t xml:space="preserve">is key </w:t>
      </w:r>
      <w:r w:rsidRPr="00334C4D">
        <w:t xml:space="preserve">— </w:t>
      </w:r>
      <w:r>
        <w:t>co</w:t>
      </w:r>
      <w:bookmarkStart w:id="0" w:name="_GoBack"/>
      <w:bookmarkEnd w:id="0"/>
      <w:r>
        <w:t xml:space="preserve">mmanders </w:t>
      </w:r>
      <w:r w:rsidRPr="00FF5CAD">
        <w:rPr>
          <w:u w:val="single"/>
        </w:rPr>
        <w:t>still prioritize drones</w:t>
      </w:r>
      <w:r>
        <w:t xml:space="preserve"> post-counterplan. </w:t>
      </w:r>
    </w:p>
    <w:p w:rsidR="001963AD" w:rsidRPr="00334C4D" w:rsidRDefault="001963AD" w:rsidP="001963AD">
      <w:r w:rsidRPr="00334C4D">
        <w:rPr>
          <w:rStyle w:val="Style13ptBold"/>
        </w:rPr>
        <w:t>BI 14</w:t>
      </w:r>
      <w:r>
        <w:t xml:space="preserve"> — Business Insider, major US business journal — Byline: Robert Caruso, 2014 (“Here's How the US Can Build the Intelligence Capabilities Needed to Defeat ISIS,” </w:t>
      </w:r>
      <w:r>
        <w:rPr>
          <w:i/>
        </w:rPr>
        <w:t xml:space="preserve">Business Insider, </w:t>
      </w:r>
      <w:r>
        <w:t>September 8</w:t>
      </w:r>
      <w:r w:rsidRPr="00334C4D">
        <w:rPr>
          <w:vertAlign w:val="superscript"/>
        </w:rPr>
        <w:t>th</w:t>
      </w:r>
      <w:r>
        <w:t xml:space="preserve">, accessible online at </w:t>
      </w:r>
      <w:hyperlink r:id="rId8" w:history="1">
        <w:r w:rsidRPr="003A6CAC">
          <w:rPr>
            <w:rStyle w:val="Hyperlink"/>
          </w:rPr>
          <w:t>http://www.businessinsider.com/the-us-needs-better-humint-to-beat-isis-2014-9</w:t>
        </w:r>
      </w:hyperlink>
      <w:r>
        <w:t>, accessed on 6-29-15)</w:t>
      </w:r>
    </w:p>
    <w:p w:rsidR="001963AD" w:rsidRPr="00334C4D" w:rsidRDefault="001963AD" w:rsidP="001963AD">
      <w:pPr>
        <w:rPr>
          <w:rStyle w:val="StyleUnderline"/>
        </w:rPr>
      </w:pPr>
      <w:r w:rsidRPr="002753F6">
        <w:rPr>
          <w:rStyle w:val="StyleUnderline"/>
          <w:highlight w:val="cyan"/>
        </w:rPr>
        <w:t>The U.S. government has a large number of officers trained by the CIA that can be deployed globally</w:t>
      </w:r>
      <w:r w:rsidRPr="00334C4D">
        <w:rPr>
          <w:rStyle w:val="StyleUnderline"/>
        </w:rPr>
        <w:t>. Their efforts should focus on high-quality targets for hum</w:t>
      </w:r>
      <w:r>
        <w:t xml:space="preserve">an source </w:t>
      </w:r>
      <w:r w:rsidRPr="00334C4D">
        <w:rPr>
          <w:rStyle w:val="StyleUnderline"/>
        </w:rPr>
        <w:t>int</w:t>
      </w:r>
      <w:r>
        <w:t xml:space="preserve">elligence </w:t>
      </w:r>
      <w:r w:rsidRPr="002753F6">
        <w:rPr>
          <w:rStyle w:val="StyleUnderline"/>
          <w:highlight w:val="cyan"/>
        </w:rPr>
        <w:t>that can provide information on strategic intent</w:t>
      </w:r>
      <w:r w:rsidRPr="00334C4D">
        <w:rPr>
          <w:rStyle w:val="StyleUnderline"/>
        </w:rPr>
        <w:t xml:space="preserve">. </w:t>
      </w:r>
      <w:r w:rsidRPr="002753F6">
        <w:rPr>
          <w:rStyle w:val="StyleUnderline"/>
          <w:highlight w:val="cyan"/>
        </w:rPr>
        <w:t>Sources that only provide tactical and capability-based intelligence are insufficient.</w:t>
      </w:r>
    </w:p>
    <w:p w:rsidR="001963AD" w:rsidRDefault="001963AD" w:rsidP="001963AD">
      <w:r w:rsidRPr="00334C4D">
        <w:rPr>
          <w:rStyle w:val="StyleUnderline"/>
        </w:rPr>
        <w:t>Hum</w:t>
      </w:r>
      <w:r>
        <w:t xml:space="preserve">an source </w:t>
      </w:r>
      <w:r w:rsidRPr="00334C4D">
        <w:rPr>
          <w:rStyle w:val="StyleUnderline"/>
        </w:rPr>
        <w:t>int</w:t>
      </w:r>
      <w:r>
        <w:t xml:space="preserve">elligence collection </w:t>
      </w:r>
      <w:r w:rsidRPr="00334C4D">
        <w:rPr>
          <w:rStyle w:val="StyleUnderline"/>
        </w:rPr>
        <w:t xml:space="preserve">is as much a psychological and emotional construct as it is a political, military, or national security one. Intelligence collection is not an academic exercise </w:t>
      </w:r>
      <w:r>
        <w:t>that can be understood by rote formula or analyzed by a linear thinking process.</w:t>
      </w:r>
    </w:p>
    <w:p w:rsidR="001963AD" w:rsidRPr="00334C4D" w:rsidRDefault="001963AD" w:rsidP="001963AD">
      <w:pPr>
        <w:rPr>
          <w:rStyle w:val="StyleUnderline"/>
        </w:rPr>
      </w:pPr>
      <w:r>
        <w:t xml:space="preserve">Typical </w:t>
      </w:r>
      <w:r w:rsidRPr="002753F6">
        <w:rPr>
          <w:rStyle w:val="StyleUnderline"/>
          <w:highlight w:val="cyan"/>
        </w:rPr>
        <w:t xml:space="preserve">defense intelligence priorities </w:t>
      </w:r>
      <w:r w:rsidRPr="002753F6">
        <w:rPr>
          <w:rStyle w:val="Emphasis"/>
          <w:highlight w:val="cyan"/>
        </w:rPr>
        <w:t>must undergo</w:t>
      </w:r>
      <w:r w:rsidRPr="002753F6">
        <w:rPr>
          <w:rStyle w:val="StyleUnderline"/>
          <w:highlight w:val="cyan"/>
        </w:rPr>
        <w:t xml:space="preserve"> a </w:t>
      </w:r>
      <w:r w:rsidRPr="002753F6">
        <w:rPr>
          <w:rStyle w:val="Emphasis"/>
          <w:highlight w:val="cyan"/>
        </w:rPr>
        <w:t>conceptual shift</w:t>
      </w:r>
      <w:r w:rsidRPr="002753F6">
        <w:rPr>
          <w:rStyle w:val="StyleUnderline"/>
          <w:highlight w:val="cyan"/>
        </w:rPr>
        <w:t>. The practice of providing tactical intelligence</w:t>
      </w:r>
      <w:r w:rsidRPr="00334C4D">
        <w:rPr>
          <w:rStyle w:val="StyleUnderline"/>
        </w:rPr>
        <w:t xml:space="preserve"> to support military commanders </w:t>
      </w:r>
      <w:r w:rsidRPr="002753F6">
        <w:rPr>
          <w:rStyle w:val="StyleUnderline"/>
          <w:highlight w:val="cyan"/>
        </w:rPr>
        <w:t>is extremely important. But only understanding our adversaries’ capabilities</w:t>
      </w:r>
      <w:r w:rsidRPr="00334C4D">
        <w:rPr>
          <w:rStyle w:val="StyleUnderline"/>
        </w:rPr>
        <w:t xml:space="preserve"> without knowing their intentions </w:t>
      </w:r>
      <w:r w:rsidRPr="002753F6">
        <w:rPr>
          <w:rStyle w:val="StyleUnderline"/>
          <w:highlight w:val="cyan"/>
        </w:rPr>
        <w:t>means the U.S. is only winning half the battle.</w:t>
      </w:r>
    </w:p>
    <w:p w:rsidR="001963AD" w:rsidRDefault="001963AD" w:rsidP="001963AD">
      <w:r>
        <w:t>There's a legal dimension to the problem that today's enemy combatants pose as well. In order to expand the fight against groups like ISIS, a congressional Authorization for Use of Military Force may be necessary. But that brings up questions of its own: Authorization for what? And, more poignantly, against whom? The language could become rapidly outdated as the nature of the enemy and the scope of the fight changes.</w:t>
      </w:r>
    </w:p>
    <w:p w:rsidR="001963AD" w:rsidRPr="002753F6" w:rsidRDefault="001963AD" w:rsidP="001963AD">
      <w:pPr>
        <w:rPr>
          <w:rStyle w:val="StyleUnderline"/>
          <w:highlight w:val="cyan"/>
        </w:rPr>
      </w:pPr>
      <w:r w:rsidRPr="002753F6">
        <w:rPr>
          <w:rStyle w:val="StyleUnderline"/>
          <w:highlight w:val="cyan"/>
        </w:rPr>
        <w:t>Today's enemy is embedded in local populations. Drones have no way of distinguishing between enemy combatants and noncombatants without actionable intelligence.  Deep knowledge of today's enemies is vital to</w:t>
      </w:r>
      <w:r w:rsidRPr="00334C4D">
        <w:rPr>
          <w:rStyle w:val="StyleUnderline"/>
        </w:rPr>
        <w:t xml:space="preserve"> understanding them — and </w:t>
      </w:r>
      <w:r w:rsidRPr="002753F6">
        <w:rPr>
          <w:rStyle w:val="StyleUnderline"/>
          <w:highlight w:val="cyan"/>
        </w:rPr>
        <w:t>defeating them.</w:t>
      </w:r>
    </w:p>
    <w:p w:rsidR="001963AD" w:rsidRDefault="001963AD" w:rsidP="001963AD"/>
    <w:p w:rsidR="001963AD" w:rsidRDefault="001963AD" w:rsidP="001963AD">
      <w:pPr>
        <w:pStyle w:val="Heading4"/>
      </w:pPr>
      <w:proofErr w:type="spellStart"/>
      <w:r>
        <w:rPr>
          <w:u w:val="single"/>
        </w:rPr>
        <w:t>Humnit</w:t>
      </w:r>
      <w:proofErr w:type="spellEnd"/>
      <w:r>
        <w:t xml:space="preserve"> must </w:t>
      </w:r>
      <w:r>
        <w:rPr>
          <w:u w:val="single"/>
        </w:rPr>
        <w:t>consistently</w:t>
      </w:r>
      <w:r>
        <w:t xml:space="preserve"> be our focus to solve. </w:t>
      </w:r>
    </w:p>
    <w:p w:rsidR="001963AD" w:rsidRDefault="001963AD" w:rsidP="001963AD">
      <w:r w:rsidRPr="00696B21">
        <w:rPr>
          <w:rStyle w:val="Style13ptBold"/>
        </w:rPr>
        <w:t>Webster 08</w:t>
      </w:r>
      <w:r>
        <w:t xml:space="preserve"> — William Webster, Chairman of the National Security Council, Former director of both the CIA and FBI, J.D. from Washington University, St. Louis, 2008 (“How can the U.S. improve its human intelligence,” </w:t>
      </w:r>
      <w:proofErr w:type="spellStart"/>
      <w:r>
        <w:rPr>
          <w:i/>
        </w:rPr>
        <w:t>Washinton</w:t>
      </w:r>
      <w:proofErr w:type="spellEnd"/>
      <w:r>
        <w:rPr>
          <w:i/>
        </w:rPr>
        <w:t xml:space="preserve"> Times, </w:t>
      </w:r>
      <w:r>
        <w:t>July 6</w:t>
      </w:r>
      <w:r w:rsidRPr="00696B21">
        <w:rPr>
          <w:vertAlign w:val="superscript"/>
        </w:rPr>
        <w:t>th</w:t>
      </w:r>
      <w:r>
        <w:t xml:space="preserve">, accessible online at </w:t>
      </w:r>
      <w:hyperlink r:id="rId9" w:history="1">
        <w:r w:rsidRPr="003A6CAC">
          <w:rPr>
            <w:rStyle w:val="Hyperlink"/>
          </w:rPr>
          <w:t>http://www.washingtontimes.com/news/2008/jul/06/how-can-the-us-improve-its-human-intelligence/?page=all</w:t>
        </w:r>
      </w:hyperlink>
      <w:r>
        <w:t>, accessed on 6-29-15)</w:t>
      </w:r>
    </w:p>
    <w:p w:rsidR="001963AD" w:rsidRDefault="001963AD" w:rsidP="001963AD">
      <w:r>
        <w:t>Expansion of human intelligence (</w:t>
      </w:r>
      <w:proofErr w:type="spellStart"/>
      <w:r>
        <w:t>Humint</w:t>
      </w:r>
      <w:proofErr w:type="spellEnd"/>
      <w:r>
        <w:t xml:space="preserve">). </w:t>
      </w:r>
    </w:p>
    <w:p w:rsidR="001963AD" w:rsidRPr="00FF5CAD" w:rsidRDefault="001963AD" w:rsidP="001963AD">
      <w:r>
        <w:t xml:space="preserve">These </w:t>
      </w:r>
      <w:r w:rsidRPr="002753F6">
        <w:rPr>
          <w:rStyle w:val="StyleUnderline"/>
          <w:highlight w:val="cyan"/>
        </w:rPr>
        <w:t>on-the-ground sources are the most reliable means of ascertaining the intentions and capabilities of our adversaries</w:t>
      </w:r>
      <w:r w:rsidRPr="00FF5CAD">
        <w:rPr>
          <w:rStyle w:val="StyleUnderline"/>
        </w:rPr>
        <w:t xml:space="preserve">. </w:t>
      </w:r>
      <w:r>
        <w:t xml:space="preserve">Whenever the threat seems lessened these sources are the first to go and not be replaced. </w:t>
      </w:r>
      <w:r w:rsidRPr="002753F6">
        <w:rPr>
          <w:rStyle w:val="StyleUnderline"/>
          <w:highlight w:val="cyan"/>
        </w:rPr>
        <w:t xml:space="preserve">These sources are vital to our security, they </w:t>
      </w:r>
      <w:r w:rsidRPr="002753F6">
        <w:rPr>
          <w:rStyle w:val="Emphasis"/>
          <w:highlight w:val="cyan"/>
        </w:rPr>
        <w:t>cannot be put on ice and immediately called up</w:t>
      </w:r>
      <w:r w:rsidRPr="002753F6">
        <w:rPr>
          <w:rStyle w:val="StyleUnderline"/>
          <w:highlight w:val="cyan"/>
        </w:rPr>
        <w:t xml:space="preserve"> and put in place to meet each new threat</w:t>
      </w:r>
      <w:r w:rsidRPr="002753F6">
        <w:rPr>
          <w:highlight w:val="cyan"/>
        </w:rPr>
        <w:t>,</w:t>
      </w:r>
      <w:r>
        <w:t xml:space="preserve"> whether officially assigned or as nonofficial cover agents (NOCs). </w:t>
      </w:r>
      <w:r w:rsidRPr="00FF5CAD">
        <w:rPr>
          <w:rStyle w:val="StyleUnderline"/>
        </w:rPr>
        <w:t>This takes time, and the time to do it is now.</w:t>
      </w:r>
      <w:r>
        <w:rPr>
          <w:rStyle w:val="StyleUnderline"/>
        </w:rPr>
        <w:t xml:space="preserve"> </w:t>
      </w:r>
      <w:r w:rsidRPr="00FF5CAD">
        <w:t>Complete the FBI’s reorganization of its data gathering and data mining electronic capability.</w:t>
      </w:r>
      <w:r>
        <w:t xml:space="preserve"> </w:t>
      </w:r>
      <w:r w:rsidRPr="00FF5CAD">
        <w:t>Past efforts have failed to transform this extremely valuable resource into a system that can supply needed intelligence to CIA and other key agencies. “Need to share” is just as important as “need to know.” The cost is high, but well worth it.</w:t>
      </w:r>
      <w:r>
        <w:t xml:space="preserve"> </w:t>
      </w:r>
      <w:r w:rsidRPr="00FF5CAD">
        <w:t>Pre-emptive and preventive intelligence.</w:t>
      </w:r>
      <w:r>
        <w:t xml:space="preserve"> </w:t>
      </w:r>
      <w:r w:rsidRPr="00FF5CAD">
        <w:t>The intelligence gathered by modern digital technology on a rapid basis should be made available to all personnel charged with spotting suspected terrorists at various points of entry as will those on the watch lists seeking to fly on commercial aircraft. Any useful intelligence gathered abroad must be promptly conveyed to security officers looking for suspected individuals and cargo so that the prompt and preventive policy can be more effective.</w:t>
      </w:r>
      <w:r>
        <w:t xml:space="preserve"> </w:t>
      </w:r>
      <w:r w:rsidRPr="00FF5CAD">
        <w:t>Improve National Estimates.</w:t>
      </w:r>
      <w:r>
        <w:t xml:space="preserve"> </w:t>
      </w:r>
      <w:r w:rsidRPr="00FF5CAD">
        <w:t>The longer-view estimates have often been neglected by consumers at the White House and elsewhere in favor of the “current intelligence” that seems to be more readily actionable. The NIEs have real, though less apparent value, in spotting trends and conditions that could result in hostile action against the United States and should be elevated in quality and presentation.</w:t>
      </w:r>
      <w:r>
        <w:t xml:space="preserve"> </w:t>
      </w:r>
      <w:r w:rsidRPr="00FF5CAD">
        <w:t>Retention of objectivity.</w:t>
      </w:r>
      <w:r>
        <w:t xml:space="preserve"> </w:t>
      </w:r>
      <w:r w:rsidRPr="00FF5CAD">
        <w:rPr>
          <w:rStyle w:val="StyleUnderline"/>
        </w:rPr>
        <w:t>We may expect in a troubled world during this century that our leaders may want to cherry-pick the intelligence to support a previously determined program for action. Intelligence officers must not only be seen to be objective; they must protect the work product from distortion by the consumers that can only undermine its credibility.</w:t>
      </w:r>
      <w:r>
        <w:rPr>
          <w:rStyle w:val="StyleUnderline"/>
        </w:rPr>
        <w:t xml:space="preserve"> </w:t>
      </w:r>
      <w:r>
        <w:t>This can be a tough assignment, but it must be done. Our satellites project important imagery and signals intelligence that expand our understanding of potentially hostile activities and should be enhanced wherever possible. They do not, however, replace the need for on-the-ground intelligence about the intentions and capabilities of our adversaries. A well-placed human source can be of critical importance in explicating the purpose of such activities detected by our electronic “eyes and ears.” Similarly,</w:t>
      </w:r>
      <w:r w:rsidRPr="00FF5CAD">
        <w:t xml:space="preserve"> </w:t>
      </w:r>
      <w:r w:rsidRPr="002753F6">
        <w:rPr>
          <w:rStyle w:val="StyleUnderline"/>
          <w:highlight w:val="cyan"/>
        </w:rPr>
        <w:t>hum</w:t>
      </w:r>
      <w:r>
        <w:t xml:space="preserve">an </w:t>
      </w:r>
      <w:r w:rsidRPr="002753F6">
        <w:rPr>
          <w:rStyle w:val="StyleUnderline"/>
          <w:highlight w:val="cyan"/>
        </w:rPr>
        <w:t>int</w:t>
      </w:r>
      <w:r>
        <w:t xml:space="preserve">elligence </w:t>
      </w:r>
      <w:r w:rsidRPr="002753F6">
        <w:rPr>
          <w:rStyle w:val="StyleUnderline"/>
          <w:highlight w:val="cyan"/>
        </w:rPr>
        <w:t>can</w:t>
      </w:r>
      <w:r>
        <w:t xml:space="preserve"> also </w:t>
      </w:r>
      <w:r w:rsidRPr="002753F6">
        <w:rPr>
          <w:rStyle w:val="StyleUnderline"/>
          <w:highlight w:val="cyan"/>
        </w:rPr>
        <w:t>be an important factor in helping our electronic tools focus</w:t>
      </w:r>
      <w:r w:rsidRPr="00FF5CAD">
        <w:rPr>
          <w:rStyle w:val="StyleUnderline"/>
        </w:rPr>
        <w:t xml:space="preserve"> upon unusual plans</w:t>
      </w:r>
      <w:r>
        <w:t xml:space="preserve"> or activities on the ground. </w:t>
      </w:r>
      <w:r w:rsidRPr="00FF5CAD">
        <w:rPr>
          <w:rStyle w:val="StyleUnderline"/>
        </w:rPr>
        <w:t>Each is important in early detection and analysis. Together, they can make an important contribution to the safety of our nation by avoiding surprise and miscalculation</w:t>
      </w:r>
      <w:r>
        <w:t xml:space="preserve"> of the intentions and capabilities of our adversaries and are thus indispensable to our policy-makers in reaching sound decisions in the best interest of our country. </w:t>
      </w:r>
      <w:r w:rsidRPr="002753F6">
        <w:rPr>
          <w:rStyle w:val="StyleUnderline"/>
          <w:highlight w:val="cyan"/>
        </w:rPr>
        <w:t>Public source information must also be factored in. But if we want to avoid surprises</w:t>
      </w:r>
      <w:r>
        <w:t xml:space="preserve"> like Pearl Harbor and 9/</w:t>
      </w:r>
      <w:r w:rsidRPr="00281D43">
        <w:t xml:space="preserve">11 </w:t>
      </w:r>
      <w:r w:rsidRPr="002753F6">
        <w:rPr>
          <w:rStyle w:val="StyleUnderline"/>
          <w:highlight w:val="cyan"/>
        </w:rPr>
        <w:t xml:space="preserve">we must have access to closely guarded secrets. </w:t>
      </w:r>
      <w:proofErr w:type="spellStart"/>
      <w:r w:rsidRPr="002753F6">
        <w:rPr>
          <w:rStyle w:val="Emphasis"/>
          <w:highlight w:val="cyan"/>
        </w:rPr>
        <w:t>Humint</w:t>
      </w:r>
      <w:proofErr w:type="spellEnd"/>
      <w:r w:rsidRPr="002753F6">
        <w:rPr>
          <w:rStyle w:val="Emphasis"/>
          <w:highlight w:val="cyan"/>
        </w:rPr>
        <w:t xml:space="preserve"> cannot be an afterthought.</w:t>
      </w:r>
    </w:p>
    <w:p w:rsidR="001963AD" w:rsidRDefault="001963AD" w:rsidP="001963AD"/>
    <w:p w:rsidR="002474B1" w:rsidRDefault="00D17068" w:rsidP="002474B1">
      <w:pPr>
        <w:pStyle w:val="Heading3"/>
      </w:pPr>
      <w:proofErr w:type="spellStart"/>
      <w:r>
        <w:t>Aff</w:t>
      </w:r>
      <w:proofErr w:type="spellEnd"/>
      <w:r>
        <w:t xml:space="preserve"> </w:t>
      </w:r>
      <w:r w:rsidR="002474B1">
        <w:t xml:space="preserve">Turns vs. Terror </w:t>
      </w:r>
      <w:proofErr w:type="spellStart"/>
      <w:r>
        <w:t>Disad</w:t>
      </w:r>
      <w:proofErr w:type="spellEnd"/>
    </w:p>
    <w:p w:rsidR="002474B1" w:rsidRPr="00A54BDC" w:rsidRDefault="002474B1" w:rsidP="002474B1">
      <w:pPr>
        <w:pStyle w:val="Heading4"/>
      </w:pPr>
      <w:r>
        <w:t xml:space="preserve">Info-overload – big data floods the system with false positives and stalls counter-terror ops </w:t>
      </w:r>
    </w:p>
    <w:p w:rsidR="002474B1" w:rsidRPr="00A54BDC" w:rsidRDefault="002474B1" w:rsidP="002474B1">
      <w:pPr>
        <w:rPr>
          <w:rStyle w:val="Style13ptBold"/>
        </w:rPr>
      </w:pPr>
      <w:r>
        <w:rPr>
          <w:rStyle w:val="Style13ptBold"/>
        </w:rPr>
        <w:t>Schwartz, 15</w:t>
      </w:r>
    </w:p>
    <w:p w:rsidR="002474B1" w:rsidRDefault="002474B1" w:rsidP="002474B1">
      <w:r>
        <w:t xml:space="preserve">(Mattathias Schwartz, a staff writer, began contributing to the magazine in 2011. “A Massacre in Jamaica,” his investigation into the extradition of Christopher Coke, won the 2011 Livingston Award for international reporting. He has reported for the magazine from the Mosquito Coast, Tripoli, and Zuccotti Park. Between 2002 and 2005, he edited and published the twenty-one-issue run of the Philadelphia Independent, a broadsheet newspaper, “The Whole Haystack”, </w:t>
      </w:r>
      <w:hyperlink r:id="rId10" w:history="1">
        <w:r w:rsidRPr="00D51C54">
          <w:rPr>
            <w:rStyle w:val="Hyperlink"/>
          </w:rPr>
          <w:t>http://www.newyorker.com/magazine/2015/01/26/whole-haystack</w:t>
        </w:r>
      </w:hyperlink>
      <w:r>
        <w:t xml:space="preserve">, January 26, 2015, </w:t>
      </w:r>
      <w:proofErr w:type="spellStart"/>
      <w:proofErr w:type="gramStart"/>
      <w:r>
        <w:t>ak</w:t>
      </w:r>
      <w:proofErr w:type="spellEnd"/>
      <w:proofErr w:type="gramEnd"/>
      <w:r>
        <w:t>.)</w:t>
      </w:r>
    </w:p>
    <w:p w:rsidR="002474B1" w:rsidRDefault="002474B1" w:rsidP="002474B1">
      <w:pPr>
        <w:rPr>
          <w:sz w:val="16"/>
        </w:rPr>
      </w:pPr>
      <w:r w:rsidRPr="00171BB8">
        <w:rPr>
          <w:rStyle w:val="StyleUnderline"/>
        </w:rPr>
        <w:t xml:space="preserve">It’s possible that </w:t>
      </w:r>
      <w:proofErr w:type="spellStart"/>
      <w:r w:rsidRPr="00171BB8">
        <w:rPr>
          <w:rStyle w:val="StyleUnderline"/>
        </w:rPr>
        <w:t>Moalin</w:t>
      </w:r>
      <w:proofErr w:type="spellEnd"/>
      <w:r w:rsidRPr="00171BB8">
        <w:rPr>
          <w:rStyle w:val="StyleUnderline"/>
        </w:rPr>
        <w:t xml:space="preserve"> would have been caught without Section 215</w:t>
      </w:r>
      <w:r w:rsidRPr="00FD6365">
        <w:rPr>
          <w:sz w:val="16"/>
        </w:rPr>
        <w:t xml:space="preserve">. </w:t>
      </w:r>
      <w:r w:rsidRPr="00171BB8">
        <w:rPr>
          <w:rStyle w:val="StyleUnderline"/>
        </w:rPr>
        <w:t>His phone number was “a common link among pending F.B.I. investigations</w:t>
      </w:r>
      <w:r w:rsidRPr="00FD6365">
        <w:rPr>
          <w:sz w:val="16"/>
        </w:rPr>
        <w:t xml:space="preserve">,” according to a report from the Privacy and Civil Liberties Oversight Board (PCLOB), an independent agency created in 2004 at the suggestion of the 9/11 Commission, which Obama had tasked with assessing Section 215. Later, in a congressional budget request, </w:t>
      </w:r>
      <w:r w:rsidRPr="00171BB8">
        <w:rPr>
          <w:rStyle w:val="StyleUnderline"/>
        </w:rPr>
        <w:t xml:space="preserve">the Department of Justice said that the </w:t>
      </w:r>
      <w:proofErr w:type="spellStart"/>
      <w:r w:rsidRPr="00171BB8">
        <w:rPr>
          <w:rStyle w:val="StyleUnderline"/>
        </w:rPr>
        <w:t>Moalin</w:t>
      </w:r>
      <w:proofErr w:type="spellEnd"/>
      <w:r w:rsidRPr="00171BB8">
        <w:rPr>
          <w:rStyle w:val="StyleUnderline"/>
        </w:rPr>
        <w:t xml:space="preserve"> case was part of a broader investigation into </w:t>
      </w:r>
      <w:proofErr w:type="spellStart"/>
      <w:r w:rsidRPr="00171BB8">
        <w:rPr>
          <w:rStyle w:val="StyleUnderline"/>
        </w:rPr>
        <w:t>Shabaab</w:t>
      </w:r>
      <w:proofErr w:type="spellEnd"/>
      <w:r w:rsidRPr="00171BB8">
        <w:rPr>
          <w:rStyle w:val="StyleUnderline"/>
        </w:rPr>
        <w:t xml:space="preserve"> funding</w:t>
      </w:r>
      <w:r w:rsidRPr="00FD6365">
        <w:rPr>
          <w:sz w:val="16"/>
        </w:rPr>
        <w:t xml:space="preserve">. Senator Ron </w:t>
      </w:r>
      <w:r w:rsidRPr="00171BB8">
        <w:rPr>
          <w:rStyle w:val="StyleUnderline"/>
        </w:rPr>
        <w:t>Wyden</w:t>
      </w:r>
      <w:r w:rsidRPr="00FD6365">
        <w:rPr>
          <w:sz w:val="16"/>
        </w:rPr>
        <w:t xml:space="preserve">, of Oregon, who, like Leahy, has pressured the N.S.A. to justify bulk surveillance, </w:t>
      </w:r>
      <w:r w:rsidRPr="00171BB8">
        <w:rPr>
          <w:rStyle w:val="StyleUnderline"/>
        </w:rPr>
        <w:t>said</w:t>
      </w:r>
      <w:r w:rsidRPr="00FD6365">
        <w:rPr>
          <w:sz w:val="16"/>
        </w:rPr>
        <w:t>, “</w:t>
      </w:r>
      <w:r w:rsidRPr="00171BB8">
        <w:rPr>
          <w:rStyle w:val="StyleUnderline"/>
        </w:rPr>
        <w:t xml:space="preserve">To </w:t>
      </w:r>
      <w:r w:rsidRPr="00C95083">
        <w:rPr>
          <w:rStyle w:val="StyleUnderline"/>
        </w:rPr>
        <w:t>suggest that the government needed to spy on millions</w:t>
      </w:r>
      <w:r w:rsidRPr="00171BB8">
        <w:rPr>
          <w:rStyle w:val="StyleUnderline"/>
        </w:rPr>
        <w:t xml:space="preserve"> </w:t>
      </w:r>
      <w:r w:rsidRPr="00C95083">
        <w:rPr>
          <w:rStyle w:val="StyleUnderline"/>
        </w:rPr>
        <w:t>of law-abiding people</w:t>
      </w:r>
      <w:r w:rsidRPr="00171BB8">
        <w:rPr>
          <w:rStyle w:val="StyleUnderline"/>
        </w:rPr>
        <w:t xml:space="preserve"> in order to catch this individual is simply not true</w:t>
      </w:r>
      <w:r w:rsidRPr="00FD6365">
        <w:rPr>
          <w:sz w:val="16"/>
        </w:rPr>
        <w:t>.” He continued, “</w:t>
      </w:r>
      <w:r w:rsidRPr="00171BB8">
        <w:rPr>
          <w:rStyle w:val="StyleUnderline"/>
        </w:rPr>
        <w:t>I still haven’t seen any evidence that the dragnet surveillance of Americans’ personal information has done a single thing to improve</w:t>
      </w:r>
      <w:r w:rsidRPr="00FD6365">
        <w:rPr>
          <w:sz w:val="16"/>
        </w:rPr>
        <w:t xml:space="preserve"> U.S. </w:t>
      </w:r>
      <w:r w:rsidRPr="00171BB8">
        <w:rPr>
          <w:rStyle w:val="StyleUnderline"/>
        </w:rPr>
        <w:t>national security</w:t>
      </w:r>
      <w:r w:rsidRPr="00FD6365">
        <w:rPr>
          <w:sz w:val="16"/>
        </w:rPr>
        <w:t xml:space="preserve">.” Representative James </w:t>
      </w:r>
      <w:r w:rsidRPr="00171BB8">
        <w:rPr>
          <w:rStyle w:val="StyleUnderline"/>
        </w:rPr>
        <w:t>Sensenbrenner</w:t>
      </w:r>
      <w:r w:rsidRPr="00FD6365">
        <w:rPr>
          <w:sz w:val="16"/>
        </w:rPr>
        <w:t xml:space="preserve">, of Wisconsin, who introduced the Patriot Act in the House, </w:t>
      </w:r>
      <w:r w:rsidRPr="00171BB8">
        <w:rPr>
          <w:rStyle w:val="StyleUnderline"/>
        </w:rPr>
        <w:t>agreed</w:t>
      </w:r>
      <w:r w:rsidRPr="00FD6365">
        <w:rPr>
          <w:sz w:val="16"/>
        </w:rPr>
        <w:t>. “</w:t>
      </w:r>
      <w:r w:rsidRPr="002753F6">
        <w:rPr>
          <w:rStyle w:val="StyleUnderline"/>
          <w:highlight w:val="cyan"/>
        </w:rPr>
        <w:t>The intelligence community has never made a compelling case that bulk collection stops terrorism</w:t>
      </w:r>
      <w:r w:rsidRPr="00FD6365">
        <w:rPr>
          <w:sz w:val="16"/>
        </w:rPr>
        <w:t xml:space="preserve">,” he told me. </w:t>
      </w:r>
      <w:r w:rsidRPr="00171BB8">
        <w:rPr>
          <w:rStyle w:val="StyleUnderline"/>
        </w:rPr>
        <w:t>Khalid al-</w:t>
      </w:r>
      <w:proofErr w:type="spellStart"/>
      <w:r w:rsidRPr="00171BB8">
        <w:rPr>
          <w:rStyle w:val="StyleUnderline"/>
        </w:rPr>
        <w:t>Mihdhar’s</w:t>
      </w:r>
      <w:proofErr w:type="spellEnd"/>
      <w:r w:rsidRPr="00171BB8">
        <w:rPr>
          <w:rStyle w:val="StyleUnderline"/>
        </w:rPr>
        <w:t xml:space="preserve"> phone calls to Yemen months before he helped hijack American Airlines Flight 77, on 9/11</w:t>
      </w:r>
      <w:r w:rsidRPr="00FD6365">
        <w:rPr>
          <w:sz w:val="16"/>
        </w:rPr>
        <w:t xml:space="preserve">, </w:t>
      </w:r>
      <w:r w:rsidRPr="00171BB8">
        <w:rPr>
          <w:rStyle w:val="StyleUnderline"/>
        </w:rPr>
        <w:t>led</w:t>
      </w:r>
      <w:r w:rsidRPr="00FD6365">
        <w:rPr>
          <w:sz w:val="16"/>
        </w:rPr>
        <w:t xml:space="preserve"> Obama, Alexander, Feinstein, and </w:t>
      </w:r>
      <w:r w:rsidRPr="00171BB8">
        <w:rPr>
          <w:rStyle w:val="StyleUnderline"/>
        </w:rPr>
        <w:t>others to suggest that Section 215 could have prevented the attacks</w:t>
      </w:r>
      <w:r w:rsidRPr="00FD6365">
        <w:rPr>
          <w:sz w:val="16"/>
        </w:rPr>
        <w:t xml:space="preserve">. “We know that we didn’t stop 9/11,” Alexander told me last spring. “People were trying, but they didn’t have the tools. This tool, we believed, would help them.” But </w:t>
      </w:r>
      <w:r w:rsidRPr="00171BB8">
        <w:rPr>
          <w:rStyle w:val="StyleUnderline"/>
        </w:rPr>
        <w:t>the PCLOB found that “it was not necessary to collect the entire nation’s calling records</w:t>
      </w:r>
      <w:r w:rsidRPr="00FD6365">
        <w:rPr>
          <w:sz w:val="16"/>
        </w:rPr>
        <w:t xml:space="preserve">” to find </w:t>
      </w:r>
      <w:proofErr w:type="spellStart"/>
      <w:r w:rsidRPr="00FD6365">
        <w:rPr>
          <w:sz w:val="16"/>
        </w:rPr>
        <w:t>Mihdhar</w:t>
      </w:r>
      <w:proofErr w:type="spellEnd"/>
      <w:r w:rsidRPr="00FD6365">
        <w:rPr>
          <w:sz w:val="16"/>
        </w:rPr>
        <w:t>. I asked William Gore, who was running the F.B.I.’s San Diego office at the time, if the Patriot Act would have made a difference. “Could we have prevented 9/11? I don’t know,” he said. “</w:t>
      </w:r>
      <w:r w:rsidRPr="00171BB8">
        <w:rPr>
          <w:rStyle w:val="StyleUnderline"/>
        </w:rPr>
        <w:t>You can’t find somebody if you’re not looking for them</w:t>
      </w:r>
      <w:r w:rsidRPr="00FD6365">
        <w:rPr>
          <w:sz w:val="16"/>
        </w:rPr>
        <w:t xml:space="preserve">.” Last year, as evidence of the fifty-four disrupted plots came apart, many people in Washington shifted their rhetoric on Section 215 away from specific cases and toward hypotheticals and analogies. “I have a fire-insurance policy on my house,” Robert </w:t>
      </w:r>
      <w:proofErr w:type="spellStart"/>
      <w:r w:rsidRPr="00FD6365">
        <w:rPr>
          <w:sz w:val="16"/>
        </w:rPr>
        <w:t>Litt</w:t>
      </w:r>
      <w:proofErr w:type="spellEnd"/>
      <w:r w:rsidRPr="00FD6365">
        <w:rPr>
          <w:sz w:val="16"/>
        </w:rPr>
        <w:t xml:space="preserve">, the general counsel of the Office of the Director of National Intelligence, said. “I don’t determine whether I want to keep that fire-insurance policy by the number of times it’s paid off.” James </w:t>
      </w:r>
      <w:r w:rsidRPr="00171BB8">
        <w:rPr>
          <w:rStyle w:val="StyleUnderline"/>
        </w:rPr>
        <w:t>Clapper</w:t>
      </w:r>
      <w:r w:rsidRPr="00FD6365">
        <w:rPr>
          <w:sz w:val="16"/>
        </w:rPr>
        <w:t xml:space="preserve">, </w:t>
      </w:r>
      <w:r w:rsidRPr="00171BB8">
        <w:rPr>
          <w:rStyle w:val="StyleUnderline"/>
        </w:rPr>
        <w:t>the director of National Intelligence, has called this</w:t>
      </w:r>
      <w:r w:rsidRPr="00FD6365">
        <w:rPr>
          <w:sz w:val="16"/>
        </w:rPr>
        <w:t xml:space="preserve"> “</w:t>
      </w:r>
      <w:r w:rsidRPr="00171BB8">
        <w:rPr>
          <w:rStyle w:val="StyleUnderline"/>
        </w:rPr>
        <w:t>the</w:t>
      </w:r>
      <w:r w:rsidRPr="00FD6365">
        <w:rPr>
          <w:sz w:val="16"/>
        </w:rPr>
        <w:t xml:space="preserve"> </w:t>
      </w:r>
      <w:r w:rsidRPr="00171BB8">
        <w:rPr>
          <w:rStyle w:val="StyleUnderline"/>
        </w:rPr>
        <w:t>peace-of-mind metric</w:t>
      </w:r>
      <w:r w:rsidRPr="00FD6365">
        <w:rPr>
          <w:sz w:val="16"/>
        </w:rPr>
        <w:t xml:space="preserve">.” Michael </w:t>
      </w:r>
      <w:r w:rsidRPr="00171BB8">
        <w:rPr>
          <w:rStyle w:val="StyleUnderline"/>
        </w:rPr>
        <w:t>Leiter, who led the National Counterterrorism Center</w:t>
      </w:r>
      <w:r w:rsidRPr="00FD6365">
        <w:rPr>
          <w:sz w:val="16"/>
        </w:rPr>
        <w:t xml:space="preserve"> under George W. Bush and Obama, told me that </w:t>
      </w:r>
      <w:r w:rsidRPr="00171BB8">
        <w:rPr>
          <w:rStyle w:val="StyleUnderline"/>
        </w:rPr>
        <w:t>Section 215 was useful but not indispensable</w:t>
      </w:r>
      <w:r w:rsidRPr="00FD6365">
        <w:rPr>
          <w:sz w:val="16"/>
        </w:rPr>
        <w:t xml:space="preserve">: “Could we live without Section 215? Yes. It’s not the most essential piece. But it would increase risk and make some things harder.” In addition to phone metadata, </w:t>
      </w:r>
      <w:r w:rsidRPr="00171BB8">
        <w:rPr>
          <w:rStyle w:val="StyleUnderline"/>
        </w:rPr>
        <w:t>the N.S.A. has used Section 215 to collect records from hotels, car-rental agencies, state D.M.V.s, landlords, credit-card companies, “and the like</w:t>
      </w:r>
      <w:r w:rsidRPr="00FD6365">
        <w:rPr>
          <w:sz w:val="16"/>
        </w:rPr>
        <w:t xml:space="preserve">,” according to Justice Department reports. </w:t>
      </w:r>
      <w:r w:rsidRPr="002753F6">
        <w:rPr>
          <w:rStyle w:val="StyleUnderline"/>
          <w:highlight w:val="cyan"/>
        </w:rPr>
        <w:t>Once the N.S.A. has</w:t>
      </w:r>
      <w:r w:rsidRPr="00171BB8">
        <w:rPr>
          <w:rStyle w:val="StyleUnderline"/>
        </w:rPr>
        <w:t xml:space="preserve"> the phone </w:t>
      </w:r>
      <w:r w:rsidRPr="002753F6">
        <w:rPr>
          <w:rStyle w:val="StyleUnderline"/>
          <w:highlight w:val="cyan"/>
        </w:rPr>
        <w:t>metadata, it can circulate them through a shared database</w:t>
      </w:r>
      <w:r w:rsidRPr="00171BB8">
        <w:rPr>
          <w:rStyle w:val="StyleUnderline"/>
        </w:rPr>
        <w:t xml:space="preserve"> called “the corporate store.”</w:t>
      </w:r>
      <w:r w:rsidRPr="00FD6365">
        <w:rPr>
          <w:sz w:val="16"/>
        </w:rPr>
        <w:t xml:space="preserve"> To some, </w:t>
      </w:r>
      <w:r w:rsidRPr="002753F6">
        <w:rPr>
          <w:rStyle w:val="Emphasis"/>
          <w:highlight w:val="cyan"/>
        </w:rPr>
        <w:t>this sounds less like fire insurance and more like a live-in fire marshal, authorized to root through the sock drawer in search of flammable material</w:t>
      </w:r>
      <w:r w:rsidRPr="00FD6365">
        <w:rPr>
          <w:sz w:val="16"/>
        </w:rPr>
        <w:t>. “</w:t>
      </w:r>
      <w:r w:rsidRPr="00171BB8">
        <w:rPr>
          <w:rStyle w:val="StyleUnderline"/>
        </w:rPr>
        <w:t>The open abuse is how they use that data</w:t>
      </w:r>
      <w:r w:rsidRPr="00FD6365">
        <w:rPr>
          <w:sz w:val="16"/>
        </w:rPr>
        <w:t xml:space="preserve">,” Mike </w:t>
      </w:r>
      <w:r w:rsidRPr="00171BB8">
        <w:rPr>
          <w:rStyle w:val="StyleUnderline"/>
        </w:rPr>
        <w:t>German, a former F.B.I. agent and lobbyist for the A.C.L.U</w:t>
      </w:r>
      <w:r w:rsidRPr="00FD6365">
        <w:rPr>
          <w:sz w:val="16"/>
        </w:rPr>
        <w:t>., who is now a fellow at the Brennan Center, said. “</w:t>
      </w:r>
      <w:r w:rsidRPr="002753F6">
        <w:rPr>
          <w:rStyle w:val="StyleUnderline"/>
          <w:highlight w:val="cyan"/>
        </w:rPr>
        <w:t>It’s no longer about investigating a particular suspect</w:t>
      </w:r>
      <w:r w:rsidRPr="00FD6365">
        <w:rPr>
          <w:sz w:val="16"/>
        </w:rPr>
        <w:t xml:space="preserve">.” In 2013, Le Monde published documents from Edward Snowden’s archive showing that </w:t>
      </w:r>
      <w:r w:rsidRPr="00171BB8">
        <w:rPr>
          <w:rStyle w:val="StyleUnderline"/>
        </w:rPr>
        <w:t>the N.S.A. obtained seventy million French phone-metadata records in one month</w:t>
      </w:r>
      <w:r w:rsidRPr="00FD6365">
        <w:rPr>
          <w:sz w:val="16"/>
        </w:rPr>
        <w:t xml:space="preserve">. It is unknown whether any of these calls could be retrospectively associated with the Paris attacks. “The interesting thing to know would be whether these brothers made phone calls to Yemen in a way that would have been collected by a program like Section 215 or another signals intelligence program,” Leiter told me last week. “I don’t know the answer to that question.” Philip </w:t>
      </w:r>
      <w:proofErr w:type="spellStart"/>
      <w:r w:rsidRPr="00FD6365">
        <w:rPr>
          <w:sz w:val="16"/>
        </w:rPr>
        <w:t>Mudd</w:t>
      </w:r>
      <w:proofErr w:type="spellEnd"/>
      <w:r w:rsidRPr="00FD6365">
        <w:rPr>
          <w:sz w:val="16"/>
        </w:rPr>
        <w:t xml:space="preserve">, a former C.I.A. and senior F.B.I. official, told me that tallying up individual cases did not capture the full value of Section 215. “Try to imagine a quicker way to understand a human being in 2015,” he said. “Take this woman in Paris. Who is she? How are you going to figure that out? You need historical data on everything she ever touched, to accelerate the investigation. Now, do we want to do that in America? That’s a different question, a political question.” </w:t>
      </w:r>
      <w:r w:rsidRPr="000835C0">
        <w:rPr>
          <w:rStyle w:val="StyleUnderline"/>
        </w:rPr>
        <w:t>Documents released by Snowden</w:t>
      </w:r>
      <w:r w:rsidRPr="00FD6365">
        <w:rPr>
          <w:sz w:val="16"/>
        </w:rPr>
        <w:t xml:space="preserve"> and published by the Washington Post </w:t>
      </w:r>
      <w:r w:rsidRPr="000835C0">
        <w:rPr>
          <w:rStyle w:val="StyleUnderline"/>
        </w:rPr>
        <w:t>show that the N</w:t>
      </w:r>
      <w:r w:rsidRPr="002753F6">
        <w:rPr>
          <w:rStyle w:val="StyleUnderline"/>
          <w:highlight w:val="cyan"/>
        </w:rPr>
        <w:t>.S.A. accounted for $10.5 billion of the $52.6 billion “black budget,</w:t>
      </w:r>
      <w:r w:rsidRPr="000835C0">
        <w:rPr>
          <w:rStyle w:val="StyleUnderline"/>
        </w:rPr>
        <w:t>” the top-secret budget for U.S. intelligence spendin</w:t>
      </w:r>
      <w:r w:rsidRPr="00FD6365">
        <w:rPr>
          <w:sz w:val="16"/>
        </w:rPr>
        <w:t xml:space="preserve">g, in 2013. About </w:t>
      </w:r>
      <w:r w:rsidRPr="007A453C">
        <w:rPr>
          <w:rStyle w:val="StyleUnderline"/>
        </w:rPr>
        <w:t>seventeen billion dollars of the black budget goes to counterterrorism each year</w:t>
      </w:r>
      <w:r w:rsidRPr="00FD6365">
        <w:rPr>
          <w:sz w:val="16"/>
        </w:rPr>
        <w:t xml:space="preserve">, </w:t>
      </w:r>
      <w:r w:rsidRPr="007A453C">
        <w:rPr>
          <w:rStyle w:val="StyleUnderline"/>
        </w:rPr>
        <w:t>plus billions more through the unclassified budgets of the Pentagon</w:t>
      </w:r>
      <w:r w:rsidRPr="00FD6365">
        <w:rPr>
          <w:sz w:val="16"/>
        </w:rPr>
        <w:t xml:space="preserve">, </w:t>
      </w:r>
      <w:r w:rsidRPr="007A453C">
        <w:rPr>
          <w:rStyle w:val="StyleUnderline"/>
        </w:rPr>
        <w:t>the State Department, and other agencies, plus a special five-billion-dollar fund proposed by Obama</w:t>
      </w:r>
      <w:r w:rsidRPr="00FD6365">
        <w:rPr>
          <w:sz w:val="16"/>
        </w:rPr>
        <w:t xml:space="preserve"> last year </w:t>
      </w:r>
      <w:r w:rsidRPr="007A453C">
        <w:rPr>
          <w:rStyle w:val="StyleUnderline"/>
        </w:rPr>
        <w:t>to fight</w:t>
      </w:r>
      <w:r w:rsidRPr="00FD6365">
        <w:rPr>
          <w:sz w:val="16"/>
        </w:rPr>
        <w:t xml:space="preserve"> the Islamic State in Iraq and al-Sham (</w:t>
      </w:r>
      <w:r w:rsidRPr="007A453C">
        <w:rPr>
          <w:rStyle w:val="StyleUnderline"/>
        </w:rPr>
        <w:t>ISIS</w:t>
      </w:r>
      <w:r w:rsidRPr="00FD6365">
        <w:rPr>
          <w:sz w:val="16"/>
        </w:rPr>
        <w:t xml:space="preserve">). </w:t>
      </w:r>
      <w:r w:rsidRPr="007A453C">
        <w:rPr>
          <w:rStyle w:val="StyleUnderline"/>
        </w:rPr>
        <w:t xml:space="preserve">The </w:t>
      </w:r>
      <w:r w:rsidRPr="00C95083">
        <w:rPr>
          <w:rStyle w:val="StyleUnderline"/>
        </w:rPr>
        <w:t>maximalist approach to intelligence</w:t>
      </w:r>
      <w:r w:rsidRPr="007A453C">
        <w:rPr>
          <w:rStyle w:val="StyleUnderline"/>
        </w:rPr>
        <w:t xml:space="preserve"> is not limited to the N.S.A</w:t>
      </w:r>
      <w:r w:rsidRPr="00FD6365">
        <w:rPr>
          <w:sz w:val="16"/>
        </w:rPr>
        <w:t xml:space="preserve">. </w:t>
      </w:r>
      <w:r w:rsidRPr="007A453C">
        <w:rPr>
          <w:rStyle w:val="StyleUnderline"/>
        </w:rPr>
        <w:t>or</w:t>
      </w:r>
      <w:r w:rsidRPr="00FD6365">
        <w:rPr>
          <w:sz w:val="16"/>
        </w:rPr>
        <w:t xml:space="preserve"> to Section </w:t>
      </w:r>
      <w:r w:rsidRPr="007A453C">
        <w:rPr>
          <w:rStyle w:val="StyleUnderline"/>
        </w:rPr>
        <w:t>215</w:t>
      </w:r>
      <w:r w:rsidRPr="00FD6365">
        <w:rPr>
          <w:sz w:val="16"/>
        </w:rPr>
        <w:t xml:space="preserve">. A </w:t>
      </w:r>
      <w:r w:rsidRPr="002753F6">
        <w:rPr>
          <w:rStyle w:val="StyleUnderline"/>
          <w:highlight w:val="cyan"/>
        </w:rPr>
        <w:t>central terrorist watch list</w:t>
      </w:r>
      <w:r w:rsidRPr="00FD6365">
        <w:rPr>
          <w:sz w:val="16"/>
        </w:rPr>
        <w:t xml:space="preserve"> is </w:t>
      </w:r>
      <w:r w:rsidRPr="002753F6">
        <w:rPr>
          <w:rStyle w:val="StyleUnderline"/>
          <w:highlight w:val="cyan"/>
        </w:rPr>
        <w:t>called</w:t>
      </w:r>
      <w:r w:rsidRPr="007A453C">
        <w:rPr>
          <w:rStyle w:val="StyleUnderline"/>
        </w:rPr>
        <w:t xml:space="preserve"> the</w:t>
      </w:r>
      <w:r w:rsidRPr="00FD6365">
        <w:rPr>
          <w:sz w:val="16"/>
        </w:rPr>
        <w:t xml:space="preserve"> Terrorist Identities </w:t>
      </w:r>
      <w:proofErr w:type="spellStart"/>
      <w:r w:rsidRPr="00FD6365">
        <w:rPr>
          <w:sz w:val="16"/>
        </w:rPr>
        <w:t>Datamart</w:t>
      </w:r>
      <w:proofErr w:type="spellEnd"/>
      <w:r w:rsidRPr="00FD6365">
        <w:rPr>
          <w:sz w:val="16"/>
        </w:rPr>
        <w:t xml:space="preserve"> Environment, or </w:t>
      </w:r>
      <w:r w:rsidRPr="002753F6">
        <w:rPr>
          <w:rStyle w:val="StyleUnderline"/>
          <w:highlight w:val="cyan"/>
        </w:rPr>
        <w:t>TIDE</w:t>
      </w:r>
      <w:r w:rsidRPr="00FD6365">
        <w:rPr>
          <w:sz w:val="16"/>
        </w:rPr>
        <w:t xml:space="preserve">. According to a classified report released by the Web site the Intercept, TIDE, which is kept by the National Counterterrorism Center, </w:t>
      </w:r>
      <w:r w:rsidRPr="002753F6">
        <w:rPr>
          <w:rStyle w:val="StyleUnderline"/>
          <w:highlight w:val="cyan"/>
        </w:rPr>
        <w:t>lists more than a million people</w:t>
      </w:r>
      <w:r w:rsidRPr="00FD6365">
        <w:rPr>
          <w:sz w:val="16"/>
        </w:rPr>
        <w:t xml:space="preserve">. </w:t>
      </w:r>
      <w:r w:rsidRPr="007A453C">
        <w:rPr>
          <w:rStyle w:val="StyleUnderline"/>
        </w:rPr>
        <w:t>The C.I.A., the N.S.A., and the F.B.I. can all “nominate” new individuals</w:t>
      </w:r>
      <w:r w:rsidRPr="00FD6365">
        <w:rPr>
          <w:sz w:val="16"/>
        </w:rPr>
        <w:t xml:space="preserve">. In the weeks </w:t>
      </w:r>
      <w:r w:rsidRPr="007A453C">
        <w:rPr>
          <w:rStyle w:val="StyleUnderline"/>
        </w:rPr>
        <w:t xml:space="preserve">before the 2013 Chicago Marathon, analysts performed “due diligence” on “all of the records in TIDE of people who held a </w:t>
      </w:r>
      <w:proofErr w:type="spellStart"/>
      <w:r w:rsidRPr="007A453C">
        <w:rPr>
          <w:rStyle w:val="StyleUnderline"/>
        </w:rPr>
        <w:t>drivers</w:t>
      </w:r>
      <w:proofErr w:type="spellEnd"/>
      <w:r w:rsidRPr="007A453C">
        <w:rPr>
          <w:rStyle w:val="StyleUnderline"/>
        </w:rPr>
        <w:t xml:space="preserve"> license in Illinois, Indiana, and Wisconsin</w:t>
      </w:r>
      <w:r w:rsidRPr="00FD6365">
        <w:rPr>
          <w:sz w:val="16"/>
        </w:rPr>
        <w:t>.” This was “</w:t>
      </w:r>
      <w:r w:rsidRPr="007A453C">
        <w:rPr>
          <w:rStyle w:val="StyleUnderline"/>
        </w:rPr>
        <w:t>based on the lessons learned from the Boston Marathon</w:t>
      </w:r>
      <w:r w:rsidRPr="00FD6365">
        <w:rPr>
          <w:sz w:val="16"/>
        </w:rPr>
        <w:t xml:space="preserve">.” In retrospect, </w:t>
      </w:r>
      <w:r w:rsidRPr="007A453C">
        <w:rPr>
          <w:rStyle w:val="StyleUnderline"/>
        </w:rPr>
        <w:t>every terrorist attack leaves a data trail</w:t>
      </w:r>
      <w:r w:rsidRPr="00FD6365">
        <w:rPr>
          <w:sz w:val="16"/>
        </w:rPr>
        <w:t xml:space="preserve"> that appears to be </w:t>
      </w:r>
      <w:r w:rsidRPr="007A453C">
        <w:rPr>
          <w:rStyle w:val="StyleUnderline"/>
        </w:rPr>
        <w:t>dotted with missed opportunities</w:t>
      </w:r>
      <w:r w:rsidRPr="00FD6365">
        <w:rPr>
          <w:sz w:val="16"/>
        </w:rPr>
        <w:t xml:space="preserve">. In the case of 9/11, there was </w:t>
      </w:r>
      <w:proofErr w:type="spellStart"/>
      <w:r w:rsidRPr="00FD6365">
        <w:rPr>
          <w:sz w:val="16"/>
        </w:rPr>
        <w:t>Mihdhar’s</w:t>
      </w:r>
      <w:proofErr w:type="spellEnd"/>
      <w:r w:rsidRPr="00FD6365">
        <w:rPr>
          <w:sz w:val="16"/>
        </w:rPr>
        <w:t xml:space="preserve"> landlord, the airport clerk who sold </w:t>
      </w:r>
      <w:proofErr w:type="spellStart"/>
      <w:r w:rsidRPr="00FD6365">
        <w:rPr>
          <w:sz w:val="16"/>
        </w:rPr>
        <w:t>Mihdhar</w:t>
      </w:r>
      <w:proofErr w:type="spellEnd"/>
      <w:r w:rsidRPr="00FD6365">
        <w:rPr>
          <w:sz w:val="16"/>
        </w:rPr>
        <w:t xml:space="preserve"> his one-way ticket for cash, and the state trooper who pulled over another hijacker on September 9th. </w:t>
      </w:r>
      <w:r w:rsidRPr="002753F6">
        <w:rPr>
          <w:rStyle w:val="StyleUnderline"/>
          <w:highlight w:val="cyan"/>
        </w:rPr>
        <w:t>In August, 2001, F.B.I.</w:t>
      </w:r>
      <w:r w:rsidRPr="007A453C">
        <w:rPr>
          <w:rStyle w:val="StyleUnderline"/>
        </w:rPr>
        <w:t xml:space="preserve"> headquarters </w:t>
      </w:r>
      <w:r w:rsidRPr="002753F6">
        <w:rPr>
          <w:rStyle w:val="StyleUnderline"/>
          <w:highlight w:val="cyan"/>
        </w:rPr>
        <w:t>failed to issue a search warrant for one of the conspirators’ laptops, despite a warning</w:t>
      </w:r>
      <w:r w:rsidRPr="007A453C">
        <w:rPr>
          <w:rStyle w:val="StyleUnderline"/>
        </w:rPr>
        <w:t xml:space="preserve"> from the Minneapolis field office that </w:t>
      </w:r>
      <w:r w:rsidRPr="002753F6">
        <w:rPr>
          <w:rStyle w:val="StyleUnderline"/>
          <w:highlight w:val="cyan"/>
        </w:rPr>
        <w:t>he was “engaged in preparing to seize a Boeing</w:t>
      </w:r>
      <w:r w:rsidRPr="002753F6">
        <w:rPr>
          <w:sz w:val="16"/>
          <w:highlight w:val="cyan"/>
        </w:rPr>
        <w:t xml:space="preserve"> </w:t>
      </w:r>
      <w:r w:rsidRPr="002753F6">
        <w:rPr>
          <w:rStyle w:val="StyleUnderline"/>
          <w:highlight w:val="cyan"/>
        </w:rPr>
        <w:t>747</w:t>
      </w:r>
      <w:r w:rsidRPr="00FD6365">
        <w:rPr>
          <w:sz w:val="16"/>
        </w:rPr>
        <w:t xml:space="preserve">-400 </w:t>
      </w:r>
      <w:r w:rsidRPr="002753F6">
        <w:rPr>
          <w:rStyle w:val="StyleUnderline"/>
          <w:highlight w:val="cyan"/>
        </w:rPr>
        <w:t>in commission of a terrorist act</w:t>
      </w:r>
      <w:r w:rsidRPr="00FD6365">
        <w:rPr>
          <w:sz w:val="16"/>
        </w:rPr>
        <w:t xml:space="preserve">.” </w:t>
      </w:r>
      <w:r w:rsidRPr="002753F6">
        <w:rPr>
          <w:rStyle w:val="StyleUnderline"/>
          <w:highlight w:val="cyan"/>
        </w:rPr>
        <w:t>There was plenty of material in the haystack</w:t>
      </w:r>
      <w:r w:rsidRPr="00FD6365">
        <w:rPr>
          <w:sz w:val="16"/>
        </w:rPr>
        <w:t xml:space="preserve">. </w:t>
      </w:r>
      <w:r w:rsidRPr="007A453C">
        <w:rPr>
          <w:rStyle w:val="StyleUnderline"/>
        </w:rPr>
        <w:t>The government had adequate tools to collect even more</w:t>
      </w:r>
      <w:r w:rsidRPr="00FD6365">
        <w:rPr>
          <w:sz w:val="16"/>
        </w:rPr>
        <w:t xml:space="preserve">. </w:t>
      </w:r>
      <w:r w:rsidRPr="002753F6">
        <w:rPr>
          <w:rStyle w:val="StyleUnderline"/>
          <w:highlight w:val="cyan"/>
        </w:rPr>
        <w:t>The problem was</w:t>
      </w:r>
      <w:r w:rsidRPr="002753F6">
        <w:rPr>
          <w:sz w:val="16"/>
          <w:highlight w:val="cyan"/>
        </w:rPr>
        <w:t xml:space="preserve"> </w:t>
      </w:r>
      <w:r w:rsidRPr="002753F6">
        <w:rPr>
          <w:rStyle w:val="StyleUnderline"/>
          <w:highlight w:val="cyan"/>
        </w:rPr>
        <w:t>the tendency of intelligence agencies to hoard info</w:t>
      </w:r>
      <w:r w:rsidRPr="007A453C">
        <w:rPr>
          <w:rStyle w:val="StyleUnderline"/>
        </w:rPr>
        <w:t>rmation</w:t>
      </w:r>
      <w:r w:rsidRPr="00FD6365">
        <w:rPr>
          <w:sz w:val="16"/>
        </w:rPr>
        <w:t>, as well as the cognitive difficulty of anticipating a spectacular and unprecedented attack. The 9/11 Commission called this a “failure of the imagination.” Finding needles, the commission wrote in its report, is easy when you’re looking backw</w:t>
      </w:r>
      <w:r w:rsidRPr="00C95083">
        <w:rPr>
          <w:sz w:val="16"/>
        </w:rPr>
        <w:t>a</w:t>
      </w:r>
      <w:r w:rsidRPr="00FD6365">
        <w:rPr>
          <w:sz w:val="16"/>
        </w:rPr>
        <w:t xml:space="preserve">rd, deceptively so. They quoted the historian Roberta </w:t>
      </w:r>
      <w:proofErr w:type="spellStart"/>
      <w:r w:rsidRPr="00FD6365">
        <w:rPr>
          <w:sz w:val="16"/>
        </w:rPr>
        <w:t>Wohlstetter</w:t>
      </w:r>
      <w:proofErr w:type="spellEnd"/>
      <w:r w:rsidRPr="00FD6365">
        <w:rPr>
          <w:sz w:val="16"/>
        </w:rPr>
        <w:t xml:space="preserve"> writing about Pearl Harbor: </w:t>
      </w:r>
      <w:r w:rsidRPr="001F2ADE">
        <w:rPr>
          <w:rStyle w:val="StyleUnderline"/>
        </w:rPr>
        <w:t>It</w:t>
      </w:r>
      <w:r w:rsidRPr="00FD6365">
        <w:rPr>
          <w:sz w:val="16"/>
        </w:rPr>
        <w:t xml:space="preserve"> </w:t>
      </w:r>
      <w:r w:rsidRPr="001F2ADE">
        <w:rPr>
          <w:rStyle w:val="StyleUnderline"/>
        </w:rPr>
        <w:t>is much easier after the event to sort the relevant from the irrelevant signals</w:t>
      </w:r>
      <w:r w:rsidRPr="00FD6365">
        <w:rPr>
          <w:sz w:val="16"/>
        </w:rPr>
        <w:t xml:space="preserve">. After the event, of course, a signal is always crystal clear; we can now see what disaster it was signaling since the disaster has occurred. But before the event it is obscure and pregnant with conflicting meanings. Before the event, </w:t>
      </w:r>
      <w:r w:rsidRPr="001F2ADE">
        <w:rPr>
          <w:rStyle w:val="StyleUnderline"/>
        </w:rPr>
        <w:t>every bit of hay is potentially relevant</w:t>
      </w:r>
      <w:r w:rsidRPr="00FD6365">
        <w:rPr>
          <w:sz w:val="16"/>
        </w:rPr>
        <w:t xml:space="preserve">. “The most dangerous adversaries will be the ones who most successfully disguise their individual transactions to appear normal, reasonable, and legitimate,” Ted Senator, a data scientist who worked on an early post-9/11 program called Total Information Awareness, said, in 2002. Since then, intelligence officials have often referred to “lone-wolf terrorists,” “cells,” and, as Alexander has put it, the “terrorist who walks among us,” as though Al Qaeda were a fifth column, capable of camouflaging itself within civil society. Patrick </w:t>
      </w:r>
      <w:r w:rsidRPr="001F2ADE">
        <w:rPr>
          <w:rStyle w:val="StyleUnderline"/>
        </w:rPr>
        <w:t xml:space="preserve">Skinner, a former C.I.A. case officer who works with the </w:t>
      </w:r>
      <w:proofErr w:type="spellStart"/>
      <w:r w:rsidRPr="001F2ADE">
        <w:rPr>
          <w:rStyle w:val="StyleUnderline"/>
        </w:rPr>
        <w:t>Soufan</w:t>
      </w:r>
      <w:proofErr w:type="spellEnd"/>
      <w:r w:rsidRPr="001F2ADE">
        <w:rPr>
          <w:rStyle w:val="StyleUnderline"/>
        </w:rPr>
        <w:t xml:space="preserve"> Group, a security company, told me that this image is wrong</w:t>
      </w:r>
      <w:r w:rsidRPr="00FD6365">
        <w:rPr>
          <w:sz w:val="16"/>
        </w:rPr>
        <w:t>. “</w:t>
      </w:r>
      <w:r w:rsidRPr="001F2ADE">
        <w:rPr>
          <w:rStyle w:val="StyleUnderline"/>
        </w:rPr>
        <w:t>We knew about these networks</w:t>
      </w:r>
      <w:r w:rsidRPr="00FD6365">
        <w:rPr>
          <w:sz w:val="16"/>
        </w:rPr>
        <w:t xml:space="preserve">,” he said, speaking of the Charlie Hebdo attacks. </w:t>
      </w:r>
      <w:r w:rsidRPr="002753F6">
        <w:rPr>
          <w:rStyle w:val="StyleUnderline"/>
          <w:highlight w:val="cyan"/>
        </w:rPr>
        <w:t>Mass surveillance</w:t>
      </w:r>
      <w:r w:rsidRPr="00FD6365">
        <w:rPr>
          <w:sz w:val="16"/>
        </w:rPr>
        <w:t>, he continued, “</w:t>
      </w:r>
      <w:r w:rsidRPr="002753F6">
        <w:rPr>
          <w:rStyle w:val="StyleUnderline"/>
          <w:highlight w:val="cyan"/>
        </w:rPr>
        <w:t xml:space="preserve">gives </w:t>
      </w:r>
      <w:r w:rsidRPr="002753F6">
        <w:rPr>
          <w:rStyle w:val="Emphasis"/>
          <w:highlight w:val="cyan"/>
        </w:rPr>
        <w:t>a false sense of security</w:t>
      </w:r>
      <w:r w:rsidRPr="00FD6365">
        <w:rPr>
          <w:sz w:val="16"/>
        </w:rPr>
        <w:t xml:space="preserve">. </w:t>
      </w:r>
      <w:r w:rsidRPr="001F2ADE">
        <w:rPr>
          <w:rStyle w:val="StyleUnderline"/>
        </w:rPr>
        <w:t xml:space="preserve">It sounds great when you say you’re monitoring every phone call in the United States. You can put that in a PowerPoint. But, actually, </w:t>
      </w:r>
      <w:r w:rsidRPr="002753F6">
        <w:rPr>
          <w:rStyle w:val="Emphasis"/>
          <w:highlight w:val="cyan"/>
        </w:rPr>
        <w:t>you have no idea what’s going on</w:t>
      </w:r>
      <w:r w:rsidRPr="00FD6365">
        <w:rPr>
          <w:sz w:val="16"/>
        </w:rPr>
        <w:t xml:space="preserve">.” </w:t>
      </w:r>
      <w:r w:rsidRPr="002753F6">
        <w:rPr>
          <w:rStyle w:val="StyleUnderline"/>
          <w:highlight w:val="cyan"/>
        </w:rPr>
        <w:t xml:space="preserve">By </w:t>
      </w:r>
      <w:r w:rsidRPr="002753F6">
        <w:rPr>
          <w:rStyle w:val="Emphasis"/>
          <w:highlight w:val="cyan"/>
        </w:rPr>
        <w:t>flooding the system with false positives</w:t>
      </w:r>
      <w:r w:rsidRPr="00FD6365">
        <w:rPr>
          <w:sz w:val="16"/>
        </w:rPr>
        <w:t xml:space="preserve">, </w:t>
      </w:r>
      <w:r w:rsidRPr="002753F6">
        <w:rPr>
          <w:rStyle w:val="StyleUnderline"/>
          <w:highlight w:val="cyan"/>
        </w:rPr>
        <w:t>big-data approaches to counterterror</w:t>
      </w:r>
      <w:r w:rsidRPr="001F2ADE">
        <w:rPr>
          <w:rStyle w:val="StyleUnderline"/>
        </w:rPr>
        <w:t>ism</w:t>
      </w:r>
      <w:r w:rsidRPr="00FD6365">
        <w:rPr>
          <w:sz w:val="16"/>
        </w:rPr>
        <w:t xml:space="preserve"> might actually </w:t>
      </w:r>
      <w:r w:rsidRPr="002753F6">
        <w:rPr>
          <w:rStyle w:val="StyleUnderline"/>
          <w:highlight w:val="cyan"/>
        </w:rPr>
        <w:t xml:space="preserve">make it </w:t>
      </w:r>
      <w:r w:rsidRPr="002753F6">
        <w:rPr>
          <w:rStyle w:val="Emphasis"/>
          <w:highlight w:val="cyan"/>
        </w:rPr>
        <w:t>harder to identify real terrorists</w:t>
      </w:r>
      <w:r w:rsidRPr="001F2ADE">
        <w:rPr>
          <w:rStyle w:val="Emphasis"/>
        </w:rPr>
        <w:t xml:space="preserve"> before they act</w:t>
      </w:r>
      <w:r w:rsidRPr="00FD6365">
        <w:rPr>
          <w:sz w:val="16"/>
        </w:rPr>
        <w:t xml:space="preserve">. </w:t>
      </w:r>
      <w:r w:rsidRPr="00C95083">
        <w:rPr>
          <w:rStyle w:val="StyleUnderline"/>
        </w:rPr>
        <w:t>Two years before the Boston Marathon bombing</w:t>
      </w:r>
      <w:r w:rsidRPr="00C95083">
        <w:rPr>
          <w:sz w:val="16"/>
        </w:rPr>
        <w:t xml:space="preserve">, </w:t>
      </w:r>
      <w:proofErr w:type="spellStart"/>
      <w:r w:rsidRPr="00C95083">
        <w:rPr>
          <w:rStyle w:val="StyleUnderline"/>
        </w:rPr>
        <w:t>Tamerlan</w:t>
      </w:r>
      <w:proofErr w:type="spellEnd"/>
      <w:r w:rsidRPr="00C95083">
        <w:rPr>
          <w:rStyle w:val="StyleUnderline"/>
        </w:rPr>
        <w:t xml:space="preserve"> </w:t>
      </w:r>
      <w:proofErr w:type="spellStart"/>
      <w:r w:rsidRPr="00C95083">
        <w:rPr>
          <w:rStyle w:val="StyleUnderline"/>
        </w:rPr>
        <w:t>Tsarnaev</w:t>
      </w:r>
      <w:proofErr w:type="spellEnd"/>
      <w:r w:rsidRPr="00C95083">
        <w:rPr>
          <w:sz w:val="16"/>
        </w:rPr>
        <w:t xml:space="preserve">, the older of the two brothers alleged to have committed the attack, </w:t>
      </w:r>
      <w:r w:rsidRPr="00C95083">
        <w:rPr>
          <w:rStyle w:val="StyleUnderline"/>
        </w:rPr>
        <w:t>was assessed by the city’s Joint Terrorism Task Force</w:t>
      </w:r>
      <w:r w:rsidRPr="00C95083">
        <w:rPr>
          <w:sz w:val="16"/>
        </w:rPr>
        <w:t xml:space="preserve">. </w:t>
      </w:r>
      <w:r w:rsidRPr="00C95083">
        <w:rPr>
          <w:rStyle w:val="StyleUnderline"/>
        </w:rPr>
        <w:t>They determined that he was not a threat</w:t>
      </w:r>
      <w:r w:rsidRPr="00C95083">
        <w:rPr>
          <w:sz w:val="16"/>
        </w:rPr>
        <w:t xml:space="preserve">. This was </w:t>
      </w:r>
      <w:r w:rsidRPr="00C95083">
        <w:rPr>
          <w:rStyle w:val="StyleUnderline"/>
        </w:rPr>
        <w:t>one of about a thousand assessments that the Boston</w:t>
      </w:r>
      <w:r w:rsidRPr="00C95083">
        <w:rPr>
          <w:sz w:val="16"/>
        </w:rPr>
        <w:t xml:space="preserve"> J</w:t>
      </w:r>
      <w:r w:rsidRPr="00C95083">
        <w:rPr>
          <w:rStyle w:val="StyleUnderline"/>
        </w:rPr>
        <w:t>.T.T.F. conducted</w:t>
      </w:r>
      <w:r w:rsidRPr="007C2E2E">
        <w:rPr>
          <w:rStyle w:val="StyleUnderline"/>
        </w:rPr>
        <w:t xml:space="preserve"> that year, a number that had nearly doubled in the previous two years</w:t>
      </w:r>
      <w:r w:rsidRPr="00FD6365">
        <w:rPr>
          <w:sz w:val="16"/>
        </w:rPr>
        <w:t xml:space="preserve">, according to the Boston F.B.I. As </w:t>
      </w:r>
      <w:r w:rsidRPr="007C2E2E">
        <w:rPr>
          <w:rStyle w:val="StyleUnderline"/>
        </w:rPr>
        <w:t>of 2013, the Justice Department has trained nearly three hundred thousand law-enforcement officers in how to file</w:t>
      </w:r>
      <w:r w:rsidRPr="00FD6365">
        <w:rPr>
          <w:sz w:val="16"/>
        </w:rPr>
        <w:t xml:space="preserve"> “</w:t>
      </w:r>
      <w:r w:rsidRPr="007C2E2E">
        <w:rPr>
          <w:rStyle w:val="StyleUnderline"/>
        </w:rPr>
        <w:t>suspicious-activity reports</w:t>
      </w:r>
      <w:r w:rsidRPr="00FD6365">
        <w:rPr>
          <w:sz w:val="16"/>
        </w:rPr>
        <w:t xml:space="preserve">.” In </w:t>
      </w:r>
      <w:r w:rsidRPr="007C2E2E">
        <w:rPr>
          <w:rStyle w:val="StyleUnderline"/>
        </w:rPr>
        <w:t xml:space="preserve">2010, a central database held about three </w:t>
      </w:r>
      <w:proofErr w:type="spellStart"/>
      <w:r w:rsidRPr="007C2E2E">
        <w:rPr>
          <w:rStyle w:val="StyleUnderline"/>
        </w:rPr>
        <w:t>thousand</w:t>
      </w:r>
      <w:proofErr w:type="spellEnd"/>
      <w:r w:rsidRPr="007C2E2E">
        <w:rPr>
          <w:rStyle w:val="StyleUnderline"/>
        </w:rPr>
        <w:t xml:space="preserve"> of these</w:t>
      </w:r>
      <w:r w:rsidRPr="00FD6365">
        <w:rPr>
          <w:sz w:val="16"/>
        </w:rPr>
        <w:t xml:space="preserve"> reports; </w:t>
      </w:r>
      <w:r w:rsidRPr="007C2E2E">
        <w:rPr>
          <w:rStyle w:val="StyleUnderline"/>
        </w:rPr>
        <w:t>by 2012 it had grown to almost twenty-eight thousand</w:t>
      </w:r>
      <w:r w:rsidRPr="00FD6365">
        <w:rPr>
          <w:sz w:val="16"/>
        </w:rPr>
        <w:t>. “</w:t>
      </w:r>
      <w:r w:rsidRPr="002753F6">
        <w:rPr>
          <w:rStyle w:val="Emphasis"/>
          <w:highlight w:val="cyan"/>
        </w:rPr>
        <w:t>The bigger haystack makes it harder to find the needle</w:t>
      </w:r>
      <w:r w:rsidRPr="00FD6365">
        <w:rPr>
          <w:sz w:val="16"/>
        </w:rPr>
        <w:t xml:space="preserve">,” Sensenbrenner told me. Thomas </w:t>
      </w:r>
      <w:r w:rsidRPr="007C2E2E">
        <w:rPr>
          <w:rStyle w:val="StyleUnderline"/>
        </w:rPr>
        <w:t>Drake, a former N.S.A. executive and whistle-blower</w:t>
      </w:r>
      <w:r w:rsidRPr="00FD6365">
        <w:rPr>
          <w:sz w:val="16"/>
        </w:rPr>
        <w:t xml:space="preserve"> who has become one of the agency’s most vocal critics, </w:t>
      </w:r>
      <w:r w:rsidRPr="007C2E2E">
        <w:rPr>
          <w:rStyle w:val="StyleUnderline"/>
        </w:rPr>
        <w:t>told</w:t>
      </w:r>
      <w:r w:rsidRPr="00FD6365">
        <w:rPr>
          <w:sz w:val="16"/>
        </w:rPr>
        <w:t xml:space="preserve"> me, “</w:t>
      </w:r>
      <w:r w:rsidRPr="00FD6365">
        <w:rPr>
          <w:rStyle w:val="Emphasis"/>
        </w:rPr>
        <w:t xml:space="preserve">If </w:t>
      </w:r>
      <w:r w:rsidRPr="002753F6">
        <w:rPr>
          <w:rStyle w:val="Emphasis"/>
          <w:highlight w:val="cyan"/>
        </w:rPr>
        <w:t>you target everything, there’s no targe</w:t>
      </w:r>
      <w:r w:rsidRPr="00FD6365">
        <w:rPr>
          <w:rStyle w:val="Emphasis"/>
        </w:rPr>
        <w:t>t</w:t>
      </w:r>
      <w:r w:rsidRPr="00FD6365">
        <w:rPr>
          <w:sz w:val="16"/>
        </w:rPr>
        <w:t xml:space="preserve">.” </w:t>
      </w:r>
      <w:r w:rsidRPr="007C2E2E">
        <w:rPr>
          <w:rStyle w:val="StyleUnderline"/>
        </w:rPr>
        <w:t>Drake favors</w:t>
      </w:r>
      <w:r w:rsidRPr="00FD6365">
        <w:rPr>
          <w:sz w:val="16"/>
        </w:rPr>
        <w:t xml:space="preserve"> what he calls “</w:t>
      </w:r>
      <w:r w:rsidRPr="007C2E2E">
        <w:rPr>
          <w:rStyle w:val="StyleUnderline"/>
        </w:rPr>
        <w:t xml:space="preserve">a </w:t>
      </w:r>
      <w:r w:rsidRPr="002753F6">
        <w:rPr>
          <w:rStyle w:val="StyleUnderline"/>
          <w:highlight w:val="cyan"/>
        </w:rPr>
        <w:t>traditional law-enforcement</w:t>
      </w:r>
      <w:r w:rsidRPr="00FD6365">
        <w:rPr>
          <w:sz w:val="16"/>
        </w:rPr>
        <w:t xml:space="preserve">” </w:t>
      </w:r>
      <w:r w:rsidRPr="002753F6">
        <w:rPr>
          <w:rStyle w:val="StyleUnderline"/>
          <w:highlight w:val="cyan"/>
        </w:rPr>
        <w:t>approach to terrorism, gathering more intelligence on a smaller set of targets</w:t>
      </w:r>
      <w:r w:rsidRPr="00FD6365">
        <w:rPr>
          <w:sz w:val="16"/>
        </w:rPr>
        <w:t xml:space="preserve">. </w:t>
      </w:r>
      <w:r w:rsidRPr="002753F6">
        <w:rPr>
          <w:rStyle w:val="StyleUnderline"/>
          <w:highlight w:val="cyan"/>
        </w:rPr>
        <w:t>Decisions</w:t>
      </w:r>
      <w:r w:rsidRPr="007C2E2E">
        <w:rPr>
          <w:rStyle w:val="StyleUnderline"/>
        </w:rPr>
        <w:t xml:space="preserve"> about which targets matter</w:t>
      </w:r>
      <w:r w:rsidRPr="00FD6365">
        <w:rPr>
          <w:sz w:val="16"/>
        </w:rPr>
        <w:t xml:space="preserve">, he said, </w:t>
      </w:r>
      <w:r w:rsidRPr="002753F6">
        <w:rPr>
          <w:rStyle w:val="StyleUnderline"/>
          <w:highlight w:val="cyan"/>
        </w:rPr>
        <w:t>should be driven by human expertise</w:t>
      </w:r>
      <w:r w:rsidRPr="007C2E2E">
        <w:rPr>
          <w:rStyle w:val="StyleUnderline"/>
        </w:rPr>
        <w:t xml:space="preserve">, </w:t>
      </w:r>
      <w:r w:rsidRPr="002753F6">
        <w:rPr>
          <w:rStyle w:val="StyleUnderline"/>
          <w:highlight w:val="cyan"/>
        </w:rPr>
        <w:t>not</w:t>
      </w:r>
      <w:r w:rsidRPr="007C2E2E">
        <w:rPr>
          <w:rStyle w:val="StyleUnderline"/>
        </w:rPr>
        <w:t xml:space="preserve"> </w:t>
      </w:r>
      <w:r w:rsidRPr="002753F6">
        <w:rPr>
          <w:rStyle w:val="StyleUnderline"/>
          <w:highlight w:val="cyan"/>
        </w:rPr>
        <w:t>by a database</w:t>
      </w:r>
      <w:r w:rsidRPr="002753F6">
        <w:rPr>
          <w:sz w:val="16"/>
          <w:highlight w:val="cyan"/>
        </w:rPr>
        <w:t>.</w:t>
      </w:r>
      <w:r w:rsidRPr="00FD6365">
        <w:rPr>
          <w:sz w:val="16"/>
        </w:rPr>
        <w:t xml:space="preserve"> One alternative to data-driven counterterrorism is already being used by the F.B.I. and other agencies. Known as “</w:t>
      </w:r>
      <w:r w:rsidRPr="00FD6365">
        <w:rPr>
          <w:rStyle w:val="Emphasis"/>
        </w:rPr>
        <w:t>c</w:t>
      </w:r>
      <w:r w:rsidRPr="00FD6365">
        <w:rPr>
          <w:sz w:val="16"/>
        </w:rPr>
        <w:t xml:space="preserve">ountering </w:t>
      </w:r>
      <w:r w:rsidRPr="00FD6365">
        <w:rPr>
          <w:rStyle w:val="Emphasis"/>
        </w:rPr>
        <w:t>v</w:t>
      </w:r>
      <w:r w:rsidRPr="00FD6365">
        <w:rPr>
          <w:sz w:val="16"/>
        </w:rPr>
        <w:t xml:space="preserve">iolent </w:t>
      </w:r>
      <w:r w:rsidRPr="00FD6365">
        <w:rPr>
          <w:rStyle w:val="Emphasis"/>
        </w:rPr>
        <w:t>e</w:t>
      </w:r>
      <w:r w:rsidRPr="00FD6365">
        <w:rPr>
          <w:sz w:val="16"/>
        </w:rPr>
        <w:t xml:space="preserve">xtremism,” this approach </w:t>
      </w:r>
      <w:r w:rsidRPr="00FD6365">
        <w:rPr>
          <w:rStyle w:val="StyleUnderline"/>
        </w:rPr>
        <w:t>bears some resemblance to the community-policing programs of the nineteen-nineties, in which law enforcement builds a listening relationship with local leaders</w:t>
      </w:r>
      <w:r w:rsidRPr="00FD6365">
        <w:rPr>
          <w:sz w:val="16"/>
        </w:rPr>
        <w:t>. “</w:t>
      </w:r>
      <w:r w:rsidRPr="00FD6365">
        <w:rPr>
          <w:rStyle w:val="StyleUnderline"/>
        </w:rPr>
        <w:t>The kinds of people you want to look for, someone in the community might have seen them first</w:t>
      </w:r>
      <w:r w:rsidRPr="00FD6365">
        <w:rPr>
          <w:sz w:val="16"/>
        </w:rPr>
        <w:t xml:space="preserve">,” </w:t>
      </w:r>
      <w:proofErr w:type="spellStart"/>
      <w:r w:rsidRPr="00FD6365">
        <w:rPr>
          <w:sz w:val="16"/>
        </w:rPr>
        <w:t>Mudd</w:t>
      </w:r>
      <w:proofErr w:type="spellEnd"/>
      <w:r w:rsidRPr="00FD6365">
        <w:rPr>
          <w:sz w:val="16"/>
        </w:rPr>
        <w:t xml:space="preserve"> said. After the </w:t>
      </w:r>
      <w:proofErr w:type="spellStart"/>
      <w:r w:rsidRPr="00FD6365">
        <w:rPr>
          <w:sz w:val="16"/>
        </w:rPr>
        <w:t>Moalin</w:t>
      </w:r>
      <w:proofErr w:type="spellEnd"/>
      <w:r w:rsidRPr="00FD6365">
        <w:rPr>
          <w:sz w:val="16"/>
        </w:rPr>
        <w:t xml:space="preserve"> arrests, the U.S. Attorney’s office in San Diego began hosting a </w:t>
      </w:r>
      <w:r w:rsidRPr="00FD6365">
        <w:rPr>
          <w:rStyle w:val="StyleUnderline"/>
        </w:rPr>
        <w:t>bimonthly “Somali roundtable”</w:t>
      </w:r>
      <w:r w:rsidRPr="00FD6365">
        <w:rPr>
          <w:sz w:val="16"/>
        </w:rPr>
        <w:t xml:space="preserve"> </w:t>
      </w:r>
      <w:r w:rsidRPr="00FD6365">
        <w:rPr>
          <w:rStyle w:val="StyleUnderline"/>
        </w:rPr>
        <w:t>with</w:t>
      </w:r>
      <w:r w:rsidRPr="00FD6365">
        <w:rPr>
          <w:sz w:val="16"/>
        </w:rPr>
        <w:t xml:space="preserve"> </w:t>
      </w:r>
      <w:r w:rsidRPr="00FD6365">
        <w:rPr>
          <w:rStyle w:val="StyleUnderline"/>
        </w:rPr>
        <w:t>representatives from the F.B.I</w:t>
      </w:r>
      <w:r w:rsidRPr="00FD6365">
        <w:rPr>
          <w:sz w:val="16"/>
        </w:rPr>
        <w:t xml:space="preserve">., the </w:t>
      </w:r>
      <w:r w:rsidRPr="00FD6365">
        <w:rPr>
          <w:rStyle w:val="StyleUnderline"/>
        </w:rPr>
        <w:t>D</w:t>
      </w:r>
      <w:r w:rsidRPr="00FD6365">
        <w:rPr>
          <w:sz w:val="16"/>
        </w:rPr>
        <w:t xml:space="preserve">epartment of </w:t>
      </w:r>
      <w:r w:rsidRPr="00FD6365">
        <w:rPr>
          <w:rStyle w:val="StyleUnderline"/>
        </w:rPr>
        <w:t>H</w:t>
      </w:r>
      <w:r w:rsidRPr="00FD6365">
        <w:rPr>
          <w:sz w:val="16"/>
        </w:rPr>
        <w:t xml:space="preserve">omeland </w:t>
      </w:r>
      <w:r w:rsidRPr="00FD6365">
        <w:rPr>
          <w:rStyle w:val="StyleUnderline"/>
        </w:rPr>
        <w:t>S</w:t>
      </w:r>
      <w:r w:rsidRPr="00FD6365">
        <w:rPr>
          <w:sz w:val="16"/>
        </w:rPr>
        <w:t xml:space="preserve">ecurity, the </w:t>
      </w:r>
      <w:r w:rsidRPr="00FD6365">
        <w:rPr>
          <w:rStyle w:val="StyleUnderline"/>
        </w:rPr>
        <w:t>sheriff’s office</w:t>
      </w:r>
      <w:r w:rsidRPr="00FD6365">
        <w:rPr>
          <w:sz w:val="16"/>
        </w:rPr>
        <w:t xml:space="preserve">, local </w:t>
      </w:r>
      <w:r w:rsidRPr="00FD6365">
        <w:rPr>
          <w:rStyle w:val="StyleUnderline"/>
        </w:rPr>
        <w:t>police, and many Somali organizations</w:t>
      </w:r>
      <w:r w:rsidRPr="00FD6365">
        <w:rPr>
          <w:sz w:val="16"/>
        </w:rPr>
        <w:t xml:space="preserve">. “They’ve done a lot of work to reach out and explain what they’re about,” Abdi </w:t>
      </w:r>
      <w:proofErr w:type="spellStart"/>
      <w:r w:rsidRPr="00FD6365">
        <w:rPr>
          <w:sz w:val="16"/>
        </w:rPr>
        <w:t>Mohamoud</w:t>
      </w:r>
      <w:proofErr w:type="spellEnd"/>
      <w:r w:rsidRPr="00FD6365">
        <w:rPr>
          <w:sz w:val="16"/>
        </w:rPr>
        <w:t xml:space="preserve">, the Somali nonprofit director, who has attended the meetings, said. Does the </w:t>
      </w:r>
      <w:proofErr w:type="spellStart"/>
      <w:r w:rsidRPr="00FD6365">
        <w:rPr>
          <w:sz w:val="16"/>
        </w:rPr>
        <w:t>Moalin</w:t>
      </w:r>
      <w:proofErr w:type="spellEnd"/>
      <w:r w:rsidRPr="00FD6365">
        <w:rPr>
          <w:sz w:val="16"/>
        </w:rPr>
        <w:t xml:space="preserve"> case justify putting the phone records of hundreds of millions of U.S. citizens into the hands of the federal government? “Stopping the money is a big deal,” Joel Brenner, the N.S.A.’s former inspector general, told me. Alexander called </w:t>
      </w:r>
      <w:proofErr w:type="spellStart"/>
      <w:r w:rsidRPr="00FD6365">
        <w:rPr>
          <w:sz w:val="16"/>
        </w:rPr>
        <w:t>Moalin’s</w:t>
      </w:r>
      <w:proofErr w:type="spellEnd"/>
      <w:r w:rsidRPr="00FD6365">
        <w:rPr>
          <w:sz w:val="16"/>
        </w:rPr>
        <w:t xml:space="preserve"> actions “the seed of a future terrorist attack or set of attacks.” But Senator </w:t>
      </w:r>
      <w:r w:rsidRPr="00FD6365">
        <w:rPr>
          <w:rStyle w:val="StyleUnderline"/>
        </w:rPr>
        <w:t>Leahy contends that stopping a few thousand dollars, in one instance, over thirteen years, is a weak track record</w:t>
      </w:r>
      <w:r w:rsidRPr="00FD6365">
        <w:rPr>
          <w:sz w:val="16"/>
        </w:rPr>
        <w:t xml:space="preserve">. </w:t>
      </w:r>
      <w:r w:rsidRPr="00FD6365">
        <w:rPr>
          <w:rStyle w:val="StyleUnderline"/>
        </w:rPr>
        <w:t>The program “invades Americans’ privacy” and “has not been proven to be effective,”</w:t>
      </w:r>
      <w:r w:rsidRPr="00FD6365">
        <w:rPr>
          <w:sz w:val="16"/>
        </w:rPr>
        <w:t xml:space="preserve"> he said last week. The </w:t>
      </w:r>
      <w:proofErr w:type="spellStart"/>
      <w:r w:rsidRPr="00FD6365">
        <w:rPr>
          <w:sz w:val="16"/>
        </w:rPr>
        <w:t>Moalin</w:t>
      </w:r>
      <w:proofErr w:type="spellEnd"/>
      <w:r w:rsidRPr="00FD6365">
        <w:rPr>
          <w:sz w:val="16"/>
        </w:rPr>
        <w:t xml:space="preserve"> case, he continued, “was not a ‘plot’ but, rather, a material-support prosecution for sending a few thousand dollars to Somalia.” On June 1st, Section 215 and the “roving wiretap” provision of the Patriot Act will expire. Sensenbrenner told me that he doesn’t expect Congress to renew either unless Section 215 is revised. “</w:t>
      </w:r>
      <w:r w:rsidRPr="00FD6365">
        <w:rPr>
          <w:rStyle w:val="StyleUnderline"/>
        </w:rPr>
        <w:t>If Congress knew in 2001 how the FISA court was going to interpret it, I don’t think the Patriot Act would have passed</w:t>
      </w:r>
      <w:r w:rsidRPr="00FD6365">
        <w:rPr>
          <w:sz w:val="16"/>
        </w:rPr>
        <w:t xml:space="preserve">,” he told me. </w:t>
      </w:r>
    </w:p>
    <w:p w:rsidR="002474B1" w:rsidRDefault="002474B1" w:rsidP="002474B1">
      <w:pPr>
        <w:rPr>
          <w:sz w:val="16"/>
        </w:rPr>
      </w:pPr>
    </w:p>
    <w:p w:rsidR="002474B1" w:rsidRPr="00623FC4" w:rsidRDefault="002474B1" w:rsidP="002474B1">
      <w:pPr>
        <w:pStyle w:val="Heading4"/>
      </w:pPr>
      <w:r>
        <w:t xml:space="preserve">Superfluous data prevents the government from stopping </w:t>
      </w:r>
      <w:r>
        <w:rPr>
          <w:u w:val="single"/>
        </w:rPr>
        <w:t>actual</w:t>
      </w:r>
      <w:r>
        <w:t xml:space="preserve"> terror plots </w:t>
      </w:r>
    </w:p>
    <w:p w:rsidR="002474B1" w:rsidRPr="003B0EA1" w:rsidRDefault="002474B1" w:rsidP="002474B1">
      <w:pPr>
        <w:rPr>
          <w:rStyle w:val="Style13ptBold"/>
        </w:rPr>
      </w:pPr>
      <w:r>
        <w:rPr>
          <w:rStyle w:val="Style13ptBold"/>
        </w:rPr>
        <w:t>Greenwald, 14</w:t>
      </w:r>
    </w:p>
    <w:p w:rsidR="002474B1" w:rsidRPr="003B0EA1" w:rsidRDefault="002474B1" w:rsidP="002474B1">
      <w:r>
        <w:t xml:space="preserve">(Glenn </w:t>
      </w:r>
      <w:r w:rsidRPr="00FF35F8">
        <w:rPr>
          <w:sz w:val="20"/>
          <w:szCs w:val="20"/>
        </w:rPr>
        <w:t xml:space="preserve">Greenwald is a journalist, constitutional lawyer, and author of four New York Times best-selling books on politics and law. His most recent book, No Place to </w:t>
      </w:r>
      <w:proofErr w:type="gramStart"/>
      <w:r w:rsidRPr="00FF35F8">
        <w:rPr>
          <w:sz w:val="20"/>
          <w:szCs w:val="20"/>
        </w:rPr>
        <w:t>Hide</w:t>
      </w:r>
      <w:proofErr w:type="gramEnd"/>
      <w:r w:rsidRPr="00FF35F8">
        <w:rPr>
          <w:sz w:val="20"/>
          <w:szCs w:val="20"/>
        </w:rPr>
        <w:t xml:space="preserve">, is about the U.S. surveillance state and his experiences reporting on the Snowden documents around the world. Prior to his collaboration with Pierre </w:t>
      </w:r>
      <w:proofErr w:type="spellStart"/>
      <w:r w:rsidRPr="00FF35F8">
        <w:rPr>
          <w:sz w:val="20"/>
          <w:szCs w:val="20"/>
        </w:rPr>
        <w:t>Omidyar</w:t>
      </w:r>
      <w:proofErr w:type="spellEnd"/>
      <w:r w:rsidRPr="00FF35F8">
        <w:rPr>
          <w:sz w:val="20"/>
          <w:szCs w:val="20"/>
        </w:rPr>
        <w:t xml:space="preserve">, Glenn’s column was featured at The Guardian and Salon. He was the debut winner, along with Amy Goodman, of the Park Center I.F. Stone Award for Independent Journalism in 2008, and also received the 2010 Online Journalism Award for his investigative work on the abusive detention conditions of Chelsea Manning. For his 2013 NSA reporting, he received the George Polk award for National Security Reporting; the Gannett Foundation award for investigative journalism and the Gannett Foundation watchdog journalism award; the Esso </w:t>
      </w:r>
      <w:proofErr w:type="spellStart"/>
      <w:r w:rsidRPr="00FF35F8">
        <w:rPr>
          <w:sz w:val="20"/>
          <w:szCs w:val="20"/>
        </w:rPr>
        <w:t>Premio</w:t>
      </w:r>
      <w:proofErr w:type="spellEnd"/>
      <w:r w:rsidRPr="00FF35F8">
        <w:rPr>
          <w:sz w:val="20"/>
          <w:szCs w:val="20"/>
        </w:rPr>
        <w:t xml:space="preserve"> for Excellence in Investigative Reporting in Brazil (he was the first non-Brazilian to win), and the Electronic Frontier Foundation’s Pioneer Award. Along with Laura </w:t>
      </w:r>
      <w:proofErr w:type="spellStart"/>
      <w:r w:rsidRPr="00FF35F8">
        <w:rPr>
          <w:sz w:val="20"/>
          <w:szCs w:val="20"/>
        </w:rPr>
        <w:t>Poitras</w:t>
      </w:r>
      <w:proofErr w:type="spellEnd"/>
      <w:r w:rsidRPr="00FF35F8">
        <w:rPr>
          <w:sz w:val="20"/>
          <w:szCs w:val="20"/>
        </w:rPr>
        <w:t>, Foreign Policy magazine named him one of the top 100 Global Thinkers for 2013. The NSA reporting he led for The Guardian was awarded the 2014 Pulitzer Prize for public service – what a baller</w:t>
      </w:r>
      <w:r>
        <w:t xml:space="preserve">, “No Place to Hide”, </w:t>
      </w:r>
      <w:hyperlink r:id="rId11" w:history="1">
        <w:r w:rsidRPr="00EF0F5E">
          <w:rPr>
            <w:rStyle w:val="Hyperlink"/>
          </w:rPr>
          <w:t>http://www.simoleonsense.com/snowden-the-nsa-and-the-u-s-surveillance-state/</w:t>
        </w:r>
      </w:hyperlink>
      <w:r>
        <w:t xml:space="preserve"> - some dude transcribed parts of the book here so swag, </w:t>
      </w:r>
      <w:proofErr w:type="spellStart"/>
      <w:r>
        <w:t>ak</w:t>
      </w:r>
      <w:proofErr w:type="spellEnd"/>
      <w:r>
        <w:t>.)</w:t>
      </w:r>
    </w:p>
    <w:p w:rsidR="002474B1" w:rsidRPr="00FD6365" w:rsidRDefault="002474B1" w:rsidP="002474B1">
      <w:pPr>
        <w:rPr>
          <w:sz w:val="16"/>
        </w:rPr>
      </w:pPr>
      <w:r w:rsidRPr="00623FC4">
        <w:rPr>
          <w:sz w:val="16"/>
        </w:rPr>
        <w:t>“</w:t>
      </w:r>
      <w:r w:rsidRPr="003B0EA1">
        <w:rPr>
          <w:rStyle w:val="StyleUnderline"/>
        </w:rPr>
        <w:t>Surveillance cheerleaders</w:t>
      </w:r>
      <w:r w:rsidRPr="00623FC4">
        <w:rPr>
          <w:sz w:val="16"/>
        </w:rPr>
        <w:t xml:space="preserve"> </w:t>
      </w:r>
      <w:r w:rsidRPr="003B0EA1">
        <w:rPr>
          <w:rStyle w:val="StyleUnderline"/>
        </w:rPr>
        <w:t xml:space="preserve">essentially offer only one argument in defense of </w:t>
      </w:r>
      <w:r w:rsidRPr="002753F6">
        <w:rPr>
          <w:rStyle w:val="StyleUnderline"/>
          <w:highlight w:val="cyan"/>
        </w:rPr>
        <w:t>mass surveillance</w:t>
      </w:r>
      <w:r w:rsidRPr="00623FC4">
        <w:rPr>
          <w:sz w:val="16"/>
        </w:rPr>
        <w:t xml:space="preserve">: it is only carried out to </w:t>
      </w:r>
      <w:r w:rsidRPr="003B0EA1">
        <w:rPr>
          <w:rStyle w:val="StyleUnderline"/>
        </w:rPr>
        <w:t>stop terrorism and keep people safe.</w:t>
      </w:r>
      <w:r w:rsidRPr="00623FC4">
        <w:rPr>
          <w:sz w:val="16"/>
        </w:rPr>
        <w:t xml:space="preserve"> Indeed, </w:t>
      </w:r>
      <w:r w:rsidRPr="003B0EA1">
        <w:rPr>
          <w:rStyle w:val="StyleUnderline"/>
        </w:rPr>
        <w:t>invoking an external threat is a historical tactic of choice to keep the population submissive to government powers</w:t>
      </w:r>
      <w:r w:rsidRPr="00623FC4">
        <w:rPr>
          <w:sz w:val="16"/>
        </w:rPr>
        <w:t xml:space="preserve">.” “That same month, </w:t>
      </w:r>
      <w:r w:rsidRPr="003B0EA1">
        <w:rPr>
          <w:rStyle w:val="StyleUnderline"/>
        </w:rPr>
        <w:t>Obama’s</w:t>
      </w:r>
      <w:r w:rsidRPr="00623FC4">
        <w:rPr>
          <w:sz w:val="16"/>
        </w:rPr>
        <w:t xml:space="preserve"> hand-picked advisory </w:t>
      </w:r>
      <w:r w:rsidRPr="003B0EA1">
        <w:rPr>
          <w:rStyle w:val="StyleUnderline"/>
        </w:rPr>
        <w:t>panel</w:t>
      </w:r>
      <w:r w:rsidRPr="00623FC4">
        <w:rPr>
          <w:sz w:val="16"/>
        </w:rPr>
        <w:t xml:space="preserve"> (</w:t>
      </w:r>
      <w:r w:rsidRPr="003B0EA1">
        <w:rPr>
          <w:rStyle w:val="StyleUnderline"/>
        </w:rPr>
        <w:t>composed o</w:t>
      </w:r>
      <w:r w:rsidRPr="00623FC4">
        <w:rPr>
          <w:sz w:val="16"/>
        </w:rPr>
        <w:t xml:space="preserve">f, among others, </w:t>
      </w:r>
      <w:r w:rsidRPr="003B0EA1">
        <w:rPr>
          <w:rStyle w:val="StyleUnderline"/>
        </w:rPr>
        <w:t>a former CIA deputy director and</w:t>
      </w:r>
      <w:r w:rsidRPr="00623FC4">
        <w:rPr>
          <w:sz w:val="16"/>
        </w:rPr>
        <w:t xml:space="preserve"> a former </w:t>
      </w:r>
      <w:r w:rsidRPr="003B0EA1">
        <w:rPr>
          <w:rStyle w:val="StyleUnderline"/>
        </w:rPr>
        <w:t>White House aide</w:t>
      </w:r>
      <w:r w:rsidRPr="00623FC4">
        <w:rPr>
          <w:sz w:val="16"/>
        </w:rPr>
        <w:t xml:space="preserve">, and convened to study the NSA program through access to classified information) </w:t>
      </w:r>
      <w:r w:rsidRPr="003B0EA1">
        <w:rPr>
          <w:rStyle w:val="StyleUnderline"/>
        </w:rPr>
        <w:t xml:space="preserve">concluded that the metadata program “was </w:t>
      </w:r>
      <w:r w:rsidRPr="003B0EA1">
        <w:rPr>
          <w:rStyle w:val="Emphasis"/>
        </w:rPr>
        <w:t>not essential to preventing attacks</w:t>
      </w:r>
      <w:r w:rsidRPr="003B0EA1">
        <w:rPr>
          <w:rStyle w:val="StyleUnderline"/>
        </w:rPr>
        <w:t xml:space="preserve"> and could readily have been obtained in a timely manner using conventional [court] orders</w:t>
      </w:r>
      <w:r w:rsidRPr="00623FC4">
        <w:rPr>
          <w:sz w:val="16"/>
        </w:rPr>
        <w:t>.” “</w:t>
      </w:r>
      <w:r w:rsidRPr="003B0EA1">
        <w:rPr>
          <w:rStyle w:val="StyleUnderline"/>
        </w:rPr>
        <w:t>The record is indeed quite poor</w:t>
      </w:r>
      <w:r w:rsidRPr="00623FC4">
        <w:rPr>
          <w:sz w:val="16"/>
        </w:rPr>
        <w:t xml:space="preserve">. </w:t>
      </w:r>
      <w:r w:rsidRPr="003B0EA1">
        <w:rPr>
          <w:rStyle w:val="StyleUnderline"/>
        </w:rPr>
        <w:t xml:space="preserve">The </w:t>
      </w:r>
      <w:r w:rsidRPr="002753F6">
        <w:rPr>
          <w:rStyle w:val="StyleUnderline"/>
          <w:highlight w:val="cyan"/>
        </w:rPr>
        <w:t>collect-it-all system did nothing to</w:t>
      </w:r>
      <w:r w:rsidRPr="003B0EA1">
        <w:rPr>
          <w:rStyle w:val="StyleUnderline"/>
        </w:rPr>
        <w:t xml:space="preserve"> </w:t>
      </w:r>
      <w:r w:rsidRPr="00623FC4">
        <w:rPr>
          <w:sz w:val="16"/>
        </w:rPr>
        <w:t xml:space="preserve">detect, let alone </w:t>
      </w:r>
      <w:r w:rsidRPr="002753F6">
        <w:rPr>
          <w:rStyle w:val="StyleUnderline"/>
          <w:highlight w:val="cyan"/>
        </w:rPr>
        <w:t>disrupt, the</w:t>
      </w:r>
      <w:r w:rsidRPr="003B0EA1">
        <w:rPr>
          <w:rStyle w:val="StyleUnderline"/>
        </w:rPr>
        <w:t xml:space="preserve"> 2012 </w:t>
      </w:r>
      <w:r w:rsidRPr="002753F6">
        <w:rPr>
          <w:rStyle w:val="StyleUnderline"/>
          <w:highlight w:val="cyan"/>
        </w:rPr>
        <w:t>Boston</w:t>
      </w:r>
      <w:r w:rsidRPr="003B0EA1">
        <w:rPr>
          <w:rStyle w:val="StyleUnderline"/>
        </w:rPr>
        <w:t xml:space="preserve"> Marathon </w:t>
      </w:r>
      <w:r w:rsidRPr="002753F6">
        <w:rPr>
          <w:rStyle w:val="StyleUnderline"/>
          <w:highlight w:val="cyan"/>
        </w:rPr>
        <w:t>bombing</w:t>
      </w:r>
      <w:r w:rsidRPr="00623FC4">
        <w:rPr>
          <w:sz w:val="16"/>
        </w:rPr>
        <w:t xml:space="preserve">. It did not detect </w:t>
      </w:r>
      <w:r w:rsidRPr="003B0EA1">
        <w:rPr>
          <w:rStyle w:val="StyleUnderline"/>
        </w:rPr>
        <w:t xml:space="preserve">the attempted </w:t>
      </w:r>
      <w:r w:rsidRPr="002753F6">
        <w:rPr>
          <w:rStyle w:val="StyleUnderline"/>
          <w:highlight w:val="cyan"/>
        </w:rPr>
        <w:t>Christmas</w:t>
      </w:r>
      <w:r w:rsidRPr="003B0EA1">
        <w:rPr>
          <w:rStyle w:val="StyleUnderline"/>
        </w:rPr>
        <w:t xml:space="preserve">-day </w:t>
      </w:r>
      <w:r w:rsidRPr="002753F6">
        <w:rPr>
          <w:rStyle w:val="StyleUnderline"/>
          <w:highlight w:val="cyan"/>
        </w:rPr>
        <w:t>bombing of a jetliner over Detroit</w:t>
      </w:r>
      <w:r w:rsidRPr="003B0EA1">
        <w:rPr>
          <w:rStyle w:val="StyleUnderline"/>
        </w:rPr>
        <w:t xml:space="preserve">, </w:t>
      </w:r>
      <w:r w:rsidRPr="002753F6">
        <w:rPr>
          <w:rStyle w:val="StyleUnderline"/>
          <w:highlight w:val="cyan"/>
        </w:rPr>
        <w:t>or the plan to blow up Times Square</w:t>
      </w:r>
      <w:r w:rsidRPr="00623FC4">
        <w:rPr>
          <w:sz w:val="16"/>
        </w:rPr>
        <w:t>, or the plot to attack the New York City subway system—</w:t>
      </w:r>
      <w:r w:rsidRPr="003B0EA1">
        <w:rPr>
          <w:rStyle w:val="StyleUnderline"/>
        </w:rPr>
        <w:t>all of which were stopped by alert bystanders or traditional police powers</w:t>
      </w:r>
      <w:r w:rsidRPr="00623FC4">
        <w:rPr>
          <w:sz w:val="16"/>
        </w:rPr>
        <w:t xml:space="preserve">. </w:t>
      </w:r>
      <w:r w:rsidRPr="002753F6">
        <w:rPr>
          <w:rStyle w:val="StyleUnderline"/>
          <w:highlight w:val="cyan"/>
        </w:rPr>
        <w:t>It</w:t>
      </w:r>
      <w:r w:rsidRPr="00623FC4">
        <w:rPr>
          <w:sz w:val="16"/>
        </w:rPr>
        <w:t xml:space="preserve"> certainly </w:t>
      </w:r>
      <w:r w:rsidRPr="002753F6">
        <w:rPr>
          <w:rStyle w:val="StyleUnderline"/>
          <w:highlight w:val="cyan"/>
        </w:rPr>
        <w:t>did nothing to stop the string of mass shootings</w:t>
      </w:r>
      <w:r w:rsidRPr="003B0EA1">
        <w:rPr>
          <w:rStyle w:val="StyleUnderline"/>
        </w:rPr>
        <w:t xml:space="preserve"> from Aurora to Newtown</w:t>
      </w:r>
      <w:r w:rsidRPr="00623FC4">
        <w:rPr>
          <w:sz w:val="16"/>
        </w:rPr>
        <w:t xml:space="preserve">. </w:t>
      </w:r>
      <w:r w:rsidRPr="002753F6">
        <w:rPr>
          <w:rStyle w:val="StyleUnderline"/>
          <w:highlight w:val="cyan"/>
        </w:rPr>
        <w:t>Major international attacks</w:t>
      </w:r>
      <w:r w:rsidRPr="00623FC4">
        <w:rPr>
          <w:sz w:val="16"/>
        </w:rPr>
        <w:t xml:space="preserve"> from London to Mumbai to Madrid </w:t>
      </w:r>
      <w:r w:rsidRPr="002753F6">
        <w:rPr>
          <w:rStyle w:val="StyleUnderline"/>
          <w:highlight w:val="cyan"/>
        </w:rPr>
        <w:t>proceeded without detection, despite involving</w:t>
      </w:r>
      <w:r w:rsidRPr="003B0EA1">
        <w:rPr>
          <w:rStyle w:val="StyleUnderline"/>
        </w:rPr>
        <w:t xml:space="preserve"> at least </w:t>
      </w:r>
      <w:r w:rsidRPr="002753F6">
        <w:rPr>
          <w:rStyle w:val="StyleUnderline"/>
          <w:highlight w:val="cyan"/>
        </w:rPr>
        <w:t>dozens of operatives</w:t>
      </w:r>
      <w:r w:rsidRPr="00623FC4">
        <w:rPr>
          <w:sz w:val="16"/>
        </w:rPr>
        <w:t xml:space="preserve">.” “In fact, </w:t>
      </w:r>
      <w:r w:rsidRPr="002753F6">
        <w:rPr>
          <w:rStyle w:val="StyleUnderline"/>
          <w:highlight w:val="cyan"/>
        </w:rPr>
        <w:t>mass</w:t>
      </w:r>
      <w:r w:rsidRPr="003B0EA1">
        <w:rPr>
          <w:rStyle w:val="StyleUnderline"/>
        </w:rPr>
        <w:t xml:space="preserve"> </w:t>
      </w:r>
      <w:r w:rsidRPr="002753F6">
        <w:rPr>
          <w:rStyle w:val="StyleUnderline"/>
          <w:highlight w:val="cyan"/>
        </w:rPr>
        <w:t>surveillance</w:t>
      </w:r>
      <w:r w:rsidRPr="003B0EA1">
        <w:rPr>
          <w:rStyle w:val="StyleUnderline"/>
        </w:rPr>
        <w:t xml:space="preserve"> has</w:t>
      </w:r>
      <w:r w:rsidRPr="00623FC4">
        <w:rPr>
          <w:sz w:val="16"/>
        </w:rPr>
        <w:t xml:space="preserve"> had quite </w:t>
      </w:r>
      <w:r w:rsidRPr="003B0EA1">
        <w:rPr>
          <w:rStyle w:val="StyleUnderline"/>
        </w:rPr>
        <w:t>the opposite effect</w:t>
      </w:r>
      <w:r w:rsidRPr="00623FC4">
        <w:rPr>
          <w:sz w:val="16"/>
        </w:rPr>
        <w:t xml:space="preserve">: </w:t>
      </w:r>
      <w:r w:rsidRPr="003B0EA1">
        <w:rPr>
          <w:rStyle w:val="StyleUnderline"/>
        </w:rPr>
        <w:t xml:space="preserve">it </w:t>
      </w:r>
      <w:r w:rsidRPr="002753F6">
        <w:rPr>
          <w:rStyle w:val="Emphasis"/>
          <w:highlight w:val="cyan"/>
        </w:rPr>
        <w:t>makes detecting and stopping terror more difficult</w:t>
      </w:r>
      <w:r w:rsidRPr="00623FC4">
        <w:rPr>
          <w:sz w:val="16"/>
        </w:rPr>
        <w:t xml:space="preserve">. Democratic </w:t>
      </w:r>
      <w:r w:rsidRPr="003B0EA1">
        <w:rPr>
          <w:rStyle w:val="StyleUnderline"/>
        </w:rPr>
        <w:t>Congressman</w:t>
      </w:r>
      <w:r w:rsidRPr="00623FC4">
        <w:rPr>
          <w:sz w:val="16"/>
        </w:rPr>
        <w:t xml:space="preserve"> Rush </w:t>
      </w:r>
      <w:r w:rsidRPr="003B0EA1">
        <w:rPr>
          <w:rStyle w:val="StyleUnderline"/>
        </w:rPr>
        <w:t>Holt</w:t>
      </w:r>
      <w:r w:rsidRPr="00623FC4">
        <w:rPr>
          <w:sz w:val="16"/>
        </w:rPr>
        <w:t xml:space="preserve">, a physicist and one of the few scientists in Congress, has </w:t>
      </w:r>
      <w:r w:rsidRPr="003B0EA1">
        <w:rPr>
          <w:rStyle w:val="StyleUnderline"/>
        </w:rPr>
        <w:t xml:space="preserve">made the point that </w:t>
      </w:r>
      <w:r w:rsidRPr="002753F6">
        <w:rPr>
          <w:rStyle w:val="Emphasis"/>
          <w:highlight w:val="cyan"/>
        </w:rPr>
        <w:t>collecting everything about everyone’s communications only obscures actual plots</w:t>
      </w:r>
      <w:r w:rsidRPr="003B0EA1">
        <w:rPr>
          <w:rStyle w:val="Emphasis"/>
        </w:rPr>
        <w:t xml:space="preserve"> being discussed </w:t>
      </w:r>
      <w:r w:rsidRPr="002753F6">
        <w:rPr>
          <w:rStyle w:val="Emphasis"/>
          <w:highlight w:val="cyan"/>
        </w:rPr>
        <w:t>by actual terrorists</w:t>
      </w:r>
      <w:r w:rsidRPr="00623FC4">
        <w:rPr>
          <w:sz w:val="16"/>
        </w:rPr>
        <w:t xml:space="preserve">. </w:t>
      </w:r>
      <w:r w:rsidRPr="002753F6">
        <w:rPr>
          <w:rStyle w:val="StyleUnderline"/>
          <w:highlight w:val="cyan"/>
        </w:rPr>
        <w:t>Directed rather than indiscriminate surveillance would yield more specific and useful information</w:t>
      </w:r>
      <w:r w:rsidRPr="00623FC4">
        <w:rPr>
          <w:sz w:val="16"/>
        </w:rPr>
        <w:t>.” “</w:t>
      </w:r>
      <w:r w:rsidRPr="003B0EA1">
        <w:rPr>
          <w:rStyle w:val="StyleUnderline"/>
        </w:rPr>
        <w:t>American dying in a terrorist attack is infinitesimal</w:t>
      </w:r>
      <w:r w:rsidRPr="00623FC4">
        <w:rPr>
          <w:sz w:val="16"/>
        </w:rPr>
        <w:t xml:space="preserve">, </w:t>
      </w:r>
      <w:r w:rsidRPr="003B0EA1">
        <w:rPr>
          <w:rStyle w:val="StyleUnderline"/>
        </w:rPr>
        <w:t>considerably less than the chance of being struck by lightning</w:t>
      </w:r>
      <w:r w:rsidRPr="00623FC4">
        <w:rPr>
          <w:sz w:val="16"/>
        </w:rPr>
        <w:t xml:space="preserve">. John </w:t>
      </w:r>
      <w:r w:rsidRPr="003B0EA1">
        <w:rPr>
          <w:rStyle w:val="StyleUnderline"/>
        </w:rPr>
        <w:t>Mueller</w:t>
      </w:r>
      <w:r w:rsidRPr="00623FC4">
        <w:rPr>
          <w:sz w:val="16"/>
        </w:rPr>
        <w:t xml:space="preserve">, </w:t>
      </w:r>
      <w:r w:rsidRPr="003B0EA1">
        <w:rPr>
          <w:rStyle w:val="StyleUnderline"/>
        </w:rPr>
        <w:t xml:space="preserve">an Ohio State University professor </w:t>
      </w:r>
      <w:r w:rsidRPr="00623FC4">
        <w:rPr>
          <w:sz w:val="16"/>
        </w:rPr>
        <w:t xml:space="preserve">who has written extensively about the balance between threat and expenditures in fighting terrorism, </w:t>
      </w:r>
      <w:r w:rsidRPr="003B0EA1">
        <w:rPr>
          <w:rStyle w:val="StyleUnderline"/>
        </w:rPr>
        <w:t>explained</w:t>
      </w:r>
      <w:r w:rsidRPr="00623FC4">
        <w:rPr>
          <w:sz w:val="16"/>
        </w:rPr>
        <w:t xml:space="preserve"> in 2011: “</w:t>
      </w:r>
      <w:r w:rsidRPr="003B0EA1">
        <w:rPr>
          <w:rStyle w:val="StyleUnderline"/>
        </w:rPr>
        <w:t>The</w:t>
      </w:r>
      <w:r w:rsidRPr="00623FC4">
        <w:rPr>
          <w:sz w:val="16"/>
        </w:rPr>
        <w:t xml:space="preserve"> </w:t>
      </w:r>
      <w:r w:rsidRPr="003B0EA1">
        <w:rPr>
          <w:rStyle w:val="StyleUnderline"/>
        </w:rPr>
        <w:t>number of people worldwide who are killed</w:t>
      </w:r>
      <w:r w:rsidRPr="00623FC4">
        <w:rPr>
          <w:sz w:val="16"/>
        </w:rPr>
        <w:t xml:space="preserve"> </w:t>
      </w:r>
      <w:r w:rsidRPr="003B0EA1">
        <w:rPr>
          <w:rStyle w:val="StyleUnderline"/>
        </w:rPr>
        <w:t>by</w:t>
      </w:r>
      <w:r w:rsidRPr="00623FC4">
        <w:rPr>
          <w:sz w:val="16"/>
        </w:rPr>
        <w:t xml:space="preserve"> Muslim-type terrorists, </w:t>
      </w:r>
      <w:r w:rsidRPr="003B0EA1">
        <w:rPr>
          <w:rStyle w:val="StyleUnderline"/>
        </w:rPr>
        <w:t>Al Qaeda wannabes, is maybe a few hundred outside of war zones</w:t>
      </w:r>
      <w:r w:rsidRPr="00623FC4">
        <w:rPr>
          <w:sz w:val="16"/>
        </w:rPr>
        <w:t xml:space="preserve">. It’s </w:t>
      </w:r>
      <w:r w:rsidRPr="003B0EA1">
        <w:rPr>
          <w:rStyle w:val="StyleUnderline"/>
        </w:rPr>
        <w:t>basically the same number</w:t>
      </w:r>
      <w:r w:rsidRPr="00623FC4">
        <w:rPr>
          <w:sz w:val="16"/>
        </w:rPr>
        <w:t xml:space="preserve"> of people </w:t>
      </w:r>
      <w:r w:rsidRPr="003B0EA1">
        <w:rPr>
          <w:rStyle w:val="StyleUnderline"/>
        </w:rPr>
        <w:t>who die drowning in the bathtub</w:t>
      </w:r>
      <w:r w:rsidRPr="00623FC4">
        <w:rPr>
          <w:sz w:val="16"/>
        </w:rPr>
        <w:t xml:space="preserve"> each year.” </w:t>
      </w:r>
      <w:r w:rsidRPr="003B0EA1">
        <w:rPr>
          <w:rStyle w:val="StyleUnderline"/>
        </w:rPr>
        <w:t>More American citizens have “undoubtedly” died “overseas from traffic accidents or intestinal illnesses</w:t>
      </w:r>
      <w:r w:rsidRPr="00623FC4">
        <w:rPr>
          <w:sz w:val="16"/>
        </w:rPr>
        <w:t>,” the news agency McClatchy reported, “</w:t>
      </w:r>
      <w:r w:rsidRPr="003B0EA1">
        <w:rPr>
          <w:rStyle w:val="StyleUnderline"/>
        </w:rPr>
        <w:t>than from terrorism</w:t>
      </w:r>
      <w:r w:rsidRPr="00623FC4">
        <w:rPr>
          <w:sz w:val="16"/>
        </w:rPr>
        <w:t>.” “After the trouble-free Olympics, Stephen Walt noted in Foreign Policy that the outcry was driven, as usual, by severe exaggeration of the threat. He cited an essay by John Mueller and Mark G. Stewart in International Security for which the authors had analyzed fifty cases of purported “Islamic terrorist plots” against the United States, only to conclude that “</w:t>
      </w:r>
      <w:r w:rsidRPr="00623FC4">
        <w:rPr>
          <w:rStyle w:val="StyleUnderline"/>
        </w:rPr>
        <w:t>virtually all of the perpetrators were ‘</w:t>
      </w:r>
      <w:r w:rsidRPr="00623FC4">
        <w:rPr>
          <w:rStyle w:val="Emphasis"/>
        </w:rPr>
        <w:t>incompetent</w:t>
      </w:r>
      <w:r w:rsidRPr="00623FC4">
        <w:rPr>
          <w:rStyle w:val="StyleUnderline"/>
        </w:rPr>
        <w:t>, ineffective, unintelligent, idiotic, ignorant, unorganized, misguided, muddled, amateurish, dopey, unrealistic, moronic, irrational, and foolish</w:t>
      </w:r>
      <w:r w:rsidRPr="00623FC4">
        <w:rPr>
          <w:sz w:val="16"/>
        </w:rPr>
        <w:t>.’” Mueller and Stewart quoted from Glenn Carle, former deputy national intelligence officer for transnational threats, who said, “</w:t>
      </w:r>
      <w:r w:rsidRPr="003B0EA1">
        <w:rPr>
          <w:rStyle w:val="StyleUnderline"/>
        </w:rPr>
        <w:t>We must see jihadists for the small, lethal, disjointed and miserable opponents that they are</w:t>
      </w:r>
      <w:r w:rsidRPr="00623FC4">
        <w:rPr>
          <w:sz w:val="16"/>
        </w:rPr>
        <w:t xml:space="preserve">,” and they noted that </w:t>
      </w:r>
      <w:r w:rsidRPr="003B0EA1">
        <w:rPr>
          <w:rStyle w:val="StyleUnderline"/>
        </w:rPr>
        <w:t>al-Qaeda’s “capabilities are far inferior to its desires</w:t>
      </w:r>
      <w:r w:rsidRPr="00623FC4">
        <w:rPr>
          <w:sz w:val="16"/>
        </w:rPr>
        <w:t>.”</w:t>
      </w:r>
    </w:p>
    <w:p w:rsidR="002474B1" w:rsidRPr="00E44D0A" w:rsidRDefault="002474B1" w:rsidP="002474B1"/>
    <w:p w:rsidR="002474B1" w:rsidRPr="009A78BE" w:rsidRDefault="002474B1" w:rsidP="002474B1">
      <w:pPr>
        <w:pStyle w:val="Heading4"/>
      </w:pPr>
      <w:r w:rsidRPr="009A78BE">
        <w:t>Not enough resources to watch everyone – undermines actual counter surveillance</w:t>
      </w:r>
    </w:p>
    <w:p w:rsidR="002474B1" w:rsidRPr="009A78BE" w:rsidRDefault="002474B1" w:rsidP="002474B1">
      <w:pPr>
        <w:rPr>
          <w:rStyle w:val="Style13ptBold"/>
          <w:sz w:val="28"/>
        </w:rPr>
      </w:pPr>
      <w:proofErr w:type="spellStart"/>
      <w:r w:rsidRPr="005B3520">
        <w:rPr>
          <w:rStyle w:val="Style13ptBold"/>
        </w:rPr>
        <w:t>Volz</w:t>
      </w:r>
      <w:proofErr w:type="spellEnd"/>
      <w:r w:rsidRPr="009A78BE">
        <w:rPr>
          <w:rStyle w:val="Style13ptBold"/>
          <w:sz w:val="28"/>
        </w:rPr>
        <w:t>, 14</w:t>
      </w:r>
    </w:p>
    <w:p w:rsidR="002474B1" w:rsidRPr="009A78BE" w:rsidRDefault="002474B1" w:rsidP="002474B1">
      <w:r w:rsidRPr="009A78BE">
        <w:t xml:space="preserve">(Dustin, The National Journal, “Snowden: Overreliance on Mass Surveillance Abetted Boston Marathon Bombing: The former NSA contractor says a focus on mass surveillance is impeding traditional intelligence-gathering efforts—and allowing terrorists to succeed”, October 20, 2014, </w:t>
      </w:r>
      <w:proofErr w:type="spellStart"/>
      <w:proofErr w:type="gramStart"/>
      <w:r w:rsidRPr="009A78BE">
        <w:t>ak</w:t>
      </w:r>
      <w:proofErr w:type="spellEnd"/>
      <w:proofErr w:type="gramEnd"/>
      <w:r w:rsidRPr="009A78BE">
        <w:t>.)</w:t>
      </w:r>
    </w:p>
    <w:p w:rsidR="002474B1" w:rsidRDefault="002474B1" w:rsidP="002474B1">
      <w:pPr>
        <w:rPr>
          <w:sz w:val="16"/>
        </w:rPr>
      </w:pPr>
      <w:r w:rsidRPr="009A78BE">
        <w:rPr>
          <w:sz w:val="16"/>
        </w:rPr>
        <w:t xml:space="preserve">Edward </w:t>
      </w:r>
      <w:r w:rsidRPr="009A78BE">
        <w:rPr>
          <w:rStyle w:val="StyleUnderline"/>
        </w:rPr>
        <w:t>Snowden</w:t>
      </w:r>
      <w:r w:rsidRPr="009A78BE">
        <w:rPr>
          <w:sz w:val="16"/>
        </w:rPr>
        <w:t xml:space="preserve"> on Monday </w:t>
      </w:r>
      <w:r w:rsidRPr="009A78BE">
        <w:rPr>
          <w:rStyle w:val="StyleUnderline"/>
        </w:rPr>
        <w:t>suggested that if the</w:t>
      </w:r>
      <w:r w:rsidRPr="009A78BE">
        <w:rPr>
          <w:sz w:val="16"/>
        </w:rPr>
        <w:t xml:space="preserve"> </w:t>
      </w:r>
      <w:r w:rsidRPr="009A78BE">
        <w:rPr>
          <w:rStyle w:val="StyleUnderline"/>
        </w:rPr>
        <w:t>N</w:t>
      </w:r>
      <w:r w:rsidRPr="009A78BE">
        <w:rPr>
          <w:sz w:val="16"/>
        </w:rPr>
        <w:t xml:space="preserve">ational </w:t>
      </w:r>
      <w:r w:rsidRPr="009A78BE">
        <w:rPr>
          <w:rStyle w:val="StyleUnderline"/>
        </w:rPr>
        <w:t>S</w:t>
      </w:r>
      <w:r w:rsidRPr="009A78BE">
        <w:rPr>
          <w:sz w:val="16"/>
        </w:rPr>
        <w:t xml:space="preserve">ecurity </w:t>
      </w:r>
      <w:r w:rsidRPr="009A78BE">
        <w:rPr>
          <w:rStyle w:val="StyleUnderline"/>
        </w:rPr>
        <w:t>A</w:t>
      </w:r>
      <w:r w:rsidRPr="009A78BE">
        <w:rPr>
          <w:sz w:val="16"/>
        </w:rPr>
        <w:t xml:space="preserve">gency </w:t>
      </w:r>
      <w:r w:rsidRPr="009A78BE">
        <w:rPr>
          <w:rStyle w:val="StyleUnderline"/>
        </w:rPr>
        <w:t>focused</w:t>
      </w:r>
      <w:r w:rsidRPr="009A78BE">
        <w:rPr>
          <w:sz w:val="16"/>
        </w:rPr>
        <w:t xml:space="preserve"> </w:t>
      </w:r>
      <w:r w:rsidRPr="009A78BE">
        <w:rPr>
          <w:rStyle w:val="StyleUnderline"/>
        </w:rPr>
        <w:t>more</w:t>
      </w:r>
      <w:r w:rsidRPr="009A78BE">
        <w:rPr>
          <w:sz w:val="16"/>
        </w:rPr>
        <w:t xml:space="preserve"> </w:t>
      </w:r>
      <w:r w:rsidRPr="009A78BE">
        <w:rPr>
          <w:rStyle w:val="StyleUnderline"/>
        </w:rPr>
        <w:t>on traditional intelligence gathering</w:t>
      </w:r>
      <w:r w:rsidRPr="009A78BE">
        <w:rPr>
          <w:sz w:val="16"/>
        </w:rPr>
        <w:t>—</w:t>
      </w:r>
      <w:r w:rsidRPr="009A78BE">
        <w:rPr>
          <w:rStyle w:val="StyleUnderline"/>
        </w:rPr>
        <w:t>and less on</w:t>
      </w:r>
      <w:r w:rsidRPr="009A78BE">
        <w:rPr>
          <w:sz w:val="16"/>
        </w:rPr>
        <w:t xml:space="preserve"> its </w:t>
      </w:r>
      <w:r w:rsidRPr="009A78BE">
        <w:rPr>
          <w:rStyle w:val="StyleUnderline"/>
        </w:rPr>
        <w:t>mass-surveillance</w:t>
      </w:r>
      <w:r w:rsidRPr="009A78BE">
        <w:rPr>
          <w:sz w:val="16"/>
        </w:rPr>
        <w:t xml:space="preserve"> programs—</w:t>
      </w:r>
      <w:r w:rsidRPr="009A78BE">
        <w:rPr>
          <w:rStyle w:val="StyleUnderline"/>
        </w:rPr>
        <w:t>it could have thwarted the</w:t>
      </w:r>
      <w:r w:rsidRPr="009A78BE">
        <w:rPr>
          <w:sz w:val="16"/>
        </w:rPr>
        <w:t xml:space="preserve"> 2013 </w:t>
      </w:r>
      <w:r w:rsidRPr="009A78BE">
        <w:rPr>
          <w:rStyle w:val="StyleUnderline"/>
        </w:rPr>
        <w:t>Boston</w:t>
      </w:r>
      <w:r w:rsidRPr="009A78BE">
        <w:rPr>
          <w:sz w:val="16"/>
        </w:rPr>
        <w:t xml:space="preserve"> Marathon </w:t>
      </w:r>
      <w:r w:rsidRPr="009A78BE">
        <w:rPr>
          <w:rStyle w:val="StyleUnderline"/>
        </w:rPr>
        <w:t>bombings</w:t>
      </w:r>
      <w:r w:rsidRPr="009A78BE">
        <w:rPr>
          <w:sz w:val="16"/>
        </w:rPr>
        <w:t xml:space="preserve">. The fugitive leaker, speaking via video to a Harvard class, said that </w:t>
      </w:r>
      <w:r w:rsidRPr="009A78BE">
        <w:rPr>
          <w:rStyle w:val="StyleUnderline"/>
        </w:rPr>
        <w:t xml:space="preserve">a </w:t>
      </w:r>
      <w:r w:rsidRPr="002753F6">
        <w:rPr>
          <w:rStyle w:val="StyleUnderline"/>
          <w:highlight w:val="cyan"/>
        </w:rPr>
        <w:t xml:space="preserve">preoccupation with collecting bulk communications data has led to </w:t>
      </w:r>
      <w:r w:rsidRPr="002753F6">
        <w:rPr>
          <w:rStyle w:val="Emphasis"/>
          <w:highlight w:val="cyan"/>
        </w:rPr>
        <w:t>resource constraints</w:t>
      </w:r>
      <w:r w:rsidRPr="002753F6">
        <w:rPr>
          <w:rStyle w:val="StyleUnderline"/>
          <w:highlight w:val="cyan"/>
        </w:rPr>
        <w:t xml:space="preserve"> at U.S. intelligence agencies</w:t>
      </w:r>
      <w:r w:rsidRPr="009A78BE">
        <w:rPr>
          <w:sz w:val="16"/>
        </w:rPr>
        <w:t xml:space="preserve">, often </w:t>
      </w:r>
      <w:r w:rsidRPr="002753F6">
        <w:rPr>
          <w:rStyle w:val="StyleUnderline"/>
          <w:highlight w:val="cyan"/>
        </w:rPr>
        <w:t>leaving more traditional, targeted methods</w:t>
      </w:r>
      <w:r w:rsidRPr="009A78BE">
        <w:rPr>
          <w:rStyle w:val="StyleUnderline"/>
        </w:rPr>
        <w:t xml:space="preserve"> of spying </w:t>
      </w:r>
      <w:r w:rsidRPr="002753F6">
        <w:rPr>
          <w:rStyle w:val="StyleUnderline"/>
          <w:highlight w:val="cyan"/>
        </w:rPr>
        <w:t>on the back burner</w:t>
      </w:r>
      <w:r w:rsidRPr="009A78BE">
        <w:rPr>
          <w:sz w:val="16"/>
        </w:rPr>
        <w:t>. "</w:t>
      </w:r>
      <w:r w:rsidRPr="002753F6">
        <w:rPr>
          <w:rStyle w:val="StyleUnderline"/>
          <w:highlight w:val="cyan"/>
        </w:rPr>
        <w:t>We miss attacks</w:t>
      </w:r>
      <w:r w:rsidRPr="009A78BE">
        <w:rPr>
          <w:sz w:val="16"/>
        </w:rPr>
        <w:t xml:space="preserve">, we miss </w:t>
      </w:r>
      <w:r w:rsidRPr="009A78BE">
        <w:rPr>
          <w:rStyle w:val="StyleUnderline"/>
        </w:rPr>
        <w:t xml:space="preserve">leads, </w:t>
      </w:r>
      <w:r w:rsidRPr="002753F6">
        <w:rPr>
          <w:rStyle w:val="StyleUnderline"/>
          <w:highlight w:val="cyan"/>
        </w:rPr>
        <w:t>and investigations fail because</w:t>
      </w:r>
      <w:r w:rsidRPr="002753F6">
        <w:rPr>
          <w:sz w:val="16"/>
          <w:highlight w:val="cyan"/>
        </w:rPr>
        <w:t xml:space="preserve"> </w:t>
      </w:r>
      <w:r w:rsidRPr="002753F6">
        <w:rPr>
          <w:rStyle w:val="StyleUnderline"/>
          <w:highlight w:val="cyan"/>
        </w:rPr>
        <w:t>when the government is</w:t>
      </w:r>
      <w:r w:rsidRPr="009A78BE">
        <w:rPr>
          <w:sz w:val="16"/>
        </w:rPr>
        <w:t xml:space="preserve"> </w:t>
      </w:r>
      <w:r w:rsidRPr="002753F6">
        <w:rPr>
          <w:rStyle w:val="Emphasis"/>
          <w:highlight w:val="cyan"/>
        </w:rPr>
        <w:t xml:space="preserve">doing </w:t>
      </w:r>
      <w:proofErr w:type="gramStart"/>
      <w:r w:rsidRPr="002753F6">
        <w:rPr>
          <w:rStyle w:val="Emphasis"/>
          <w:highlight w:val="cyan"/>
        </w:rPr>
        <w:t>its</w:t>
      </w:r>
      <w:proofErr w:type="gramEnd"/>
      <w:r w:rsidRPr="002753F6">
        <w:rPr>
          <w:rStyle w:val="Emphasis"/>
          <w:highlight w:val="cyan"/>
        </w:rPr>
        <w:t xml:space="preserve"> 'collect it all,' where we're watching everybody, we're not seeing anything</w:t>
      </w:r>
      <w:r w:rsidRPr="009A78BE">
        <w:rPr>
          <w:sz w:val="16"/>
        </w:rPr>
        <w:t xml:space="preserve"> with specificity </w:t>
      </w:r>
      <w:r w:rsidRPr="009A78BE">
        <w:rPr>
          <w:rStyle w:val="StyleUnderline"/>
        </w:rPr>
        <w:t>because it is impossible to keep an eye on all of your targets</w:t>
      </w:r>
      <w:r w:rsidRPr="009A78BE">
        <w:rPr>
          <w:sz w:val="16"/>
        </w:rPr>
        <w:t xml:space="preserve">," Snowden told Harvard professor and Internet freedom activist Lawrence </w:t>
      </w:r>
      <w:proofErr w:type="spellStart"/>
      <w:r w:rsidRPr="009A78BE">
        <w:rPr>
          <w:sz w:val="16"/>
        </w:rPr>
        <w:t>Lessig</w:t>
      </w:r>
      <w:proofErr w:type="spellEnd"/>
      <w:r w:rsidRPr="009A78BE">
        <w:rPr>
          <w:sz w:val="16"/>
        </w:rPr>
        <w:t xml:space="preserve">. "A good example of this is, actually, the Boston Marathon bombings." Snowden said that </w:t>
      </w:r>
      <w:proofErr w:type="spellStart"/>
      <w:r w:rsidRPr="009A78BE">
        <w:rPr>
          <w:sz w:val="16"/>
        </w:rPr>
        <w:t>Dzhokhar</w:t>
      </w:r>
      <w:proofErr w:type="spellEnd"/>
      <w:r w:rsidRPr="009A78BE">
        <w:rPr>
          <w:sz w:val="16"/>
        </w:rPr>
        <w:t xml:space="preserve"> and </w:t>
      </w:r>
      <w:proofErr w:type="spellStart"/>
      <w:r w:rsidRPr="009A78BE">
        <w:rPr>
          <w:sz w:val="16"/>
        </w:rPr>
        <w:t>Tamerlan</w:t>
      </w:r>
      <w:proofErr w:type="spellEnd"/>
      <w:r w:rsidRPr="009A78BE">
        <w:rPr>
          <w:sz w:val="16"/>
        </w:rPr>
        <w:t xml:space="preserve"> </w:t>
      </w:r>
      <w:proofErr w:type="spellStart"/>
      <w:r w:rsidRPr="009A78BE">
        <w:rPr>
          <w:rStyle w:val="StyleUnderline"/>
        </w:rPr>
        <w:t>Tsarnaev</w:t>
      </w:r>
      <w:proofErr w:type="spellEnd"/>
      <w:r w:rsidRPr="009A78BE">
        <w:rPr>
          <w:sz w:val="16"/>
        </w:rPr>
        <w:t xml:space="preserve"> were </w:t>
      </w:r>
      <w:r w:rsidRPr="009A78BE">
        <w:rPr>
          <w:rStyle w:val="StyleUnderline"/>
        </w:rPr>
        <w:t>pointed out by Russian intelligence to U.S. officials prior to the bombings last year</w:t>
      </w:r>
      <w:r w:rsidRPr="009A78BE">
        <w:rPr>
          <w:sz w:val="16"/>
        </w:rPr>
        <w:t xml:space="preserve"> that killed three and left hundreds wounded, </w:t>
      </w:r>
      <w:r w:rsidRPr="009A78BE">
        <w:rPr>
          <w:rStyle w:val="StyleUnderline"/>
        </w:rPr>
        <w:t>but</w:t>
      </w:r>
      <w:r w:rsidRPr="009A78BE">
        <w:rPr>
          <w:sz w:val="16"/>
        </w:rPr>
        <w:t xml:space="preserve"> that </w:t>
      </w:r>
      <w:r w:rsidRPr="009A78BE">
        <w:rPr>
          <w:rStyle w:val="StyleUnderline"/>
        </w:rPr>
        <w:t>such actionable intelligence was largely ignored</w:t>
      </w:r>
      <w:r w:rsidRPr="009A78BE">
        <w:rPr>
          <w:sz w:val="16"/>
        </w:rPr>
        <w:t xml:space="preserve">. He argued that </w:t>
      </w:r>
      <w:r w:rsidRPr="002753F6">
        <w:rPr>
          <w:rStyle w:val="StyleUnderline"/>
          <w:highlight w:val="cyan"/>
        </w:rPr>
        <w:t>targeted surveillance on known extremists and diligent pursuit of intelligence leads provides</w:t>
      </w:r>
      <w:r w:rsidRPr="009A78BE">
        <w:rPr>
          <w:rStyle w:val="StyleUnderline"/>
        </w:rPr>
        <w:t xml:space="preserve"> </w:t>
      </w:r>
      <w:r w:rsidRPr="002753F6">
        <w:rPr>
          <w:rStyle w:val="StyleUnderline"/>
          <w:highlight w:val="cyan"/>
        </w:rPr>
        <w:t>for better counterterror</w:t>
      </w:r>
      <w:r w:rsidRPr="009A78BE">
        <w:rPr>
          <w:sz w:val="16"/>
        </w:rPr>
        <w:t xml:space="preserve">ism </w:t>
      </w:r>
      <w:r w:rsidRPr="002753F6">
        <w:rPr>
          <w:rStyle w:val="StyleUnderline"/>
          <w:highlight w:val="cyan"/>
        </w:rPr>
        <w:t>efforts than mass spying</w:t>
      </w:r>
      <w:r w:rsidRPr="009A78BE">
        <w:rPr>
          <w:sz w:val="16"/>
        </w:rPr>
        <w:t>. "</w:t>
      </w:r>
      <w:r w:rsidRPr="009A78BE">
        <w:rPr>
          <w:rStyle w:val="StyleUnderline"/>
        </w:rPr>
        <w:t>We didn't really watch these guys</w:t>
      </w:r>
      <w:r w:rsidRPr="009A78BE">
        <w:rPr>
          <w:sz w:val="16"/>
        </w:rPr>
        <w:t xml:space="preserve"> and the question is, why?" Snowden asked. "</w:t>
      </w:r>
      <w:r w:rsidRPr="009A78BE">
        <w:rPr>
          <w:rStyle w:val="StyleUnderline"/>
        </w:rPr>
        <w:t xml:space="preserve">The reality of that is because </w:t>
      </w:r>
      <w:r w:rsidRPr="002753F6">
        <w:rPr>
          <w:rStyle w:val="StyleUnderline"/>
          <w:highlight w:val="cyan"/>
        </w:rPr>
        <w:t>we</w:t>
      </w:r>
      <w:r w:rsidRPr="009A78BE">
        <w:rPr>
          <w:rStyle w:val="StyleUnderline"/>
        </w:rPr>
        <w:t xml:space="preserve"> do </w:t>
      </w:r>
      <w:r w:rsidRPr="002753F6">
        <w:rPr>
          <w:rStyle w:val="StyleUnderline"/>
          <w:highlight w:val="cyan"/>
        </w:rPr>
        <w:t>have finite resources</w:t>
      </w:r>
      <w:r w:rsidRPr="009A78BE">
        <w:rPr>
          <w:sz w:val="16"/>
        </w:rPr>
        <w:t xml:space="preserve"> and the question is, </w:t>
      </w:r>
      <w:r w:rsidRPr="002753F6">
        <w:rPr>
          <w:rStyle w:val="StyleUnderline"/>
          <w:highlight w:val="cyan"/>
        </w:rPr>
        <w:t>should we be spending 10 billion</w:t>
      </w:r>
      <w:r w:rsidRPr="009A78BE">
        <w:rPr>
          <w:rStyle w:val="StyleUnderline"/>
        </w:rPr>
        <w:t xml:space="preserve"> dollars </w:t>
      </w:r>
      <w:r w:rsidRPr="002753F6">
        <w:rPr>
          <w:rStyle w:val="StyleUnderline"/>
          <w:highlight w:val="cyan"/>
        </w:rPr>
        <w:t>a year on mass-surveillance</w:t>
      </w:r>
      <w:r w:rsidRPr="009A78BE">
        <w:rPr>
          <w:sz w:val="16"/>
        </w:rPr>
        <w:t xml:space="preserve"> programs of the </w:t>
      </w:r>
      <w:r w:rsidRPr="009A78BE">
        <w:rPr>
          <w:rStyle w:val="StyleUnderline"/>
        </w:rPr>
        <w:t xml:space="preserve">NSA to the extent that </w:t>
      </w:r>
      <w:r w:rsidRPr="002753F6">
        <w:rPr>
          <w:rStyle w:val="StyleUnderline"/>
          <w:highlight w:val="cyan"/>
        </w:rPr>
        <w:t>we no longer have effective means of</w:t>
      </w:r>
      <w:r w:rsidRPr="009A78BE">
        <w:rPr>
          <w:rStyle w:val="StyleUnderline"/>
        </w:rPr>
        <w:t xml:space="preserve"> traditional [</w:t>
      </w:r>
      <w:r w:rsidRPr="002753F6">
        <w:rPr>
          <w:rStyle w:val="StyleUnderline"/>
          <w:highlight w:val="cyan"/>
        </w:rPr>
        <w:t>targeting</w:t>
      </w:r>
      <w:r w:rsidRPr="009A78BE">
        <w:rPr>
          <w:sz w:val="16"/>
        </w:rPr>
        <w:t xml:space="preserve">]?" </w:t>
      </w:r>
      <w:r w:rsidRPr="009A78BE">
        <w:rPr>
          <w:rStyle w:val="StyleUnderline"/>
        </w:rPr>
        <w:t>Anti-spying activists have</w:t>
      </w:r>
      <w:r w:rsidRPr="009A78BE">
        <w:rPr>
          <w:sz w:val="16"/>
        </w:rPr>
        <w:t xml:space="preserve"> frequently </w:t>
      </w:r>
      <w:r w:rsidRPr="009A78BE">
        <w:rPr>
          <w:rStyle w:val="StyleUnderline"/>
        </w:rPr>
        <w:t xml:space="preserve">argued that </w:t>
      </w:r>
      <w:r w:rsidRPr="002753F6">
        <w:rPr>
          <w:rStyle w:val="StyleUnderline"/>
          <w:highlight w:val="cyan"/>
        </w:rPr>
        <w:t>bulk</w:t>
      </w:r>
      <w:r w:rsidRPr="009A78BE">
        <w:rPr>
          <w:rStyle w:val="StyleUnderline"/>
        </w:rPr>
        <w:t xml:space="preserve"> data </w:t>
      </w:r>
      <w:r w:rsidRPr="002753F6">
        <w:rPr>
          <w:rStyle w:val="StyleUnderline"/>
          <w:highlight w:val="cyan"/>
        </w:rPr>
        <w:t>collection has no record of successfully thwarting a terror</w:t>
      </w:r>
      <w:r w:rsidRPr="009A78BE">
        <w:rPr>
          <w:rStyle w:val="StyleUnderline"/>
        </w:rPr>
        <w:t xml:space="preserve">ist </w:t>
      </w:r>
      <w:r w:rsidRPr="002753F6">
        <w:rPr>
          <w:rStyle w:val="StyleUnderline"/>
          <w:highlight w:val="cyan"/>
        </w:rPr>
        <w:t>attack</w:t>
      </w:r>
      <w:r w:rsidRPr="009A78BE">
        <w:rPr>
          <w:sz w:val="16"/>
        </w:rPr>
        <w:t xml:space="preserve">, a line of argument some federal judges reviewing the NSA's programs have also used in their legal reviews of the activities. Snowden's suggestion—that such </w:t>
      </w:r>
      <w:r w:rsidRPr="002753F6">
        <w:rPr>
          <w:rStyle w:val="StyleUnderline"/>
          <w:highlight w:val="cyan"/>
        </w:rPr>
        <w:t>mass surveillance</w:t>
      </w:r>
      <w:r w:rsidRPr="009A78BE">
        <w:rPr>
          <w:rStyle w:val="StyleUnderline"/>
        </w:rPr>
        <w:t xml:space="preserve"> has not only failed to directly stop a threat, but actually </w:t>
      </w:r>
      <w:r w:rsidRPr="002753F6">
        <w:rPr>
          <w:rStyle w:val="StyleUnderline"/>
          <w:highlight w:val="cyan"/>
        </w:rPr>
        <w:t>makes the U.S. less safe by distracting resource-strapped intelligence officials from performing their jobs</w:t>
      </w:r>
      <w:r w:rsidRPr="009A78BE">
        <w:rPr>
          <w:sz w:val="16"/>
        </w:rPr>
        <w:t>—takes his criticism of spy programs to a new level. "</w:t>
      </w:r>
      <w:r w:rsidRPr="002753F6">
        <w:rPr>
          <w:rStyle w:val="StyleUnderline"/>
          <w:highlight w:val="cyan"/>
        </w:rPr>
        <w:t>We're watching everybody</w:t>
      </w:r>
      <w:r w:rsidRPr="009A78BE">
        <w:rPr>
          <w:rStyle w:val="StyleUnderline"/>
        </w:rPr>
        <w:t xml:space="preserve"> that we have no reason to be watching</w:t>
      </w:r>
      <w:r w:rsidRPr="009A78BE">
        <w:rPr>
          <w:sz w:val="16"/>
        </w:rPr>
        <w:t xml:space="preserve"> simply because it may have value, </w:t>
      </w:r>
      <w:r w:rsidRPr="002753F6">
        <w:rPr>
          <w:rStyle w:val="Emphasis"/>
          <w:highlight w:val="cyan"/>
        </w:rPr>
        <w:t>at the expense of being able to watch specific people</w:t>
      </w:r>
      <w:r w:rsidRPr="009A78BE">
        <w:rPr>
          <w:rStyle w:val="StyleUnderline"/>
        </w:rPr>
        <w:t xml:space="preserve"> for which we have a specific cause for investigating</w:t>
      </w:r>
      <w:r w:rsidRPr="009A78BE">
        <w:rPr>
          <w:sz w:val="16"/>
        </w:rPr>
        <w:t xml:space="preserve">, and </w:t>
      </w:r>
      <w:r w:rsidRPr="009A78BE">
        <w:rPr>
          <w:rStyle w:val="StyleUnderline"/>
        </w:rPr>
        <w:t>that's something that we need to look carefully at how to balance</w:t>
      </w:r>
      <w:r w:rsidRPr="009A78BE">
        <w:rPr>
          <w:sz w:val="16"/>
        </w:rPr>
        <w:t>," Snowden said.</w:t>
      </w:r>
    </w:p>
    <w:p w:rsidR="002474B1" w:rsidRDefault="002474B1" w:rsidP="001963AD"/>
    <w:p w:rsidR="00D17068" w:rsidRDefault="00D17068" w:rsidP="00D17068">
      <w:pPr>
        <w:pStyle w:val="Heading3"/>
      </w:pPr>
      <w:r>
        <w:t>HUMINT key</w:t>
      </w:r>
    </w:p>
    <w:p w:rsidR="00D17068" w:rsidRPr="00053E82" w:rsidRDefault="00D17068" w:rsidP="00D17068"/>
    <w:p w:rsidR="00D17068" w:rsidRDefault="00D17068" w:rsidP="00D17068">
      <w:pPr>
        <w:pStyle w:val="Heading4"/>
      </w:pPr>
      <w:r>
        <w:t xml:space="preserve">HUMINT key to success to counter state and non-state threats. </w:t>
      </w:r>
    </w:p>
    <w:p w:rsidR="00D17068" w:rsidRPr="00FD18DE" w:rsidRDefault="00D17068" w:rsidP="00D17068">
      <w:pPr>
        <w:rPr>
          <w:rStyle w:val="Style13ptBold"/>
        </w:rPr>
      </w:pPr>
      <w:r w:rsidRPr="00FD18DE">
        <w:rPr>
          <w:rStyle w:val="Style13ptBold"/>
        </w:rPr>
        <w:t>Wilkinson ‘13</w:t>
      </w:r>
    </w:p>
    <w:p w:rsidR="00D17068" w:rsidRPr="00FD18DE" w:rsidRDefault="00D17068" w:rsidP="00D17068">
      <w:pPr>
        <w:rPr>
          <w:sz w:val="18"/>
          <w:szCs w:val="18"/>
        </w:rPr>
      </w:pPr>
      <w:r w:rsidRPr="00FD18DE">
        <w:rPr>
          <w:sz w:val="18"/>
          <w:szCs w:val="18"/>
        </w:rPr>
        <w:t>Kevin R. Wilkinson – United States Army War College. The author is a former Counterintelligence Company Commander, 205th Military Intelligence Battalion. This thesis paper was overseen by Professor Charles D. Allen of the Department of Command Leadership and Management. This manuscript is submitted in partial fulfillment of the requirements of the Master of Strategic Studies Degree. The U.S. Army War College is accredited by the Commission on Higher Education of the Middle States Association of Colleges and Schools – “Unparalleled Need: Human Intelligence Collectors in the United States Army” - March 2013 - http://www.dtic.mil/cgi-bin/GetTRDoc?AD=ADA590270</w:t>
      </w:r>
    </w:p>
    <w:p w:rsidR="00D17068" w:rsidRDefault="00D17068" w:rsidP="00D17068"/>
    <w:p w:rsidR="00D17068" w:rsidRPr="00FD18DE" w:rsidRDefault="00D17068" w:rsidP="00D17068">
      <w:pPr>
        <w:rPr>
          <w:sz w:val="14"/>
        </w:rPr>
      </w:pPr>
      <w:r w:rsidRPr="00FD18DE">
        <w:rPr>
          <w:rStyle w:val="StyleUnderline"/>
        </w:rPr>
        <w:t>In the twenty-first century,</w:t>
      </w:r>
      <w:r w:rsidRPr="00FD18DE">
        <w:rPr>
          <w:sz w:val="14"/>
        </w:rPr>
        <w:t xml:space="preserve"> </w:t>
      </w:r>
      <w:r w:rsidRPr="002753F6">
        <w:rPr>
          <w:rStyle w:val="StyleUnderline"/>
          <w:highlight w:val="cyan"/>
        </w:rPr>
        <w:t>the role of HUMINT is more important than ever</w:t>
      </w:r>
      <w:r w:rsidRPr="00FD18DE">
        <w:rPr>
          <w:sz w:val="14"/>
        </w:rPr>
        <w:t xml:space="preserve">. As employed during the Cold War, a significant portion of intelligence was collected using SIGINT and GEOINT methods. The COE assessment now discerns a hybrid threat encompassing both conventional and asymmetric warfare, which is difficult to obtain using SIGINT and GEOINT alone. </w:t>
      </w:r>
      <w:r w:rsidRPr="002753F6">
        <w:rPr>
          <w:rStyle w:val="StyleUnderline"/>
          <w:highlight w:val="cyan"/>
        </w:rPr>
        <w:t>Unlike other intel</w:t>
      </w:r>
      <w:r w:rsidRPr="00FD18DE">
        <w:rPr>
          <w:sz w:val="14"/>
        </w:rPr>
        <w:t xml:space="preserve">ligence </w:t>
      </w:r>
      <w:r w:rsidRPr="002753F6">
        <w:rPr>
          <w:rStyle w:val="StyleUnderline"/>
          <w:highlight w:val="cyan"/>
        </w:rPr>
        <w:t>collection</w:t>
      </w:r>
      <w:r w:rsidRPr="00FD18DE">
        <w:rPr>
          <w:sz w:val="14"/>
        </w:rPr>
        <w:t xml:space="preserve"> disciplines, environmental </w:t>
      </w:r>
      <w:r w:rsidRPr="002753F6">
        <w:rPr>
          <w:rStyle w:val="StyleUnderline"/>
          <w:highlight w:val="cyan"/>
        </w:rPr>
        <w:t xml:space="preserve">conditions such as weather or terrain </w:t>
      </w:r>
      <w:r w:rsidRPr="002753F6">
        <w:rPr>
          <w:rStyle w:val="Emphasis"/>
          <w:highlight w:val="cyan"/>
        </w:rPr>
        <w:t>do not hinder HUMINT</w:t>
      </w:r>
      <w:r w:rsidRPr="00FD18DE">
        <w:rPr>
          <w:sz w:val="14"/>
        </w:rPr>
        <w:t xml:space="preserve"> collectors.12 HUMINT collection played a key role during Operation IRAQI FREEDOM. OIF was initially a force-on-force ground war using traditional maneuver forces. After six months of </w:t>
      </w:r>
      <w:r w:rsidRPr="002753F6">
        <w:rPr>
          <w:rStyle w:val="Emphasis"/>
          <w:highlight w:val="cyan"/>
        </w:rPr>
        <w:t>conventional conflict</w:t>
      </w:r>
      <w:r w:rsidRPr="00FD18DE">
        <w:rPr>
          <w:sz w:val="14"/>
        </w:rPr>
        <w:t xml:space="preserve"> </w:t>
      </w:r>
      <w:r w:rsidRPr="002753F6">
        <w:rPr>
          <w:rStyle w:val="StyleUnderline"/>
          <w:highlight w:val="cyan"/>
        </w:rPr>
        <w:t>and</w:t>
      </w:r>
      <w:r w:rsidRPr="00FD18DE">
        <w:rPr>
          <w:sz w:val="14"/>
        </w:rPr>
        <w:t xml:space="preserve"> on the verge of defeat, the Iraqi armed forces, with the assistance of insurgents, employed </w:t>
      </w:r>
      <w:r w:rsidRPr="002753F6">
        <w:rPr>
          <w:rStyle w:val="Emphasis"/>
          <w:highlight w:val="cyan"/>
        </w:rPr>
        <w:t>asymmetrical warfare</w:t>
      </w:r>
      <w:r w:rsidRPr="00FD18DE">
        <w:rPr>
          <w:sz w:val="14"/>
        </w:rPr>
        <w:t xml:space="preserve">. The continuation of conventional warfare paired with the asymmetric threat </w:t>
      </w:r>
      <w:r w:rsidRPr="002753F6">
        <w:rPr>
          <w:rStyle w:val="StyleUnderline"/>
          <w:highlight w:val="cyan"/>
        </w:rPr>
        <w:t>create</w:t>
      </w:r>
      <w:r w:rsidRPr="00FD18DE">
        <w:rPr>
          <w:sz w:val="14"/>
        </w:rPr>
        <w:t xml:space="preserve">d </w:t>
      </w:r>
      <w:r w:rsidRPr="002753F6">
        <w:rPr>
          <w:rStyle w:val="StyleUnderline"/>
          <w:highlight w:val="cyan"/>
        </w:rPr>
        <w:t>a hybrid threat.</w:t>
      </w:r>
      <w:r w:rsidRPr="00FD18DE">
        <w:rPr>
          <w:sz w:val="14"/>
        </w:rPr>
        <w:t xml:space="preserve"> </w:t>
      </w:r>
      <w:r w:rsidRPr="002753F6">
        <w:rPr>
          <w:rStyle w:val="StyleUnderline"/>
          <w:highlight w:val="cyan"/>
        </w:rPr>
        <w:t>HUMINT is effective when countering a conventional threat</w:t>
      </w:r>
      <w:r w:rsidRPr="00FD18DE">
        <w:rPr>
          <w:sz w:val="14"/>
        </w:rPr>
        <w:t xml:space="preserve"> that consists of large signatures, such as discerning troop movement. </w:t>
      </w:r>
      <w:r w:rsidRPr="002753F6">
        <w:rPr>
          <w:rStyle w:val="StyleUnderline"/>
          <w:highlight w:val="cyan"/>
        </w:rPr>
        <w:t>However, it becomes invaluable when presented with an asymmetrical threat</w:t>
      </w:r>
      <w:r w:rsidRPr="00FD18DE">
        <w:rPr>
          <w:rStyle w:val="StyleUnderline"/>
        </w:rPr>
        <w:t xml:space="preserve"> that entails a smaller signature</w:t>
      </w:r>
      <w:r w:rsidRPr="00FD18DE">
        <w:rPr>
          <w:sz w:val="14"/>
        </w:rPr>
        <w:t>, s</w:t>
      </w:r>
      <w:r w:rsidRPr="00FD18DE">
        <w:rPr>
          <w:rStyle w:val="StyleUnderline"/>
        </w:rPr>
        <w:t>uch as focusing on groups of insurgents</w:t>
      </w:r>
      <w:r w:rsidRPr="00FD18DE">
        <w:rPr>
          <w:sz w:val="14"/>
        </w:rPr>
        <w:t xml:space="preserve">, </w:t>
      </w:r>
      <w:r w:rsidRPr="002753F6">
        <w:rPr>
          <w:rStyle w:val="StyleUnderline"/>
          <w:highlight w:val="cyan"/>
        </w:rPr>
        <w:t>which other intelligence collection disciplines cannot</w:t>
      </w:r>
      <w:r w:rsidRPr="00FD18DE">
        <w:rPr>
          <w:sz w:val="14"/>
        </w:rPr>
        <w:t xml:space="preserve"> solely </w:t>
      </w:r>
      <w:r w:rsidRPr="002753F6">
        <w:rPr>
          <w:rStyle w:val="StyleUnderline"/>
          <w:highlight w:val="cyan"/>
        </w:rPr>
        <w:t>collect on.</w:t>
      </w:r>
    </w:p>
    <w:p w:rsidR="00D17068" w:rsidRDefault="00D17068" w:rsidP="00D17068"/>
    <w:p w:rsidR="00D17068" w:rsidRDefault="00D17068" w:rsidP="00D17068">
      <w:pPr>
        <w:pStyle w:val="Heading4"/>
      </w:pPr>
      <w:r>
        <w:t>BW and nuclear use coming. HUMINT key to stay-ahead of these risks.</w:t>
      </w:r>
    </w:p>
    <w:p w:rsidR="00D17068" w:rsidRPr="00622A7D" w:rsidRDefault="00D17068" w:rsidP="00D17068">
      <w:pPr>
        <w:rPr>
          <w:rStyle w:val="Style13ptBold"/>
        </w:rPr>
      </w:pPr>
      <w:r w:rsidRPr="00622A7D">
        <w:rPr>
          <w:rStyle w:val="Style13ptBold"/>
        </w:rPr>
        <w:t>Johnson ‘9</w:t>
      </w:r>
    </w:p>
    <w:p w:rsidR="00D17068" w:rsidRPr="00622A7D" w:rsidRDefault="00D17068" w:rsidP="00D17068">
      <w:pPr>
        <w:rPr>
          <w:sz w:val="18"/>
          <w:szCs w:val="18"/>
        </w:rPr>
      </w:pPr>
      <w:r>
        <w:rPr>
          <w:sz w:val="18"/>
          <w:szCs w:val="18"/>
        </w:rPr>
        <w:t xml:space="preserve">Dr. Loch K. Johnson is Regents Professor of Political Science at the University of Georgia. He is editor of the journal "Intelligence and National Security" and has written numerous books on American foreign policy. Dr. Johnson served as staff director of the House Subcommittee on Intelligence Oversight from 1977 to 1979. Dr. Johnson earned his Ph.D. in political science from the University of California at Riverside. </w:t>
      </w:r>
      <w:r w:rsidRPr="00622A7D">
        <w:rPr>
          <w:sz w:val="18"/>
          <w:szCs w:val="18"/>
        </w:rPr>
        <w:t>"Evaluating "</w:t>
      </w:r>
      <w:proofErr w:type="spellStart"/>
      <w:r w:rsidRPr="00622A7D">
        <w:rPr>
          <w:sz w:val="18"/>
          <w:szCs w:val="18"/>
        </w:rPr>
        <w:t>Humint</w:t>
      </w:r>
      <w:proofErr w:type="spellEnd"/>
      <w:r w:rsidRPr="00622A7D">
        <w:rPr>
          <w:sz w:val="18"/>
          <w:szCs w:val="18"/>
        </w:rPr>
        <w:t>": The Role of Foreign Agents in U.S. Security" Paper presented at the annual meeting of the ISA's 50th ANNUAL CONVENTION "EXPLORING THE PAST, ANTICIPATING THE FUTURE", New York Marriott Marquis, NEW YORK CITY, NY, USA, Feb 15, 2009 – available via: http://citation.allacademic.com/meta/p_mla_apa_research_citation/3/1/0/6/6/p310665_index.html</w:t>
      </w:r>
    </w:p>
    <w:p w:rsidR="00D17068" w:rsidRDefault="00D17068" w:rsidP="00D17068"/>
    <w:p w:rsidR="00D17068" w:rsidRPr="00484C0D" w:rsidRDefault="00D17068" w:rsidP="00D17068">
      <w:pPr>
        <w:rPr>
          <w:sz w:val="12"/>
        </w:rPr>
      </w:pPr>
      <w:r w:rsidRPr="002753F6">
        <w:rPr>
          <w:rStyle w:val="StyleUnderline"/>
          <w:highlight w:val="cyan"/>
        </w:rPr>
        <w:t>The world is</w:t>
      </w:r>
      <w:r w:rsidRPr="00B4503C">
        <w:rPr>
          <w:rStyle w:val="StyleUnderline"/>
        </w:rPr>
        <w:t xml:space="preserve"> </w:t>
      </w:r>
      <w:r w:rsidRPr="002753F6">
        <w:rPr>
          <w:rStyle w:val="Emphasis"/>
          <w:highlight w:val="cyan"/>
        </w:rPr>
        <w:t>a dangerous place</w:t>
      </w:r>
      <w:r w:rsidRPr="00484C0D">
        <w:rPr>
          <w:sz w:val="12"/>
        </w:rPr>
        <w:t xml:space="preserve">, </w:t>
      </w:r>
      <w:r w:rsidRPr="002753F6">
        <w:rPr>
          <w:rStyle w:val="StyleUnderline"/>
          <w:highlight w:val="cyan"/>
        </w:rPr>
        <w:t>plagued by</w:t>
      </w:r>
      <w:r w:rsidRPr="00484C0D">
        <w:rPr>
          <w:sz w:val="12"/>
        </w:rPr>
        <w:t xml:space="preserve"> the presence of terrorist cells; failed or failing states; </w:t>
      </w:r>
      <w:r w:rsidRPr="002753F6">
        <w:rPr>
          <w:rStyle w:val="StyleUnderline"/>
          <w:highlight w:val="cyan"/>
        </w:rPr>
        <w:t xml:space="preserve">competition for </w:t>
      </w:r>
      <w:r w:rsidRPr="00727B3B">
        <w:rPr>
          <w:rStyle w:val="StyleUnderline"/>
        </w:rPr>
        <w:t>scarce</w:t>
      </w:r>
      <w:r w:rsidRPr="002753F6">
        <w:rPr>
          <w:rStyle w:val="StyleUnderline"/>
          <w:highlight w:val="cyan"/>
        </w:rPr>
        <w:t xml:space="preserve"> resources</w:t>
      </w:r>
      <w:r w:rsidRPr="00484C0D">
        <w:rPr>
          <w:sz w:val="12"/>
        </w:rPr>
        <w:t xml:space="preserve">, </w:t>
      </w:r>
      <w:r w:rsidRPr="00727B3B">
        <w:rPr>
          <w:rStyle w:val="StyleUnderline"/>
        </w:rPr>
        <w:t>such as oil, water, uranium,</w:t>
      </w:r>
      <w:r w:rsidRPr="00484C0D">
        <w:rPr>
          <w:sz w:val="12"/>
        </w:rPr>
        <w:t xml:space="preserve"> </w:t>
      </w:r>
      <w:r w:rsidRPr="00727B3B">
        <w:rPr>
          <w:rStyle w:val="StyleUnderline"/>
        </w:rPr>
        <w:t>and food</w:t>
      </w:r>
      <w:r w:rsidRPr="00484C0D">
        <w:rPr>
          <w:sz w:val="12"/>
        </w:rPr>
        <w:t xml:space="preserve">; chemical, </w:t>
      </w:r>
      <w:r w:rsidRPr="002753F6">
        <w:rPr>
          <w:rStyle w:val="StyleUnderline"/>
          <w:highlight w:val="cyan"/>
        </w:rPr>
        <w:t>biological, and nuclear weapons</w:t>
      </w:r>
      <w:r w:rsidRPr="00484C0D">
        <w:rPr>
          <w:sz w:val="12"/>
        </w:rPr>
        <w:t xml:space="preserve">, not to mention bristling arsenals of conventional armaments; </w:t>
      </w:r>
      <w:r w:rsidRPr="002753F6">
        <w:rPr>
          <w:rStyle w:val="StyleUnderline"/>
          <w:highlight w:val="cyan"/>
        </w:rPr>
        <w:t xml:space="preserve">and </w:t>
      </w:r>
      <w:r w:rsidRPr="002753F6">
        <w:rPr>
          <w:rStyle w:val="Emphasis"/>
          <w:highlight w:val="cyan"/>
        </w:rPr>
        <w:t>deep-seated animosities</w:t>
      </w:r>
      <w:r w:rsidRPr="002753F6">
        <w:rPr>
          <w:rStyle w:val="StyleUnderline"/>
          <w:highlight w:val="cyan"/>
        </w:rPr>
        <w:t xml:space="preserve"> between rival nations</w:t>
      </w:r>
      <w:r w:rsidRPr="00484C0D">
        <w:rPr>
          <w:sz w:val="12"/>
        </w:rPr>
        <w:t xml:space="preserve"> and factions. </w:t>
      </w:r>
      <w:r w:rsidRPr="002753F6">
        <w:rPr>
          <w:rStyle w:val="StyleUnderline"/>
          <w:highlight w:val="cyan"/>
        </w:rPr>
        <w:t>For self-protection</w:t>
      </w:r>
      <w:r w:rsidRPr="00484C0D">
        <w:rPr>
          <w:sz w:val="12"/>
        </w:rPr>
        <w:t xml:space="preserve">, if for no other reason, government </w:t>
      </w:r>
      <w:proofErr w:type="gramStart"/>
      <w:r w:rsidRPr="002753F6">
        <w:rPr>
          <w:rStyle w:val="StyleUnderline"/>
          <w:highlight w:val="cyan"/>
        </w:rPr>
        <w:t>officials</w:t>
      </w:r>
      <w:proofErr w:type="gramEnd"/>
      <w:r w:rsidRPr="00484C0D">
        <w:rPr>
          <w:sz w:val="12"/>
        </w:rPr>
        <w:t xml:space="preserve"> leaders </w:t>
      </w:r>
      <w:r w:rsidRPr="002753F6">
        <w:rPr>
          <w:rStyle w:val="StyleUnderline"/>
          <w:highlight w:val="cyan"/>
        </w:rPr>
        <w:t>seek info</w:t>
      </w:r>
      <w:r w:rsidRPr="00484C0D">
        <w:rPr>
          <w:sz w:val="12"/>
        </w:rPr>
        <w:t xml:space="preserve">rmation </w:t>
      </w:r>
      <w:r w:rsidRPr="002753F6">
        <w:rPr>
          <w:rStyle w:val="StyleUnderline"/>
          <w:highlight w:val="cyan"/>
        </w:rPr>
        <w:t>about the capabilities and</w:t>
      </w:r>
      <w:r w:rsidRPr="00484C0D">
        <w:rPr>
          <w:sz w:val="12"/>
        </w:rPr>
        <w:t xml:space="preserve">—an especially elusive topic—the </w:t>
      </w:r>
      <w:r w:rsidRPr="002753F6">
        <w:rPr>
          <w:rStyle w:val="StyleUnderline"/>
          <w:highlight w:val="cyan"/>
        </w:rPr>
        <w:t>intentions of those overseas</w:t>
      </w:r>
      <w:r w:rsidRPr="00484C0D">
        <w:rPr>
          <w:sz w:val="12"/>
        </w:rPr>
        <w:t xml:space="preserve"> (</w:t>
      </w:r>
      <w:r w:rsidRPr="002753F6">
        <w:rPr>
          <w:rStyle w:val="StyleUnderline"/>
          <w:highlight w:val="cyan"/>
        </w:rPr>
        <w:t>or subversives at home</w:t>
      </w:r>
      <w:r w:rsidRPr="00484C0D">
        <w:rPr>
          <w:sz w:val="12"/>
        </w:rPr>
        <w:t xml:space="preserve">) </w:t>
      </w:r>
      <w:r w:rsidRPr="002753F6">
        <w:rPr>
          <w:rStyle w:val="StyleUnderline"/>
          <w:highlight w:val="cyan"/>
        </w:rPr>
        <w:t>who can inflict harm</w:t>
      </w:r>
      <w:r w:rsidRPr="00484C0D">
        <w:rPr>
          <w:sz w:val="12"/>
        </w:rPr>
        <w:t xml:space="preserve"> upon the nation. </w:t>
      </w:r>
      <w:r w:rsidRPr="002753F6">
        <w:rPr>
          <w:rStyle w:val="StyleUnderline"/>
          <w:highlight w:val="cyan"/>
        </w:rPr>
        <w:t>That is the core purpose of espionage</w:t>
      </w:r>
      <w:r w:rsidRPr="00484C0D">
        <w:rPr>
          <w:sz w:val="12"/>
        </w:rPr>
        <w:t xml:space="preserve">: </w:t>
      </w:r>
      <w:r w:rsidRPr="002753F6">
        <w:rPr>
          <w:rStyle w:val="StyleUnderline"/>
          <w:highlight w:val="cyan"/>
        </w:rPr>
        <w:t>to gather info</w:t>
      </w:r>
      <w:r w:rsidRPr="00484C0D">
        <w:rPr>
          <w:sz w:val="12"/>
        </w:rPr>
        <w:t xml:space="preserve">rmation </w:t>
      </w:r>
      <w:r w:rsidRPr="002753F6">
        <w:rPr>
          <w:rStyle w:val="StyleUnderline"/>
          <w:highlight w:val="cyan"/>
        </w:rPr>
        <w:t>about threats</w:t>
      </w:r>
      <w:r w:rsidRPr="00484C0D">
        <w:rPr>
          <w:sz w:val="12"/>
        </w:rPr>
        <w:t xml:space="preserve">, whether external or internal, </w:t>
      </w:r>
      <w:r w:rsidRPr="002753F6">
        <w:rPr>
          <w:rStyle w:val="StyleUnderline"/>
          <w:highlight w:val="cyan"/>
        </w:rPr>
        <w:t>and</w:t>
      </w:r>
      <w:r w:rsidRPr="00484C0D">
        <w:rPr>
          <w:sz w:val="12"/>
        </w:rPr>
        <w:t xml:space="preserve"> to warn leaders about perils facing the homeland. Further, the secret services hope to </w:t>
      </w:r>
      <w:r w:rsidRPr="002753F6">
        <w:rPr>
          <w:rStyle w:val="StyleUnderline"/>
          <w:highlight w:val="cyan"/>
        </w:rPr>
        <w:t>provide</w:t>
      </w:r>
      <w:r w:rsidRPr="00484C0D">
        <w:rPr>
          <w:sz w:val="12"/>
        </w:rPr>
        <w:t xml:space="preserve"> leaders with </w:t>
      </w:r>
      <w:r w:rsidRPr="002753F6">
        <w:rPr>
          <w:rStyle w:val="StyleUnderline"/>
          <w:highlight w:val="cyan"/>
        </w:rPr>
        <w:t>data that</w:t>
      </w:r>
      <w:r w:rsidRPr="00484C0D">
        <w:rPr>
          <w:sz w:val="12"/>
        </w:rPr>
        <w:t xml:space="preserve"> can </w:t>
      </w:r>
      <w:r w:rsidRPr="002753F6">
        <w:rPr>
          <w:rStyle w:val="StyleUnderline"/>
          <w:highlight w:val="cyan"/>
        </w:rPr>
        <w:t>help advance the national interest</w:t>
      </w:r>
      <w:r w:rsidRPr="00484C0D">
        <w:rPr>
          <w:sz w:val="12"/>
        </w:rPr>
        <w:t>—</w:t>
      </w:r>
      <w:r w:rsidRPr="00D4571D">
        <w:rPr>
          <w:rStyle w:val="StyleUnderline"/>
        </w:rPr>
        <w:t>the opportunity side of the security equation.</w:t>
      </w:r>
      <w:r>
        <w:rPr>
          <w:rStyle w:val="StyleUnderline"/>
        </w:rPr>
        <w:t xml:space="preserve"> </w:t>
      </w:r>
      <w:r w:rsidRPr="002753F6">
        <w:rPr>
          <w:rStyle w:val="StyleUnderline"/>
          <w:highlight w:val="cyan"/>
        </w:rPr>
        <w:t>Through</w:t>
      </w:r>
      <w:r w:rsidRPr="00484C0D">
        <w:rPr>
          <w:sz w:val="12"/>
        </w:rPr>
        <w:t xml:space="preserve"> </w:t>
      </w:r>
      <w:r w:rsidRPr="00727B3B">
        <w:rPr>
          <w:rStyle w:val="StyleUnderline"/>
        </w:rPr>
        <w:t>the practice of espionage</w:t>
      </w:r>
      <w:r w:rsidRPr="00484C0D">
        <w:rPr>
          <w:sz w:val="12"/>
        </w:rPr>
        <w:t xml:space="preserve">—spying or clandestine </w:t>
      </w:r>
      <w:r w:rsidRPr="002753F6">
        <w:rPr>
          <w:rStyle w:val="Emphasis"/>
          <w:highlight w:val="cyan"/>
        </w:rPr>
        <w:t>human intelligence</w:t>
      </w:r>
      <w:r w:rsidRPr="00484C0D">
        <w:rPr>
          <w:sz w:val="12"/>
        </w:rPr>
        <w:t>: whichever is one's favorite term—</w:t>
      </w:r>
      <w:r w:rsidRPr="002753F6">
        <w:rPr>
          <w:rStyle w:val="StyleUnderline"/>
          <w:highlight w:val="cyan"/>
        </w:rPr>
        <w:t>the central task</w:t>
      </w:r>
      <w:r w:rsidRPr="00484C0D">
        <w:rPr>
          <w:sz w:val="12"/>
        </w:rPr>
        <w:t xml:space="preserve">, stated baldly, </w:t>
      </w:r>
      <w:r w:rsidRPr="002753F6">
        <w:rPr>
          <w:rStyle w:val="StyleUnderline"/>
          <w:highlight w:val="cyan"/>
        </w:rPr>
        <w:t>is to steal secrets from adversaries</w:t>
      </w:r>
      <w:r w:rsidRPr="00484C0D">
        <w:rPr>
          <w:sz w:val="12"/>
        </w:rPr>
        <w:t xml:space="preserve"> as a means </w:t>
      </w:r>
      <w:r w:rsidRPr="002753F6">
        <w:rPr>
          <w:rStyle w:val="StyleUnderline"/>
          <w:highlight w:val="cyan"/>
        </w:rPr>
        <w:t>for achieving</w:t>
      </w:r>
      <w:r w:rsidRPr="00D4571D">
        <w:rPr>
          <w:rStyle w:val="StyleUnderline"/>
        </w:rPr>
        <w:t xml:space="preserve"> a more </w:t>
      </w:r>
      <w:r w:rsidRPr="002753F6">
        <w:rPr>
          <w:rStyle w:val="StyleUnderline"/>
          <w:highlight w:val="cyan"/>
        </w:rPr>
        <w:t>thorough understanding of threats</w:t>
      </w:r>
      <w:r w:rsidRPr="00484C0D">
        <w:rPr>
          <w:sz w:val="12"/>
        </w:rPr>
        <w:t xml:space="preserve"> and opportunities in the world. </w:t>
      </w:r>
      <w:r w:rsidRPr="00D4571D">
        <w:rPr>
          <w:rStyle w:val="StyleUnderline"/>
        </w:rPr>
        <w:t xml:space="preserve">National </w:t>
      </w:r>
      <w:r w:rsidRPr="002753F6">
        <w:rPr>
          <w:rStyle w:val="StyleUnderline"/>
          <w:highlight w:val="cyan"/>
        </w:rPr>
        <w:t>governments study information</w:t>
      </w:r>
      <w:r w:rsidRPr="00D4571D">
        <w:rPr>
          <w:rStyle w:val="StyleUnderline"/>
        </w:rPr>
        <w:t xml:space="preserve"> that is available in the public domain</w:t>
      </w:r>
      <w:r w:rsidRPr="00484C0D">
        <w:rPr>
          <w:sz w:val="12"/>
        </w:rPr>
        <w:t xml:space="preserve"> (Chinese newspapers, for example), </w:t>
      </w:r>
      <w:r w:rsidRPr="002753F6">
        <w:rPr>
          <w:rStyle w:val="StyleUnderline"/>
          <w:highlight w:val="cyan"/>
        </w:rPr>
        <w:t>but</w:t>
      </w:r>
      <w:r w:rsidRPr="00D4571D">
        <w:rPr>
          <w:rStyle w:val="StyleUnderline"/>
        </w:rPr>
        <w:t xml:space="preserve"> knowledge </w:t>
      </w:r>
      <w:r w:rsidRPr="002753F6">
        <w:rPr>
          <w:rStyle w:val="StyleUnderline"/>
          <w:highlight w:val="cyan"/>
        </w:rPr>
        <w:t>gaps</w:t>
      </w:r>
      <w:r w:rsidRPr="00D4571D">
        <w:rPr>
          <w:rStyle w:val="StyleUnderline"/>
        </w:rPr>
        <w:t xml:space="preserve"> are bound to </w:t>
      </w:r>
      <w:r w:rsidRPr="002753F6">
        <w:rPr>
          <w:rStyle w:val="StyleUnderline"/>
          <w:highlight w:val="cyan"/>
        </w:rPr>
        <w:t>arise.</w:t>
      </w:r>
      <w:r w:rsidRPr="00484C0D">
        <w:rPr>
          <w:sz w:val="12"/>
        </w:rPr>
        <w:t xml:space="preserve"> A favorite metaphor for intelligence is the jigsaw puzzle. Many of the pieces to the puzzle are available in the stacks of the Library of Congress or on the Internet; nevertheless, </w:t>
      </w:r>
      <w:r w:rsidRPr="002753F6">
        <w:rPr>
          <w:rStyle w:val="StyleUnderline"/>
          <w:highlight w:val="cyan"/>
        </w:rPr>
        <w:t>there will continue to be several missing pieces</w:t>
      </w:r>
      <w:r w:rsidRPr="00484C0D">
        <w:rPr>
          <w:sz w:val="12"/>
        </w:rPr>
        <w:t>—</w:t>
      </w:r>
      <w:r w:rsidRPr="002753F6">
        <w:rPr>
          <w:rStyle w:val="Emphasis"/>
          <w:highlight w:val="cyan"/>
        </w:rPr>
        <w:t>perhaps the most important ones.</w:t>
      </w:r>
      <w:r w:rsidRPr="00D4571D">
        <w:rPr>
          <w:rStyle w:val="StyleUnderline"/>
        </w:rPr>
        <w:t xml:space="preserve"> </w:t>
      </w:r>
      <w:r w:rsidRPr="00484C0D">
        <w:rPr>
          <w:sz w:val="12"/>
        </w:rPr>
        <w:t xml:space="preserve">They may be hidden away in Kremlin vaults or in caves where members of Al Qaeda hunker down in Pakistan's western frontier. The public pieces of the puzzle can be acquired through careful research; but often discovery of </w:t>
      </w:r>
      <w:r w:rsidRPr="002753F6">
        <w:rPr>
          <w:rStyle w:val="StyleUnderline"/>
          <w:highlight w:val="cyan"/>
        </w:rPr>
        <w:t>the missing secret pieces has to rely on spying</w:t>
      </w:r>
      <w:r w:rsidRPr="00484C0D">
        <w:rPr>
          <w:sz w:val="12"/>
        </w:rPr>
        <w:t xml:space="preserve">, if they can be found at all. Some things— "mysteries" in the argot of intelligence professionals—are unknowable in any definitive way, such as who is likely to replace the current leader of North Korea. Secrets, in contrast, may be uncovered with a combination of luck and skill—say, the number of Chinese nuclear-armed submarines, which are vulnerable to satellite and sonar tracking. </w:t>
      </w:r>
      <w:r w:rsidRPr="002753F6">
        <w:rPr>
          <w:rStyle w:val="StyleUnderline"/>
          <w:highlight w:val="cyan"/>
        </w:rPr>
        <w:t>Espionage can be pursued by</w:t>
      </w:r>
      <w:r w:rsidRPr="00484C0D">
        <w:rPr>
          <w:sz w:val="12"/>
        </w:rPr>
        <w:t xml:space="preserve"> way of </w:t>
      </w:r>
      <w:r w:rsidRPr="002753F6">
        <w:rPr>
          <w:rStyle w:val="StyleUnderline"/>
          <w:highlight w:val="cyan"/>
        </w:rPr>
        <w:t>human agents or</w:t>
      </w:r>
      <w:r w:rsidRPr="00484C0D">
        <w:rPr>
          <w:sz w:val="12"/>
        </w:rPr>
        <w:t xml:space="preserve"> with</w:t>
      </w:r>
      <w:r w:rsidRPr="00484C0D">
        <w:rPr>
          <w:rStyle w:val="StyleUnderline"/>
        </w:rPr>
        <w:t xml:space="preserve"> </w:t>
      </w:r>
      <w:r w:rsidRPr="002753F6">
        <w:rPr>
          <w:rStyle w:val="StyleUnderline"/>
          <w:highlight w:val="cyan"/>
        </w:rPr>
        <w:t>machines</w:t>
      </w:r>
      <w:r w:rsidRPr="002753F6">
        <w:rPr>
          <w:sz w:val="12"/>
          <w:highlight w:val="cyan"/>
        </w:rPr>
        <w:t>,</w:t>
      </w:r>
      <w:r w:rsidRPr="00484C0D">
        <w:rPr>
          <w:sz w:val="12"/>
        </w:rPr>
        <w:t xml:space="preserve"> </w:t>
      </w:r>
      <w:r w:rsidRPr="00484C0D">
        <w:rPr>
          <w:rStyle w:val="StyleUnderline"/>
        </w:rPr>
        <w:t>respectively known inside America's secret agencies as human intelligence</w:t>
      </w:r>
      <w:r w:rsidRPr="00484C0D">
        <w:rPr>
          <w:sz w:val="12"/>
        </w:rPr>
        <w:t xml:space="preserve"> </w:t>
      </w:r>
      <w:r w:rsidRPr="00484C0D">
        <w:rPr>
          <w:rStyle w:val="Emphasis"/>
        </w:rPr>
        <w:t>("</w:t>
      </w:r>
      <w:proofErr w:type="spellStart"/>
      <w:r w:rsidRPr="00484C0D">
        <w:rPr>
          <w:rStyle w:val="Emphasis"/>
        </w:rPr>
        <w:t>humint</w:t>
      </w:r>
      <w:proofErr w:type="spellEnd"/>
      <w:r w:rsidRPr="00484C0D">
        <w:rPr>
          <w:rStyle w:val="Emphasis"/>
        </w:rPr>
        <w:t>,"</w:t>
      </w:r>
      <w:r w:rsidRPr="00484C0D">
        <w:rPr>
          <w:sz w:val="12"/>
        </w:rPr>
        <w:t xml:space="preserve"> in the acronym) and technical intelligence ("</w:t>
      </w:r>
      <w:proofErr w:type="spellStart"/>
      <w:r w:rsidRPr="00484C0D">
        <w:rPr>
          <w:sz w:val="12"/>
        </w:rPr>
        <w:t>techint</w:t>
      </w:r>
      <w:proofErr w:type="spellEnd"/>
      <w:r w:rsidRPr="00484C0D">
        <w:rPr>
          <w:sz w:val="12"/>
        </w:rPr>
        <w:t xml:space="preserve">"). </w:t>
      </w:r>
      <w:proofErr w:type="spellStart"/>
      <w:r w:rsidRPr="00484C0D">
        <w:rPr>
          <w:sz w:val="12"/>
        </w:rPr>
        <w:t>Humint</w:t>
      </w:r>
      <w:proofErr w:type="spellEnd"/>
      <w:r w:rsidRPr="00484C0D">
        <w:rPr>
          <w:sz w:val="12"/>
        </w:rPr>
        <w:t xml:space="preserve"> consists of spy rings that rely on foreign agents or "assets" in the field, recruited by intelligence professionals (known as case officers during the Cold War or. in more current jargon, operations officers). -_</w:t>
      </w:r>
      <w:proofErr w:type="spellStart"/>
      <w:r w:rsidRPr="00484C0D">
        <w:rPr>
          <w:rStyle w:val="Emphasis"/>
        </w:rPr>
        <w:t>Techint</w:t>
      </w:r>
      <w:proofErr w:type="spellEnd"/>
      <w:r w:rsidRPr="00484C0D">
        <w:rPr>
          <w:rStyle w:val="Emphasis"/>
        </w:rPr>
        <w:t xml:space="preserve"> includes mechanical devises</w:t>
      </w:r>
      <w:r w:rsidRPr="00484C0D">
        <w:rPr>
          <w:sz w:val="12"/>
        </w:rPr>
        <w:t xml:space="preserve"> large and small, including satellites the size of Greyhound buses, equipped with fancy cameras and listening devices that can see and hear acutely from orbits deep in space; reconnaissance aircraft, most famously the U-2; unmanned aerial vehicles (UAVs) or drones, such as the Predator—often armed with Hellfire missiles, allowing the option to kill what its handlers have just spotted through the lens of an onboard camera); enormous ground-based listening antennae, aimed at enemy territory: listening devices clamped surreptitiously on fiber-optic communications cables that carry telephone conversations; and miniature listening "bugs" concealed within sparkling cut-glass chandeliers in foreign embassies or palaces. </w:t>
      </w:r>
      <w:proofErr w:type="spellStart"/>
      <w:r w:rsidRPr="002753F6">
        <w:rPr>
          <w:rStyle w:val="StyleUnderline"/>
          <w:highlight w:val="cyan"/>
        </w:rPr>
        <w:t>Techint</w:t>
      </w:r>
      <w:proofErr w:type="spellEnd"/>
      <w:r w:rsidRPr="002753F6">
        <w:rPr>
          <w:rStyle w:val="StyleUnderline"/>
          <w:highlight w:val="cyan"/>
        </w:rPr>
        <w:t xml:space="preserve"> attracts</w:t>
      </w:r>
      <w:r w:rsidRPr="00484C0D">
        <w:rPr>
          <w:rStyle w:val="StyleUnderline"/>
        </w:rPr>
        <w:t xml:space="preserve"> </w:t>
      </w:r>
      <w:r w:rsidRPr="00484C0D">
        <w:rPr>
          <w:sz w:val="12"/>
        </w:rPr>
        <w:t xml:space="preserve">the </w:t>
      </w:r>
      <w:r w:rsidRPr="002753F6">
        <w:rPr>
          <w:rStyle w:val="StyleUnderline"/>
          <w:highlight w:val="cyan"/>
        </w:rPr>
        <w:t>most funding in Washington</w:t>
      </w:r>
      <w:r w:rsidRPr="00484C0D">
        <w:rPr>
          <w:sz w:val="12"/>
        </w:rPr>
        <w:t xml:space="preserve">, </w:t>
      </w:r>
      <w:r w:rsidRPr="00484C0D">
        <w:rPr>
          <w:rStyle w:val="StyleUnderline"/>
        </w:rPr>
        <w:t>D.C.</w:t>
      </w:r>
      <w:r w:rsidRPr="00484C0D">
        <w:rPr>
          <w:sz w:val="12"/>
        </w:rPr>
        <w:t xml:space="preserve"> (machines are costly, especially heavy satellites that must be launched into space), by a ratio of some nine-to-one over </w:t>
      </w:r>
      <w:proofErr w:type="spellStart"/>
      <w:r w:rsidRPr="00484C0D">
        <w:rPr>
          <w:sz w:val="12"/>
        </w:rPr>
        <w:t>humint</w:t>
      </w:r>
      <w:proofErr w:type="spellEnd"/>
      <w:r w:rsidRPr="00484C0D">
        <w:rPr>
          <w:sz w:val="12"/>
        </w:rPr>
        <w:t xml:space="preserve"> in America's widely estimated S50 billion annual intelligence budget. Human spies, though, continue to be recruited by the United States in most every region of the globe. Some critics contend that these spies contribute little to the knowledge of Washington officials about the state of international affairs; other authorities maintain, though, that </w:t>
      </w:r>
      <w:r w:rsidRPr="002753F6">
        <w:rPr>
          <w:rStyle w:val="StyleUnderline"/>
          <w:highlight w:val="cyan"/>
        </w:rPr>
        <w:t>only human agents can provide insights into that</w:t>
      </w:r>
      <w:r w:rsidRPr="00484C0D">
        <w:rPr>
          <w:rStyle w:val="StyleUnderline"/>
        </w:rPr>
        <w:t xml:space="preserve"> most </w:t>
      </w:r>
      <w:r w:rsidRPr="002753F6">
        <w:rPr>
          <w:rStyle w:val="StyleUnderline"/>
          <w:highlight w:val="cyan"/>
        </w:rPr>
        <w:t>vital</w:t>
      </w:r>
      <w:r w:rsidRPr="00484C0D">
        <w:rPr>
          <w:rStyle w:val="StyleUnderline"/>
        </w:rPr>
        <w:t xml:space="preserve"> of all national </w:t>
      </w:r>
      <w:r w:rsidRPr="002753F6">
        <w:rPr>
          <w:rStyle w:val="StyleUnderline"/>
          <w:highlight w:val="cyan"/>
        </w:rPr>
        <w:t>security question</w:t>
      </w:r>
      <w:r w:rsidRPr="00484C0D">
        <w:rPr>
          <w:rStyle w:val="StyleUnderline"/>
        </w:rPr>
        <w:t xml:space="preserve">s: </w:t>
      </w:r>
      <w:r w:rsidRPr="002753F6">
        <w:rPr>
          <w:rStyle w:val="StyleUnderline"/>
          <w:highlight w:val="cyan"/>
        </w:rPr>
        <w:t>the intentions of</w:t>
      </w:r>
      <w:r w:rsidRPr="00484C0D">
        <w:rPr>
          <w:rStyle w:val="StyleUnderline"/>
        </w:rPr>
        <w:t xml:space="preserve"> one's rivals— especially those </w:t>
      </w:r>
      <w:r w:rsidRPr="002753F6">
        <w:rPr>
          <w:rStyle w:val="StyleUnderline"/>
          <w:highlight w:val="cyan"/>
        </w:rPr>
        <w:t>adversaries who are well armed and hostile.</w:t>
      </w:r>
      <w:r w:rsidRPr="00484C0D">
        <w:rPr>
          <w:rStyle w:val="StyleUnderline"/>
        </w:rPr>
        <w:t xml:space="preserve"> </w:t>
      </w:r>
      <w:r w:rsidRPr="00484C0D">
        <w:rPr>
          <w:sz w:val="12"/>
        </w:rPr>
        <w:t xml:space="preserve">The purpose of this essay is to examine the value of </w:t>
      </w:r>
      <w:proofErr w:type="spellStart"/>
      <w:r w:rsidRPr="00484C0D">
        <w:rPr>
          <w:sz w:val="12"/>
        </w:rPr>
        <w:t>humint</w:t>
      </w:r>
      <w:proofErr w:type="spellEnd"/>
      <w:r w:rsidRPr="00484C0D">
        <w:rPr>
          <w:sz w:val="12"/>
        </w:rPr>
        <w:t xml:space="preserve">, based on a review7 of the research literature on intelligence, survey data, and the author's interviews with individuals in the espionage trade. The essay is organized in the following manner: it opens with a primer on the purpose, structure, and methods of </w:t>
      </w:r>
      <w:proofErr w:type="spellStart"/>
      <w:r w:rsidRPr="00484C0D">
        <w:rPr>
          <w:sz w:val="12"/>
        </w:rPr>
        <w:t>humint</w:t>
      </w:r>
      <w:proofErr w:type="spellEnd"/>
      <w:r w:rsidRPr="00484C0D">
        <w:rPr>
          <w:sz w:val="12"/>
        </w:rPr>
        <w:t>; then examines some empirical data on its value; surveys more broadly the pros and cons of this approach to spying; and concludes with an overall judgment about the value of agents for a nation's security.</w:t>
      </w:r>
    </w:p>
    <w:p w:rsidR="00D17068" w:rsidRDefault="00D17068" w:rsidP="00D17068"/>
    <w:p w:rsidR="00D17068" w:rsidRDefault="00D17068" w:rsidP="00D17068">
      <w:pPr>
        <w:pStyle w:val="Heading4"/>
      </w:pPr>
      <w:r>
        <w:t>Those impacts cause extinction.</w:t>
      </w:r>
    </w:p>
    <w:p w:rsidR="00D17068" w:rsidRPr="00727B3B" w:rsidRDefault="00D17068" w:rsidP="00D17068">
      <w:pPr>
        <w:rPr>
          <w:rStyle w:val="Style13ptBold"/>
        </w:rPr>
      </w:pPr>
      <w:r w:rsidRPr="00727B3B">
        <w:rPr>
          <w:rStyle w:val="Style13ptBold"/>
        </w:rPr>
        <w:t>Ochs ‘2</w:t>
      </w:r>
    </w:p>
    <w:p w:rsidR="00D17068" w:rsidRPr="00727B3B" w:rsidRDefault="00D17068" w:rsidP="00D17068">
      <w:pPr>
        <w:rPr>
          <w:sz w:val="18"/>
          <w:szCs w:val="18"/>
        </w:rPr>
      </w:pPr>
      <w:r w:rsidRPr="00727B3B">
        <w:rPr>
          <w:sz w:val="18"/>
          <w:szCs w:val="18"/>
        </w:rPr>
        <w:t xml:space="preserve">Richard - Chemical Weapons Working Group Member - “Biological Weapons must be Abolished </w:t>
      </w:r>
      <w:proofErr w:type="gramStart"/>
      <w:r w:rsidRPr="00727B3B">
        <w:rPr>
          <w:sz w:val="18"/>
          <w:szCs w:val="18"/>
        </w:rPr>
        <w:t>Immediately</w:t>
      </w:r>
      <w:proofErr w:type="gramEnd"/>
      <w:r w:rsidRPr="00727B3B">
        <w:rPr>
          <w:sz w:val="18"/>
          <w:szCs w:val="18"/>
        </w:rPr>
        <w:t>,” June 9, http://www.freefromterror.net/other_.../abolish.html]</w:t>
      </w:r>
    </w:p>
    <w:p w:rsidR="00D17068" w:rsidRDefault="00D17068" w:rsidP="00D17068"/>
    <w:p w:rsidR="00D17068" w:rsidRPr="00484C0D" w:rsidRDefault="00D17068" w:rsidP="00D17068">
      <w:pPr>
        <w:rPr>
          <w:rStyle w:val="StyleUnderline"/>
        </w:rPr>
      </w:pPr>
      <w:r w:rsidRPr="00484C0D">
        <w:rPr>
          <w:sz w:val="14"/>
        </w:rPr>
        <w:t xml:space="preserve">Of all the weapons of mass destruction, </w:t>
      </w:r>
      <w:r w:rsidRPr="00484C0D">
        <w:rPr>
          <w:rStyle w:val="StyleUnderline"/>
        </w:rPr>
        <w:t xml:space="preserve">the </w:t>
      </w:r>
      <w:r w:rsidRPr="002753F6">
        <w:rPr>
          <w:rStyle w:val="StyleUnderline"/>
          <w:highlight w:val="cyan"/>
        </w:rPr>
        <w:t>genetically engineered</w:t>
      </w:r>
      <w:r w:rsidRPr="00484C0D">
        <w:rPr>
          <w:sz w:val="14"/>
        </w:rPr>
        <w:t xml:space="preserve"> </w:t>
      </w:r>
      <w:r w:rsidRPr="002753F6">
        <w:rPr>
          <w:rStyle w:val="StyleUnderline"/>
          <w:highlight w:val="cyan"/>
        </w:rPr>
        <w:t>b</w:t>
      </w:r>
      <w:r w:rsidRPr="00484C0D">
        <w:rPr>
          <w:sz w:val="14"/>
        </w:rPr>
        <w:t xml:space="preserve">iological </w:t>
      </w:r>
      <w:r w:rsidRPr="002753F6">
        <w:rPr>
          <w:rStyle w:val="StyleUnderline"/>
          <w:highlight w:val="cyan"/>
        </w:rPr>
        <w:t>w</w:t>
      </w:r>
      <w:r w:rsidRPr="00484C0D">
        <w:rPr>
          <w:sz w:val="14"/>
        </w:rPr>
        <w:t xml:space="preserve">eapons, </w:t>
      </w:r>
      <w:r w:rsidRPr="002753F6">
        <w:rPr>
          <w:rStyle w:val="StyleUnderline"/>
          <w:highlight w:val="cyan"/>
        </w:rPr>
        <w:t>many without a known cure or vaccine</w:t>
      </w:r>
      <w:r w:rsidRPr="00484C0D">
        <w:rPr>
          <w:sz w:val="14"/>
        </w:rPr>
        <w:t xml:space="preserve">, </w:t>
      </w:r>
      <w:r w:rsidRPr="002753F6">
        <w:rPr>
          <w:rStyle w:val="StyleUnderline"/>
          <w:highlight w:val="cyan"/>
        </w:rPr>
        <w:t>are an extreme danger to</w:t>
      </w:r>
      <w:r w:rsidRPr="00484C0D">
        <w:rPr>
          <w:sz w:val="14"/>
        </w:rPr>
        <w:t xml:space="preserve"> the </w:t>
      </w:r>
      <w:r w:rsidRPr="002753F6">
        <w:rPr>
          <w:rStyle w:val="StyleUnderline"/>
          <w:highlight w:val="cyan"/>
        </w:rPr>
        <w:t>continued survival of life on earth.</w:t>
      </w:r>
      <w:r w:rsidRPr="00484C0D">
        <w:rPr>
          <w:sz w:val="14"/>
        </w:rPr>
        <w:t xml:space="preserve"> Any perceived military value or deterrence pales in comparison to the great risk these weapons pose just sitting in vials in laboratories. While a "nuclear winter," resulting from a massive exchange of nuclear weapons, could also kill off most of life on earth and severely compromise the health of future generations, they are easier to control. </w:t>
      </w:r>
      <w:r w:rsidRPr="002753F6">
        <w:rPr>
          <w:rStyle w:val="StyleUnderline"/>
          <w:highlight w:val="cyan"/>
        </w:rPr>
        <w:t>B</w:t>
      </w:r>
      <w:r w:rsidRPr="00484C0D">
        <w:rPr>
          <w:sz w:val="14"/>
        </w:rPr>
        <w:t xml:space="preserve">iological </w:t>
      </w:r>
      <w:r w:rsidRPr="002753F6">
        <w:rPr>
          <w:rStyle w:val="StyleUnderline"/>
          <w:highlight w:val="cyan"/>
        </w:rPr>
        <w:t>w</w:t>
      </w:r>
      <w:r w:rsidRPr="00484C0D">
        <w:rPr>
          <w:sz w:val="14"/>
        </w:rPr>
        <w:t xml:space="preserve">eapons, on the other hand, </w:t>
      </w:r>
      <w:r w:rsidRPr="002753F6">
        <w:rPr>
          <w:rStyle w:val="StyleUnderline"/>
          <w:highlight w:val="cyan"/>
        </w:rPr>
        <w:t>can get out of control very easily</w:t>
      </w:r>
      <w:r w:rsidRPr="00484C0D">
        <w:rPr>
          <w:sz w:val="14"/>
        </w:rPr>
        <w:t xml:space="preserve">, as the recent anthrax attacks has demonstrated. There is no way to guarantee the security of these doomsday weapons because very tiny amounts can be stolen or accidentally released and then grow or be grown to horrendous proportions. The Black Death of the </w:t>
      </w:r>
      <w:proofErr w:type="gramStart"/>
      <w:r w:rsidRPr="00484C0D">
        <w:rPr>
          <w:sz w:val="14"/>
        </w:rPr>
        <w:t>Middle</w:t>
      </w:r>
      <w:proofErr w:type="gramEnd"/>
      <w:r w:rsidRPr="00484C0D">
        <w:rPr>
          <w:sz w:val="14"/>
        </w:rPr>
        <w:t xml:space="preserv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t>
      </w:r>
      <w:r w:rsidRPr="002753F6">
        <w:rPr>
          <w:rStyle w:val="StyleUnderline"/>
          <w:highlight w:val="cyan"/>
        </w:rPr>
        <w:t xml:space="preserve">With nuclear and biological weapons, the killing will </w:t>
      </w:r>
      <w:r w:rsidRPr="00484C0D">
        <w:rPr>
          <w:sz w:val="14"/>
        </w:rPr>
        <w:t xml:space="preserve">probably </w:t>
      </w:r>
      <w:r w:rsidRPr="002753F6">
        <w:rPr>
          <w:rStyle w:val="StyleUnderline"/>
          <w:highlight w:val="cyan"/>
        </w:rPr>
        <w:t>never end.</w:t>
      </w:r>
      <w:r w:rsidRPr="00484C0D">
        <w:rPr>
          <w:sz w:val="14"/>
        </w:rPr>
        <w:t xml:space="preserve"> </w:t>
      </w:r>
      <w:r w:rsidRPr="002753F6">
        <w:rPr>
          <w:rStyle w:val="StyleUnderline"/>
          <w:highlight w:val="cyan"/>
        </w:rPr>
        <w:t>Radioactive elements last tens of thousands of years and will keep causing cancers</w:t>
      </w:r>
      <w:r w:rsidRPr="00484C0D">
        <w:rPr>
          <w:sz w:val="14"/>
        </w:rPr>
        <w:t xml:space="preserve"> virtually </w:t>
      </w:r>
      <w:r w:rsidRPr="002753F6">
        <w:rPr>
          <w:rStyle w:val="StyleUnderline"/>
          <w:highlight w:val="cyan"/>
        </w:rPr>
        <w:t>forever.</w:t>
      </w:r>
      <w:r w:rsidRPr="00484C0D">
        <w:rPr>
          <w:sz w:val="14"/>
        </w:rPr>
        <w:t xml:space="preserve"> Potentially worse than that, </w:t>
      </w:r>
      <w:r w:rsidRPr="002753F6">
        <w:rPr>
          <w:rStyle w:val="StyleUnderline"/>
          <w:highlight w:val="cyan"/>
        </w:rPr>
        <w:t>bio-engineered agents</w:t>
      </w:r>
      <w:r w:rsidRPr="00484C0D">
        <w:rPr>
          <w:sz w:val="14"/>
        </w:rPr>
        <w:t xml:space="preserve"> by the hundreds with no known cure </w:t>
      </w:r>
      <w:r w:rsidRPr="002753F6">
        <w:rPr>
          <w:rStyle w:val="StyleUnderline"/>
          <w:highlight w:val="cyan"/>
        </w:rPr>
        <w:t>could wreck even greater calamity</w:t>
      </w:r>
      <w:r w:rsidRPr="00484C0D">
        <w:rPr>
          <w:sz w:val="14"/>
        </w:rPr>
        <w:t xml:space="preserve"> on the human race than could persistent radiation. AIDS and </w:t>
      </w:r>
      <w:proofErr w:type="spellStart"/>
      <w:r w:rsidRPr="00484C0D">
        <w:rPr>
          <w:sz w:val="14"/>
        </w:rPr>
        <w:t>ebola</w:t>
      </w:r>
      <w:proofErr w:type="spellEnd"/>
      <w:r w:rsidRPr="00484C0D">
        <w:rPr>
          <w:sz w:val="14"/>
        </w:rPr>
        <w:t xml:space="preserve"> viruses are just a small example of recently emerging plagues with no known cure or vaccine. Can we imagine hundreds of such plagues? HUMAN </w:t>
      </w:r>
      <w:r w:rsidRPr="002753F6">
        <w:rPr>
          <w:rStyle w:val="StyleUnderline"/>
          <w:highlight w:val="cyan"/>
        </w:rPr>
        <w:t>EXTINCTION IS NOW POSSIBLE.</w:t>
      </w:r>
    </w:p>
    <w:p w:rsidR="00D17068" w:rsidRPr="00501FE1" w:rsidRDefault="00D17068" w:rsidP="00D17068"/>
    <w:p w:rsidR="00D17068" w:rsidRDefault="00D17068" w:rsidP="00D17068">
      <w:pPr>
        <w:pStyle w:val="Heading3"/>
      </w:pPr>
      <w:r>
        <w:t>Ext. Yes Resource Wars</w:t>
      </w:r>
    </w:p>
    <w:p w:rsidR="00D17068" w:rsidRDefault="00D17068" w:rsidP="00D17068">
      <w:pPr>
        <w:pStyle w:val="Heading4"/>
      </w:pPr>
      <w:r w:rsidRPr="00316608">
        <w:t xml:space="preserve">(  ) </w:t>
      </w:r>
      <w:r w:rsidRPr="00316608">
        <w:rPr>
          <w:i/>
          <w:u w:val="single"/>
        </w:rPr>
        <w:t>Most probable</w:t>
      </w:r>
      <w:r>
        <w:t xml:space="preserve"> conflict</w:t>
      </w:r>
    </w:p>
    <w:p w:rsidR="00D17068" w:rsidRPr="00316608" w:rsidRDefault="00D17068" w:rsidP="00D17068"/>
    <w:p w:rsidR="00D17068" w:rsidRPr="00316608" w:rsidRDefault="00D17068" w:rsidP="00D17068">
      <w:pPr>
        <w:rPr>
          <w:rStyle w:val="Style13ptBold"/>
        </w:rPr>
      </w:pPr>
      <w:r w:rsidRPr="00316608">
        <w:rPr>
          <w:rStyle w:val="Style13ptBold"/>
        </w:rPr>
        <w:t xml:space="preserve">Cairns 4 </w:t>
      </w:r>
    </w:p>
    <w:p w:rsidR="00D17068" w:rsidRPr="00316608" w:rsidRDefault="00D17068" w:rsidP="00D17068">
      <w:pPr>
        <w:rPr>
          <w:sz w:val="16"/>
          <w:szCs w:val="16"/>
        </w:rPr>
      </w:pPr>
      <w:r w:rsidRPr="00316608">
        <w:rPr>
          <w:sz w:val="16"/>
          <w:szCs w:val="16"/>
        </w:rPr>
        <w:t xml:space="preserve">John Cairns Jr, Distinguished Professor of Environmental Biology Emeritus, Department of Biology and Director Emeritus, University Center for Environmental and Hazardous Materials Studies @ Virginia Polytechnic Institute and State University – “Eco-Ethics and Sustainability Ethics,” Ethics in Science and Environmental Politics, </w:t>
      </w:r>
      <w:hyperlink r:id="rId12" w:anchor="page=66" w:history="1">
        <w:r w:rsidRPr="00316608">
          <w:rPr>
            <w:rStyle w:val="Hyperlink"/>
            <w:sz w:val="16"/>
            <w:szCs w:val="16"/>
          </w:rPr>
          <w:t>http://ottokinne.de/esepbooks/EB2Pt2.pdf#page=66</w:t>
        </w:r>
      </w:hyperlink>
    </w:p>
    <w:p w:rsidR="00D17068" w:rsidRDefault="00D17068" w:rsidP="00D17068">
      <w:pPr>
        <w:rPr>
          <w:sz w:val="16"/>
        </w:rPr>
      </w:pPr>
      <w:r w:rsidRPr="00C72507">
        <w:rPr>
          <w:sz w:val="16"/>
        </w:rPr>
        <w:t xml:space="preserve">The most probable cause of this curious position is humankind’s obsession with growth. </w:t>
      </w:r>
      <w:r w:rsidRPr="00C72507">
        <w:rPr>
          <w:rStyle w:val="TitleChar"/>
        </w:rPr>
        <w:t xml:space="preserve">On a finite planet </w:t>
      </w:r>
      <w:r w:rsidRPr="00C72507">
        <w:rPr>
          <w:sz w:val="16"/>
        </w:rPr>
        <w:t xml:space="preserve">with finite resources, continued </w:t>
      </w:r>
      <w:r w:rsidRPr="002753F6">
        <w:rPr>
          <w:rStyle w:val="TitleChar"/>
          <w:highlight w:val="cyan"/>
        </w:rPr>
        <w:t>growth induces scarcity</w:t>
      </w:r>
      <w:r w:rsidRPr="00C72507">
        <w:rPr>
          <w:sz w:val="16"/>
        </w:rPr>
        <w:t xml:space="preserve">. Then, </w:t>
      </w:r>
      <w:r w:rsidRPr="002753F6">
        <w:rPr>
          <w:rStyle w:val="TitleChar"/>
          <w:highlight w:val="cyan"/>
        </w:rPr>
        <w:t>scarcity leads to resource wars</w:t>
      </w:r>
      <w:r w:rsidRPr="00C72507">
        <w:rPr>
          <w:rStyle w:val="TitleChar"/>
        </w:rPr>
        <w:t xml:space="preserve">, mass </w:t>
      </w:r>
      <w:r w:rsidRPr="002753F6">
        <w:rPr>
          <w:rStyle w:val="TitleChar"/>
          <w:highlight w:val="cyan"/>
        </w:rPr>
        <w:t>migration</w:t>
      </w:r>
      <w:r w:rsidRPr="00C72507">
        <w:rPr>
          <w:rStyle w:val="TitleChar"/>
        </w:rPr>
        <w:t xml:space="preserve">, political </w:t>
      </w:r>
      <w:r w:rsidRPr="002753F6">
        <w:rPr>
          <w:rStyle w:val="TitleChar"/>
          <w:highlight w:val="cyan"/>
        </w:rPr>
        <w:t>instability and</w:t>
      </w:r>
      <w:r w:rsidRPr="00C72507">
        <w:rPr>
          <w:rStyle w:val="TitleChar"/>
        </w:rPr>
        <w:t xml:space="preserve">, </w:t>
      </w:r>
      <w:r w:rsidRPr="00C72507">
        <w:rPr>
          <w:sz w:val="16"/>
        </w:rPr>
        <w:t xml:space="preserve">arguably most importantly, </w:t>
      </w:r>
      <w:r w:rsidRPr="002753F6">
        <w:rPr>
          <w:rStyle w:val="TitleChar"/>
          <w:highlight w:val="cyan"/>
        </w:rPr>
        <w:t>competition</w:t>
      </w:r>
      <w:r w:rsidRPr="00C72507">
        <w:rPr>
          <w:rStyle w:val="TitleChar"/>
        </w:rPr>
        <w:t xml:space="preserve"> </w:t>
      </w:r>
      <w:r w:rsidRPr="00C72507">
        <w:rPr>
          <w:sz w:val="16"/>
        </w:rPr>
        <w:t xml:space="preserve">for increasingly scarce resources (e.g. oil). Equitable and </w:t>
      </w:r>
      <w:r w:rsidRPr="00C72507">
        <w:rPr>
          <w:rStyle w:val="TitleChar"/>
        </w:rPr>
        <w:t>fair sharing of resources</w:t>
      </w:r>
      <w:r w:rsidRPr="00C72507">
        <w:rPr>
          <w:sz w:val="16"/>
        </w:rPr>
        <w:t xml:space="preserve">, including those needed to maintain the planet’s ecological life-support system, will </w:t>
      </w:r>
      <w:r w:rsidRPr="00C72507">
        <w:rPr>
          <w:rStyle w:val="TitleChar"/>
        </w:rPr>
        <w:t xml:space="preserve">require </w:t>
      </w:r>
      <w:r w:rsidRPr="00C72507">
        <w:rPr>
          <w:sz w:val="16"/>
        </w:rPr>
        <w:t xml:space="preserve">both sharing and </w:t>
      </w:r>
      <w:r w:rsidRPr="00C72507">
        <w:rPr>
          <w:rStyle w:val="TitleChar"/>
        </w:rPr>
        <w:t>population control</w:t>
      </w:r>
      <w:r w:rsidRPr="00C72507">
        <w:rPr>
          <w:sz w:val="16"/>
        </w:rPr>
        <w:t xml:space="preserve">. Humankind is rapidly approaching the time when it will be attempting to manage the entire planet for sustainability.  Half the world’s human population is living marginally or worse, and yet Renner (2003a) reports that military expenditures are on the rise. In 2001, a conservative estimate of world military expenditures was US$839 billion, of which the United States spends 36% and those states considered hostile to the United States spend 3% (Renner, 2003a). Even so, expenditures for the military are expected to continue rising (Stevenson and </w:t>
      </w:r>
      <w:proofErr w:type="spellStart"/>
      <w:r w:rsidRPr="00C72507">
        <w:rPr>
          <w:sz w:val="16"/>
        </w:rPr>
        <w:t>Bumiller</w:t>
      </w:r>
      <w:proofErr w:type="spellEnd"/>
      <w:r w:rsidRPr="00C72507">
        <w:rPr>
          <w:sz w:val="16"/>
        </w:rPr>
        <w:t xml:space="preserve">, 2002; Dao, 2002). Even 25% of these funds would provide a much needed </w:t>
      </w:r>
      <w:proofErr w:type="spellStart"/>
      <w:r w:rsidRPr="00C72507">
        <w:rPr>
          <w:sz w:val="16"/>
        </w:rPr>
        <w:t>programme</w:t>
      </w:r>
      <w:proofErr w:type="spellEnd"/>
      <w:r w:rsidRPr="00C72507">
        <w:rPr>
          <w:sz w:val="16"/>
        </w:rPr>
        <w:t xml:space="preserve"> to develop alternative energy sources, which would also diminish the perceived need for resource wars.  Renner and Sheehan (2003) state that approximately </w:t>
      </w:r>
      <w:r w:rsidRPr="002753F6">
        <w:rPr>
          <w:rStyle w:val="Emphasis"/>
          <w:highlight w:val="cyan"/>
        </w:rPr>
        <w:t>25%</w:t>
      </w:r>
      <w:r w:rsidRPr="002753F6">
        <w:rPr>
          <w:rStyle w:val="TitleChar"/>
          <w:highlight w:val="cyan"/>
        </w:rPr>
        <w:t xml:space="preserve"> of</w:t>
      </w:r>
      <w:r w:rsidRPr="00C72507">
        <w:rPr>
          <w:rStyle w:val="TitleChar"/>
        </w:rPr>
        <w:t xml:space="preserve"> the 50 </w:t>
      </w:r>
      <w:r w:rsidRPr="002753F6">
        <w:rPr>
          <w:rStyle w:val="TitleChar"/>
          <w:highlight w:val="cyan"/>
        </w:rPr>
        <w:t>wars</w:t>
      </w:r>
      <w:r w:rsidRPr="00C72507">
        <w:rPr>
          <w:rStyle w:val="TitleChar"/>
        </w:rPr>
        <w:t xml:space="preserve"> and armed conflicts </w:t>
      </w:r>
      <w:r w:rsidRPr="002753F6">
        <w:rPr>
          <w:rStyle w:val="TitleChar"/>
          <w:highlight w:val="cyan"/>
        </w:rPr>
        <w:t xml:space="preserve">of </w:t>
      </w:r>
      <w:r w:rsidRPr="002753F6">
        <w:rPr>
          <w:rStyle w:val="Emphasis"/>
          <w:highlight w:val="cyan"/>
        </w:rPr>
        <w:t>recent years</w:t>
      </w:r>
      <w:r w:rsidRPr="002753F6">
        <w:rPr>
          <w:rStyle w:val="TitleChar"/>
          <w:highlight w:val="cyan"/>
        </w:rPr>
        <w:t xml:space="preserve"> were triggered</w:t>
      </w:r>
      <w:r w:rsidRPr="00C72507">
        <w:rPr>
          <w:rStyle w:val="TitleChar"/>
        </w:rPr>
        <w:t xml:space="preserve"> </w:t>
      </w:r>
      <w:r w:rsidRPr="00C72507">
        <w:rPr>
          <w:sz w:val="16"/>
        </w:rPr>
        <w:t xml:space="preserve">or exacerbated </w:t>
      </w:r>
      <w:r w:rsidRPr="002753F6">
        <w:rPr>
          <w:rStyle w:val="TitleChar"/>
          <w:highlight w:val="cyan"/>
        </w:rPr>
        <w:t>by resource exploitation</w:t>
      </w:r>
      <w:r w:rsidRPr="007E43DA">
        <w:t xml:space="preserve">. </w:t>
      </w:r>
      <w:r w:rsidRPr="00C72507">
        <w:rPr>
          <w:sz w:val="16"/>
        </w:rPr>
        <w:t>Hussein persisted as a political leader by using resource money (in this case, oil) to maintain power by a variety of methods, including murder. The use of resource funds to maintain power is all too common (e.g. Le Billon, 2001). Ending such misuse of power and the resultant conflicts has proven impossible because it is difficult to displace the power elite (e.g. United Nations Security Council, 2002).</w:t>
      </w:r>
    </w:p>
    <w:p w:rsidR="00D17068" w:rsidRPr="00C613C3" w:rsidRDefault="00D17068" w:rsidP="00D17068">
      <w:pPr>
        <w:pStyle w:val="Heading4"/>
      </w:pPr>
      <w:r w:rsidRPr="00316608">
        <w:t xml:space="preserve">(  ) </w:t>
      </w:r>
      <w:r>
        <w:rPr>
          <w:u w:val="single"/>
        </w:rPr>
        <w:t>Best studies</w:t>
      </w:r>
      <w:r>
        <w:t xml:space="preserve"> prove</w:t>
      </w:r>
    </w:p>
    <w:p w:rsidR="00D17068" w:rsidRPr="00316608" w:rsidRDefault="00D17068" w:rsidP="00D17068">
      <w:pPr>
        <w:rPr>
          <w:rStyle w:val="Style13ptBold"/>
        </w:rPr>
      </w:pPr>
      <w:proofErr w:type="spellStart"/>
      <w:r w:rsidRPr="00316608">
        <w:rPr>
          <w:rStyle w:val="Style13ptBold"/>
        </w:rPr>
        <w:t>Heinberg</w:t>
      </w:r>
      <w:proofErr w:type="spellEnd"/>
      <w:r w:rsidRPr="00316608">
        <w:rPr>
          <w:rStyle w:val="Style13ptBold"/>
        </w:rPr>
        <w:t xml:space="preserve"> ‘4</w:t>
      </w:r>
    </w:p>
    <w:p w:rsidR="00D17068" w:rsidRPr="00316608" w:rsidRDefault="00D17068" w:rsidP="00D17068">
      <w:pPr>
        <w:rPr>
          <w:sz w:val="16"/>
          <w:szCs w:val="16"/>
        </w:rPr>
      </w:pPr>
      <w:r w:rsidRPr="00316608">
        <w:rPr>
          <w:sz w:val="16"/>
          <w:szCs w:val="16"/>
        </w:rPr>
        <w:t xml:space="preserve">(Richard, journalist, teaches at the Core Faculty of New College of California, on the Board of Advisors of the Solar Living Institute and the Post Carbon Institute “Power Down”, Published by New Society Publishers, pg. 55-58) </w:t>
      </w:r>
    </w:p>
    <w:p w:rsidR="00D17068" w:rsidRPr="00EC134F" w:rsidRDefault="00D17068" w:rsidP="00D17068"/>
    <w:p w:rsidR="00D17068" w:rsidRDefault="00D17068" w:rsidP="00D17068">
      <w:pPr>
        <w:rPr>
          <w:sz w:val="16"/>
          <w:szCs w:val="14"/>
        </w:rPr>
      </w:pPr>
      <w:r w:rsidRPr="005A7DC1">
        <w:rPr>
          <w:rStyle w:val="TitleChar"/>
        </w:rPr>
        <w:t xml:space="preserve">This is a persuasive line of </w:t>
      </w:r>
      <w:r w:rsidRPr="002753F6">
        <w:rPr>
          <w:rStyle w:val="TitleChar"/>
          <w:highlight w:val="cyan"/>
        </w:rPr>
        <w:t>reasoning</w:t>
      </w:r>
      <w:r w:rsidRPr="005A7DC1">
        <w:rPr>
          <w:rStyle w:val="TitleChar"/>
        </w:rPr>
        <w:t xml:space="preserve"> on the face of it, but it </w:t>
      </w:r>
      <w:r w:rsidRPr="002753F6">
        <w:rPr>
          <w:rStyle w:val="Emphasis"/>
          <w:highlight w:val="cyan"/>
        </w:rPr>
        <w:t>ignores</w:t>
      </w:r>
      <w:r w:rsidRPr="00AB52FC">
        <w:rPr>
          <w:rStyle w:val="Emphasis"/>
        </w:rPr>
        <w:t xml:space="preserve"> the </w:t>
      </w:r>
      <w:r w:rsidRPr="002753F6">
        <w:rPr>
          <w:rStyle w:val="Emphasis"/>
          <w:highlight w:val="cyan"/>
        </w:rPr>
        <w:t>realities</w:t>
      </w:r>
      <w:r w:rsidRPr="002753F6">
        <w:rPr>
          <w:rStyle w:val="TitleChar"/>
          <w:highlight w:val="cyan"/>
        </w:rPr>
        <w:t xml:space="preserve"> of how markets</w:t>
      </w:r>
      <w:r w:rsidRPr="005A7DC1">
        <w:rPr>
          <w:rStyle w:val="TitleChar"/>
        </w:rPr>
        <w:t xml:space="preserve"> really </w:t>
      </w:r>
      <w:r w:rsidRPr="002753F6">
        <w:rPr>
          <w:rStyle w:val="TitleChar"/>
          <w:highlight w:val="cyan"/>
        </w:rPr>
        <w:t>work. If the</w:t>
      </w:r>
      <w:r w:rsidRPr="005A7DC1">
        <w:rPr>
          <w:rStyle w:val="TitleChar"/>
        </w:rPr>
        <w:t xml:space="preserve"> global </w:t>
      </w:r>
      <w:r w:rsidRPr="002753F6">
        <w:rPr>
          <w:rStyle w:val="TitleChar"/>
          <w:highlight w:val="cyan"/>
        </w:rPr>
        <w:t>market were</w:t>
      </w:r>
      <w:r w:rsidRPr="005A7DC1">
        <w:rPr>
          <w:rStyle w:val="TitleChar"/>
        </w:rPr>
        <w:t xml:space="preserve"> in fact </w:t>
      </w:r>
      <w:r w:rsidRPr="002753F6">
        <w:rPr>
          <w:rStyle w:val="TitleChar"/>
          <w:highlight w:val="cyan"/>
        </w:rPr>
        <w:t>able to prevent resource wars, the past half-century should have been</w:t>
      </w:r>
      <w:r w:rsidRPr="005A7DC1">
        <w:rPr>
          <w:rStyle w:val="TitleChar"/>
        </w:rPr>
        <w:t xml:space="preserve"> a period of </w:t>
      </w:r>
      <w:r w:rsidRPr="002753F6">
        <w:rPr>
          <w:rStyle w:val="TitleChar"/>
          <w:highlight w:val="cyan"/>
        </w:rPr>
        <w:t>near-perfect peace. But resource disputes</w:t>
      </w:r>
      <w:r w:rsidRPr="005A7DC1">
        <w:rPr>
          <w:rStyle w:val="TitleChar"/>
        </w:rPr>
        <w:t xml:space="preserve"> have instead </w:t>
      </w:r>
      <w:r w:rsidRPr="002753F6">
        <w:rPr>
          <w:rStyle w:val="TitleChar"/>
          <w:highlight w:val="cyan"/>
        </w:rPr>
        <w:t xml:space="preserve">erupted </w:t>
      </w:r>
      <w:r w:rsidRPr="002753F6">
        <w:rPr>
          <w:rStyle w:val="Emphasis"/>
          <w:highlight w:val="cyan"/>
        </w:rPr>
        <w:t>repeatedly</w:t>
      </w:r>
      <w:r w:rsidRPr="00EC134F">
        <w:rPr>
          <w:sz w:val="16"/>
        </w:rPr>
        <w:t>,</w:t>
      </w:r>
      <w:r w:rsidRPr="00EC134F">
        <w:rPr>
          <w:sz w:val="16"/>
          <w:szCs w:val="14"/>
        </w:rPr>
        <w:t xml:space="preserve"> and continue to do so. </w:t>
      </w:r>
      <w:r w:rsidRPr="005A7DC1">
        <w:rPr>
          <w:rStyle w:val="TitleChar"/>
        </w:rPr>
        <w:t xml:space="preserve">Just in the past twenty years, resource disputes have erupted over oil </w:t>
      </w:r>
      <w:r w:rsidRPr="002753F6">
        <w:rPr>
          <w:rStyle w:val="TitleChar"/>
          <w:highlight w:val="cyan"/>
        </w:rPr>
        <w:t>in Nigeria, Algeria, Colombia, Yemen, Iraq</w:t>
      </w:r>
      <w:r w:rsidRPr="005A7DC1">
        <w:rPr>
          <w:rStyle w:val="TitleChar"/>
        </w:rPr>
        <w:t xml:space="preserve">/Kuwait, </w:t>
      </w:r>
      <w:r w:rsidRPr="002753F6">
        <w:rPr>
          <w:rStyle w:val="TitleChar"/>
          <w:highlight w:val="cyan"/>
        </w:rPr>
        <w:t>and Sudan</w:t>
      </w:r>
      <w:r w:rsidRPr="005A7DC1">
        <w:rPr>
          <w:rStyle w:val="TitleChar"/>
        </w:rPr>
        <w:t xml:space="preserve">; over' timber and natural gas in Indonesia (Aceh); and over copper in Bougainville/Papua New Guinea -and this is far from being an exhaustive </w:t>
      </w:r>
      <w:r w:rsidRPr="00AB52FC">
        <w:rPr>
          <w:rStyle w:val="StyleUnderline"/>
        </w:rPr>
        <w:t xml:space="preserve">list. </w:t>
      </w:r>
      <w:r w:rsidRPr="002753F6">
        <w:rPr>
          <w:rStyle w:val="StyleUnderline"/>
          <w:highlight w:val="cyan"/>
        </w:rPr>
        <w:t>In</w:t>
      </w:r>
      <w:r w:rsidRPr="00AB52FC">
        <w:rPr>
          <w:rStyle w:val="StyleUnderline"/>
        </w:rPr>
        <w:t xml:space="preserve"> classical</w:t>
      </w:r>
      <w:r w:rsidRPr="005A7DC1">
        <w:rPr>
          <w:rStyle w:val="TitleChar"/>
        </w:rPr>
        <w:t xml:space="preserve"> economic </w:t>
      </w:r>
      <w:r w:rsidRPr="002753F6">
        <w:rPr>
          <w:rStyle w:val="Emphasis"/>
          <w:highlight w:val="cyan"/>
        </w:rPr>
        <w:t>theory</w:t>
      </w:r>
      <w:r w:rsidRPr="005A7DC1">
        <w:rPr>
          <w:rStyle w:val="TitleChar"/>
        </w:rPr>
        <w:t xml:space="preserve">, all </w:t>
      </w:r>
      <w:r w:rsidRPr="002753F6">
        <w:rPr>
          <w:rStyle w:val="TitleChar"/>
          <w:highlight w:val="cyan"/>
        </w:rPr>
        <w:t>actors</w:t>
      </w:r>
      <w:r w:rsidRPr="005A7DC1">
        <w:rPr>
          <w:rStyle w:val="TitleChar"/>
        </w:rPr>
        <w:t xml:space="preserve"> within a market system </w:t>
      </w:r>
      <w:r w:rsidRPr="002753F6">
        <w:rPr>
          <w:rStyle w:val="TitleChar"/>
          <w:highlight w:val="cyan"/>
        </w:rPr>
        <w:t>act rationally</w:t>
      </w:r>
      <w:r w:rsidRPr="005A7DC1">
        <w:rPr>
          <w:rStyle w:val="TitleChar"/>
        </w:rPr>
        <w:t xml:space="preserve"> in pursuit of their own interests, and no one buys or sells without an expectation of benefit. </w:t>
      </w:r>
      <w:r w:rsidRPr="002753F6">
        <w:rPr>
          <w:rStyle w:val="TitleChar"/>
          <w:highlight w:val="cyan"/>
        </w:rPr>
        <w:t xml:space="preserve">In the </w:t>
      </w:r>
      <w:r w:rsidRPr="002753F6">
        <w:rPr>
          <w:rStyle w:val="Emphasis"/>
          <w:highlight w:val="cyan"/>
        </w:rPr>
        <w:t>real world</w:t>
      </w:r>
      <w:r w:rsidRPr="005A7DC1">
        <w:rPr>
          <w:rStyle w:val="TitleChar"/>
        </w:rPr>
        <w:t xml:space="preserve">, however, </w:t>
      </w:r>
      <w:r w:rsidRPr="002753F6">
        <w:rPr>
          <w:rStyle w:val="TitleChar"/>
          <w:highlight w:val="cyan"/>
        </w:rPr>
        <w:t>buyers and sellers enter</w:t>
      </w:r>
      <w:r w:rsidRPr="005A7DC1">
        <w:rPr>
          <w:rStyle w:val="TitleChar"/>
        </w:rPr>
        <w:t xml:space="preserve"> the marketplace </w:t>
      </w:r>
      <w:r w:rsidRPr="002753F6">
        <w:rPr>
          <w:rStyle w:val="TitleChar"/>
          <w:highlight w:val="cyan"/>
        </w:rPr>
        <w:t xml:space="preserve">with </w:t>
      </w:r>
      <w:r w:rsidRPr="002753F6">
        <w:rPr>
          <w:rStyle w:val="Emphasis"/>
          <w:highlight w:val="cyan"/>
        </w:rPr>
        <w:t>unequal</w:t>
      </w:r>
      <w:r w:rsidRPr="00AB52FC">
        <w:rPr>
          <w:rStyle w:val="Emphasis"/>
        </w:rPr>
        <w:t xml:space="preserve"> levels of </w:t>
      </w:r>
      <w:r w:rsidRPr="002753F6">
        <w:rPr>
          <w:rStyle w:val="Emphasis"/>
          <w:highlight w:val="cyan"/>
        </w:rPr>
        <w:t>power</w:t>
      </w:r>
      <w:r w:rsidRPr="005A7DC1">
        <w:rPr>
          <w:rStyle w:val="TitleChar"/>
        </w:rPr>
        <w:t>.</w:t>
      </w:r>
      <w:r w:rsidRPr="00EC134F">
        <w:rPr>
          <w:sz w:val="16"/>
          <w:szCs w:val="14"/>
        </w:rPr>
        <w:t xml:space="preserve"> Some economic players have wealth and weapons, while others don't; as a result, some have figurative -if not literal -guns to their heads persuading them to act in ways that are clearly not in their own interest. Lest we forget: the essence of the European colonial system was the maintenance of unequal terms of trade through military duress. While nearly all of the old colonial governments were overthrown after World War II in favor of indigenous regimes, much of the essential structure of colonialism remains in place. Indeed, some would argue that the new institutions of global trade (the World Trade Organization, together with lending agencies like the World Bank) are just as effective as the old colonial networks at transferring wealth from resource-rich poor nations to militarily powerful rich consuming nations, and that the </w:t>
      </w:r>
      <w:r w:rsidRPr="002753F6">
        <w:rPr>
          <w:rStyle w:val="TitleChar"/>
          <w:highlight w:val="cyan"/>
        </w:rPr>
        <w:t>failure of</w:t>
      </w:r>
      <w:r w:rsidRPr="005A7DC1">
        <w:rPr>
          <w:rStyle w:val="TitleChar"/>
        </w:rPr>
        <w:t xml:space="preserve"> these </w:t>
      </w:r>
      <w:r w:rsidRPr="002753F6">
        <w:rPr>
          <w:rStyle w:val="TitleChar"/>
          <w:highlight w:val="cyan"/>
        </w:rPr>
        <w:t>institutions to enable</w:t>
      </w:r>
      <w:r w:rsidRPr="005A7DC1">
        <w:rPr>
          <w:rStyle w:val="TitleChar"/>
        </w:rPr>
        <w:t xml:space="preserve"> the </w:t>
      </w:r>
      <w:r w:rsidRPr="002753F6">
        <w:rPr>
          <w:rStyle w:val="TitleChar"/>
          <w:highlight w:val="cyan"/>
        </w:rPr>
        <w:t>fair distribution</w:t>
      </w:r>
      <w:r w:rsidRPr="005A7DC1">
        <w:rPr>
          <w:rStyle w:val="TitleChar"/>
        </w:rPr>
        <w:t xml:space="preserve"> of resources </w:t>
      </w:r>
      <w:r w:rsidRPr="002753F6">
        <w:rPr>
          <w:rStyle w:val="TitleChar"/>
          <w:highlight w:val="cyan"/>
        </w:rPr>
        <w:t>will</w:t>
      </w:r>
      <w:r w:rsidRPr="005A7DC1">
        <w:rPr>
          <w:rStyle w:val="TitleChar"/>
        </w:rPr>
        <w:t xml:space="preserve"> ultimately </w:t>
      </w:r>
      <w:r w:rsidRPr="002753F6">
        <w:rPr>
          <w:rStyle w:val="TitleChar"/>
          <w:highlight w:val="cyan"/>
        </w:rPr>
        <w:t>result in</w:t>
      </w:r>
      <w:r w:rsidRPr="005A7DC1">
        <w:rPr>
          <w:rStyle w:val="TitleChar"/>
        </w:rPr>
        <w:t xml:space="preserve"> a </w:t>
      </w:r>
      <w:r w:rsidRPr="002753F6">
        <w:rPr>
          <w:rStyle w:val="Emphasis"/>
          <w:highlight w:val="cyan"/>
        </w:rPr>
        <w:t>greater</w:t>
      </w:r>
      <w:r w:rsidRPr="00AB52FC">
        <w:rPr>
          <w:rStyle w:val="Emphasis"/>
        </w:rPr>
        <w:t xml:space="preserve"> likelihood of </w:t>
      </w:r>
      <w:r w:rsidRPr="002753F6">
        <w:rPr>
          <w:rStyle w:val="Emphasis"/>
          <w:highlight w:val="cyan"/>
        </w:rPr>
        <w:t>armed conflict</w:t>
      </w:r>
      <w:r w:rsidRPr="00AB52FC">
        <w:t xml:space="preserve"> </w:t>
      </w:r>
      <w:r w:rsidRPr="00EC134F">
        <w:rPr>
          <w:sz w:val="16"/>
          <w:szCs w:val="14"/>
        </w:rPr>
        <w:t>within and between nations. The new post-colonial international system works to maintain and deepen inequalities of wealth primarily through control (on the part of the wealthy, powerful nations) over the rules and terms of trade, and over the currencies of trade.</w:t>
      </w:r>
    </w:p>
    <w:p w:rsidR="00D17068" w:rsidRDefault="00D17068" w:rsidP="00D17068"/>
    <w:p w:rsidR="00D17068" w:rsidRPr="00C613C3" w:rsidRDefault="00D17068" w:rsidP="00D17068"/>
    <w:p w:rsidR="00D17068" w:rsidRDefault="00D17068" w:rsidP="00D17068">
      <w:pPr>
        <w:pStyle w:val="Heading3"/>
      </w:pPr>
      <w:r>
        <w:t>Ext. Bulk Collection Tradeoff</w:t>
      </w:r>
    </w:p>
    <w:p w:rsidR="00D17068" w:rsidRDefault="00D17068" w:rsidP="00D17068">
      <w:pPr>
        <w:pStyle w:val="Heading4"/>
      </w:pPr>
      <w:r>
        <w:t xml:space="preserve">Bulk collection causes data overload – makes law enforcement less effective. </w:t>
      </w:r>
    </w:p>
    <w:p w:rsidR="00D17068" w:rsidRPr="004C64E8" w:rsidRDefault="00D17068" w:rsidP="00D17068">
      <w:pPr>
        <w:rPr>
          <w:rStyle w:val="Style13ptBold"/>
        </w:rPr>
      </w:pPr>
      <w:r w:rsidRPr="004C64E8">
        <w:rPr>
          <w:rStyle w:val="Style13ptBold"/>
        </w:rPr>
        <w:t>Ward ‘15</w:t>
      </w:r>
    </w:p>
    <w:p w:rsidR="00D17068" w:rsidRPr="004C64E8" w:rsidRDefault="00D17068" w:rsidP="00D17068">
      <w:pPr>
        <w:rPr>
          <w:sz w:val="18"/>
          <w:szCs w:val="18"/>
        </w:rPr>
      </w:pPr>
      <w:r w:rsidRPr="004C64E8">
        <w:rPr>
          <w:sz w:val="18"/>
          <w:szCs w:val="18"/>
        </w:rPr>
        <w:t xml:space="preserve">Stan Ward – writer for the publication Best VPM and has been involved in writing and teaching for 50 years. This article internally quotes William </w:t>
      </w:r>
      <w:proofErr w:type="spellStart"/>
      <w:r w:rsidRPr="004C64E8">
        <w:rPr>
          <w:sz w:val="18"/>
          <w:szCs w:val="18"/>
        </w:rPr>
        <w:t>Binney</w:t>
      </w:r>
      <w:proofErr w:type="spellEnd"/>
      <w:r w:rsidRPr="004C64E8">
        <w:rPr>
          <w:sz w:val="18"/>
          <w:szCs w:val="18"/>
        </w:rPr>
        <w:t>, a founder of Contrast Security and a former NSA official. “NSA swamped with data overload also trashes the Constitution” – From the publication: Best VPN - May 18</w:t>
      </w:r>
      <w:r w:rsidRPr="004C64E8">
        <w:rPr>
          <w:sz w:val="18"/>
          <w:szCs w:val="18"/>
          <w:vertAlign w:val="superscript"/>
        </w:rPr>
        <w:t>th</w:t>
      </w:r>
      <w:r w:rsidRPr="004C64E8">
        <w:rPr>
          <w:sz w:val="18"/>
          <w:szCs w:val="18"/>
        </w:rPr>
        <w:t>, 2015 - https://www.bestvpn.com/blog/19187/nsa-swamped-with-data-overload-also-trashes-the-constitution/</w:t>
      </w:r>
    </w:p>
    <w:p w:rsidR="00D17068" w:rsidRDefault="00D17068" w:rsidP="00D17068"/>
    <w:p w:rsidR="00D17068" w:rsidRPr="009779B0" w:rsidRDefault="00D17068" w:rsidP="00D17068">
      <w:pPr>
        <w:rPr>
          <w:sz w:val="14"/>
        </w:rPr>
      </w:pPr>
      <w:r w:rsidRPr="002753F6">
        <w:rPr>
          <w:rStyle w:val="StyleUnderline"/>
          <w:highlight w:val="cyan"/>
        </w:rPr>
        <w:t>It has long been an argument</w:t>
      </w:r>
      <w:r w:rsidRPr="009779B0">
        <w:rPr>
          <w:sz w:val="14"/>
        </w:rPr>
        <w:t xml:space="preserve"> of the civil liberties crowd </w:t>
      </w:r>
      <w:r w:rsidRPr="002753F6">
        <w:rPr>
          <w:rStyle w:val="StyleUnderline"/>
          <w:highlight w:val="cyan"/>
        </w:rPr>
        <w:t>that bulk data gathering was counter-productive</w:t>
      </w:r>
      <w:r w:rsidRPr="009779B0">
        <w:rPr>
          <w:sz w:val="14"/>
        </w:rPr>
        <w:t xml:space="preserve">, if not counter- intuitive. The argument was couched in language suggesting that </w:t>
      </w:r>
      <w:r w:rsidRPr="002753F6">
        <w:rPr>
          <w:rStyle w:val="Emphasis"/>
          <w:highlight w:val="cyan"/>
        </w:rPr>
        <w:t>to “collect it all”</w:t>
      </w:r>
      <w:r w:rsidRPr="009779B0">
        <w:rPr>
          <w:sz w:val="14"/>
        </w:rPr>
        <w:t xml:space="preserve">, as the then NSA director James Clapper famously decried, </w:t>
      </w:r>
      <w:r w:rsidRPr="002753F6">
        <w:rPr>
          <w:rStyle w:val="StyleUnderline"/>
          <w:highlight w:val="cyan"/>
        </w:rPr>
        <w:t>was to</w:t>
      </w:r>
      <w:r w:rsidRPr="009779B0">
        <w:rPr>
          <w:sz w:val="14"/>
        </w:rPr>
        <w:t xml:space="preserve">, in effect, </w:t>
      </w:r>
      <w:r w:rsidRPr="002753F6">
        <w:rPr>
          <w:rStyle w:val="StyleUnderline"/>
          <w:highlight w:val="cyan"/>
        </w:rPr>
        <w:t>gather nothing</w:t>
      </w:r>
      <w:r w:rsidRPr="009779B0">
        <w:rPr>
          <w:sz w:val="14"/>
        </w:rPr>
        <w:t xml:space="preserve">, </w:t>
      </w:r>
      <w:r w:rsidRPr="002753F6">
        <w:rPr>
          <w:rStyle w:val="StyleUnderline"/>
          <w:highlight w:val="cyan"/>
        </w:rPr>
        <w:t>as the</w:t>
      </w:r>
      <w:r w:rsidRPr="009779B0">
        <w:rPr>
          <w:sz w:val="14"/>
        </w:rPr>
        <w:t xml:space="preserve"> choking </w:t>
      </w:r>
      <w:r w:rsidRPr="002753F6">
        <w:rPr>
          <w:rStyle w:val="StyleUnderline"/>
          <w:highlight w:val="cyan"/>
        </w:rPr>
        <w:t xml:space="preserve">amounts of information collected </w:t>
      </w:r>
      <w:r w:rsidRPr="002753F6">
        <w:rPr>
          <w:rStyle w:val="Emphasis"/>
          <w:highlight w:val="cyan"/>
        </w:rPr>
        <w:t>would be so great as to be unable to be analyzed effectively.</w:t>
      </w:r>
      <w:r>
        <w:rPr>
          <w:rStyle w:val="Emphasis"/>
        </w:rPr>
        <w:t xml:space="preserve"> </w:t>
      </w:r>
      <w:r w:rsidRPr="004C64E8">
        <w:rPr>
          <w:rStyle w:val="StyleUnderline"/>
        </w:rPr>
        <w:t xml:space="preserve">This assertion is supported by William </w:t>
      </w:r>
      <w:proofErr w:type="spellStart"/>
      <w:r w:rsidRPr="004C64E8">
        <w:rPr>
          <w:rStyle w:val="StyleUnderline"/>
        </w:rPr>
        <w:t>Binney</w:t>
      </w:r>
      <w:proofErr w:type="spellEnd"/>
      <w:r w:rsidRPr="009779B0">
        <w:rPr>
          <w:sz w:val="14"/>
        </w:rPr>
        <w:t xml:space="preserve">, a founder of Contrast Security and </w:t>
      </w:r>
      <w:r w:rsidRPr="009779B0">
        <w:rPr>
          <w:rStyle w:val="StyleUnderline"/>
        </w:rPr>
        <w:t>a former NSA official, logging more than three decades at the agency.</w:t>
      </w:r>
      <w:r w:rsidRPr="009779B0">
        <w:rPr>
          <w:sz w:val="14"/>
        </w:rPr>
        <w:t xml:space="preserve"> In alluding to what he termed </w:t>
      </w:r>
      <w:r w:rsidRPr="002753F6">
        <w:rPr>
          <w:rStyle w:val="StyleUnderline"/>
          <w:highlight w:val="cyan"/>
        </w:rPr>
        <w:t>“bulk data</w:t>
      </w:r>
      <w:r w:rsidRPr="009779B0">
        <w:rPr>
          <w:rStyle w:val="StyleUnderline"/>
        </w:rPr>
        <w:t xml:space="preserve"> </w:t>
      </w:r>
      <w:r w:rsidRPr="009779B0">
        <w:rPr>
          <w:sz w:val="14"/>
        </w:rPr>
        <w:t xml:space="preserve">failure”, </w:t>
      </w:r>
      <w:proofErr w:type="spellStart"/>
      <w:r w:rsidRPr="009779B0">
        <w:rPr>
          <w:sz w:val="14"/>
        </w:rPr>
        <w:t>Binney</w:t>
      </w:r>
      <w:proofErr w:type="spellEnd"/>
      <w:r w:rsidRPr="009779B0">
        <w:rPr>
          <w:sz w:val="14"/>
        </w:rPr>
        <w:t xml:space="preserve"> said that an analyst today </w:t>
      </w:r>
      <w:r w:rsidRPr="002753F6">
        <w:rPr>
          <w:rStyle w:val="StyleUnderline"/>
          <w:highlight w:val="cyan"/>
        </w:rPr>
        <w:t>can run one simple query</w:t>
      </w:r>
      <w:r w:rsidRPr="009779B0">
        <w:rPr>
          <w:sz w:val="14"/>
        </w:rPr>
        <w:t xml:space="preserve"> </w:t>
      </w:r>
      <w:r w:rsidRPr="009779B0">
        <w:rPr>
          <w:rStyle w:val="StyleUnderline"/>
        </w:rPr>
        <w:t xml:space="preserve">across </w:t>
      </w:r>
      <w:r w:rsidRPr="009779B0">
        <w:rPr>
          <w:sz w:val="14"/>
        </w:rPr>
        <w:t xml:space="preserve">the </w:t>
      </w:r>
      <w:r w:rsidRPr="009779B0">
        <w:rPr>
          <w:rStyle w:val="StyleUnderline"/>
        </w:rPr>
        <w:t>NSA</w:t>
      </w:r>
      <w:r w:rsidRPr="009779B0">
        <w:rPr>
          <w:sz w:val="14"/>
        </w:rPr>
        <w:t xml:space="preserve">’s </w:t>
      </w:r>
      <w:r w:rsidRPr="009779B0">
        <w:rPr>
          <w:rStyle w:val="StyleUnderline"/>
        </w:rPr>
        <w:t>various databases</w:t>
      </w:r>
      <w:r w:rsidRPr="009779B0">
        <w:rPr>
          <w:sz w:val="14"/>
        </w:rPr>
        <w:t xml:space="preserve">, </w:t>
      </w:r>
      <w:r w:rsidRPr="002753F6">
        <w:rPr>
          <w:rStyle w:val="StyleUnderline"/>
          <w:highlight w:val="cyan"/>
        </w:rPr>
        <w:t>only to become immediately overloaded with information.</w:t>
      </w:r>
      <w:r w:rsidRPr="009779B0">
        <w:rPr>
          <w:sz w:val="14"/>
        </w:rPr>
        <w:t xml:space="preserve"> With about four billion people (around two-thirds of the world’s population) under the NSA and partner agencies’ watchful eyes, according to his estimates, </w:t>
      </w:r>
      <w:r w:rsidRPr="002753F6">
        <w:rPr>
          <w:rStyle w:val="StyleUnderline"/>
          <w:highlight w:val="cyan"/>
        </w:rPr>
        <w:t xml:space="preserve">there is far too much data being </w:t>
      </w:r>
      <w:proofErr w:type="gramStart"/>
      <w:r w:rsidRPr="002753F6">
        <w:rPr>
          <w:rStyle w:val="StyleUnderline"/>
          <w:highlight w:val="cyan"/>
        </w:rPr>
        <w:t>collected.</w:t>
      </w:r>
      <w:proofErr w:type="gramEnd"/>
      <w:r>
        <w:rPr>
          <w:rStyle w:val="StyleUnderline"/>
        </w:rPr>
        <w:t xml:space="preserve"> </w:t>
      </w:r>
      <w:r w:rsidRPr="009779B0">
        <w:rPr>
          <w:sz w:val="14"/>
        </w:rPr>
        <w:t>“</w:t>
      </w:r>
      <w:r w:rsidRPr="002753F6">
        <w:rPr>
          <w:rStyle w:val="Emphasis"/>
          <w:highlight w:val="cyan"/>
        </w:rPr>
        <w:t>That’s why they couldn’t stop the Boston bombing</w:t>
      </w:r>
      <w:r w:rsidRPr="009779B0">
        <w:rPr>
          <w:sz w:val="14"/>
        </w:rPr>
        <w:t xml:space="preserve">, or the Paris shootings, because the data was all there… </w:t>
      </w:r>
      <w:r w:rsidRPr="002753F6">
        <w:rPr>
          <w:rStyle w:val="StyleUnderline"/>
          <w:highlight w:val="cyan"/>
        </w:rPr>
        <w:t>The data was all there</w:t>
      </w:r>
      <w:r w:rsidRPr="009779B0">
        <w:rPr>
          <w:sz w:val="14"/>
        </w:rPr>
        <w:t xml:space="preserve">… the NSA is great at going back over it forensically for years to see what they were doing before that. But that doesn’t stop it.” </w:t>
      </w:r>
      <w:proofErr w:type="spellStart"/>
      <w:r w:rsidRPr="009779B0">
        <w:rPr>
          <w:rStyle w:val="StyleUnderline"/>
        </w:rPr>
        <w:t>Binney</w:t>
      </w:r>
      <w:proofErr w:type="spellEnd"/>
      <w:r w:rsidRPr="009779B0">
        <w:rPr>
          <w:rStyle w:val="StyleUnderline"/>
        </w:rPr>
        <w:t xml:space="preserve"> is in a position to know, earning his stripes during the terrorism build up that culminated with the 9/11 World Trade Center bombing</w:t>
      </w:r>
      <w:r w:rsidRPr="009779B0">
        <w:rPr>
          <w:sz w:val="14"/>
        </w:rPr>
        <w:t xml:space="preserve"> in 2001. He left just days after the draconian legislation known as the USA Patriot Act was enacted by Congress on the heels of that attack. One of the reasons which prompted his leaving was the scrapping of a surveillance system on which he long worked, only to be replaced by more intrusive systems.</w:t>
      </w:r>
    </w:p>
    <w:p w:rsidR="00D17068" w:rsidRDefault="00D17068" w:rsidP="00D17068">
      <w:pPr>
        <w:pStyle w:val="Heading3"/>
      </w:pPr>
      <w:r>
        <w:t xml:space="preserve">AT: </w:t>
      </w:r>
      <w:proofErr w:type="spellStart"/>
      <w:r>
        <w:t>Accumulo</w:t>
      </w:r>
      <w:proofErr w:type="spellEnd"/>
    </w:p>
    <w:p w:rsidR="00D17068" w:rsidRDefault="00D17068" w:rsidP="00D17068"/>
    <w:p w:rsidR="00D17068" w:rsidRDefault="00D17068" w:rsidP="00D17068">
      <w:pPr>
        <w:pStyle w:val="Heading4"/>
      </w:pPr>
      <w:r>
        <w:t xml:space="preserve">(  ) </w:t>
      </w:r>
      <w:proofErr w:type="spellStart"/>
      <w:r>
        <w:t>Accumulo’s</w:t>
      </w:r>
      <w:proofErr w:type="spellEnd"/>
      <w:r>
        <w:t xml:space="preserve"> not responsive to our human </w:t>
      </w:r>
      <w:proofErr w:type="gramStart"/>
      <w:r>
        <w:t>intel</w:t>
      </w:r>
      <w:proofErr w:type="gramEnd"/>
      <w:r>
        <w:t xml:space="preserve"> internal link. Even if NSA can process a large quantity of data, the quality’s low unless HUMINT’s involved.</w:t>
      </w:r>
    </w:p>
    <w:p w:rsidR="00D17068" w:rsidRDefault="00D17068" w:rsidP="00D17068"/>
    <w:p w:rsidR="00D17068" w:rsidRDefault="00D17068" w:rsidP="00D17068">
      <w:pPr>
        <w:pStyle w:val="Heading4"/>
      </w:pPr>
      <w:r>
        <w:t xml:space="preserve">(  ) </w:t>
      </w:r>
      <w:proofErr w:type="spellStart"/>
      <w:r>
        <w:t>Accumulo</w:t>
      </w:r>
      <w:proofErr w:type="spellEnd"/>
      <w:r>
        <w:t xml:space="preserve"> fails – Boston Marathon proves it doesn’t find the needle. </w:t>
      </w:r>
    </w:p>
    <w:p w:rsidR="00D17068" w:rsidRDefault="00D17068" w:rsidP="00D17068"/>
    <w:p w:rsidR="00D17068" w:rsidRPr="005D6B40" w:rsidRDefault="00D17068" w:rsidP="00D17068">
      <w:pPr>
        <w:rPr>
          <w:rStyle w:val="Style13ptBold"/>
        </w:rPr>
      </w:pPr>
      <w:proofErr w:type="spellStart"/>
      <w:r w:rsidRPr="005D6B40">
        <w:rPr>
          <w:rStyle w:val="Style13ptBold"/>
        </w:rPr>
        <w:t>Konkel</w:t>
      </w:r>
      <w:proofErr w:type="spellEnd"/>
      <w:r w:rsidRPr="005D6B40">
        <w:rPr>
          <w:rStyle w:val="Style13ptBold"/>
        </w:rPr>
        <w:t xml:space="preserve"> ‘13</w:t>
      </w:r>
    </w:p>
    <w:p w:rsidR="00D17068" w:rsidRPr="005D6B40" w:rsidRDefault="00D17068" w:rsidP="00D17068">
      <w:pPr>
        <w:rPr>
          <w:sz w:val="18"/>
          <w:szCs w:val="18"/>
        </w:rPr>
      </w:pPr>
      <w:r w:rsidRPr="005D6B40">
        <w:rPr>
          <w:sz w:val="18"/>
          <w:szCs w:val="18"/>
        </w:rPr>
        <w:t xml:space="preserve">Frank </w:t>
      </w:r>
      <w:proofErr w:type="spellStart"/>
      <w:r w:rsidRPr="005D6B40">
        <w:rPr>
          <w:sz w:val="18"/>
          <w:szCs w:val="18"/>
        </w:rPr>
        <w:t>Konkel</w:t>
      </w:r>
      <w:proofErr w:type="spellEnd"/>
      <w:r w:rsidRPr="005D6B40">
        <w:rPr>
          <w:sz w:val="18"/>
          <w:szCs w:val="18"/>
        </w:rPr>
        <w:t xml:space="preserve"> is the editorial events editor for Government Executive Media Group and a technology journalist for its publications. He writes about emerging technologies, privacy, cybersecurity, policy and other issues at the intersection of government and technology. He began writing about technology at Federal Computer Week. Frank is a graduate of Michigan State University. “NSA shows how big 'big data' can be” - FCW - Federal Computer Week is a magazine covering technology - Jun 13, 2013 - http://fcw.com/articles/2013/06/13/nsa-big-data.aspx?m=1</w:t>
      </w:r>
    </w:p>
    <w:p w:rsidR="00D17068" w:rsidRPr="005D6B40" w:rsidRDefault="00D17068" w:rsidP="00D17068">
      <w:pPr>
        <w:rPr>
          <w:sz w:val="14"/>
        </w:rPr>
      </w:pPr>
      <w:r w:rsidRPr="005D6B40">
        <w:rPr>
          <w:sz w:val="14"/>
        </w:rPr>
        <w:t xml:space="preserve">As reported by Information Week, the </w:t>
      </w:r>
      <w:r w:rsidRPr="002753F6">
        <w:rPr>
          <w:rStyle w:val="StyleUnderline"/>
          <w:highlight w:val="cyan"/>
        </w:rPr>
        <w:t xml:space="preserve">NSA relies heavily on </w:t>
      </w:r>
      <w:proofErr w:type="spellStart"/>
      <w:r w:rsidRPr="002753F6">
        <w:rPr>
          <w:rStyle w:val="StyleUnderline"/>
          <w:highlight w:val="cyan"/>
        </w:rPr>
        <w:t>Accumulo</w:t>
      </w:r>
      <w:proofErr w:type="spellEnd"/>
      <w:r w:rsidRPr="005D6B40">
        <w:rPr>
          <w:sz w:val="14"/>
        </w:rPr>
        <w:t xml:space="preserve">, "a highly distributed, massively parallel processing key/value store capable of analyzing structured and unstructured data" to process much of its data. NSA's modified version of </w:t>
      </w:r>
      <w:proofErr w:type="spellStart"/>
      <w:r w:rsidRPr="005D6B40">
        <w:rPr>
          <w:rStyle w:val="StyleUnderline"/>
        </w:rPr>
        <w:t>Accumulo</w:t>
      </w:r>
      <w:proofErr w:type="spellEnd"/>
      <w:r w:rsidRPr="005D6B40">
        <w:rPr>
          <w:sz w:val="14"/>
        </w:rPr>
        <w:t xml:space="preserve">, based on Google's </w:t>
      </w:r>
      <w:proofErr w:type="spellStart"/>
      <w:r w:rsidRPr="005D6B40">
        <w:rPr>
          <w:sz w:val="14"/>
        </w:rPr>
        <w:t>BigTable</w:t>
      </w:r>
      <w:proofErr w:type="spellEnd"/>
      <w:r w:rsidRPr="005D6B40">
        <w:rPr>
          <w:sz w:val="14"/>
        </w:rPr>
        <w:t xml:space="preserve"> data model, </w:t>
      </w:r>
      <w:r w:rsidRPr="005D6B40">
        <w:rPr>
          <w:rStyle w:val="StyleUnderline"/>
        </w:rPr>
        <w:t>reportedly makes it possible for the agency to analyze data</w:t>
      </w:r>
      <w:r w:rsidRPr="005D6B40">
        <w:rPr>
          <w:sz w:val="14"/>
        </w:rPr>
        <w:t xml:space="preserve"> for patterns while protecting personally identifiable information – names, Social Security numbers and the like. Before news of Prism broke, NSA officials revealed a graph search it operates on top of </w:t>
      </w:r>
      <w:proofErr w:type="spellStart"/>
      <w:r w:rsidRPr="005D6B40">
        <w:rPr>
          <w:sz w:val="14"/>
        </w:rPr>
        <w:t>Accumulo</w:t>
      </w:r>
      <w:proofErr w:type="spellEnd"/>
      <w:r w:rsidRPr="005D6B40">
        <w:rPr>
          <w:sz w:val="14"/>
        </w:rPr>
        <w:t xml:space="preserve"> at a Carnegie Melon tech conference. The graph is based on 4.4 trillion data points, which could represent phone numbers, IP addresses, locations, or calls made and to whom; connecting those points creates a graph with more than 70 trillion edges. For a human being, that kind of visualization is impossible, but for a vast, high-end computer system with the right big data tools and mathematical algorithms, some signals can be pulled out. Rep. Mike Rogers (R-Mich.), chairman of the House Intelligence Committee, publicly stated that the government's collection of phone records thwarted a terrorist plot inside the United States "within the last few years," and other media reports have cited anonymous intelligence insiders claiming several plots have been foiled. </w:t>
      </w:r>
      <w:r w:rsidRPr="002753F6">
        <w:rPr>
          <w:rStyle w:val="Emphasis"/>
          <w:highlight w:val="cyan"/>
        </w:rPr>
        <w:t>Needles in endless haystacks of data are not easy to find</w:t>
      </w:r>
      <w:r w:rsidRPr="005D6B40">
        <w:rPr>
          <w:sz w:val="14"/>
        </w:rPr>
        <w:t xml:space="preserve">, </w:t>
      </w:r>
      <w:r w:rsidRPr="002753F6">
        <w:rPr>
          <w:rStyle w:val="StyleUnderline"/>
          <w:highlight w:val="cyan"/>
        </w:rPr>
        <w:t>and</w:t>
      </w:r>
      <w:r w:rsidRPr="005D6B40">
        <w:rPr>
          <w:sz w:val="14"/>
        </w:rPr>
        <w:t xml:space="preserve"> the </w:t>
      </w:r>
      <w:r w:rsidRPr="002753F6">
        <w:rPr>
          <w:rStyle w:val="StyleUnderline"/>
          <w:highlight w:val="cyan"/>
        </w:rPr>
        <w:t xml:space="preserve">NSA's </w:t>
      </w:r>
      <w:r w:rsidRPr="002753F6">
        <w:rPr>
          <w:rStyle w:val="Emphasis"/>
          <w:highlight w:val="cyan"/>
        </w:rPr>
        <w:t>current big data</w:t>
      </w:r>
      <w:r w:rsidRPr="005D6B40">
        <w:rPr>
          <w:sz w:val="14"/>
        </w:rPr>
        <w:t xml:space="preserve"> analytics </w:t>
      </w:r>
      <w:r w:rsidRPr="002753F6">
        <w:rPr>
          <w:rStyle w:val="Emphasis"/>
          <w:highlight w:val="cyan"/>
        </w:rPr>
        <w:t>methodology is far from</w:t>
      </w:r>
      <w:r w:rsidRPr="005D6B40">
        <w:rPr>
          <w:sz w:val="14"/>
        </w:rPr>
        <w:t xml:space="preserve"> a </w:t>
      </w:r>
      <w:r w:rsidRPr="002753F6">
        <w:rPr>
          <w:rStyle w:val="Emphasis"/>
          <w:highlight w:val="cyan"/>
        </w:rPr>
        <w:t>flawless</w:t>
      </w:r>
      <w:r w:rsidRPr="005D6B40">
        <w:rPr>
          <w:rStyle w:val="Emphasis"/>
        </w:rPr>
        <w:t xml:space="preserve"> </w:t>
      </w:r>
      <w:r w:rsidRPr="005D6B40">
        <w:rPr>
          <w:sz w:val="14"/>
        </w:rPr>
        <w:t xml:space="preserve">system, </w:t>
      </w:r>
      <w:r w:rsidRPr="002753F6">
        <w:rPr>
          <w:rStyle w:val="StyleUnderline"/>
          <w:highlight w:val="cyan"/>
        </w:rPr>
        <w:t>as evidenced by</w:t>
      </w:r>
      <w:r w:rsidRPr="005D6B40">
        <w:rPr>
          <w:sz w:val="14"/>
        </w:rPr>
        <w:t xml:space="preserve"> the April 15 </w:t>
      </w:r>
      <w:r w:rsidRPr="002753F6">
        <w:rPr>
          <w:rStyle w:val="StyleUnderline"/>
          <w:highlight w:val="cyan"/>
        </w:rPr>
        <w:t>Boston Marathon bombings</w:t>
      </w:r>
      <w:r w:rsidRPr="005D6B40">
        <w:rPr>
          <w:sz w:val="14"/>
        </w:rPr>
        <w:t xml:space="preserve"> that killed three people and injured more than 200. </w:t>
      </w:r>
      <w:r w:rsidRPr="005D6B40">
        <w:rPr>
          <w:rStyle w:val="StyleUnderline"/>
        </w:rPr>
        <w:t>The bombings were carried out by Chechen brothers</w:t>
      </w:r>
      <w:r w:rsidRPr="005D6B40">
        <w:rPr>
          <w:sz w:val="14"/>
        </w:rPr>
        <w:t xml:space="preserve"> </w:t>
      </w:r>
      <w:proofErr w:type="spellStart"/>
      <w:r w:rsidRPr="005D6B40">
        <w:rPr>
          <w:rStyle w:val="StyleUnderline"/>
        </w:rPr>
        <w:t>Dzhokhar</w:t>
      </w:r>
      <w:proofErr w:type="spellEnd"/>
      <w:r w:rsidRPr="005D6B40">
        <w:rPr>
          <w:rStyle w:val="StyleUnderline"/>
        </w:rPr>
        <w:t xml:space="preserve"> and </w:t>
      </w:r>
      <w:proofErr w:type="spellStart"/>
      <w:r w:rsidRPr="005D6B40">
        <w:rPr>
          <w:rStyle w:val="StyleUnderline"/>
        </w:rPr>
        <w:t>Tamerlan</w:t>
      </w:r>
      <w:proofErr w:type="spellEnd"/>
      <w:r w:rsidRPr="005D6B40">
        <w:rPr>
          <w:rStyle w:val="StyleUnderline"/>
        </w:rPr>
        <w:t xml:space="preserve"> </w:t>
      </w:r>
      <w:proofErr w:type="spellStart"/>
      <w:r w:rsidRPr="005D6B40">
        <w:rPr>
          <w:rStyle w:val="StyleUnderline"/>
        </w:rPr>
        <w:t>Tsarnaev</w:t>
      </w:r>
      <w:proofErr w:type="spellEnd"/>
      <w:r w:rsidRPr="005D6B40">
        <w:rPr>
          <w:rStyle w:val="StyleUnderline"/>
        </w:rPr>
        <w:t>, the latter of whom was previously interviewed by the Federal Bureau of Investigation</w:t>
      </w:r>
      <w:r w:rsidRPr="005D6B40">
        <w:rPr>
          <w:sz w:val="14"/>
        </w:rPr>
        <w:t xml:space="preserve"> after the Russian Federal Security Service notified the agency in 2011 that he was a follower of radical Islam. </w:t>
      </w:r>
      <w:r w:rsidRPr="002753F6">
        <w:rPr>
          <w:rStyle w:val="StyleUnderline"/>
          <w:highlight w:val="cyan"/>
        </w:rPr>
        <w:t>The brothers</w:t>
      </w:r>
      <w:r w:rsidRPr="005D6B40">
        <w:rPr>
          <w:rStyle w:val="StyleUnderline"/>
        </w:rPr>
        <w:t xml:space="preserve"> had </w:t>
      </w:r>
      <w:r w:rsidRPr="002753F6">
        <w:rPr>
          <w:rStyle w:val="StyleUnderline"/>
          <w:highlight w:val="cyan"/>
        </w:rPr>
        <w:t>made threats on Twitter prior to their attack</w:t>
      </w:r>
      <w:r w:rsidRPr="005D6B40">
        <w:rPr>
          <w:rStyle w:val="StyleUnderline"/>
        </w:rPr>
        <w:t xml:space="preserve"> as well, </w:t>
      </w:r>
      <w:r w:rsidRPr="002753F6">
        <w:rPr>
          <w:rStyle w:val="StyleUnderline"/>
          <w:highlight w:val="cyan"/>
        </w:rPr>
        <w:t>meaning several data points</w:t>
      </w:r>
      <w:r w:rsidRPr="005D6B40">
        <w:rPr>
          <w:rStyle w:val="StyleUnderline"/>
        </w:rPr>
        <w:t xml:space="preserve"> of suspicious behavior </w:t>
      </w:r>
      <w:r w:rsidRPr="002753F6">
        <w:rPr>
          <w:rStyle w:val="StyleUnderline"/>
          <w:highlight w:val="cyan"/>
        </w:rPr>
        <w:t>existed, yet no one detected a pattern in time</w:t>
      </w:r>
      <w:r w:rsidRPr="005D6B40">
        <w:rPr>
          <w:rStyle w:val="StyleUnderline"/>
        </w:rPr>
        <w:t xml:space="preserve"> </w:t>
      </w:r>
      <w:r w:rsidRPr="005D6B40">
        <w:rPr>
          <w:sz w:val="14"/>
        </w:rPr>
        <w:t xml:space="preserve">to prevent them from setting off bombs in a public place filled with people. "We're still in the genesis of big data, we haven't even scratched the surface yet," said big data expert Ari </w:t>
      </w:r>
      <w:proofErr w:type="spellStart"/>
      <w:r w:rsidRPr="005D6B40">
        <w:rPr>
          <w:sz w:val="14"/>
        </w:rPr>
        <w:t>Zoldan</w:t>
      </w:r>
      <w:proofErr w:type="spellEnd"/>
      <w:r w:rsidRPr="005D6B40">
        <w:rPr>
          <w:sz w:val="14"/>
        </w:rPr>
        <w:t>, CEO of New-York-based Quantum Networks. "</w:t>
      </w:r>
      <w:r w:rsidRPr="002753F6">
        <w:rPr>
          <w:rStyle w:val="Emphasis"/>
          <w:highlight w:val="cyan"/>
        </w:rPr>
        <w:t>In many ways, the technology hasn't evolved yet,</w:t>
      </w:r>
      <w:r w:rsidRPr="005D6B40">
        <w:rPr>
          <w:sz w:val="14"/>
        </w:rPr>
        <w:t xml:space="preserve"> it's still a new industry."</w:t>
      </w:r>
    </w:p>
    <w:p w:rsidR="00D17068" w:rsidRDefault="00D17068" w:rsidP="00D17068"/>
    <w:p w:rsidR="00D17068" w:rsidRDefault="00D17068" w:rsidP="00D17068"/>
    <w:p w:rsidR="00D17068" w:rsidRDefault="00D17068" w:rsidP="00D17068">
      <w:r>
        <w:t xml:space="preserve"> </w:t>
      </w:r>
    </w:p>
    <w:p w:rsidR="00D17068" w:rsidRDefault="00D17068" w:rsidP="00D17068"/>
    <w:p w:rsidR="00D17068" w:rsidRDefault="00D17068" w:rsidP="00D17068"/>
    <w:p w:rsidR="00D17068" w:rsidRDefault="00D17068" w:rsidP="00D17068">
      <w:pPr>
        <w:pStyle w:val="Heading3"/>
      </w:pPr>
      <w:r>
        <w:t xml:space="preserve">AT: </w:t>
      </w:r>
      <w:proofErr w:type="spellStart"/>
      <w:r>
        <w:t>Accumulo</w:t>
      </w:r>
      <w:proofErr w:type="spellEnd"/>
      <w:r>
        <w:t xml:space="preserve"> Solves Privacy</w:t>
      </w:r>
    </w:p>
    <w:p w:rsidR="00D17068" w:rsidRDefault="00D17068" w:rsidP="00D17068"/>
    <w:p w:rsidR="00D17068" w:rsidRDefault="00D17068" w:rsidP="00D17068">
      <w:pPr>
        <w:pStyle w:val="Heading4"/>
      </w:pPr>
      <w:proofErr w:type="spellStart"/>
      <w:r>
        <w:t>Accumulo</w:t>
      </w:r>
      <w:proofErr w:type="spellEnd"/>
      <w:r>
        <w:t xml:space="preserve"> doesn’t solve privacy – it can’t keep info secure on its own</w:t>
      </w:r>
    </w:p>
    <w:p w:rsidR="00D17068" w:rsidRPr="00FB6BAB" w:rsidRDefault="00D17068" w:rsidP="00D17068">
      <w:pPr>
        <w:rPr>
          <w:rStyle w:val="Style13ptBold"/>
        </w:rPr>
      </w:pPr>
      <w:r w:rsidRPr="00FB6BAB">
        <w:rPr>
          <w:rStyle w:val="Style13ptBold"/>
        </w:rPr>
        <w:t>Pontius ‘14</w:t>
      </w:r>
    </w:p>
    <w:p w:rsidR="00D17068" w:rsidRPr="00FB6BAB" w:rsidRDefault="00D17068" w:rsidP="00D17068">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D17068" w:rsidRDefault="00D17068" w:rsidP="00D17068"/>
    <w:p w:rsidR="00D17068" w:rsidRPr="00FB6BAB" w:rsidRDefault="00D17068" w:rsidP="00D17068">
      <w:pPr>
        <w:rPr>
          <w:sz w:val="14"/>
        </w:rPr>
      </w:pPr>
      <w:r w:rsidRPr="00FB6BAB">
        <w:rPr>
          <w:sz w:val="14"/>
        </w:rPr>
        <w:t xml:space="preserve">NoSQL </w:t>
      </w:r>
      <w:r w:rsidRPr="002753F6">
        <w:rPr>
          <w:rStyle w:val="StyleUnderline"/>
          <w:highlight w:val="cyan"/>
        </w:rPr>
        <w:t>databases are gaining popularity due to</w:t>
      </w:r>
      <w:r w:rsidRPr="00FB6BAB">
        <w:rPr>
          <w:sz w:val="14"/>
        </w:rPr>
        <w:t xml:space="preserve"> their </w:t>
      </w:r>
      <w:r w:rsidRPr="002753F6">
        <w:rPr>
          <w:rStyle w:val="StyleUnderline"/>
          <w:highlight w:val="cyan"/>
        </w:rPr>
        <w:t>ability to store and process large</w:t>
      </w:r>
      <w:r w:rsidRPr="00FB6BAB">
        <w:rPr>
          <w:rStyle w:val="StyleUnderline"/>
        </w:rPr>
        <w:t xml:space="preserve"> </w:t>
      </w:r>
      <w:r w:rsidRPr="00FB6BAB">
        <w:rPr>
          <w:sz w:val="14"/>
        </w:rPr>
        <w:t xml:space="preserve">heterogeneous </w:t>
      </w:r>
      <w:r w:rsidRPr="002753F6">
        <w:rPr>
          <w:rStyle w:val="StyleUnderline"/>
          <w:highlight w:val="cyan"/>
        </w:rPr>
        <w:t>data sets more efficiently</w:t>
      </w:r>
      <w:r w:rsidRPr="00FB6BAB">
        <w:rPr>
          <w:sz w:val="14"/>
        </w:rPr>
        <w:t xml:space="preserve"> than relational databases. Apache </w:t>
      </w:r>
      <w:proofErr w:type="spellStart"/>
      <w:r w:rsidRPr="002753F6">
        <w:rPr>
          <w:rStyle w:val="StyleUnderline"/>
          <w:highlight w:val="cyan"/>
        </w:rPr>
        <w:t>Accumulo</w:t>
      </w:r>
      <w:proofErr w:type="spellEnd"/>
      <w:r w:rsidRPr="002753F6">
        <w:rPr>
          <w:rStyle w:val="StyleUnderline"/>
          <w:highlight w:val="cyan"/>
        </w:rPr>
        <w:t xml:space="preserve"> is a</w:t>
      </w:r>
      <w:r>
        <w:rPr>
          <w:rStyle w:val="StyleUnderline"/>
        </w:rPr>
        <w:t xml:space="preserve"> </w:t>
      </w:r>
      <w:r w:rsidRPr="00FB6BAB">
        <w:rPr>
          <w:sz w:val="14"/>
        </w:rPr>
        <w:t xml:space="preserve">NoSQL </w:t>
      </w:r>
      <w:r w:rsidRPr="002753F6">
        <w:rPr>
          <w:rStyle w:val="StyleUnderline"/>
          <w:highlight w:val="cyan"/>
        </w:rPr>
        <w:t>database that introduced a unique</w:t>
      </w:r>
      <w:r w:rsidRPr="00FB6BAB">
        <w:rPr>
          <w:sz w:val="14"/>
        </w:rPr>
        <w:t xml:space="preserve"> information </w:t>
      </w:r>
      <w:r w:rsidRPr="002753F6">
        <w:rPr>
          <w:rStyle w:val="StyleUnderline"/>
          <w:highlight w:val="cyan"/>
        </w:rPr>
        <w:t>security feature</w:t>
      </w:r>
      <w:r w:rsidRPr="00FB6BAB">
        <w:rPr>
          <w:sz w:val="14"/>
        </w:rPr>
        <w:t xml:space="preserve">—cell-level access control. We study </w:t>
      </w:r>
      <w:proofErr w:type="spellStart"/>
      <w:r w:rsidRPr="00FB6BAB">
        <w:rPr>
          <w:sz w:val="14"/>
        </w:rPr>
        <w:t>Accumulo</w:t>
      </w:r>
      <w:proofErr w:type="spellEnd"/>
      <w:r w:rsidRPr="00FB6BAB">
        <w:rPr>
          <w:sz w:val="14"/>
        </w:rPr>
        <w:t xml:space="preserve"> to examine its cell-level access control policy enforcement mechanism. </w:t>
      </w:r>
      <w:r w:rsidRPr="002753F6">
        <w:rPr>
          <w:rStyle w:val="StyleUnderline"/>
          <w:highlight w:val="cyan"/>
        </w:rPr>
        <w:t xml:space="preserve">We survey existing </w:t>
      </w:r>
      <w:proofErr w:type="spellStart"/>
      <w:r w:rsidRPr="002753F6">
        <w:rPr>
          <w:rStyle w:val="StyleUnderline"/>
          <w:highlight w:val="cyan"/>
        </w:rPr>
        <w:t>Accumulo</w:t>
      </w:r>
      <w:proofErr w:type="spellEnd"/>
      <w:r w:rsidRPr="002753F6">
        <w:rPr>
          <w:rStyle w:val="StyleUnderline"/>
          <w:highlight w:val="cyan"/>
        </w:rPr>
        <w:t xml:space="preserve"> applications</w:t>
      </w:r>
      <w:r w:rsidRPr="00FB6BAB">
        <w:rPr>
          <w:sz w:val="14"/>
        </w:rPr>
        <w:t xml:space="preserve">, focusing on </w:t>
      </w:r>
      <w:proofErr w:type="spellStart"/>
      <w:r w:rsidRPr="00FB6BAB">
        <w:rPr>
          <w:sz w:val="14"/>
        </w:rPr>
        <w:t>Koverse</w:t>
      </w:r>
      <w:proofErr w:type="spellEnd"/>
      <w:r w:rsidRPr="00FB6BAB">
        <w:rPr>
          <w:sz w:val="14"/>
        </w:rPr>
        <w:t xml:space="preserve"> as a case study to model the interaction between </w:t>
      </w:r>
      <w:proofErr w:type="spellStart"/>
      <w:r w:rsidRPr="00FB6BAB">
        <w:rPr>
          <w:sz w:val="14"/>
        </w:rPr>
        <w:t>Accumulo</w:t>
      </w:r>
      <w:proofErr w:type="spellEnd"/>
      <w:r w:rsidRPr="00FB6BAB">
        <w:rPr>
          <w:sz w:val="14"/>
        </w:rPr>
        <w:t xml:space="preserve"> </w:t>
      </w:r>
      <w:r w:rsidRPr="002753F6">
        <w:rPr>
          <w:rStyle w:val="StyleUnderline"/>
          <w:highlight w:val="cyan"/>
        </w:rPr>
        <w:t>and</w:t>
      </w:r>
      <w:r w:rsidRPr="00FB6BAB">
        <w:rPr>
          <w:sz w:val="14"/>
        </w:rPr>
        <w:t xml:space="preserve"> a client application. We conclude with a discussion of potential security concerns for </w:t>
      </w:r>
      <w:proofErr w:type="spellStart"/>
      <w:r w:rsidRPr="00FB6BAB">
        <w:rPr>
          <w:sz w:val="14"/>
        </w:rPr>
        <w:t>Accumulo</w:t>
      </w:r>
      <w:proofErr w:type="spellEnd"/>
      <w:r w:rsidRPr="00FB6BAB">
        <w:rPr>
          <w:sz w:val="14"/>
        </w:rPr>
        <w:t xml:space="preserve"> applications. We </w:t>
      </w:r>
      <w:r w:rsidRPr="002753F6">
        <w:rPr>
          <w:rStyle w:val="StyleUnderline"/>
          <w:highlight w:val="cyan"/>
        </w:rPr>
        <w:t>argue that</w:t>
      </w:r>
      <w:r>
        <w:rPr>
          <w:rStyle w:val="StyleUnderline"/>
        </w:rPr>
        <w:t xml:space="preserve"> </w:t>
      </w:r>
      <w:proofErr w:type="spellStart"/>
      <w:r w:rsidRPr="00FB6BAB">
        <w:rPr>
          <w:sz w:val="14"/>
        </w:rPr>
        <w:t>Accumulo’s</w:t>
      </w:r>
      <w:proofErr w:type="spellEnd"/>
      <w:r w:rsidRPr="00FB6BAB">
        <w:rPr>
          <w:sz w:val="14"/>
        </w:rPr>
        <w:t xml:space="preserve"> cell-level access control can assist developers in creating a stronger information security policy, but </w:t>
      </w:r>
      <w:proofErr w:type="spellStart"/>
      <w:r w:rsidRPr="002753F6">
        <w:rPr>
          <w:rStyle w:val="StyleUnderline"/>
          <w:highlight w:val="cyan"/>
        </w:rPr>
        <w:t>Accumulo</w:t>
      </w:r>
      <w:proofErr w:type="spellEnd"/>
      <w:r w:rsidRPr="002753F6">
        <w:rPr>
          <w:rStyle w:val="StyleUnderline"/>
          <w:highlight w:val="cyan"/>
        </w:rPr>
        <w:t xml:space="preserve"> cannot provide security</w:t>
      </w:r>
      <w:r w:rsidRPr="00FB6BAB">
        <w:rPr>
          <w:sz w:val="14"/>
        </w:rPr>
        <w:t>—p</w:t>
      </w:r>
      <w:r w:rsidRPr="00FB6BAB">
        <w:rPr>
          <w:rStyle w:val="StyleUnderline"/>
        </w:rPr>
        <w:t>articularly enforcement of</w:t>
      </w:r>
      <w:r>
        <w:rPr>
          <w:rStyle w:val="StyleUnderline"/>
        </w:rPr>
        <w:t xml:space="preserve"> </w:t>
      </w:r>
      <w:r w:rsidRPr="00FB6BAB">
        <w:rPr>
          <w:rStyle w:val="StyleUnderline"/>
        </w:rPr>
        <w:t>information flow policies</w:t>
      </w:r>
      <w:r w:rsidRPr="00FB6BAB">
        <w:rPr>
          <w:sz w:val="14"/>
        </w:rPr>
        <w:t>—</w:t>
      </w:r>
      <w:r w:rsidRPr="002753F6">
        <w:rPr>
          <w:rStyle w:val="StyleUnderline"/>
          <w:highlight w:val="cyan"/>
        </w:rPr>
        <w:t>on its own.</w:t>
      </w:r>
      <w:r w:rsidRPr="00FB6BAB">
        <w:rPr>
          <w:sz w:val="14"/>
        </w:rPr>
        <w:t xml:space="preserve"> Furthermore, popular patterns for interaction between </w:t>
      </w:r>
      <w:proofErr w:type="spellStart"/>
      <w:r w:rsidRPr="00FB6BAB">
        <w:rPr>
          <w:sz w:val="14"/>
        </w:rPr>
        <w:t>Accumulo</w:t>
      </w:r>
      <w:proofErr w:type="spellEnd"/>
      <w:r w:rsidRPr="00FB6BAB">
        <w:rPr>
          <w:sz w:val="14"/>
        </w:rPr>
        <w:t xml:space="preserve"> and its clients require diligence on the part of developers, which may otherwise lead to </w:t>
      </w:r>
      <w:r w:rsidRPr="002753F6">
        <w:rPr>
          <w:rStyle w:val="StyleUnderline"/>
          <w:highlight w:val="cyan"/>
        </w:rPr>
        <w:t>unexpected behavior</w:t>
      </w:r>
      <w:r w:rsidRPr="00FB6BAB">
        <w:rPr>
          <w:rStyle w:val="StyleUnderline"/>
        </w:rPr>
        <w:t xml:space="preserve"> </w:t>
      </w:r>
      <w:r w:rsidRPr="00FB6BAB">
        <w:rPr>
          <w:sz w:val="14"/>
        </w:rPr>
        <w:t xml:space="preserve">that </w:t>
      </w:r>
      <w:r w:rsidRPr="002753F6">
        <w:rPr>
          <w:rStyle w:val="StyleUnderline"/>
          <w:highlight w:val="cyan"/>
        </w:rPr>
        <w:t>undermines system policy.</w:t>
      </w:r>
      <w:r w:rsidRPr="00FB6BAB">
        <w:rPr>
          <w:rStyle w:val="StyleUnderline"/>
        </w:rPr>
        <w:t xml:space="preserve"> </w:t>
      </w:r>
      <w:r w:rsidRPr="00FB6BAB">
        <w:rPr>
          <w:sz w:val="14"/>
        </w:rPr>
        <w:t xml:space="preserve">We highlight some undesirable but reasonable confusions stemming from the semantic gap between cell-level and table-level policies, and between policies for end-users and </w:t>
      </w:r>
      <w:proofErr w:type="spellStart"/>
      <w:r w:rsidRPr="00FB6BAB">
        <w:rPr>
          <w:sz w:val="14"/>
        </w:rPr>
        <w:t>Accumulo</w:t>
      </w:r>
      <w:proofErr w:type="spellEnd"/>
      <w:r w:rsidRPr="00FB6BAB">
        <w:rPr>
          <w:sz w:val="14"/>
        </w:rPr>
        <w:t xml:space="preserve"> clients.</w:t>
      </w:r>
    </w:p>
    <w:p w:rsidR="00D17068" w:rsidRDefault="00D17068" w:rsidP="00D17068"/>
    <w:p w:rsidR="00D17068" w:rsidRDefault="00D17068" w:rsidP="00D17068">
      <w:pPr>
        <w:pStyle w:val="Heading4"/>
      </w:pPr>
      <w:proofErr w:type="spellStart"/>
      <w:r>
        <w:t>Accumulo</w:t>
      </w:r>
      <w:proofErr w:type="spellEnd"/>
      <w:r>
        <w:t xml:space="preserve"> won’t solve privacy – security features fail</w:t>
      </w:r>
    </w:p>
    <w:p w:rsidR="00D17068" w:rsidRPr="00FB6BAB" w:rsidRDefault="00D17068" w:rsidP="00D17068">
      <w:pPr>
        <w:rPr>
          <w:rStyle w:val="Style13ptBold"/>
        </w:rPr>
      </w:pPr>
      <w:r w:rsidRPr="00FB6BAB">
        <w:rPr>
          <w:rStyle w:val="Style13ptBold"/>
        </w:rPr>
        <w:t>Pontius ‘14</w:t>
      </w:r>
    </w:p>
    <w:p w:rsidR="00D17068" w:rsidRPr="00FB6BAB" w:rsidRDefault="00D17068" w:rsidP="00D17068">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D17068" w:rsidRDefault="00D17068" w:rsidP="00D17068"/>
    <w:p w:rsidR="00D17068" w:rsidRPr="00E24F80" w:rsidRDefault="00D17068" w:rsidP="00D17068">
      <w:pPr>
        <w:rPr>
          <w:sz w:val="14"/>
        </w:rPr>
      </w:pPr>
      <w:r w:rsidRPr="002753F6">
        <w:rPr>
          <w:rStyle w:val="StyleUnderline"/>
          <w:highlight w:val="cyan"/>
        </w:rPr>
        <w:t>We comment</w:t>
      </w:r>
      <w:r w:rsidRPr="00E24F80">
        <w:rPr>
          <w:sz w:val="14"/>
        </w:rPr>
        <w:t xml:space="preserve">ed </w:t>
      </w:r>
      <w:r w:rsidRPr="002753F6">
        <w:rPr>
          <w:rStyle w:val="StyleUnderline"/>
          <w:highlight w:val="cyan"/>
        </w:rPr>
        <w:t>on</w:t>
      </w:r>
      <w:r w:rsidRPr="00E24F80">
        <w:rPr>
          <w:rStyle w:val="StyleUnderline"/>
        </w:rPr>
        <w:t xml:space="preserve"> </w:t>
      </w:r>
      <w:r w:rsidRPr="00E24F80">
        <w:rPr>
          <w:sz w:val="14"/>
        </w:rPr>
        <w:t xml:space="preserve">potential </w:t>
      </w:r>
      <w:r w:rsidRPr="002753F6">
        <w:rPr>
          <w:rStyle w:val="StyleUnderline"/>
          <w:highlight w:val="cyan"/>
        </w:rPr>
        <w:t xml:space="preserve">security threats facing developers that build applications based on </w:t>
      </w:r>
      <w:proofErr w:type="spellStart"/>
      <w:r w:rsidRPr="002753F6">
        <w:rPr>
          <w:rStyle w:val="StyleUnderline"/>
          <w:highlight w:val="cyan"/>
        </w:rPr>
        <w:t>Accumulo</w:t>
      </w:r>
      <w:proofErr w:type="spellEnd"/>
      <w:r w:rsidRPr="002753F6">
        <w:rPr>
          <w:rStyle w:val="StyleUnderline"/>
          <w:highlight w:val="cyan"/>
        </w:rPr>
        <w:t>.</w:t>
      </w:r>
      <w:r w:rsidRPr="00E24F80">
        <w:rPr>
          <w:sz w:val="14"/>
        </w:rPr>
        <w:t xml:space="preserve"> We used a hypothetical application to illustrate potential user management concerns. </w:t>
      </w:r>
      <w:r w:rsidRPr="002753F6">
        <w:rPr>
          <w:rStyle w:val="StyleUnderline"/>
          <w:highlight w:val="cyan"/>
        </w:rPr>
        <w:t xml:space="preserve">We identified </w:t>
      </w:r>
      <w:r w:rsidRPr="00E24F80">
        <w:rPr>
          <w:sz w:val="14"/>
        </w:rPr>
        <w:t xml:space="preserve">injection attacks that have been carried out against other NoSQL databases and may be relevant to some uses of </w:t>
      </w:r>
      <w:proofErr w:type="spellStart"/>
      <w:r w:rsidRPr="00E24F80">
        <w:rPr>
          <w:sz w:val="14"/>
        </w:rPr>
        <w:t>Accumulo</w:t>
      </w:r>
      <w:proofErr w:type="spellEnd"/>
      <w:r w:rsidRPr="00E24F80">
        <w:rPr>
          <w:sz w:val="14"/>
        </w:rPr>
        <w:t xml:space="preserve">. We commented on </w:t>
      </w:r>
      <w:proofErr w:type="spellStart"/>
      <w:r w:rsidRPr="002753F6">
        <w:rPr>
          <w:rStyle w:val="StyleUnderline"/>
          <w:highlight w:val="cyan"/>
        </w:rPr>
        <w:t>Accumulo’s</w:t>
      </w:r>
      <w:proofErr w:type="spellEnd"/>
      <w:r w:rsidRPr="002753F6">
        <w:rPr>
          <w:rStyle w:val="StyleUnderline"/>
          <w:highlight w:val="cyan"/>
        </w:rPr>
        <w:t xml:space="preserve"> inability to enforce information flow policies.</w:t>
      </w:r>
      <w:r w:rsidRPr="00E24F80">
        <w:rPr>
          <w:sz w:val="14"/>
        </w:rPr>
        <w:t xml:space="preserve"> T</w:t>
      </w:r>
      <w:r w:rsidRPr="002753F6">
        <w:rPr>
          <w:rStyle w:val="StyleUnderline"/>
          <w:highlight w:val="cyan"/>
        </w:rPr>
        <w:t xml:space="preserve">hese examples serve to demonstrate that using </w:t>
      </w:r>
      <w:proofErr w:type="spellStart"/>
      <w:r w:rsidRPr="002753F6">
        <w:rPr>
          <w:rStyle w:val="StyleUnderline"/>
          <w:highlight w:val="cyan"/>
        </w:rPr>
        <w:t>Accumulo</w:t>
      </w:r>
      <w:proofErr w:type="spellEnd"/>
      <w:r w:rsidRPr="002753F6">
        <w:rPr>
          <w:rStyle w:val="StyleUnderline"/>
          <w:highlight w:val="cyan"/>
        </w:rPr>
        <w:t xml:space="preserve"> and</w:t>
      </w:r>
      <w:r w:rsidRPr="00E24F80">
        <w:rPr>
          <w:sz w:val="14"/>
        </w:rPr>
        <w:t xml:space="preserve"> </w:t>
      </w:r>
      <w:proofErr w:type="spellStart"/>
      <w:proofErr w:type="gramStart"/>
      <w:r w:rsidRPr="00E24F80">
        <w:rPr>
          <w:sz w:val="14"/>
        </w:rPr>
        <w:t>it’s</w:t>
      </w:r>
      <w:proofErr w:type="spellEnd"/>
      <w:proofErr w:type="gramEnd"/>
      <w:r w:rsidRPr="00E24F80">
        <w:rPr>
          <w:sz w:val="14"/>
        </w:rPr>
        <w:t xml:space="preserve"> cell-level </w:t>
      </w:r>
      <w:r w:rsidRPr="002753F6">
        <w:rPr>
          <w:rStyle w:val="StyleUnderline"/>
          <w:highlight w:val="cyan"/>
        </w:rPr>
        <w:t xml:space="preserve">security feature is not a full solution to access control problems unless </w:t>
      </w:r>
      <w:proofErr w:type="spellStart"/>
      <w:r w:rsidRPr="002753F6">
        <w:rPr>
          <w:rStyle w:val="StyleUnderline"/>
          <w:highlight w:val="cyan"/>
        </w:rPr>
        <w:t>Accumulo</w:t>
      </w:r>
      <w:proofErr w:type="spellEnd"/>
      <w:r w:rsidRPr="002753F6">
        <w:rPr>
          <w:rStyle w:val="StyleUnderline"/>
          <w:highlight w:val="cyan"/>
        </w:rPr>
        <w:t xml:space="preserve"> is paired with well-designed enforcement mechanisms</w:t>
      </w:r>
      <w:r w:rsidRPr="00E24F80">
        <w:rPr>
          <w:sz w:val="14"/>
        </w:rPr>
        <w:t xml:space="preserve"> in the client application. We believe that the combination of our technical discussion of </w:t>
      </w:r>
      <w:proofErr w:type="spellStart"/>
      <w:r w:rsidRPr="00E24F80">
        <w:rPr>
          <w:sz w:val="14"/>
        </w:rPr>
        <w:t>Accumulo’s</w:t>
      </w:r>
      <w:proofErr w:type="spellEnd"/>
      <w:r w:rsidRPr="00E24F80">
        <w:rPr>
          <w:sz w:val="14"/>
        </w:rPr>
        <w:t xml:space="preserve"> cell-level access control enforcement, illustration of </w:t>
      </w:r>
      <w:proofErr w:type="spellStart"/>
      <w:r w:rsidRPr="00E24F80">
        <w:rPr>
          <w:sz w:val="14"/>
        </w:rPr>
        <w:t>Accumulo</w:t>
      </w:r>
      <w:proofErr w:type="spellEnd"/>
      <w:r w:rsidRPr="00E24F80">
        <w:rPr>
          <w:sz w:val="14"/>
        </w:rPr>
        <w:t xml:space="preserve"> integration in a larger application, and identification of potential security concerns may help future studies learn more about </w:t>
      </w:r>
      <w:proofErr w:type="spellStart"/>
      <w:r w:rsidRPr="00E24F80">
        <w:rPr>
          <w:sz w:val="14"/>
        </w:rPr>
        <w:t>Accumulo</w:t>
      </w:r>
      <w:proofErr w:type="spellEnd"/>
      <w:r w:rsidRPr="00E24F80">
        <w:rPr>
          <w:sz w:val="14"/>
        </w:rPr>
        <w:t xml:space="preserve"> information security and lead to development of more secure </w:t>
      </w:r>
      <w:proofErr w:type="spellStart"/>
      <w:r w:rsidRPr="00E24F80">
        <w:rPr>
          <w:sz w:val="14"/>
        </w:rPr>
        <w:t>Accumulo</w:t>
      </w:r>
      <w:proofErr w:type="spellEnd"/>
      <w:r w:rsidRPr="00E24F80">
        <w:rPr>
          <w:sz w:val="14"/>
        </w:rPr>
        <w:t xml:space="preserve"> based applications.</w:t>
      </w:r>
    </w:p>
    <w:p w:rsidR="002474B1" w:rsidRPr="001963AD" w:rsidRDefault="002474B1" w:rsidP="001963AD"/>
    <w:p w:rsidR="001963AD" w:rsidRDefault="001963AD" w:rsidP="00B55AD5"/>
    <w:p w:rsidR="00A75591" w:rsidRDefault="00A75591" w:rsidP="00A75591">
      <w:pPr>
        <w:pStyle w:val="Heading1"/>
      </w:pPr>
      <w:r>
        <w:t>**</w:t>
      </w:r>
      <w:proofErr w:type="spellStart"/>
      <w:r>
        <w:t>Neg</w:t>
      </w:r>
      <w:proofErr w:type="spellEnd"/>
      <w:r>
        <w:t xml:space="preserve"> Section starts here</w:t>
      </w:r>
    </w:p>
    <w:p w:rsidR="002474B1" w:rsidRDefault="002474B1" w:rsidP="002474B1"/>
    <w:p w:rsidR="00865E70" w:rsidRDefault="00865E70" w:rsidP="00865E70">
      <w:pPr>
        <w:pStyle w:val="Heading2"/>
      </w:pPr>
      <w:r>
        <w:t>Fund HUMINT CP</w:t>
      </w:r>
    </w:p>
    <w:p w:rsidR="00865E70" w:rsidRDefault="00865E70" w:rsidP="00865E70">
      <w:pPr>
        <w:pStyle w:val="Heading3"/>
      </w:pPr>
      <w:r>
        <w:t>1nc</w:t>
      </w:r>
    </w:p>
    <w:p w:rsidR="00A75591" w:rsidRPr="00A75591" w:rsidRDefault="00A75591" w:rsidP="00A75591"/>
    <w:p w:rsidR="00865E70" w:rsidRPr="00101EF1" w:rsidRDefault="00865E70" w:rsidP="00865E70">
      <w:pPr>
        <w:pStyle w:val="Heading4"/>
      </w:pPr>
      <w:r>
        <w:t>Text: The USFG should substantially boost the HUMINT budget.</w:t>
      </w:r>
    </w:p>
    <w:p w:rsidR="00865E70" w:rsidRDefault="00865E70" w:rsidP="00865E70"/>
    <w:p w:rsidR="00865E70" w:rsidRDefault="00865E70" w:rsidP="00865E70">
      <w:pPr>
        <w:pStyle w:val="Heading4"/>
      </w:pPr>
      <w:r>
        <w:t xml:space="preserve">Solves the </w:t>
      </w:r>
      <w:proofErr w:type="spellStart"/>
      <w:r>
        <w:t>Aff</w:t>
      </w:r>
      <w:proofErr w:type="spellEnd"/>
      <w:r>
        <w:t xml:space="preserve"> – their only internal link to HUMINT is a resource tradeoff. We resolve that. </w:t>
      </w:r>
    </w:p>
    <w:p w:rsidR="00865E70" w:rsidRDefault="00865E70" w:rsidP="00865E70"/>
    <w:p w:rsidR="00865E70" w:rsidRPr="00101EF1" w:rsidRDefault="00865E70" w:rsidP="00865E70">
      <w:pPr>
        <w:rPr>
          <w:rStyle w:val="Style13ptBold"/>
        </w:rPr>
      </w:pPr>
      <w:r>
        <w:rPr>
          <w:rStyle w:val="Style13ptBold"/>
        </w:rPr>
        <w:t>Koch</w:t>
      </w:r>
      <w:r w:rsidRPr="00101EF1">
        <w:rPr>
          <w:rStyle w:val="Style13ptBold"/>
        </w:rPr>
        <w:t>‘1</w:t>
      </w:r>
    </w:p>
    <w:p w:rsidR="00865E70" w:rsidRPr="00262708" w:rsidRDefault="00865E70" w:rsidP="00865E70">
      <w:pPr>
        <w:rPr>
          <w:sz w:val="18"/>
          <w:szCs w:val="18"/>
        </w:rPr>
      </w:pPr>
      <w:proofErr w:type="gramStart"/>
      <w:r w:rsidRPr="00262708">
        <w:rPr>
          <w:sz w:val="18"/>
          <w:szCs w:val="18"/>
        </w:rPr>
        <w:t>et</w:t>
      </w:r>
      <w:proofErr w:type="gramEnd"/>
      <w:r w:rsidRPr="00262708">
        <w:rPr>
          <w:sz w:val="18"/>
          <w:szCs w:val="18"/>
        </w:rPr>
        <w:t xml:space="preserve"> al; Andrew R. Koch is the Senior Vice President for Defense and Homeland Security issues at Scribe. An expert on communications and the media, as well as market assessments for domestic and international defense clients, he leads Scribe’s practice in providing such services as development and implementation of strategic communications planning, media outreach support, as well as evaluation of defense companies and related government programs. Scribe is a Strategic Advising firm. Article Title: “Chronic HUMINT under funding blamed for security failures” - Jane’s </w:t>
      </w:r>
      <w:proofErr w:type="spellStart"/>
      <w:r w:rsidRPr="00262708">
        <w:rPr>
          <w:sz w:val="18"/>
          <w:szCs w:val="18"/>
        </w:rPr>
        <w:t>Defence</w:t>
      </w:r>
      <w:proofErr w:type="spellEnd"/>
      <w:r w:rsidRPr="00262708">
        <w:rPr>
          <w:sz w:val="18"/>
          <w:szCs w:val="18"/>
        </w:rPr>
        <w:t xml:space="preserve"> Weekly - vol. 36, no. 12, 37153, p. 4</w:t>
      </w:r>
    </w:p>
    <w:p w:rsidR="00865E70" w:rsidRDefault="00865E70" w:rsidP="00865E70"/>
    <w:p w:rsidR="00865E70" w:rsidRPr="008A471A" w:rsidRDefault="00865E70" w:rsidP="00865E70">
      <w:pPr>
        <w:rPr>
          <w:sz w:val="14"/>
        </w:rPr>
      </w:pPr>
      <w:r w:rsidRPr="008A471A">
        <w:rPr>
          <w:sz w:val="14"/>
        </w:rPr>
        <w:t xml:space="preserve">In the aftermath of the carnage in New York and Washington DC (September 11, 2001) hundreds of questions will be asked as to how such an audacious and </w:t>
      </w:r>
      <w:proofErr w:type="spellStart"/>
      <w:r w:rsidRPr="008A471A">
        <w:rPr>
          <w:sz w:val="14"/>
        </w:rPr>
        <w:t>co-ordinated</w:t>
      </w:r>
      <w:proofErr w:type="spellEnd"/>
      <w:r w:rsidRPr="008A471A">
        <w:rPr>
          <w:sz w:val="14"/>
        </w:rPr>
        <w:t xml:space="preserve"> attack could have happened. This latest act of terrorism, although the most horrific to date, is not the first time that the US Government has been caught unaware. Indeed the subject of 'asymmetric warfare' - the </w:t>
      </w:r>
      <w:r w:rsidRPr="00C85BE0">
        <w:rPr>
          <w:rStyle w:val="StyleUnderline"/>
          <w:highlight w:val="cyan"/>
        </w:rPr>
        <w:t>use of terror</w:t>
      </w:r>
      <w:r w:rsidRPr="008A471A">
        <w:rPr>
          <w:sz w:val="14"/>
        </w:rPr>
        <w:t xml:space="preserve">ist methods to strike at weaknesses in the societies of western countries - </w:t>
      </w:r>
      <w:r w:rsidRPr="00C85BE0">
        <w:rPr>
          <w:rStyle w:val="StyleUnderline"/>
          <w:highlight w:val="cyan"/>
        </w:rPr>
        <w:t>has been a worry of strategic planners in the US</w:t>
      </w:r>
      <w:r w:rsidRPr="008A471A">
        <w:rPr>
          <w:sz w:val="14"/>
        </w:rPr>
        <w:t xml:space="preserve"> for most of the 1990's. </w:t>
      </w:r>
      <w:r w:rsidRPr="00C85BE0">
        <w:rPr>
          <w:rStyle w:val="StyleUnderline"/>
          <w:highlight w:val="cyan"/>
        </w:rPr>
        <w:t>One</w:t>
      </w:r>
      <w:r w:rsidRPr="008A471A">
        <w:rPr>
          <w:sz w:val="14"/>
        </w:rPr>
        <w:t xml:space="preserve"> possible </w:t>
      </w:r>
      <w:r w:rsidRPr="00C85BE0">
        <w:rPr>
          <w:rStyle w:val="StyleUnderline"/>
          <w:highlight w:val="cyan"/>
        </w:rPr>
        <w:t>contributing factor to this failure of the intelligence</w:t>
      </w:r>
      <w:r w:rsidRPr="008A471A">
        <w:rPr>
          <w:sz w:val="14"/>
        </w:rPr>
        <w:t xml:space="preserve"> and security </w:t>
      </w:r>
      <w:r w:rsidRPr="00C85BE0">
        <w:rPr>
          <w:rStyle w:val="StyleUnderline"/>
          <w:highlight w:val="cyan"/>
        </w:rPr>
        <w:t>system could be the lack of resources the US has devoted to</w:t>
      </w:r>
      <w:r w:rsidRPr="008A471A">
        <w:rPr>
          <w:sz w:val="14"/>
        </w:rPr>
        <w:t xml:space="preserve"> human intelligence (</w:t>
      </w:r>
      <w:r w:rsidRPr="00C85BE0">
        <w:rPr>
          <w:rStyle w:val="StyleUnderline"/>
          <w:highlight w:val="cyan"/>
        </w:rPr>
        <w:t>HUMINT</w:t>
      </w:r>
      <w:r w:rsidRPr="008A471A">
        <w:rPr>
          <w:sz w:val="14"/>
        </w:rPr>
        <w:t xml:space="preserve">) capabilities throughout the past decade. </w:t>
      </w:r>
      <w:r w:rsidRPr="00C85BE0">
        <w:rPr>
          <w:rStyle w:val="StyleUnderline"/>
          <w:highlight w:val="cyan"/>
        </w:rPr>
        <w:t>While</w:t>
      </w:r>
      <w:r w:rsidRPr="008A471A">
        <w:rPr>
          <w:rStyle w:val="StyleUnderline"/>
        </w:rPr>
        <w:t xml:space="preserve"> </w:t>
      </w:r>
      <w:r w:rsidRPr="008A471A">
        <w:rPr>
          <w:sz w:val="14"/>
        </w:rPr>
        <w:t xml:space="preserve">national </w:t>
      </w:r>
      <w:r w:rsidRPr="00C85BE0">
        <w:rPr>
          <w:rStyle w:val="StyleUnderline"/>
          <w:highlight w:val="cyan"/>
        </w:rPr>
        <w:t>technical means continued to receive high levels of funding</w:t>
      </w:r>
      <w:r w:rsidRPr="008A471A">
        <w:rPr>
          <w:sz w:val="14"/>
        </w:rPr>
        <w:t xml:space="preserve"> for surveillance satellites, signals intelligence flights and other eavesdropping technologies, </w:t>
      </w:r>
      <w:r w:rsidRPr="00C85BE0">
        <w:rPr>
          <w:rStyle w:val="StyleUnderline"/>
          <w:highlight w:val="cyan"/>
        </w:rPr>
        <w:t>human-based intelligence capabilities have withered.</w:t>
      </w:r>
      <w:r w:rsidRPr="008A471A">
        <w:rPr>
          <w:rStyle w:val="StyleUnderline"/>
        </w:rPr>
        <w:t xml:space="preserve"> </w:t>
      </w:r>
      <w:r w:rsidRPr="00C85BE0">
        <w:rPr>
          <w:rStyle w:val="StyleUnderline"/>
          <w:highlight w:val="cyan"/>
        </w:rPr>
        <w:t>Areas such as</w:t>
      </w:r>
      <w:r w:rsidRPr="008A471A">
        <w:rPr>
          <w:sz w:val="14"/>
        </w:rPr>
        <w:t xml:space="preserve"> analysis, </w:t>
      </w:r>
      <w:r w:rsidRPr="00C85BE0">
        <w:rPr>
          <w:rStyle w:val="StyleUnderline"/>
          <w:highlight w:val="cyan"/>
        </w:rPr>
        <w:t>linguistic skills,</w:t>
      </w:r>
      <w:r w:rsidRPr="008A471A">
        <w:rPr>
          <w:sz w:val="14"/>
        </w:rPr>
        <w:t xml:space="preserve"> cultivation of </w:t>
      </w:r>
      <w:r w:rsidRPr="00C85BE0">
        <w:rPr>
          <w:rStyle w:val="StyleUnderline"/>
          <w:highlight w:val="cyan"/>
        </w:rPr>
        <w:t xml:space="preserve">agent networks, and 'tradecraft' </w:t>
      </w:r>
      <w:r w:rsidRPr="008A471A">
        <w:rPr>
          <w:sz w:val="14"/>
        </w:rPr>
        <w:t xml:space="preserve">were all of paramount importance during the Cold War, particularly before the advent of space-based intelligence assets, but </w:t>
      </w:r>
      <w:r w:rsidRPr="00C85BE0">
        <w:rPr>
          <w:rStyle w:val="StyleUnderline"/>
          <w:highlight w:val="cyan"/>
        </w:rPr>
        <w:t>have suffered a lack of resources of late.</w:t>
      </w:r>
      <w:r w:rsidRPr="008A471A">
        <w:rPr>
          <w:sz w:val="14"/>
        </w:rPr>
        <w:t xml:space="preserve"> This shortfall has been exacerbated by the growing demand that increased technical intelligence has placed on people who must process the vast amounts of resulting data and </w:t>
      </w:r>
      <w:proofErr w:type="spellStart"/>
      <w:r w:rsidRPr="008A471A">
        <w:rPr>
          <w:sz w:val="14"/>
        </w:rPr>
        <w:t>prioritise</w:t>
      </w:r>
      <w:proofErr w:type="spellEnd"/>
      <w:r w:rsidRPr="008A471A">
        <w:rPr>
          <w:sz w:val="14"/>
        </w:rPr>
        <w:t xml:space="preserve"> it. </w:t>
      </w:r>
      <w:r w:rsidRPr="00C85BE0">
        <w:rPr>
          <w:rStyle w:val="StyleUnderline"/>
          <w:highlight w:val="cyan"/>
        </w:rPr>
        <w:t>The US intelligence community must work to close the gap between the amount of raw intelligence it can gather and the quantity it can</w:t>
      </w:r>
      <w:r w:rsidRPr="008A471A">
        <w:rPr>
          <w:rStyle w:val="StyleUnderline"/>
        </w:rPr>
        <w:t xml:space="preserve"> </w:t>
      </w:r>
      <w:r w:rsidRPr="008A471A">
        <w:rPr>
          <w:sz w:val="14"/>
        </w:rPr>
        <w:t xml:space="preserve">process, </w:t>
      </w:r>
      <w:proofErr w:type="spellStart"/>
      <w:r w:rsidRPr="00C85BE0">
        <w:rPr>
          <w:rStyle w:val="StyleUnderline"/>
          <w:highlight w:val="cyan"/>
        </w:rPr>
        <w:t>analyse</w:t>
      </w:r>
      <w:proofErr w:type="spellEnd"/>
      <w:r w:rsidRPr="00C85BE0">
        <w:rPr>
          <w:rStyle w:val="StyleUnderline"/>
          <w:highlight w:val="cyan"/>
        </w:rPr>
        <w:t>,</w:t>
      </w:r>
      <w:r w:rsidRPr="008A471A">
        <w:rPr>
          <w:sz w:val="14"/>
        </w:rPr>
        <w:t xml:space="preserve"> and disseminate.</w:t>
      </w:r>
    </w:p>
    <w:p w:rsidR="00865E70" w:rsidRDefault="00865E70" w:rsidP="00865E70">
      <w:pPr>
        <w:pStyle w:val="Heading3"/>
      </w:pPr>
      <w:r>
        <w:t>2nc- solvency</w:t>
      </w:r>
    </w:p>
    <w:p w:rsidR="00865E70" w:rsidRDefault="00865E70" w:rsidP="00865E70">
      <w:pPr>
        <w:pStyle w:val="Heading4"/>
      </w:pPr>
      <w:r>
        <w:t xml:space="preserve">HUMINT requires better integration with tech and more funding – only the </w:t>
      </w:r>
      <w:proofErr w:type="spellStart"/>
      <w:r>
        <w:t>cp</w:t>
      </w:r>
      <w:proofErr w:type="spellEnd"/>
      <w:r>
        <w:t xml:space="preserve"> solves</w:t>
      </w:r>
    </w:p>
    <w:p w:rsidR="006A2DD2" w:rsidRDefault="00865E70" w:rsidP="00865E70">
      <w:r w:rsidRPr="006A2DD2">
        <w:rPr>
          <w:rStyle w:val="Style13ptBold"/>
        </w:rPr>
        <w:t>Sano, 14</w:t>
      </w:r>
      <w:r>
        <w:t xml:space="preserve"> </w:t>
      </w:r>
    </w:p>
    <w:p w:rsidR="00865E70" w:rsidRPr="00681410" w:rsidRDefault="00865E70" w:rsidP="00865E70">
      <w:r>
        <w:t xml:space="preserve">Association of Former Intelligence Officer, Former Deputy Director National Clandestine Service Central Intelligence Agency. Bachelor’s Degree in Political Science and a Master’s in Asian Studies from St. John’s University and a Master’s of International Affairs from Columbia University.   (John, “Guide to the Study of Intelligence </w:t>
      </w:r>
      <w:proofErr w:type="gramStart"/>
      <w:r>
        <w:t>The</w:t>
      </w:r>
      <w:proofErr w:type="gramEnd"/>
      <w:r>
        <w:t xml:space="preserve"> Changing Shape of HUMINT Draft”, Association of Former Intelligence Officers, 11/24/14)//KTC </w:t>
      </w:r>
    </w:p>
    <w:p w:rsidR="00865E70" w:rsidRPr="00681410" w:rsidRDefault="00865E70" w:rsidP="00865E70">
      <w:pPr>
        <w:rPr>
          <w:sz w:val="16"/>
        </w:rPr>
      </w:pPr>
      <w:r w:rsidRPr="00681410">
        <w:rPr>
          <w:sz w:val="16"/>
        </w:rPr>
        <w:t xml:space="preserve">The Intelligence Community will continue to undergo change. Influenced as much by domestic politics as developments beyond our borders. </w:t>
      </w:r>
      <w:r w:rsidRPr="00681410">
        <w:rPr>
          <w:rStyle w:val="StyleUnderline"/>
        </w:rPr>
        <w:t>Despite tech</w:t>
      </w:r>
      <w:r w:rsidRPr="00681410">
        <w:rPr>
          <w:sz w:val="16"/>
        </w:rPr>
        <w:t xml:space="preserve">nological </w:t>
      </w:r>
      <w:r w:rsidRPr="00681410">
        <w:rPr>
          <w:rStyle w:val="StyleUnderline"/>
        </w:rPr>
        <w:t xml:space="preserve">advances, HUMINT will continue to occupy a critical role </w:t>
      </w:r>
      <w:proofErr w:type="gramStart"/>
      <w:r w:rsidRPr="00681410">
        <w:rPr>
          <w:rStyle w:val="StyleUnderline"/>
        </w:rPr>
        <w:t>in  providing</w:t>
      </w:r>
      <w:proofErr w:type="gramEnd"/>
      <w:r w:rsidRPr="00681410">
        <w:rPr>
          <w:rStyle w:val="StyleUnderline"/>
        </w:rPr>
        <w:t xml:space="preserve"> intelligence</w:t>
      </w:r>
      <w:r w:rsidRPr="00681410">
        <w:rPr>
          <w:sz w:val="16"/>
        </w:rPr>
        <w:t xml:space="preserve"> to U.S. policymakers. Discerning plans and intentions can only come from the recruitment of human sources. Even information stored digitally often requires human access; and even with data that is extracted electronically, there is still the requirement to interpret those documents and how they fit into the larger context. Human beings are essential to all processes and operations – whether they are public or privately based. As such they are the first and last line of security. They are also the first and last entry points into the intelligence arena. </w:t>
      </w:r>
      <w:r w:rsidRPr="00681410">
        <w:rPr>
          <w:rStyle w:val="StyleUnderline"/>
        </w:rPr>
        <w:t>As we continue to advance tech</w:t>
      </w:r>
      <w:r w:rsidRPr="00681410">
        <w:rPr>
          <w:sz w:val="16"/>
        </w:rPr>
        <w:t xml:space="preserve">nologically, in essence making our world smaller, </w:t>
      </w:r>
      <w:r w:rsidRPr="00681410">
        <w:rPr>
          <w:rStyle w:val="StyleUnderline"/>
        </w:rPr>
        <w:t xml:space="preserve">the potential threats posed by </w:t>
      </w:r>
      <w:r w:rsidRPr="00681410">
        <w:rPr>
          <w:sz w:val="16"/>
        </w:rPr>
        <w:t xml:space="preserve">these </w:t>
      </w:r>
      <w:r w:rsidRPr="00681410">
        <w:rPr>
          <w:rStyle w:val="StyleUnderline"/>
        </w:rPr>
        <w:t xml:space="preserve">advancements will make both protecting and exploiting </w:t>
      </w:r>
      <w:r w:rsidRPr="00681410">
        <w:rPr>
          <w:sz w:val="16"/>
        </w:rPr>
        <w:t xml:space="preserve">real </w:t>
      </w:r>
      <w:r w:rsidRPr="00681410">
        <w:rPr>
          <w:rStyle w:val="StyleUnderline"/>
        </w:rPr>
        <w:t>secrets exponentially more difficult</w:t>
      </w:r>
      <w:r w:rsidRPr="00681410">
        <w:rPr>
          <w:sz w:val="16"/>
        </w:rPr>
        <w:t xml:space="preserve">. In addition, as these challenges continue to grow, those tasked with addressing them will need to adjust at a much more rapid rate. This applies both to field operatives as well as to their managers. As described above, the differences in experience and cultural expectations will continue to exacerbate the relationship, but only temporarily as the “old guard,” or “digital immigrants” gradually gives way to the “new guard,” or “digital natives.” </w:t>
      </w:r>
      <w:r w:rsidRPr="00681410">
        <w:rPr>
          <w:rStyle w:val="StyleUnderline"/>
        </w:rPr>
        <w:t>Traditional approaches to espionage</w:t>
      </w:r>
      <w:r w:rsidRPr="00681410">
        <w:rPr>
          <w:sz w:val="16"/>
        </w:rPr>
        <w:t xml:space="preserve"> – while forming the bedrock for HUMINT, </w:t>
      </w:r>
      <w:r w:rsidRPr="00681410">
        <w:rPr>
          <w:rStyle w:val="StyleUnderline"/>
        </w:rPr>
        <w:t>will have to be further augmented</w:t>
      </w:r>
      <w:r w:rsidRPr="00681410">
        <w:rPr>
          <w:sz w:val="16"/>
        </w:rPr>
        <w:t xml:space="preserve">. The </w:t>
      </w:r>
      <w:r w:rsidRPr="00681410">
        <w:rPr>
          <w:rStyle w:val="StyleUnderline"/>
        </w:rPr>
        <w:t>next generation of operatives</w:t>
      </w:r>
      <w:r w:rsidRPr="00681410">
        <w:rPr>
          <w:sz w:val="16"/>
        </w:rPr>
        <w:t xml:space="preserve"> </w:t>
      </w:r>
      <w:r w:rsidRPr="00681410">
        <w:rPr>
          <w:rStyle w:val="StyleUnderline"/>
        </w:rPr>
        <w:t xml:space="preserve">and their managers will need to be </w:t>
      </w:r>
      <w:r w:rsidRPr="00681410">
        <w:rPr>
          <w:sz w:val="16"/>
        </w:rPr>
        <w:t xml:space="preserve">more familiar with, if not </w:t>
      </w:r>
      <w:r w:rsidRPr="00681410">
        <w:rPr>
          <w:rStyle w:val="StyleUnderline"/>
        </w:rPr>
        <w:t>adept at,</w:t>
      </w:r>
      <w:r w:rsidRPr="00681410">
        <w:rPr>
          <w:sz w:val="16"/>
        </w:rPr>
        <w:t xml:space="preserve"> </w:t>
      </w:r>
      <w:r w:rsidRPr="00681410">
        <w:rPr>
          <w:rStyle w:val="StyleUnderline"/>
        </w:rPr>
        <w:t>technological augmentation</w:t>
      </w:r>
      <w:r w:rsidRPr="00681410">
        <w:rPr>
          <w:sz w:val="16"/>
        </w:rPr>
        <w:t xml:space="preserve">. Augmentation, not replacement. While the tendency to rely increasingly on technology to make HUMINT collection more efficient is commendable, </w:t>
      </w:r>
      <w:r w:rsidRPr="00681410">
        <w:rPr>
          <w:rStyle w:val="StyleUnderline"/>
        </w:rPr>
        <w:t>adherence to</w:t>
      </w:r>
      <w:r w:rsidRPr="00681410">
        <w:rPr>
          <w:sz w:val="16"/>
        </w:rPr>
        <w:t xml:space="preserve"> the </w:t>
      </w:r>
      <w:r w:rsidRPr="00681410">
        <w:rPr>
          <w:rStyle w:val="StyleUnderline"/>
        </w:rPr>
        <w:t>core principals will ensure that human operations remain</w:t>
      </w:r>
      <w:r w:rsidRPr="00681410">
        <w:rPr>
          <w:sz w:val="16"/>
        </w:rPr>
        <w:t xml:space="preserve"> as </w:t>
      </w:r>
      <w:r w:rsidRPr="00681410">
        <w:rPr>
          <w:rStyle w:val="StyleUnderline"/>
        </w:rPr>
        <w:t>secure</w:t>
      </w:r>
      <w:r w:rsidRPr="00681410">
        <w:rPr>
          <w:sz w:val="16"/>
        </w:rPr>
        <w:t xml:space="preserve"> as possible.  </w:t>
      </w:r>
      <w:r w:rsidRPr="00681410">
        <w:rPr>
          <w:rStyle w:val="StyleUnderline"/>
        </w:rPr>
        <w:t>Constrained budgets,</w:t>
      </w:r>
      <w:r w:rsidRPr="00681410">
        <w:rPr>
          <w:sz w:val="16"/>
        </w:rPr>
        <w:t xml:space="preserve"> while often cyclical in nature, </w:t>
      </w:r>
      <w:r w:rsidRPr="00681410">
        <w:rPr>
          <w:rStyle w:val="StyleUnderline"/>
        </w:rPr>
        <w:t>will likely remain flat</w:t>
      </w:r>
      <w:r w:rsidRPr="00681410">
        <w:rPr>
          <w:sz w:val="16"/>
        </w:rPr>
        <w:t xml:space="preserve">, if not decreased, over the next several years or longer. </w:t>
      </w:r>
      <w:r w:rsidRPr="00681410">
        <w:rPr>
          <w:rStyle w:val="StyleUnderline"/>
        </w:rPr>
        <w:t>The Intelligence Community</w:t>
      </w:r>
      <w:r w:rsidRPr="00681410">
        <w:rPr>
          <w:sz w:val="16"/>
        </w:rPr>
        <w:t xml:space="preserve">, for many years immune to the exigencies of financial debate within Congress – particularly during times of crises – </w:t>
      </w:r>
      <w:r w:rsidRPr="00681410">
        <w:rPr>
          <w:rStyle w:val="StyleUnderline"/>
        </w:rPr>
        <w:t>is no longer exempt.</w:t>
      </w:r>
      <w:r w:rsidRPr="00681410">
        <w:rPr>
          <w:sz w:val="16"/>
        </w:rPr>
        <w:t xml:space="preserve"> While </w:t>
      </w:r>
      <w:r w:rsidRPr="00681410">
        <w:rPr>
          <w:rStyle w:val="StyleUnderline"/>
        </w:rPr>
        <w:t>the old adage, “there will always be money for good operations” will remain</w:t>
      </w:r>
      <w:r w:rsidRPr="00681410">
        <w:rPr>
          <w:sz w:val="16"/>
        </w:rPr>
        <w:t xml:space="preserve"> fairly </w:t>
      </w:r>
      <w:r w:rsidRPr="00681410">
        <w:rPr>
          <w:rStyle w:val="StyleUnderline"/>
        </w:rPr>
        <w:t>constant</w:t>
      </w:r>
      <w:r w:rsidRPr="00681410">
        <w:rPr>
          <w:sz w:val="16"/>
        </w:rPr>
        <w:t xml:space="preserve">, </w:t>
      </w:r>
      <w:r w:rsidRPr="00681410">
        <w:rPr>
          <w:rStyle w:val="StyleUnderline"/>
        </w:rPr>
        <w:t>what constitutes “good operations” may likely shift</w:t>
      </w:r>
      <w:r w:rsidRPr="00681410">
        <w:rPr>
          <w:sz w:val="16"/>
        </w:rPr>
        <w:t xml:space="preserve"> – </w:t>
      </w:r>
      <w:r w:rsidRPr="00681410">
        <w:rPr>
          <w:rStyle w:val="StyleUnderline"/>
        </w:rPr>
        <w:t>dependent upon</w:t>
      </w:r>
      <w:r w:rsidRPr="00681410">
        <w:rPr>
          <w:sz w:val="16"/>
        </w:rPr>
        <w:t xml:space="preserve"> the prevailing </w:t>
      </w:r>
      <w:r w:rsidRPr="00681410">
        <w:rPr>
          <w:rStyle w:val="StyleUnderline"/>
        </w:rPr>
        <w:t>political wind and</w:t>
      </w:r>
      <w:r w:rsidRPr="00681410">
        <w:rPr>
          <w:sz w:val="16"/>
        </w:rPr>
        <w:t xml:space="preserve"> the </w:t>
      </w:r>
      <w:r w:rsidRPr="00681410">
        <w:rPr>
          <w:rStyle w:val="StyleUnderline"/>
        </w:rPr>
        <w:t>prioritization</w:t>
      </w:r>
      <w:r w:rsidRPr="00681410">
        <w:rPr>
          <w:sz w:val="16"/>
        </w:rPr>
        <w:t xml:space="preserve"> of competing requirements (both operational and structural/administrative). In </w:t>
      </w:r>
      <w:r w:rsidRPr="00681410">
        <w:rPr>
          <w:rStyle w:val="StyleUnderline"/>
        </w:rPr>
        <w:t>addition, hiring and promotions within the IC are contingent to</w:t>
      </w:r>
      <w:r w:rsidRPr="00681410">
        <w:rPr>
          <w:sz w:val="16"/>
        </w:rPr>
        <w:t xml:space="preserve"> a significant degree on </w:t>
      </w:r>
      <w:r w:rsidRPr="00681410">
        <w:rPr>
          <w:rStyle w:val="StyleUnderline"/>
        </w:rPr>
        <w:t>the availability of funds</w:t>
      </w:r>
      <w:r w:rsidRPr="00681410">
        <w:rPr>
          <w:sz w:val="16"/>
        </w:rPr>
        <w:t xml:space="preserve">. While both will continue – hiring dependent on attrition rates and promotions on performance metrics – the availability of both will be diminished. The impact on the future generation of officers cannot be underestimated. With a workforce that can be expected to remain, on average 7 years, any limitations on advancement could have a deleterious effect on morale as well as retention. Today’s IC officers are however, exceptionally adaptive, and resilient. Though they may stay for a shorter period of time than their predecessors, their accomplishments </w:t>
      </w:r>
    </w:p>
    <w:p w:rsidR="00865E70" w:rsidRDefault="00865E70" w:rsidP="002474B1"/>
    <w:p w:rsidR="00865E70" w:rsidRDefault="00865E70" w:rsidP="00865E70">
      <w:pPr>
        <w:pStyle w:val="Heading2"/>
      </w:pPr>
      <w:r>
        <w:t>Case Frontline</w:t>
      </w:r>
    </w:p>
    <w:p w:rsidR="00865E70" w:rsidRPr="00865E70" w:rsidRDefault="00865E70" w:rsidP="00865E70"/>
    <w:p w:rsidR="002474B1" w:rsidRDefault="002474B1" w:rsidP="002474B1">
      <w:pPr>
        <w:pStyle w:val="Heading3"/>
      </w:pPr>
      <w:r>
        <w:t>1NC Case Frontline vs. the HUMINT Advantage</w:t>
      </w:r>
    </w:p>
    <w:p w:rsidR="002474B1" w:rsidRDefault="002474B1" w:rsidP="002474B1"/>
    <w:p w:rsidR="00865E70" w:rsidRDefault="00865E70" w:rsidP="00865E70">
      <w:pPr>
        <w:pStyle w:val="Heading4"/>
      </w:pPr>
      <w:r>
        <w:t xml:space="preserve">The haystack matters and solves BETTER than HUMINT. Turns the case. </w:t>
      </w:r>
    </w:p>
    <w:p w:rsidR="00865E70" w:rsidRDefault="00865E70" w:rsidP="00865E70">
      <w:pPr>
        <w:rPr>
          <w:rStyle w:val="Style13ptBold"/>
        </w:rPr>
      </w:pPr>
      <w:r>
        <w:rPr>
          <w:rStyle w:val="Style13ptBold"/>
        </w:rPr>
        <w:t>Porter, 15</w:t>
      </w:r>
    </w:p>
    <w:p w:rsidR="00865E70" w:rsidRPr="00865E70" w:rsidRDefault="00865E70" w:rsidP="00865E70">
      <w:pPr>
        <w:rPr>
          <w:sz w:val="18"/>
          <w:szCs w:val="18"/>
        </w:rPr>
      </w:pPr>
      <w:r w:rsidRPr="00865E70">
        <w:rPr>
          <w:sz w:val="18"/>
          <w:szCs w:val="18"/>
        </w:rPr>
        <w:t xml:space="preserve">(R.C. Porter, Retired Intelligence Official with more than 33 years of experience in both the military and civilian affairs, M.S. Middle Eastern Studies/National Security Policy Studies, Elliott School of International Affairs, George Washington University. One year study program, National Defense University/Industrial College of the Armed Forces — National Security Resource Management, 1994. B.A., Criminal Justice, Louisiana State University, Baton Rouge Louisiana, May, 1979, “THE DUMBING DOWN OF U.S. INTELLIGENCE; AND, WHY </w:t>
      </w:r>
      <w:r w:rsidRPr="00865E70">
        <w:rPr>
          <w:rStyle w:val="Emphasis"/>
          <w:sz w:val="18"/>
          <w:szCs w:val="18"/>
        </w:rPr>
        <w:t>METADATA, AND THE ‘HAYSTACK’ MATTER</w:t>
      </w:r>
      <w:r w:rsidRPr="00865E70">
        <w:rPr>
          <w:sz w:val="18"/>
          <w:szCs w:val="18"/>
        </w:rPr>
        <w:t xml:space="preserve"> — IN COMBATING TERRORISM AND PROTECTING THE U.S. HOMELAND – ‘YOU NEED A HAYSTACK….TO FIND A NEEDLE’”, </w:t>
      </w:r>
      <w:hyperlink r:id="rId13" w:history="1">
        <w:r w:rsidRPr="00865E70">
          <w:rPr>
            <w:rStyle w:val="Hyperlink"/>
            <w:sz w:val="18"/>
            <w:szCs w:val="18"/>
          </w:rPr>
          <w:t>http://fortunascorner.com/2015/05/11/the-dumbing-down-of-u-s-intelligence-and-why-metadata-and-the-haystack-matter-in-combating-terrorism-and-protecting-the-u-s-homeland-you-need-a-haystack-to-find-a-needle/</w:t>
        </w:r>
      </w:hyperlink>
      <w:r w:rsidRPr="00865E70">
        <w:rPr>
          <w:sz w:val="18"/>
          <w:szCs w:val="18"/>
        </w:rPr>
        <w:t xml:space="preserve">, May 11, 2015, </w:t>
      </w:r>
      <w:proofErr w:type="spellStart"/>
      <w:r w:rsidRPr="00865E70">
        <w:rPr>
          <w:sz w:val="18"/>
          <w:szCs w:val="18"/>
        </w:rPr>
        <w:t>ak</w:t>
      </w:r>
      <w:proofErr w:type="spellEnd"/>
      <w:r w:rsidRPr="00865E70">
        <w:rPr>
          <w:sz w:val="18"/>
          <w:szCs w:val="18"/>
        </w:rPr>
        <w:t>.)</w:t>
      </w:r>
    </w:p>
    <w:p w:rsidR="00865E70" w:rsidRPr="00F36BBC" w:rsidRDefault="00865E70" w:rsidP="00865E70">
      <w:pPr>
        <w:rPr>
          <w:sz w:val="16"/>
        </w:rPr>
      </w:pPr>
      <w:r w:rsidRPr="00F36BBC">
        <w:rPr>
          <w:sz w:val="16"/>
        </w:rPr>
        <w:t xml:space="preserve">The above is the title of an Op-Ed by Gordon </w:t>
      </w:r>
      <w:proofErr w:type="spellStart"/>
      <w:r w:rsidRPr="00F36BBC">
        <w:rPr>
          <w:sz w:val="16"/>
        </w:rPr>
        <w:t>Crovitz</w:t>
      </w:r>
      <w:proofErr w:type="spellEnd"/>
      <w:r w:rsidRPr="00F36BBC">
        <w:rPr>
          <w:sz w:val="16"/>
        </w:rPr>
        <w:t xml:space="preserve"> in the May 11, 2015 edition of The Wall Street Journal. Mr. </w:t>
      </w:r>
      <w:proofErr w:type="spellStart"/>
      <w:r w:rsidRPr="00F36BBC">
        <w:rPr>
          <w:sz w:val="16"/>
        </w:rPr>
        <w:t>Crovitz</w:t>
      </w:r>
      <w:proofErr w:type="spellEnd"/>
      <w:r w:rsidRPr="00F36BBC">
        <w:rPr>
          <w:sz w:val="16"/>
        </w:rPr>
        <w:t xml:space="preserve"> begins by noting that “FBI Director James </w:t>
      </w:r>
      <w:proofErr w:type="spellStart"/>
      <w:r w:rsidRPr="00F36BBC">
        <w:rPr>
          <w:sz w:val="16"/>
        </w:rPr>
        <w:t>Comey</w:t>
      </w:r>
      <w:proofErr w:type="spellEnd"/>
      <w:r w:rsidRPr="00F36BBC">
        <w:rPr>
          <w:sz w:val="16"/>
        </w:rPr>
        <w:t xml:space="preserve"> warned last week that the American Islamists who tried to assassinate free-speech advocates at a cartoon exhibition near Dallas, Texas…..are not alone. </w:t>
      </w:r>
      <w:r w:rsidRPr="00865E70">
        <w:rPr>
          <w:rStyle w:val="StyleUnderline"/>
          <w:highlight w:val="cyan"/>
        </w:rPr>
        <w:t>There</w:t>
      </w:r>
      <w:r w:rsidRPr="00865E70">
        <w:rPr>
          <w:sz w:val="16"/>
          <w:highlight w:val="cyan"/>
        </w:rPr>
        <w:t xml:space="preserve"> </w:t>
      </w:r>
      <w:r w:rsidRPr="00865E70">
        <w:rPr>
          <w:rStyle w:val="StyleUnderline"/>
          <w:highlight w:val="cyan"/>
        </w:rPr>
        <w:t>are</w:t>
      </w:r>
      <w:r w:rsidRPr="00F36BBC">
        <w:rPr>
          <w:sz w:val="16"/>
        </w:rPr>
        <w:t xml:space="preserve"> “hundreds, maybe </w:t>
      </w:r>
      <w:r w:rsidRPr="00865E70">
        <w:rPr>
          <w:rStyle w:val="StyleUnderline"/>
          <w:highlight w:val="cyan"/>
        </w:rPr>
        <w:t>thousands</w:t>
      </w:r>
      <w:r w:rsidRPr="00F36BBC">
        <w:rPr>
          <w:sz w:val="16"/>
        </w:rPr>
        <w:t xml:space="preserve">” </w:t>
      </w:r>
      <w:r w:rsidRPr="00865E70">
        <w:rPr>
          <w:rStyle w:val="StyleUnderline"/>
          <w:highlight w:val="cyan"/>
        </w:rPr>
        <w:t>of potential terrorists in the U.S</w:t>
      </w:r>
      <w:r w:rsidRPr="00865E70">
        <w:rPr>
          <w:sz w:val="16"/>
          <w:highlight w:val="cyan"/>
        </w:rPr>
        <w:t>.</w:t>
      </w:r>
      <w:r w:rsidRPr="00F36BBC">
        <w:rPr>
          <w:sz w:val="16"/>
        </w:rPr>
        <w:t xml:space="preserve"> being inspired by overseas groups.” “</w:t>
      </w:r>
      <w:r w:rsidRPr="00865E70">
        <w:rPr>
          <w:rStyle w:val="Emphasis"/>
          <w:highlight w:val="cyan"/>
        </w:rPr>
        <w:t>The haystack is the entire country</w:t>
      </w:r>
      <w:r w:rsidRPr="00F36BBC">
        <w:rPr>
          <w:sz w:val="16"/>
        </w:rPr>
        <w:t>,” he said. “</w:t>
      </w:r>
      <w:r w:rsidRPr="006B2AD2">
        <w:rPr>
          <w:rStyle w:val="StyleUnderline"/>
        </w:rPr>
        <w:t>We are looking for needles; but, increasingly the needles are unavailable to us</w:t>
      </w:r>
      <w:r w:rsidRPr="00F36BBC">
        <w:rPr>
          <w:sz w:val="16"/>
        </w:rPr>
        <w:t>.” “</w:t>
      </w:r>
      <w:r w:rsidRPr="00865E70">
        <w:rPr>
          <w:rStyle w:val="StyleUnderline"/>
          <w:highlight w:val="cyan"/>
        </w:rPr>
        <w:t>The needles will be</w:t>
      </w:r>
      <w:r w:rsidRPr="006B2AD2">
        <w:rPr>
          <w:rStyle w:val="StyleUnderline"/>
        </w:rPr>
        <w:t xml:space="preserve"> even </w:t>
      </w:r>
      <w:r w:rsidRPr="00865E70">
        <w:rPr>
          <w:rStyle w:val="StyleUnderline"/>
          <w:highlight w:val="cyan"/>
        </w:rPr>
        <w:t>harder to find, if Congress weakens</w:t>
      </w:r>
      <w:r w:rsidRPr="006B2AD2">
        <w:rPr>
          <w:rStyle w:val="StyleUnderline"/>
        </w:rPr>
        <w:t xml:space="preserve"> the Patriot Act, by reducing </w:t>
      </w:r>
      <w:r w:rsidRPr="00865E70">
        <w:rPr>
          <w:rStyle w:val="StyleUnderline"/>
          <w:highlight w:val="cyan"/>
        </w:rPr>
        <w:t>the intelligence available</w:t>
      </w:r>
      <w:r w:rsidRPr="006B2AD2">
        <w:rPr>
          <w:rStyle w:val="StyleUnderline"/>
        </w:rPr>
        <w:t xml:space="preserve"> to national security</w:t>
      </w:r>
      <w:r w:rsidRPr="00F36BBC">
        <w:rPr>
          <w:sz w:val="16"/>
        </w:rPr>
        <w:t xml:space="preserve">,” and law enforcement agencies. “With the rise of the Islamic State and its global recruiting tools, </w:t>
      </w:r>
      <w:r w:rsidRPr="00865E70">
        <w:rPr>
          <w:rStyle w:val="StyleUnderline"/>
          <w:highlight w:val="cyan"/>
        </w:rPr>
        <w:t>intelligence agencies should</w:t>
      </w:r>
      <w:r w:rsidRPr="006B2AD2">
        <w:rPr>
          <w:rStyle w:val="StyleUnderline"/>
        </w:rPr>
        <w:t xml:space="preserve"> be allowed to </w:t>
      </w:r>
      <w:r w:rsidRPr="00865E70">
        <w:rPr>
          <w:rStyle w:val="StyleUnderline"/>
          <w:highlight w:val="cyan"/>
        </w:rPr>
        <w:t>join the “big data” revolution</w:t>
      </w:r>
      <w:r w:rsidRPr="00F36BBC">
        <w:rPr>
          <w:sz w:val="16"/>
        </w:rPr>
        <w:t xml:space="preserve">,” Mr. </w:t>
      </w:r>
      <w:proofErr w:type="spellStart"/>
      <w:r w:rsidRPr="00F36BBC">
        <w:rPr>
          <w:sz w:val="16"/>
        </w:rPr>
        <w:t>Crovitz</w:t>
      </w:r>
      <w:proofErr w:type="spellEnd"/>
      <w:r w:rsidRPr="00F36BBC">
        <w:rPr>
          <w:sz w:val="16"/>
        </w:rPr>
        <w:t xml:space="preserve"> wrote. “Edward Snowden’s data theft raised privacy alarms; but, by now — </w:t>
      </w:r>
      <w:r w:rsidRPr="006B2AD2">
        <w:rPr>
          <w:rStyle w:val="StyleUnderline"/>
        </w:rPr>
        <w:t xml:space="preserve">it’s clear that no one working </w:t>
      </w:r>
      <w:r w:rsidRPr="00865E70">
        <w:rPr>
          <w:rStyle w:val="StyleUnderline"/>
        </w:rPr>
        <w:t>for</w:t>
      </w:r>
      <w:r w:rsidRPr="00F36BBC">
        <w:rPr>
          <w:sz w:val="16"/>
        </w:rPr>
        <w:t xml:space="preserve"> the National Security Agency (</w:t>
      </w:r>
      <w:r w:rsidRPr="006B2AD2">
        <w:rPr>
          <w:rStyle w:val="StyleUnderline"/>
        </w:rPr>
        <w:t>NSA</w:t>
      </w:r>
      <w:r w:rsidRPr="00F36BBC">
        <w:rPr>
          <w:sz w:val="16"/>
        </w:rPr>
        <w:t xml:space="preserve">), </w:t>
      </w:r>
      <w:r w:rsidRPr="006B2AD2">
        <w:rPr>
          <w:rStyle w:val="StyleUnderline"/>
        </w:rPr>
        <w:t>leaked confidential</w:t>
      </w:r>
      <w:r w:rsidRPr="00F36BBC">
        <w:rPr>
          <w:sz w:val="16"/>
        </w:rPr>
        <w:t xml:space="preserve"> data — other than Snowden himself,” Mr. </w:t>
      </w:r>
      <w:proofErr w:type="spellStart"/>
      <w:r w:rsidRPr="00F36BBC">
        <w:rPr>
          <w:sz w:val="16"/>
        </w:rPr>
        <w:t>Crovitz</w:t>
      </w:r>
      <w:proofErr w:type="spellEnd"/>
      <w:r w:rsidRPr="00F36BBC">
        <w:rPr>
          <w:sz w:val="16"/>
        </w:rPr>
        <w:t xml:space="preserve"> correctly observes. “He evaded the 300 lawyers and compliance officers who monitor how NSA staff use data.” “POTUS Obama, last year, recalled how </w:t>
      </w:r>
      <w:r w:rsidRPr="00865E70">
        <w:rPr>
          <w:rStyle w:val="StyleUnderline"/>
          <w:highlight w:val="cyan"/>
        </w:rPr>
        <w:t>the 9/11 hijackers</w:t>
      </w:r>
      <w:r w:rsidRPr="006B2AD2">
        <w:rPr>
          <w:rStyle w:val="StyleUnderline"/>
        </w:rPr>
        <w:t xml:space="preserve"> </w:t>
      </w:r>
      <w:r w:rsidRPr="00865E70">
        <w:rPr>
          <w:rStyle w:val="StyleUnderline"/>
          <w:highlight w:val="cyan"/>
        </w:rPr>
        <w:t>escaped detection</w:t>
      </w:r>
      <w:r w:rsidRPr="00F36BBC">
        <w:rPr>
          <w:sz w:val="16"/>
        </w:rPr>
        <w:t xml:space="preserve"> — </w:t>
      </w:r>
      <w:r w:rsidRPr="00865E70">
        <w:rPr>
          <w:rStyle w:val="StyleUnderline"/>
          <w:highlight w:val="cyan"/>
        </w:rPr>
        <w:t>because laws prohibited NSA from gathering</w:t>
      </w:r>
      <w:r w:rsidRPr="006B2AD2">
        <w:rPr>
          <w:rStyle w:val="StyleUnderline"/>
        </w:rPr>
        <w:t xml:space="preserve"> and connecting the dots</w:t>
      </w:r>
      <w:r w:rsidRPr="00F36BBC">
        <w:rPr>
          <w:sz w:val="16"/>
        </w:rPr>
        <w:t xml:space="preserve">. He explained that </w:t>
      </w:r>
      <w:r w:rsidRPr="006B2AD2">
        <w:rPr>
          <w:rStyle w:val="StyleUnderline"/>
        </w:rPr>
        <w:t>the Patriot Act was passed, to “address a gap identified after 911</w:t>
      </w:r>
      <w:r w:rsidRPr="00F36BBC">
        <w:rPr>
          <w:sz w:val="16"/>
        </w:rPr>
        <w:t xml:space="preserve">,” </w:t>
      </w:r>
      <w:r w:rsidRPr="006B2AD2">
        <w:rPr>
          <w:rStyle w:val="StyleUnderline"/>
        </w:rPr>
        <w:t>by having intelligence agencies collect anonymous metadata</w:t>
      </w:r>
      <w:r w:rsidRPr="00F36BBC">
        <w:rPr>
          <w:sz w:val="16"/>
        </w:rPr>
        <w:t xml:space="preserve"> — date, time, and duration of phone calls. But, POTUS Obama reversed himself and now wants to gut the program,” Mr. </w:t>
      </w:r>
      <w:proofErr w:type="spellStart"/>
      <w:r w:rsidRPr="00F36BBC">
        <w:rPr>
          <w:sz w:val="16"/>
        </w:rPr>
        <w:t>Crovitz</w:t>
      </w:r>
      <w:proofErr w:type="spellEnd"/>
      <w:r w:rsidRPr="00F36BBC">
        <w:rPr>
          <w:sz w:val="16"/>
        </w:rPr>
        <w:t xml:space="preserve"> warns. “</w:t>
      </w:r>
      <w:r w:rsidRPr="006B2AD2">
        <w:rPr>
          <w:rStyle w:val="StyleUnderline"/>
        </w:rPr>
        <w:t>Instead of the NSA gathering call information, phone companies would hold the</w:t>
      </w:r>
      <w:r w:rsidRPr="00F36BBC">
        <w:rPr>
          <w:sz w:val="16"/>
        </w:rPr>
        <w:t xml:space="preserve"> </w:t>
      </w:r>
      <w:r w:rsidRPr="006B2AD2">
        <w:rPr>
          <w:rStyle w:val="StyleUnderline"/>
        </w:rPr>
        <w:t>data</w:t>
      </w:r>
      <w:r w:rsidRPr="00F36BBC">
        <w:rPr>
          <w:sz w:val="16"/>
        </w:rPr>
        <w:t xml:space="preserve">. With multiple, unconnected </w:t>
      </w:r>
      <w:r w:rsidRPr="006B2AD2">
        <w:rPr>
          <w:rStyle w:val="StyleUnderline"/>
        </w:rPr>
        <w:t>databases, the NSA would no longer be able to access data to mine. There wouldn’t be dots to connect to threats. As for privacy, the phone companies’ databases would be less secure than the NSA’S</w:t>
      </w:r>
      <w:r w:rsidRPr="00F36BBC">
        <w:rPr>
          <w:sz w:val="16"/>
        </w:rPr>
        <w:t xml:space="preserve">.” “Lawmakers will decide this month whether to extend the Patriot Act or, to water it down. Instead, they should update it to maximize both privacy, and intelligence,” Mr. </w:t>
      </w:r>
      <w:proofErr w:type="spellStart"/>
      <w:r w:rsidRPr="00F36BBC">
        <w:rPr>
          <w:sz w:val="16"/>
        </w:rPr>
        <w:t>Crovitz</w:t>
      </w:r>
      <w:proofErr w:type="spellEnd"/>
      <w:r w:rsidRPr="00F36BBC">
        <w:rPr>
          <w:sz w:val="16"/>
        </w:rPr>
        <w:t xml:space="preserve"> argues. “</w:t>
      </w:r>
      <w:r w:rsidRPr="006B2AD2">
        <w:rPr>
          <w:rStyle w:val="StyleUnderline"/>
        </w:rPr>
        <w:t>Technology</w:t>
      </w:r>
      <w:r w:rsidRPr="00F36BBC">
        <w:rPr>
          <w:sz w:val="16"/>
        </w:rPr>
        <w:t xml:space="preserve"> now </w:t>
      </w:r>
      <w:r w:rsidRPr="006B2AD2">
        <w:rPr>
          <w:rStyle w:val="StyleUnderline"/>
        </w:rPr>
        <w:t>has the answer, if only politicians would get out of the way</w:t>
      </w:r>
      <w:r w:rsidRPr="00F36BBC">
        <w:rPr>
          <w:sz w:val="16"/>
        </w:rPr>
        <w:t xml:space="preserve">.” “Recent </w:t>
      </w:r>
      <w:r w:rsidRPr="006B2AD2">
        <w:rPr>
          <w:rStyle w:val="StyleUnderline"/>
        </w:rPr>
        <w:t>innovations in big data allow staggering amounts of information to be collected and mined</w:t>
      </w:r>
      <w:r w:rsidRPr="00F36BBC">
        <w:rPr>
          <w:sz w:val="16"/>
        </w:rPr>
        <w:t>. These data deliver correlations based on an individually anonymous basis. This work was originally done to support the chief revenue engine of the Internet — advertising. The technology generates increasingly targeted marketing messages based on an individuals’ online activities.” “The techniques have other applications. Google used them to become better than the Centers for Disease Control and Prevention, at predicting flu outbreaks by monitoring search terms like “flu medicine,” by location. Canadian researchers studied thousands of premature babies, and identified symptoms that precede fevers. Cities apply predictive policing by mining online data to assign cops where they’re needed.” “The fast shift to self-driving cars is possible, because of data transmitted among vehicles. Small drones share data that keep them from crashing into one another. A Brown University researcher discovered how banks could use metadata about people’s cell phone usage to determine their creditworthiness.” “</w:t>
      </w:r>
      <w:r w:rsidRPr="006B2AD2">
        <w:rPr>
          <w:rStyle w:val="StyleUnderline"/>
        </w:rPr>
        <w:t xml:space="preserve">The </w:t>
      </w:r>
      <w:r w:rsidRPr="00865E70">
        <w:rPr>
          <w:rStyle w:val="StyleUnderline"/>
        </w:rPr>
        <w:t>Patriot Act</w:t>
      </w:r>
      <w:r w:rsidRPr="00F36BBC">
        <w:rPr>
          <w:sz w:val="16"/>
        </w:rPr>
        <w:t xml:space="preserve"> was written in 2001, before any of these advances. It </w:t>
      </w:r>
      <w:r w:rsidRPr="006B2AD2">
        <w:rPr>
          <w:rStyle w:val="StyleUnderline"/>
        </w:rPr>
        <w:t>lets the NSA keep anonymous data about who is calling whom for five years; but, it isn’t able to apply algorithms to find suspicious patterns. Analysts may examine call logs for suspicious links, only if there is a pre-existing “reasonable, articulable suspicion</w:t>
      </w:r>
      <w:r w:rsidRPr="00F36BBC">
        <w:rPr>
          <w:sz w:val="16"/>
        </w:rPr>
        <w:t xml:space="preserve">” of terrorism, or another threat to national security. </w:t>
      </w:r>
      <w:r w:rsidRPr="006B2AD2">
        <w:rPr>
          <w:rStyle w:val="StyleUnderline"/>
        </w:rPr>
        <w:t>There were 170 such searches last year</w:t>
      </w:r>
      <w:r w:rsidRPr="00F36BBC">
        <w:rPr>
          <w:sz w:val="16"/>
        </w:rPr>
        <w:t>,” [2014]. “</w:t>
      </w:r>
      <w:r w:rsidRPr="006B2AD2">
        <w:rPr>
          <w:rStyle w:val="StyleUnderline"/>
        </w:rPr>
        <w:t>Before the Snowden leaks</w:t>
      </w:r>
      <w:r w:rsidRPr="00F36BBC">
        <w:rPr>
          <w:sz w:val="16"/>
        </w:rPr>
        <w:t xml:space="preserve"> two years ago, </w:t>
      </w:r>
      <w:r w:rsidRPr="006B2AD2">
        <w:rPr>
          <w:rStyle w:val="StyleUnderline"/>
        </w:rPr>
        <w:t>Intelligence agencies had planned to ask Congress to broaden their access to anonymous data</w:t>
      </w:r>
      <w:r w:rsidRPr="00F36BBC">
        <w:rPr>
          <w:sz w:val="16"/>
        </w:rPr>
        <w:t xml:space="preserve"> — </w:t>
      </w:r>
      <w:r w:rsidRPr="006B2AD2">
        <w:rPr>
          <w:rStyle w:val="StyleUnderline"/>
        </w:rPr>
        <w:t>so they could use modern tools of big data. Technology has moved far ahead, leaving intelligence -gathering stupider</w:t>
      </w:r>
      <w:r w:rsidRPr="00F36BBC">
        <w:rPr>
          <w:sz w:val="16"/>
        </w:rPr>
        <w:t xml:space="preserve">,” Mr. </w:t>
      </w:r>
      <w:proofErr w:type="spellStart"/>
      <w:r w:rsidRPr="00F36BBC">
        <w:rPr>
          <w:sz w:val="16"/>
        </w:rPr>
        <w:t>Crovitz</w:t>
      </w:r>
      <w:proofErr w:type="spellEnd"/>
      <w:r w:rsidRPr="00F36BBC">
        <w:rPr>
          <w:sz w:val="16"/>
        </w:rPr>
        <w:t xml:space="preserve"> wrote. “A measure of how far behind the technology curve the intelligence agencies have become is that one of the would-be cartoon killers posted a message on Twitter beforehand, with the hashtag #</w:t>
      </w:r>
      <w:proofErr w:type="spellStart"/>
      <w:r w:rsidRPr="00F36BBC">
        <w:rPr>
          <w:sz w:val="16"/>
        </w:rPr>
        <w:t>TexasAttack</w:t>
      </w:r>
      <w:proofErr w:type="spellEnd"/>
      <w:r w:rsidRPr="00F36BBC">
        <w:rPr>
          <w:sz w:val="16"/>
        </w:rPr>
        <w:t>. Law enforcement [authorities] didn’t spot it until after the attack. In contrast, algorithms for delivering advertising parse signals such as hashtags to deliver relevant ads in real time…before the online page loads.” “In their 2013 book, “Big Data: A Revolution That Will Transform How We Live, Work, And Think,” Viktor Mayer-</w:t>
      </w:r>
      <w:proofErr w:type="spellStart"/>
      <w:r w:rsidRPr="00F36BBC">
        <w:rPr>
          <w:sz w:val="16"/>
        </w:rPr>
        <w:t>Schonberger</w:t>
      </w:r>
      <w:proofErr w:type="spellEnd"/>
      <w:r w:rsidRPr="00F36BBC">
        <w:rPr>
          <w:sz w:val="16"/>
        </w:rPr>
        <w:t xml:space="preserve"> and Kenneth </w:t>
      </w:r>
      <w:proofErr w:type="spellStart"/>
      <w:r w:rsidRPr="00F36BBC">
        <w:rPr>
          <w:sz w:val="16"/>
        </w:rPr>
        <w:t>Cukier</w:t>
      </w:r>
      <w:proofErr w:type="spellEnd"/>
      <w:r w:rsidRPr="00F36BBC">
        <w:rPr>
          <w:sz w:val="16"/>
        </w:rPr>
        <w:t xml:space="preserve"> describe the history of information: “As centuries passed, we opted for more information flows rather than less, and to guard against its excesses — not primarily through censorship; but, through rules that limited the misuse of information.” In conclusion, Mr. </w:t>
      </w:r>
      <w:proofErr w:type="spellStart"/>
      <w:r w:rsidRPr="00F36BBC">
        <w:rPr>
          <w:sz w:val="16"/>
        </w:rPr>
        <w:t>Crovitz</w:t>
      </w:r>
      <w:proofErr w:type="spellEnd"/>
      <w:r w:rsidRPr="00F36BBC">
        <w:rPr>
          <w:sz w:val="16"/>
        </w:rPr>
        <w:t xml:space="preserve"> writes, “</w:t>
      </w:r>
      <w:r w:rsidRPr="006B2AD2">
        <w:rPr>
          <w:rStyle w:val="StyleUnderline"/>
        </w:rPr>
        <w:t>Congress should</w:t>
      </w:r>
      <w:r w:rsidRPr="00F36BBC">
        <w:rPr>
          <w:sz w:val="16"/>
        </w:rPr>
        <w:t xml:space="preserve"> insist that the NSA ensure its data are used properly — no more </w:t>
      </w:r>
      <w:proofErr w:type="spellStart"/>
      <w:r w:rsidRPr="00F36BBC">
        <w:rPr>
          <w:sz w:val="16"/>
        </w:rPr>
        <w:t>Snowdens</w:t>
      </w:r>
      <w:proofErr w:type="spellEnd"/>
      <w:r w:rsidRPr="00F36BBC">
        <w:rPr>
          <w:sz w:val="16"/>
        </w:rPr>
        <w:t xml:space="preserve"> — but, also </w:t>
      </w:r>
      <w:r w:rsidRPr="006B2AD2">
        <w:rPr>
          <w:rStyle w:val="StyleUnderline"/>
        </w:rPr>
        <w:t>give the agency authority to catch up to how the private sector uses data. Politicians should update the Patriot Act by permitting the intelligence use of data to prevent terrorism</w:t>
      </w:r>
      <w:r w:rsidRPr="00F36BBC">
        <w:rPr>
          <w:sz w:val="16"/>
        </w:rPr>
        <w:t xml:space="preserve">.” Mapping Terror Networks: </w:t>
      </w:r>
      <w:r w:rsidRPr="006B2AD2">
        <w:rPr>
          <w:rStyle w:val="StyleUnderline"/>
        </w:rPr>
        <w:t>Why Metadata And The ‘Haystack’ Matters</w:t>
      </w:r>
      <w:r w:rsidRPr="00F36BBC">
        <w:rPr>
          <w:sz w:val="16"/>
        </w:rPr>
        <w:t xml:space="preserve"> Philip </w:t>
      </w:r>
      <w:proofErr w:type="spellStart"/>
      <w:r w:rsidRPr="00F36BBC">
        <w:rPr>
          <w:sz w:val="16"/>
        </w:rPr>
        <w:t>Mudd</w:t>
      </w:r>
      <w:proofErr w:type="spellEnd"/>
      <w:r w:rsidRPr="00F36BBC">
        <w:rPr>
          <w:sz w:val="16"/>
        </w:rPr>
        <w:t>, former Deputy Director of the CIA’s Counter-Terrorism Center, and Senior Intelligence Adviser to the FBI, [at the time his article was published], wrote an Op-Ed in the Dec. 30, 2014 Wall Street Journal noting that the CIA, FBI, and the entire U.S. Intelligence Community and national security establishment had devoted countless hours as to “how best can [we] clarify [and posture ourselves regarding] the blurring picture of an emerging terror conspiracy [aimed at the United States] originating overseas, or inside the United States. “</w:t>
      </w:r>
      <w:r w:rsidRPr="006B2AD2">
        <w:rPr>
          <w:rStyle w:val="StyleUnderline"/>
        </w:rPr>
        <w:t>How can we identify the key players</w:t>
      </w:r>
      <w:r w:rsidRPr="00F36BBC">
        <w:rPr>
          <w:sz w:val="16"/>
        </w:rPr>
        <w:t xml:space="preserve"> (network/link analysis) </w:t>
      </w:r>
      <w:r w:rsidRPr="006B2AD2">
        <w:rPr>
          <w:rStyle w:val="StyleUnderline"/>
        </w:rPr>
        <w:t>and the broader network of their fundraisers</w:t>
      </w:r>
      <w:r w:rsidRPr="00F36BBC">
        <w:rPr>
          <w:sz w:val="16"/>
        </w:rPr>
        <w:t xml:space="preserve"> [enablers], radicalizers, travel facilitators and others….</w:t>
      </w:r>
      <w:r w:rsidRPr="006B2AD2">
        <w:rPr>
          <w:rStyle w:val="StyleUnderline"/>
        </w:rPr>
        <w:t>quickly enough so that they can’t succeed</w:t>
      </w:r>
      <w:r w:rsidRPr="00F36BBC">
        <w:rPr>
          <w:sz w:val="16"/>
        </w:rPr>
        <w:t xml:space="preserve">?,” as well as protect civil liberties. “And,” Mr. </w:t>
      </w:r>
      <w:proofErr w:type="spellStart"/>
      <w:r w:rsidRPr="00F36BBC">
        <w:rPr>
          <w:sz w:val="16"/>
        </w:rPr>
        <w:t>Mudd</w:t>
      </w:r>
      <w:proofErr w:type="spellEnd"/>
      <w:r w:rsidRPr="00F36BBC">
        <w:rPr>
          <w:sz w:val="16"/>
        </w:rPr>
        <w:t xml:space="preserve"> adds, “</w:t>
      </w:r>
      <w:r w:rsidRPr="006B2AD2">
        <w:rPr>
          <w:rStyle w:val="StyleUnderline"/>
        </w:rPr>
        <w:t>how do we ensure that we’ve ‘mapped’ the network enough to dismantle it</w:t>
      </w:r>
      <w:proofErr w:type="gramStart"/>
      <w:r w:rsidRPr="006B2AD2">
        <w:rPr>
          <w:rStyle w:val="StyleUnderline"/>
        </w:rPr>
        <w:t>?;</w:t>
      </w:r>
      <w:proofErr w:type="gramEnd"/>
      <w:r w:rsidRPr="006B2AD2">
        <w:rPr>
          <w:rStyle w:val="StyleUnderline"/>
        </w:rPr>
        <w:t xml:space="preserve"> or at a minimum, disrupt it</w:t>
      </w:r>
      <w:r w:rsidRPr="00F36BBC">
        <w:rPr>
          <w:sz w:val="16"/>
        </w:rPr>
        <w:t xml:space="preserve">?” Mr. </w:t>
      </w:r>
      <w:proofErr w:type="spellStart"/>
      <w:r w:rsidRPr="00F36BBC">
        <w:rPr>
          <w:sz w:val="16"/>
        </w:rPr>
        <w:t>Mudd</w:t>
      </w:r>
      <w:proofErr w:type="spellEnd"/>
      <w:r w:rsidRPr="00F36BBC">
        <w:rPr>
          <w:sz w:val="16"/>
        </w:rPr>
        <w:t xml:space="preserve"> observes, “in essence, </w:t>
      </w:r>
      <w:r w:rsidRPr="00865E70">
        <w:rPr>
          <w:rStyle w:val="Emphasis"/>
          <w:highlight w:val="cyan"/>
        </w:rPr>
        <w:t>you need a haystack — in order to find a needle</w:t>
      </w:r>
      <w:r w:rsidRPr="00F36BBC">
        <w:rPr>
          <w:sz w:val="16"/>
        </w:rPr>
        <w:t>.” Last year, Federal Appeals Court Judge William H. Pauley ruled NSA metadata collection lawful; and added, “</w:t>
      </w:r>
      <w:r w:rsidRPr="006B2AD2">
        <w:rPr>
          <w:rStyle w:val="StyleUnderline"/>
        </w:rPr>
        <w:t xml:space="preserve">the </w:t>
      </w:r>
      <w:r w:rsidRPr="00865E70">
        <w:rPr>
          <w:rStyle w:val="StyleUnderline"/>
          <w:highlight w:val="cyan"/>
        </w:rPr>
        <w:t>government needs a wide net that can isolate</w:t>
      </w:r>
      <w:r w:rsidRPr="006B2AD2">
        <w:rPr>
          <w:rStyle w:val="StyleUnderline"/>
        </w:rPr>
        <w:t xml:space="preserve"> gossamer contacts among </w:t>
      </w:r>
      <w:r w:rsidRPr="00865E70">
        <w:rPr>
          <w:rStyle w:val="StyleUnderline"/>
          <w:highlight w:val="cyan"/>
        </w:rPr>
        <w:t>suspected terrorists</w:t>
      </w:r>
      <w:r w:rsidRPr="006B2AD2">
        <w:rPr>
          <w:rStyle w:val="StyleUnderline"/>
        </w:rPr>
        <w:t xml:space="preserve"> in an ocean of seemingly disconnected data;</w:t>
      </w:r>
      <w:r w:rsidRPr="00F36BBC">
        <w:rPr>
          <w:sz w:val="16"/>
        </w:rPr>
        <w:t xml:space="preserve"> HUMINT is the more desirable method of collecting this kind of information — but, </w:t>
      </w:r>
      <w:r w:rsidRPr="00865E70">
        <w:rPr>
          <w:rStyle w:val="StyleUnderline"/>
          <w:highlight w:val="cyan"/>
        </w:rPr>
        <w:t>gathering critical HUMINT is often difficult and time consuming</w:t>
      </w:r>
      <w:r w:rsidRPr="00865E70">
        <w:rPr>
          <w:sz w:val="16"/>
          <w:highlight w:val="cyan"/>
        </w:rPr>
        <w:t>,”</w:t>
      </w:r>
      <w:r w:rsidRPr="00F36BBC">
        <w:rPr>
          <w:sz w:val="16"/>
        </w:rPr>
        <w:t xml:space="preserve"> not to mention that the Obama administration has been great at droning terrorists; but, hasn’t added a single individual to Guantanamo Bay Prison. Dead men tell no tales. </w:t>
      </w:r>
      <w:r w:rsidRPr="00F36BBC">
        <w:rPr>
          <w:rStyle w:val="Emphasis"/>
        </w:rPr>
        <w:t>You can’t get critical HUMIINT — if you stick your head in the sand</w:t>
      </w:r>
      <w:r w:rsidRPr="006B2AD2">
        <w:rPr>
          <w:rStyle w:val="StyleUnderline"/>
        </w:rPr>
        <w:t xml:space="preserve"> and refuse to establish an interrogation facility</w:t>
      </w:r>
      <w:r w:rsidRPr="00F36BBC">
        <w:rPr>
          <w:sz w:val="16"/>
        </w:rPr>
        <w:t xml:space="preserve"> for this very purpose. Treating terrorists as criminals to be tried in a ‘normal’ court of law is absurd, counterproductive, and dangerous. As Mr. </w:t>
      </w:r>
      <w:proofErr w:type="spellStart"/>
      <w:r w:rsidRPr="00F36BBC">
        <w:rPr>
          <w:sz w:val="16"/>
        </w:rPr>
        <w:t>Mudd</w:t>
      </w:r>
      <w:proofErr w:type="spellEnd"/>
      <w:r w:rsidRPr="00F36BBC">
        <w:rPr>
          <w:sz w:val="16"/>
        </w:rPr>
        <w:t xml:space="preserve"> wrote at the time, “mapping a network of people is simple in concept; but, complex in practice: find the key operators, and then find the support group. Map a network poorly, and you may miss peripheral players who will recreate a conspiracy after the core of conspirators are arrested. </w:t>
      </w:r>
      <w:r w:rsidRPr="006B2AD2">
        <w:rPr>
          <w:rStyle w:val="StyleUnderline"/>
        </w:rPr>
        <w:t>The goal</w:t>
      </w:r>
      <w:r w:rsidRPr="00F36BBC">
        <w:rPr>
          <w:sz w:val="16"/>
        </w:rPr>
        <w:t xml:space="preserve">,” Mr. </w:t>
      </w:r>
      <w:proofErr w:type="spellStart"/>
      <w:r w:rsidRPr="00F36BBC">
        <w:rPr>
          <w:sz w:val="16"/>
        </w:rPr>
        <w:t>Mudd</w:t>
      </w:r>
      <w:proofErr w:type="spellEnd"/>
      <w:r w:rsidRPr="00F36BBC">
        <w:rPr>
          <w:sz w:val="16"/>
        </w:rPr>
        <w:t xml:space="preserve"> said, “</w:t>
      </w:r>
      <w:r w:rsidRPr="006B2AD2">
        <w:rPr>
          <w:rStyle w:val="StyleUnderline"/>
        </w:rPr>
        <w:t xml:space="preserve">is to eliminate the entire spider-web of conspiracy; </w:t>
      </w:r>
      <w:r w:rsidRPr="00F36BBC">
        <w:rPr>
          <w:rStyle w:val="Emphasis"/>
        </w:rPr>
        <w:t>cutting off a piece like an arm of a starfish, is a poor second choice</w:t>
      </w:r>
      <w:r w:rsidRPr="00F36BBC">
        <w:rPr>
          <w:sz w:val="16"/>
        </w:rPr>
        <w:t xml:space="preserve"> </w:t>
      </w:r>
      <w:r w:rsidRPr="006B2AD2">
        <w:rPr>
          <w:rStyle w:val="StyleUnderline"/>
        </w:rPr>
        <w:t xml:space="preserve">— the starfish’s arm </w:t>
      </w:r>
      <w:r w:rsidRPr="00F36BBC">
        <w:rPr>
          <w:sz w:val="16"/>
        </w:rPr>
        <w:t xml:space="preserve">— </w:t>
      </w:r>
      <w:r w:rsidRPr="006B2AD2">
        <w:rPr>
          <w:rStyle w:val="StyleUnderline"/>
        </w:rPr>
        <w:t>regenerates.” “Investigators also need an historical pool of data</w:t>
      </w:r>
      <w:r w:rsidRPr="00F36BBC">
        <w:rPr>
          <w:sz w:val="16"/>
        </w:rPr>
        <w:t xml:space="preserve">,” Mr. </w:t>
      </w:r>
      <w:proofErr w:type="spellStart"/>
      <w:r w:rsidRPr="00F36BBC">
        <w:rPr>
          <w:sz w:val="16"/>
        </w:rPr>
        <w:t>Mudd</w:t>
      </w:r>
      <w:proofErr w:type="spellEnd"/>
      <w:r w:rsidRPr="00F36BBC">
        <w:rPr>
          <w:sz w:val="16"/>
        </w:rPr>
        <w:t xml:space="preserve"> argued at the time,</w:t>
      </w:r>
      <w:r w:rsidRPr="006B2AD2">
        <w:rPr>
          <w:rStyle w:val="StyleUnderline"/>
        </w:rPr>
        <w:t xml:space="preserve"> “that they can access only when they have information that starts</w:t>
      </w:r>
      <w:r w:rsidRPr="00F36BBC">
        <w:rPr>
          <w:sz w:val="16"/>
        </w:rPr>
        <w:t xml:space="preserve"> </w:t>
      </w:r>
      <w:r w:rsidRPr="006B2AD2">
        <w:rPr>
          <w:rStyle w:val="StyleUnderline"/>
        </w:rPr>
        <w:t xml:space="preserve">with a known, or suspected conspirator </w:t>
      </w:r>
      <w:r w:rsidRPr="00F36BBC">
        <w:rPr>
          <w:sz w:val="16"/>
        </w:rPr>
        <w:t xml:space="preserve">— in the middle of a spider-web they don’t fully understand,” and is missing a few corners. Who is watchers is a legitimate concern; and, a healthy skepticism about government claims for access to even more personal data…is desirable, warranted, and needed. But, </w:t>
      </w:r>
      <w:r w:rsidRPr="00F36BBC">
        <w:rPr>
          <w:rStyle w:val="StyleUnderline"/>
        </w:rPr>
        <w:t>the further and further we move away</w:t>
      </w:r>
      <w:r w:rsidRPr="00F36BBC">
        <w:rPr>
          <w:sz w:val="16"/>
        </w:rPr>
        <w:t xml:space="preserve"> — in time — </w:t>
      </w:r>
      <w:r w:rsidRPr="00F36BBC">
        <w:rPr>
          <w:rStyle w:val="StyleUnderline"/>
        </w:rPr>
        <w:t>from</w:t>
      </w:r>
      <w:r w:rsidRPr="00F36BBC">
        <w:rPr>
          <w:sz w:val="16"/>
        </w:rPr>
        <w:t xml:space="preserve"> the </w:t>
      </w:r>
      <w:r w:rsidRPr="00F36BBC">
        <w:rPr>
          <w:rStyle w:val="StyleUnderline"/>
        </w:rPr>
        <w:t>September 11</w:t>
      </w:r>
      <w:r w:rsidRPr="00F36BBC">
        <w:rPr>
          <w:sz w:val="16"/>
        </w:rPr>
        <w:t xml:space="preserve">, 2001 terrorist attack here on the U.S. homeland — </w:t>
      </w:r>
      <w:r w:rsidRPr="00F36BBC">
        <w:rPr>
          <w:rStyle w:val="StyleUnderline"/>
        </w:rPr>
        <w:t xml:space="preserve">the more we seem to lose the raison d’ </w:t>
      </w:r>
      <w:proofErr w:type="spellStart"/>
      <w:r w:rsidRPr="00F36BBC">
        <w:rPr>
          <w:rStyle w:val="StyleUnderline"/>
        </w:rPr>
        <w:t>tere</w:t>
      </w:r>
      <w:proofErr w:type="spellEnd"/>
      <w:r w:rsidRPr="00F36BBC">
        <w:rPr>
          <w:rStyle w:val="StyleUnderline"/>
        </w:rPr>
        <w:t xml:space="preserve"> for why we passed the Patriot Act</w:t>
      </w:r>
      <w:r w:rsidRPr="00F36BBC">
        <w:rPr>
          <w:sz w:val="16"/>
        </w:rPr>
        <w:t xml:space="preserve"> in the first place. As the Intelligence Community and Law Enforcement authorities with respect to the mass collection of phone data are allowed to atrophy and erode — our ability to ferret out and discover potential terrorist attacks against the U.S. homeland also decay. I am not sure I know the right answer as to where the balance lied — between the protection of civil liberties, versus the requirement to collect ‘enough’ data — that enables our intelligence and law enforcement professionals to — connect the dots. But, I think I know one thing for sure. </w:t>
      </w:r>
      <w:r w:rsidRPr="00F36BBC">
        <w:rPr>
          <w:rStyle w:val="StyleUnderline"/>
        </w:rPr>
        <w:t>If we do suffer a large-scale terrorist event here at hom</w:t>
      </w:r>
      <w:r w:rsidRPr="00F36BBC">
        <w:rPr>
          <w:sz w:val="16"/>
        </w:rPr>
        <w:t xml:space="preserve">e — </w:t>
      </w:r>
      <w:r w:rsidRPr="00F36BBC">
        <w:rPr>
          <w:rStyle w:val="StyleUnderline"/>
        </w:rPr>
        <w:t>on</w:t>
      </w:r>
      <w:r w:rsidRPr="00F36BBC">
        <w:rPr>
          <w:sz w:val="16"/>
        </w:rPr>
        <w:t xml:space="preserve"> </w:t>
      </w:r>
      <w:r w:rsidRPr="00F36BBC">
        <w:rPr>
          <w:rStyle w:val="StyleUnderline"/>
        </w:rPr>
        <w:t>the scale of 9/11 or worse</w:t>
      </w:r>
      <w:r w:rsidRPr="00F36BBC">
        <w:rPr>
          <w:sz w:val="16"/>
        </w:rPr>
        <w:t xml:space="preserve"> — </w:t>
      </w:r>
      <w:r w:rsidRPr="00F36BBC">
        <w:rPr>
          <w:rStyle w:val="StyleUnderline"/>
        </w:rPr>
        <w:t>and, it is determined that we likely would have been able to discover this event before hand</w:t>
      </w:r>
      <w:r w:rsidRPr="00F36BBC">
        <w:rPr>
          <w:sz w:val="16"/>
        </w:rPr>
        <w:t xml:space="preserve"> — </w:t>
      </w:r>
      <w:r w:rsidRPr="00F36BBC">
        <w:rPr>
          <w:rStyle w:val="StyleUnderline"/>
        </w:rPr>
        <w:t>if we had allowed a more reasonable big data mining strata</w:t>
      </w:r>
      <w:r w:rsidRPr="00F36BBC">
        <w:rPr>
          <w:sz w:val="16"/>
        </w:rPr>
        <w:t xml:space="preserve"> — </w:t>
      </w:r>
      <w:r w:rsidRPr="00F36BBC">
        <w:rPr>
          <w:rStyle w:val="StyleUnderline"/>
        </w:rPr>
        <w:t xml:space="preserve">there will be hell to pay </w:t>
      </w:r>
      <w:r w:rsidRPr="00F36BBC">
        <w:rPr>
          <w:sz w:val="16"/>
        </w:rPr>
        <w:t xml:space="preserve">— and, </w:t>
      </w:r>
      <w:r w:rsidRPr="00F36BBC">
        <w:rPr>
          <w:rStyle w:val="StyleUnderline"/>
        </w:rPr>
        <w:t xml:space="preserve">perhaps </w:t>
      </w:r>
      <w:r w:rsidRPr="00F36BBC">
        <w:rPr>
          <w:rStyle w:val="Emphasis"/>
        </w:rPr>
        <w:t>a Patriot Act on steroids</w:t>
      </w:r>
      <w:r w:rsidRPr="00F36BBC">
        <w:rPr>
          <w:sz w:val="16"/>
        </w:rPr>
        <w:t xml:space="preserve">. It is easy to criticize law enforcement and intelligence agencies desires for greater authority and flexibility in regards to the collection of data; but, how you see it — depends on where you sit. If you are charged with protecting the American homeland, it is a very difficult balancing act — with few clear answers. </w:t>
      </w:r>
    </w:p>
    <w:p w:rsidR="00865E70" w:rsidRDefault="00865E70" w:rsidP="002474B1"/>
    <w:p w:rsidR="00865E70" w:rsidRDefault="00865E70" w:rsidP="002474B1"/>
    <w:p w:rsidR="002474B1" w:rsidRDefault="002474B1" w:rsidP="002474B1">
      <w:pPr>
        <w:pStyle w:val="Heading4"/>
      </w:pPr>
      <w:r>
        <w:t>Their Johnson card assumes Resource wars</w:t>
      </w:r>
      <w:r w:rsidR="00865E70">
        <w:t xml:space="preserve">– but those won’t </w:t>
      </w:r>
      <w:r>
        <w:t>happen.</w:t>
      </w:r>
    </w:p>
    <w:p w:rsidR="002474B1" w:rsidRDefault="002474B1" w:rsidP="002474B1"/>
    <w:p w:rsidR="002474B1" w:rsidRPr="00A93DAA" w:rsidRDefault="002474B1" w:rsidP="002474B1">
      <w:pPr>
        <w:rPr>
          <w:rStyle w:val="Style13ptBold"/>
        </w:rPr>
      </w:pPr>
      <w:r w:rsidRPr="00A93DAA">
        <w:rPr>
          <w:rStyle w:val="Style13ptBold"/>
        </w:rPr>
        <w:t xml:space="preserve">Victor ‘8 </w:t>
      </w:r>
    </w:p>
    <w:p w:rsidR="002474B1" w:rsidRPr="00A93DAA" w:rsidRDefault="002474B1" w:rsidP="002474B1">
      <w:pPr>
        <w:rPr>
          <w:sz w:val="16"/>
          <w:szCs w:val="16"/>
        </w:rPr>
      </w:pPr>
      <w:r w:rsidRPr="00A93DAA">
        <w:rPr>
          <w:sz w:val="16"/>
          <w:szCs w:val="16"/>
        </w:rPr>
        <w:t>David G</w:t>
      </w:r>
      <w:proofErr w:type="gramStart"/>
      <w:r w:rsidRPr="00A93DAA">
        <w:rPr>
          <w:sz w:val="16"/>
          <w:szCs w:val="16"/>
        </w:rPr>
        <w:t>,-</w:t>
      </w:r>
      <w:proofErr w:type="gramEnd"/>
      <w:r w:rsidRPr="00A93DAA">
        <w:rPr>
          <w:sz w:val="16"/>
          <w:szCs w:val="16"/>
        </w:rPr>
        <w:t xml:space="preserve"> Adjunct Senior Fellow for Science and Technology, Council on Foreign Relations; Director, Program on Energy and Sustainable Development  @ Stanford “Smoke and Mirror” http://www.nationalinterest.org/PrinterFriendly.aspx?id=16530</w:t>
      </w:r>
    </w:p>
    <w:p w:rsidR="002474B1" w:rsidRPr="00AD21C2" w:rsidRDefault="002474B1" w:rsidP="002474B1">
      <w:pPr>
        <w:rPr>
          <w:sz w:val="16"/>
        </w:rPr>
      </w:pPr>
      <w:r w:rsidRPr="00A93DAA">
        <w:rPr>
          <w:sz w:val="16"/>
        </w:rPr>
        <w:t xml:space="preserve">MY ARGUMENT is that classic </w:t>
      </w:r>
      <w:r w:rsidRPr="00C85BE0">
        <w:rPr>
          <w:b/>
          <w:highlight w:val="cyan"/>
          <w:u w:val="single"/>
        </w:rPr>
        <w:t>resource wars</w:t>
      </w:r>
      <w:r w:rsidRPr="00A93DAA">
        <w:rPr>
          <w:sz w:val="16"/>
        </w:rPr>
        <w:t>—hot conflicts driven by a struggle to grab resources—</w:t>
      </w:r>
      <w:r w:rsidRPr="00C85BE0">
        <w:rPr>
          <w:b/>
          <w:highlight w:val="cyan"/>
          <w:u w:val="single"/>
        </w:rPr>
        <w:t>are increasingly rare. Even where resources play a role, they are rarely the root cause of bloodshed</w:t>
      </w:r>
      <w:r w:rsidRPr="00091016">
        <w:rPr>
          <w:b/>
          <w:u w:val="single"/>
        </w:rPr>
        <w:t xml:space="preserve">. </w:t>
      </w:r>
      <w:r w:rsidRPr="00A93DAA">
        <w:rPr>
          <w:sz w:val="16"/>
        </w:rPr>
        <w:t xml:space="preserve">Rather, the root cause usually lies in various failures of governance. That argument—in both its classic form and in its more nuanced incarnation—is hardly a straw man, as Thomas Homer-Dixon asserts. Setting aside hyperbole, the punditry increasingly points to resources as a cause of war. And so do social scientists and policy analysts, even with their more nuanced views. I’ve triggered this debate because conventional wisdom puts too much emphasis on resources as a cause of conflict. Getting the story right has big implications for social scientists trying to unravel cause-and-effect and often even larger implications for public policy. Michael </w:t>
      </w:r>
      <w:proofErr w:type="spellStart"/>
      <w:r w:rsidRPr="00A93DAA">
        <w:rPr>
          <w:sz w:val="16"/>
        </w:rPr>
        <w:t>Klare</w:t>
      </w:r>
      <w:proofErr w:type="spellEnd"/>
      <w:r w:rsidRPr="00A93DAA">
        <w:rPr>
          <w:sz w:val="16"/>
        </w:rPr>
        <w:t xml:space="preserve"> is right to underscore Saddam Hussein’s invasion of </w:t>
      </w:r>
      <w:smartTag w:uri="urn:schemas-microsoft-com:office:smarttags" w:element="country-region">
        <w:smartTag w:uri="urn:schemas-microsoft-com:office:smarttags" w:element="place">
          <w:r w:rsidRPr="00A93DAA">
            <w:rPr>
              <w:sz w:val="16"/>
            </w:rPr>
            <w:t>Kuwait</w:t>
          </w:r>
        </w:smartTag>
      </w:smartTag>
      <w:r w:rsidRPr="00A93DAA">
        <w:rPr>
          <w:sz w:val="16"/>
        </w:rPr>
        <w:t>, the only classic resource conflict in recent memory. That episode highlights two of the reasons why classic resource wars are becoming rare—</w:t>
      </w:r>
      <w:r w:rsidRPr="00C85BE0">
        <w:rPr>
          <w:b/>
          <w:highlight w:val="cyan"/>
          <w:u w:val="single"/>
        </w:rPr>
        <w:t>they’re expensive and rarely work</w:t>
      </w:r>
      <w:r w:rsidRPr="00091016">
        <w:rPr>
          <w:b/>
          <w:u w:val="single"/>
        </w:rPr>
        <w:t xml:space="preserve">. </w:t>
      </w:r>
      <w:r w:rsidRPr="00A93DAA">
        <w:rPr>
          <w:sz w:val="16"/>
        </w:rPr>
        <w:t xml:space="preserve">(And even in </w:t>
      </w:r>
      <w:smartTag w:uri="urn:schemas-microsoft-com:office:smarttags" w:element="country-region">
        <w:smartTag w:uri="urn:schemas-microsoft-com:office:smarttags" w:element="place">
          <w:r w:rsidRPr="00A93DAA">
            <w:rPr>
              <w:sz w:val="16"/>
            </w:rPr>
            <w:t>Kuwait</w:t>
          </w:r>
        </w:smartTag>
      </w:smartTag>
      <w:r w:rsidRPr="00A93DAA">
        <w:rPr>
          <w:sz w:val="16"/>
        </w:rPr>
        <w:t xml:space="preserve">’s case, many other forces also spurred the invasion. Notably, </w:t>
      </w:r>
      <w:smartTag w:uri="urn:schemas-microsoft-com:office:smarttags" w:element="country-region">
        <w:r w:rsidRPr="00A93DAA">
          <w:rPr>
            <w:sz w:val="16"/>
          </w:rPr>
          <w:t>Iraq</w:t>
        </w:r>
      </w:smartTag>
      <w:r w:rsidRPr="00A93DAA">
        <w:rPr>
          <w:sz w:val="16"/>
        </w:rPr>
        <w:t xml:space="preserve"> felt insecure with its only access to the sea a narrow strip of land sandwiched between </w:t>
      </w:r>
      <w:smartTag w:uri="urn:schemas-microsoft-com:office:smarttags" w:element="country-region">
        <w:r w:rsidRPr="00A93DAA">
          <w:rPr>
            <w:sz w:val="16"/>
          </w:rPr>
          <w:t>Kuwait</w:t>
        </w:r>
      </w:smartTag>
      <w:r w:rsidRPr="00A93DAA">
        <w:rPr>
          <w:sz w:val="16"/>
        </w:rPr>
        <w:t xml:space="preserve"> on one side and its archenemy </w:t>
      </w:r>
      <w:smartTag w:uri="urn:schemas-microsoft-com:office:smarttags" w:element="country-region">
        <w:smartTag w:uri="urn:schemas-microsoft-com:office:smarttags" w:element="place">
          <w:r w:rsidRPr="00A93DAA">
            <w:rPr>
              <w:sz w:val="16"/>
            </w:rPr>
            <w:t>Iran</w:t>
          </w:r>
        </w:smartTag>
      </w:smartTag>
      <w:r w:rsidRPr="00A93DAA">
        <w:rPr>
          <w:sz w:val="16"/>
        </w:rPr>
        <w:t xml:space="preserve"> on the other.) In the end, </w:t>
      </w:r>
      <w:r w:rsidRPr="00C85BE0">
        <w:rPr>
          <w:b/>
          <w:highlight w:val="cyan"/>
          <w:u w:val="single"/>
        </w:rPr>
        <w:t xml:space="preserve">Saddam lost resources </w:t>
      </w:r>
      <w:r w:rsidRPr="00C85BE0">
        <w:rPr>
          <w:rStyle w:val="StyleUnderline"/>
          <w:highlight w:val="cyan"/>
        </w:rPr>
        <w:t>on the order of $100 billion</w:t>
      </w:r>
      <w:r w:rsidRPr="00A93DAA">
        <w:rPr>
          <w:sz w:val="16"/>
        </w:rPr>
        <w:t xml:space="preserve"> (plus his country and then his head) </w:t>
      </w:r>
      <w:r w:rsidRPr="00C85BE0">
        <w:rPr>
          <w:rStyle w:val="StyleUnderline"/>
          <w:highlight w:val="cyan"/>
        </w:rPr>
        <w:t>in his quest for Kuwait’s 1.5 million barrels</w:t>
      </w:r>
      <w:r w:rsidRPr="00A93DAA">
        <w:rPr>
          <w:sz w:val="16"/>
        </w:rPr>
        <w:t xml:space="preserve"> per day of combined oil and gas output. By contrast, Exxon paid $80 billion to get Mobil’s 1.7 million barrels per day of oil and gas production—a merger that has held and flourished</w:t>
      </w:r>
      <w:r w:rsidRPr="00091016">
        <w:rPr>
          <w:b/>
          <w:u w:val="single"/>
        </w:rPr>
        <w:t xml:space="preserve">. </w:t>
      </w:r>
      <w:r w:rsidRPr="00C85BE0">
        <w:rPr>
          <w:b/>
          <w:highlight w:val="cyan"/>
          <w:u w:val="single"/>
        </w:rPr>
        <w:t>As the bulging sovereign wealth funds are discovering, it is easier to get resources through the stock exchange than the gun barrel.</w:t>
      </w:r>
    </w:p>
    <w:p w:rsidR="002474B1" w:rsidRDefault="002474B1" w:rsidP="002474B1"/>
    <w:p w:rsidR="002474B1" w:rsidRDefault="002474B1" w:rsidP="002474B1">
      <w:pPr>
        <w:pStyle w:val="Heading4"/>
      </w:pPr>
      <w:r>
        <w:t xml:space="preserve">Alt cause – Human </w:t>
      </w:r>
      <w:proofErr w:type="gramStart"/>
      <w:r>
        <w:t>intel</w:t>
      </w:r>
      <w:proofErr w:type="gramEnd"/>
      <w:r>
        <w:t xml:space="preserve"> fails for other reasons.</w:t>
      </w:r>
    </w:p>
    <w:p w:rsidR="002474B1" w:rsidRPr="00195146" w:rsidRDefault="002474B1" w:rsidP="002474B1">
      <w:r w:rsidRPr="00195146">
        <w:rPr>
          <w:rStyle w:val="Style13ptBold"/>
        </w:rPr>
        <w:t>O’Brien, 05</w:t>
      </w:r>
      <w:r>
        <w:t xml:space="preserve">- </w:t>
      </w:r>
      <w:r w:rsidRPr="00195146">
        <w:rPr>
          <w:sz w:val="16"/>
          <w:szCs w:val="16"/>
        </w:rPr>
        <w:t xml:space="preserve">President and CEO of Artemis Global Logistics &amp; Solutions, Former Graduate Research Assistant at the </w:t>
      </w:r>
      <w:proofErr w:type="spellStart"/>
      <w:r w:rsidRPr="00195146">
        <w:rPr>
          <w:sz w:val="16"/>
          <w:szCs w:val="16"/>
        </w:rPr>
        <w:t>Jebsen</w:t>
      </w:r>
      <w:proofErr w:type="spellEnd"/>
      <w:r w:rsidRPr="00195146">
        <w:rPr>
          <w:sz w:val="16"/>
          <w:szCs w:val="16"/>
        </w:rPr>
        <w:t xml:space="preserve"> Center for Counter Terrorism Research, Former International Trade Specialist for the Department of Commerce (James, “Trojan Horses: Using Current U.S. Intelligence Resources To Successfully Infiltrate Islamic Terror Groups”, International Affairs Review Vol. 14 No.2 Fall 2005)//KTC</w:t>
      </w:r>
    </w:p>
    <w:p w:rsidR="002474B1" w:rsidRDefault="002474B1" w:rsidP="002474B1">
      <w:pPr>
        <w:rPr>
          <w:rStyle w:val="StyleUnderline"/>
          <w:sz w:val="16"/>
          <w:u w:val="none"/>
        </w:rPr>
      </w:pPr>
      <w:r w:rsidRPr="00E52FEE">
        <w:rPr>
          <w:rStyle w:val="StyleUnderline"/>
          <w:sz w:val="16"/>
          <w:u w:val="none"/>
        </w:rPr>
        <w:t xml:space="preserve">Nevertheless, </w:t>
      </w:r>
      <w:r w:rsidRPr="00AD21C2">
        <w:rPr>
          <w:rStyle w:val="StyleUnderline"/>
          <w:highlight w:val="cyan"/>
        </w:rPr>
        <w:t>it is easier to recognize HUMINT deficiencies</w:t>
      </w:r>
      <w:r w:rsidRPr="00AD21C2">
        <w:rPr>
          <w:rStyle w:val="StyleUnderline"/>
          <w:sz w:val="16"/>
          <w:highlight w:val="cyan"/>
          <w:u w:val="none"/>
        </w:rPr>
        <w:t xml:space="preserve"> </w:t>
      </w:r>
      <w:r w:rsidRPr="00AD21C2">
        <w:rPr>
          <w:rStyle w:val="StyleUnderline"/>
          <w:highlight w:val="cyan"/>
        </w:rPr>
        <w:t>than to fix th</w:t>
      </w:r>
      <w:r w:rsidRPr="00E52FEE">
        <w:rPr>
          <w:rStyle w:val="StyleUnderline"/>
        </w:rPr>
        <w:t>em</w:t>
      </w:r>
      <w:r w:rsidRPr="00E52FEE">
        <w:rPr>
          <w:rStyle w:val="StyleUnderline"/>
          <w:sz w:val="16"/>
          <w:u w:val="none"/>
        </w:rPr>
        <w:t>. This is especially true when reconstituting sectors spread over several agencies that have been allowed to corrode</w:t>
      </w:r>
      <w:r w:rsidRPr="00E52FEE">
        <w:rPr>
          <w:rStyle w:val="StyleUnderline"/>
        </w:rPr>
        <w:t>.</w:t>
      </w:r>
      <w:r>
        <w:rPr>
          <w:rStyle w:val="StyleUnderline"/>
        </w:rPr>
        <w:t xml:space="preserve"> </w:t>
      </w:r>
      <w:r w:rsidRPr="00AD21C2">
        <w:rPr>
          <w:rStyle w:val="StyleUnderline"/>
          <w:highlight w:val="cyan"/>
        </w:rPr>
        <w:t>There is no quick fix</w:t>
      </w:r>
      <w:r w:rsidRPr="00E52FEE">
        <w:rPr>
          <w:rStyle w:val="StyleUnderline"/>
        </w:rPr>
        <w:t xml:space="preserve"> i</w:t>
      </w:r>
      <w:r w:rsidRPr="00E52FEE">
        <w:rPr>
          <w:rStyle w:val="StyleUnderline"/>
          <w:sz w:val="16"/>
          <w:u w:val="none"/>
        </w:rPr>
        <w:t xml:space="preserve">n resolving this deficiency. </w:t>
      </w:r>
      <w:r w:rsidRPr="00E52FEE">
        <w:rPr>
          <w:rStyle w:val="StyleUnderline"/>
        </w:rPr>
        <w:t>This reality is recognized by both policy advisors and policy-makers, who propose long-term investments</w:t>
      </w:r>
      <w:r w:rsidRPr="00E52FEE">
        <w:rPr>
          <w:rStyle w:val="StyleUnderline"/>
          <w:sz w:val="16"/>
          <w:u w:val="none"/>
        </w:rPr>
        <w:t xml:space="preserve"> in intelligence reform. A 2002 Congressional Research Service report exemplifies this mindset: While U.S. policymakers are emphasizing the need for rapid intelligence overhaul to close the HUMINT deficit, the United States is fighting a War on Terror with other countries’ unreliable eyes. </w:t>
      </w:r>
      <w:r w:rsidRPr="00E52FEE">
        <w:rPr>
          <w:sz w:val="16"/>
        </w:rPr>
        <w:t>142</w:t>
      </w:r>
      <w:r w:rsidRPr="00E52FEE">
        <w:rPr>
          <w:rStyle w:val="StyleUnderline"/>
          <w:sz w:val="16"/>
          <w:u w:val="none"/>
        </w:rPr>
        <w:t xml:space="preserve"> · International Affairs Review </w:t>
      </w:r>
      <w:r w:rsidRPr="00E52FEE">
        <w:rPr>
          <w:rStyle w:val="StyleUnderline"/>
        </w:rPr>
        <w:t>First is a renewed emphasis on human agents</w:t>
      </w:r>
      <w:r w:rsidRPr="00E52FEE">
        <w:rPr>
          <w:rStyle w:val="StyleUnderline"/>
          <w:sz w:val="16"/>
          <w:u w:val="none"/>
        </w:rPr>
        <w:t xml:space="preserve">. Signals intelligence and imagery satellites have their uses in the counterterrorism mission, </w:t>
      </w:r>
      <w:r w:rsidRPr="00E52FEE">
        <w:rPr>
          <w:rStyle w:val="StyleUnderline"/>
        </w:rPr>
        <w:t>but intelligence to counter terrorism depends more on</w:t>
      </w:r>
      <w:r w:rsidRPr="00E52FEE">
        <w:rPr>
          <w:rStyle w:val="StyleUnderline"/>
          <w:sz w:val="16"/>
          <w:u w:val="none"/>
        </w:rPr>
        <w:t xml:space="preserve"> human intelligence (</w:t>
      </w:r>
      <w:r w:rsidRPr="00E52FEE">
        <w:rPr>
          <w:rStyle w:val="StyleUnderline"/>
        </w:rPr>
        <w:t>HUMINT</w:t>
      </w:r>
      <w:r w:rsidRPr="00E52FEE">
        <w:rPr>
          <w:rStyle w:val="StyleUnderline"/>
          <w:sz w:val="16"/>
          <w:u w:val="none"/>
        </w:rPr>
        <w:t xml:space="preserve">) such as spies and informers. Any </w:t>
      </w:r>
      <w:r w:rsidRPr="00E52FEE">
        <w:rPr>
          <w:rStyle w:val="StyleUnderline"/>
        </w:rPr>
        <w:t xml:space="preserve">renewed emphasis on human intelligence </w:t>
      </w:r>
      <w:r w:rsidRPr="00E52FEE">
        <w:rPr>
          <w:rStyle w:val="StyleUnderline"/>
          <w:sz w:val="16"/>
          <w:u w:val="none"/>
        </w:rPr>
        <w:t xml:space="preserve">necessarily </w:t>
      </w:r>
      <w:r w:rsidRPr="00E52FEE">
        <w:rPr>
          <w:rStyle w:val="StyleUnderline"/>
        </w:rPr>
        <w:t>will involve a willingness to accept risks</w:t>
      </w:r>
      <w:r w:rsidRPr="00E52FEE">
        <w:rPr>
          <w:rStyle w:val="StyleUnderline"/>
          <w:sz w:val="16"/>
          <w:u w:val="none"/>
        </w:rPr>
        <w:t xml:space="preserve"> of complicated and dangerous missions, and likely ties to disreputable individuals who may be in positions to provide valuable information</w:t>
      </w:r>
      <w:r w:rsidRPr="00E52FEE">
        <w:rPr>
          <w:rStyle w:val="StyleUnderline"/>
        </w:rPr>
        <w:t>.</w:t>
      </w:r>
      <w:r>
        <w:rPr>
          <w:rStyle w:val="StyleUnderline"/>
        </w:rPr>
        <w:t xml:space="preserve"> </w:t>
      </w:r>
      <w:r w:rsidRPr="00AD21C2">
        <w:rPr>
          <w:rStyle w:val="StyleUnderline"/>
          <w:highlight w:val="cyan"/>
        </w:rPr>
        <w:t>Time and patience will be needed to train analysts</w:t>
      </w:r>
      <w:r w:rsidRPr="00AD21C2">
        <w:rPr>
          <w:rStyle w:val="StyleUnderline"/>
          <w:sz w:val="16"/>
          <w:highlight w:val="cyan"/>
          <w:u w:val="none"/>
        </w:rPr>
        <w:t xml:space="preserve"> i</w:t>
      </w:r>
      <w:r w:rsidRPr="00E52FEE">
        <w:rPr>
          <w:rStyle w:val="StyleUnderline"/>
          <w:sz w:val="16"/>
          <w:u w:val="none"/>
        </w:rPr>
        <w:t xml:space="preserve">n difficult skills and </w:t>
      </w:r>
      <w:proofErr w:type="spellStart"/>
      <w:r w:rsidRPr="00E52FEE">
        <w:rPr>
          <w:rStyle w:val="StyleUnderline"/>
          <w:sz w:val="16"/>
          <w:u w:val="none"/>
        </w:rPr>
        <w:t>languages.h</w:t>
      </w:r>
      <w:proofErr w:type="spellEnd"/>
      <w:r w:rsidRPr="00E52FEE">
        <w:rPr>
          <w:rStyle w:val="StyleUnderline"/>
          <w:sz w:val="16"/>
          <w:u w:val="none"/>
        </w:rPr>
        <w:t xml:space="preserve"> </w:t>
      </w:r>
      <w:proofErr w:type="gramStart"/>
      <w:r w:rsidRPr="00AD21C2">
        <w:rPr>
          <w:rStyle w:val="StyleUnderline"/>
          <w:highlight w:val="cyan"/>
        </w:rPr>
        <w:t>Unfortunately</w:t>
      </w:r>
      <w:proofErr w:type="gramEnd"/>
      <w:r w:rsidRPr="00AD21C2">
        <w:rPr>
          <w:rStyle w:val="StyleUnderline"/>
          <w:highlight w:val="cyan"/>
        </w:rPr>
        <w:t>, the “time and patience” necessary</w:t>
      </w:r>
      <w:r w:rsidRPr="00E52FEE">
        <w:rPr>
          <w:rStyle w:val="StyleUnderline"/>
        </w:rPr>
        <w:t xml:space="preserve"> to develop these operatives </w:t>
      </w:r>
      <w:r w:rsidRPr="00AD21C2">
        <w:rPr>
          <w:rStyle w:val="StyleUnderline"/>
          <w:highlight w:val="cyan"/>
        </w:rPr>
        <w:t>is not a luxury</w:t>
      </w:r>
      <w:r w:rsidRPr="00E52FEE">
        <w:rPr>
          <w:rStyle w:val="StyleUnderline"/>
          <w:sz w:val="16"/>
          <w:u w:val="none"/>
        </w:rPr>
        <w:t xml:space="preserve"> the United States can afford. The 9/11 Commission Report describes the rapid nature and lack of warning that defines the current security environment: National security used to be considered by studying foreign frontiers, weighing opposing groups of states, and measuring industrial might…. Threats emerged slowly, often visibly, as weapons were forged, armies conscripted, and units trained and moved into place…. </w:t>
      </w:r>
      <w:r w:rsidRPr="00AD21C2">
        <w:rPr>
          <w:rStyle w:val="StyleUnderline"/>
          <w:highlight w:val="cyan"/>
        </w:rPr>
        <w:t>Now threats</w:t>
      </w:r>
      <w:r w:rsidRPr="00E52FEE">
        <w:rPr>
          <w:rStyle w:val="StyleUnderline"/>
          <w:sz w:val="16"/>
          <w:u w:val="none"/>
        </w:rPr>
        <w:t xml:space="preserve"> can </w:t>
      </w:r>
      <w:r w:rsidRPr="00AD21C2">
        <w:rPr>
          <w:rStyle w:val="StyleUnderline"/>
          <w:highlight w:val="cyan"/>
        </w:rPr>
        <w:t>emerge quickly</w:t>
      </w:r>
      <w:r w:rsidRPr="00AD21C2">
        <w:rPr>
          <w:rStyle w:val="StyleUnderline"/>
          <w:sz w:val="16"/>
          <w:highlight w:val="cyan"/>
          <w:u w:val="none"/>
        </w:rPr>
        <w:t>.</w:t>
      </w:r>
      <w:r w:rsidRPr="00E52FEE">
        <w:rPr>
          <w:rStyle w:val="StyleUnderline"/>
          <w:sz w:val="16"/>
          <w:u w:val="none"/>
        </w:rPr>
        <w:t xml:space="preserve"> An organization like al Qaeda, headquartered in a country on the other side of the earth, in a region so poor that electricity or telephones were scarce, could nonetheless scheme to wield weapons of unprecedented destructive power in the largest cities of the United </w:t>
      </w:r>
      <w:proofErr w:type="spellStart"/>
      <w:r w:rsidRPr="00E52FEE">
        <w:rPr>
          <w:rStyle w:val="StyleUnderline"/>
          <w:sz w:val="16"/>
          <w:u w:val="none"/>
        </w:rPr>
        <w:t>States.i</w:t>
      </w:r>
      <w:proofErr w:type="spellEnd"/>
      <w:r w:rsidRPr="00E52FEE">
        <w:rPr>
          <w:rStyle w:val="StyleUnderline"/>
          <w:sz w:val="16"/>
          <w:u w:val="none"/>
        </w:rPr>
        <w:t xml:space="preserve"> Furthermore, </w:t>
      </w:r>
      <w:r w:rsidRPr="00E52FEE">
        <w:rPr>
          <w:rStyle w:val="StyleUnderline"/>
        </w:rPr>
        <w:t>even if the U</w:t>
      </w:r>
      <w:r w:rsidRPr="00E52FEE">
        <w:rPr>
          <w:rStyle w:val="StyleUnderline"/>
          <w:sz w:val="16"/>
          <w:u w:val="none"/>
        </w:rPr>
        <w:t xml:space="preserve">nited </w:t>
      </w:r>
      <w:r w:rsidRPr="00E52FEE">
        <w:rPr>
          <w:rStyle w:val="StyleUnderline"/>
        </w:rPr>
        <w:t>S</w:t>
      </w:r>
      <w:r w:rsidRPr="00E52FEE">
        <w:rPr>
          <w:rStyle w:val="StyleUnderline"/>
          <w:sz w:val="16"/>
          <w:u w:val="none"/>
        </w:rPr>
        <w:t xml:space="preserve">tates </w:t>
      </w:r>
      <w:r w:rsidRPr="00E52FEE">
        <w:rPr>
          <w:rStyle w:val="StyleUnderline"/>
        </w:rPr>
        <w:t>succeeds in developing</w:t>
      </w:r>
      <w:r w:rsidRPr="00E52FEE">
        <w:rPr>
          <w:rStyle w:val="StyleUnderline"/>
          <w:sz w:val="16"/>
          <w:u w:val="none"/>
        </w:rPr>
        <w:t xml:space="preserve"> the types of </w:t>
      </w:r>
      <w:r w:rsidRPr="00E52FEE">
        <w:rPr>
          <w:rStyle w:val="StyleUnderline"/>
        </w:rPr>
        <w:t>intelligence operatives with the skill sets desired for</w:t>
      </w:r>
      <w:r w:rsidRPr="00E52FEE">
        <w:rPr>
          <w:rStyle w:val="StyleUnderline"/>
          <w:sz w:val="16"/>
          <w:u w:val="none"/>
        </w:rPr>
        <w:t xml:space="preserve"> an effective </w:t>
      </w:r>
      <w:r w:rsidRPr="00E52FEE">
        <w:rPr>
          <w:rStyle w:val="StyleUnderline"/>
        </w:rPr>
        <w:t>war against Islamic extremists</w:t>
      </w:r>
      <w:r w:rsidRPr="00E52FEE">
        <w:rPr>
          <w:rStyle w:val="StyleUnderline"/>
          <w:sz w:val="16"/>
          <w:u w:val="none"/>
        </w:rPr>
        <w:t xml:space="preserve">, </w:t>
      </w:r>
      <w:r w:rsidRPr="00E52FEE">
        <w:rPr>
          <w:rStyle w:val="StyleUnderline"/>
        </w:rPr>
        <w:t>the capacity to penetrate these groups will</w:t>
      </w:r>
      <w:r w:rsidRPr="00E52FEE">
        <w:rPr>
          <w:rStyle w:val="StyleUnderline"/>
          <w:sz w:val="16"/>
          <w:u w:val="none"/>
        </w:rPr>
        <w:t xml:space="preserve"> likely </w:t>
      </w:r>
      <w:r w:rsidRPr="00E52FEE">
        <w:rPr>
          <w:rStyle w:val="StyleUnderline"/>
        </w:rPr>
        <w:t>never be fully achieved</w:t>
      </w:r>
      <w:r w:rsidRPr="00E52FEE">
        <w:rPr>
          <w:rStyle w:val="StyleUnderline"/>
          <w:sz w:val="16"/>
          <w:u w:val="none"/>
        </w:rPr>
        <w:t xml:space="preserve">. The problem is that </w:t>
      </w:r>
      <w:r w:rsidRPr="00AD21C2">
        <w:rPr>
          <w:rStyle w:val="StyleUnderline"/>
          <w:highlight w:val="cyan"/>
        </w:rPr>
        <w:t>Islamic terrorist groups are highly insulated from outside intrusion</w:t>
      </w:r>
      <w:r w:rsidRPr="00E52FEE">
        <w:rPr>
          <w:rStyle w:val="StyleUnderline"/>
          <w:sz w:val="16"/>
          <w:u w:val="none"/>
        </w:rPr>
        <w:t xml:space="preserve"> because of their family-based and/or clan-based recruitment policies: “</w:t>
      </w:r>
      <w:r w:rsidRPr="00E52FEE">
        <w:rPr>
          <w:rStyle w:val="StyleUnderline"/>
        </w:rPr>
        <w:t>Ethnically based terrorist groups</w:t>
      </w:r>
      <w:r w:rsidRPr="00E52FEE">
        <w:rPr>
          <w:rStyle w:val="StyleUnderline"/>
          <w:sz w:val="16"/>
          <w:u w:val="none"/>
        </w:rPr>
        <w:t xml:space="preserve"> </w:t>
      </w:r>
      <w:r w:rsidRPr="00E52FEE">
        <w:rPr>
          <w:rStyle w:val="StyleUnderline"/>
        </w:rPr>
        <w:t>recruit new members personally known to them</w:t>
      </w:r>
      <w:r w:rsidRPr="00E52FEE">
        <w:rPr>
          <w:sz w:val="16"/>
        </w:rPr>
        <w:t>, people whose backgrounds are known and who often have fam</w:t>
      </w:r>
      <w:r w:rsidRPr="00E52FEE">
        <w:rPr>
          <w:rStyle w:val="StyleUnderline"/>
          <w:sz w:val="16"/>
          <w:u w:val="none"/>
        </w:rPr>
        <w:t xml:space="preserve">ily ties to the organization. </w:t>
      </w:r>
      <w:r w:rsidRPr="00AD21C2">
        <w:rPr>
          <w:rStyle w:val="StyleUnderline"/>
          <w:highlight w:val="cyan"/>
        </w:rPr>
        <w:t>Intelligence penetration</w:t>
      </w:r>
      <w:r w:rsidRPr="00E52FEE">
        <w:rPr>
          <w:rStyle w:val="StyleUnderline"/>
          <w:sz w:val="16"/>
          <w:u w:val="none"/>
        </w:rPr>
        <w:t xml:space="preserve"> of organizations recruited this way </w:t>
      </w:r>
      <w:r w:rsidRPr="00AD21C2">
        <w:rPr>
          <w:rStyle w:val="StyleUnderline"/>
          <w:highlight w:val="cyan"/>
        </w:rPr>
        <w:t xml:space="preserve">is extremely </w:t>
      </w:r>
      <w:proofErr w:type="spellStart"/>
      <w:r w:rsidRPr="00AD21C2">
        <w:rPr>
          <w:rStyle w:val="StyleUnderline"/>
          <w:highlight w:val="cyan"/>
        </w:rPr>
        <w:t>difficult</w:t>
      </w:r>
      <w:r w:rsidRPr="00E52FEE">
        <w:rPr>
          <w:rStyle w:val="StyleUnderline"/>
          <w:sz w:val="16"/>
          <w:u w:val="none"/>
        </w:rPr>
        <w:t>.”j</w:t>
      </w:r>
      <w:proofErr w:type="spellEnd"/>
      <w:r w:rsidRPr="00E52FEE">
        <w:rPr>
          <w:rStyle w:val="StyleUnderline"/>
          <w:sz w:val="16"/>
          <w:u w:val="none"/>
        </w:rPr>
        <w:t xml:space="preserve"> </w:t>
      </w:r>
      <w:r w:rsidRPr="00E52FEE">
        <w:rPr>
          <w:rStyle w:val="StyleUnderline"/>
        </w:rPr>
        <w:t>Even those organizations that do not recruit exclusively through family ties</w:t>
      </w:r>
      <w:r w:rsidRPr="00E52FEE">
        <w:rPr>
          <w:rStyle w:val="StyleUnderline"/>
          <w:sz w:val="16"/>
          <w:u w:val="none"/>
        </w:rPr>
        <w:t xml:space="preserve">, such as al Qaeda, still </w:t>
      </w:r>
      <w:r w:rsidRPr="00E52FEE">
        <w:rPr>
          <w:rStyle w:val="StyleUnderline"/>
        </w:rPr>
        <w:t>employ a severe level of vetting</w:t>
      </w:r>
      <w:r w:rsidRPr="00E52FEE">
        <w:rPr>
          <w:rStyle w:val="StyleUnderline"/>
          <w:sz w:val="16"/>
          <w:u w:val="none"/>
        </w:rPr>
        <w:t xml:space="preserve"> that places an operative’s survival in jeopardy. Regional dialects, local cultural sensitivities and “six-degrees-of-separation” within small populations all work against an operative attempting to secure a terrorist leader’s trust. Recognizing these difficulties, Rich Trojan Horses · 143 </w:t>
      </w:r>
      <w:proofErr w:type="spellStart"/>
      <w:r w:rsidRPr="00E52FEE">
        <w:rPr>
          <w:rStyle w:val="StyleUnderline"/>
          <w:sz w:val="16"/>
          <w:u w:val="none"/>
        </w:rPr>
        <w:t>ard</w:t>
      </w:r>
      <w:proofErr w:type="spellEnd"/>
      <w:r w:rsidRPr="00E52FEE">
        <w:rPr>
          <w:rStyle w:val="StyleUnderline"/>
          <w:sz w:val="16"/>
          <w:u w:val="none"/>
        </w:rPr>
        <w:t xml:space="preserve"> Betts summarizes this operational reality: “</w:t>
      </w:r>
      <w:r w:rsidRPr="00E52FEE">
        <w:rPr>
          <w:rStyle w:val="StyleUnderline"/>
        </w:rPr>
        <w:t>More and better spies will help, but no one should expect breakthroughs</w:t>
      </w:r>
      <w:r w:rsidRPr="00E52FEE">
        <w:rPr>
          <w:rStyle w:val="StyleUnderline"/>
          <w:sz w:val="16"/>
          <w:u w:val="none"/>
        </w:rPr>
        <w:t xml:space="preserve"> if we get them. </w:t>
      </w:r>
      <w:r w:rsidRPr="00E52FEE">
        <w:rPr>
          <w:rStyle w:val="StyleUnderline"/>
        </w:rPr>
        <w:t>It is close to impossible to penetrate small, disciplined</w:t>
      </w:r>
      <w:r w:rsidRPr="00E52FEE">
        <w:rPr>
          <w:rStyle w:val="StyleUnderline"/>
          <w:sz w:val="16"/>
          <w:u w:val="none"/>
        </w:rPr>
        <w:t xml:space="preserve">, alien </w:t>
      </w:r>
      <w:r w:rsidRPr="00E52FEE">
        <w:rPr>
          <w:rStyle w:val="StyleUnderline"/>
        </w:rPr>
        <w:t>organizations</w:t>
      </w:r>
      <w:r w:rsidRPr="00E52FEE">
        <w:rPr>
          <w:rStyle w:val="StyleUnderline"/>
          <w:sz w:val="16"/>
          <w:u w:val="none"/>
        </w:rPr>
        <w:t xml:space="preserve"> like Osama bin Laden’s al Qaeda, </w:t>
      </w:r>
      <w:r w:rsidRPr="00E52FEE">
        <w:rPr>
          <w:rStyle w:val="StyleUnderline"/>
        </w:rPr>
        <w:t>and especially hard to find reliable</w:t>
      </w:r>
      <w:r w:rsidRPr="00E52FEE">
        <w:rPr>
          <w:rStyle w:val="StyleUnderline"/>
          <w:sz w:val="16"/>
          <w:u w:val="none"/>
        </w:rPr>
        <w:t xml:space="preserve"> U.S. </w:t>
      </w:r>
      <w:r w:rsidRPr="00E52FEE">
        <w:rPr>
          <w:rStyle w:val="StyleUnderline"/>
        </w:rPr>
        <w:t>citizens</w:t>
      </w:r>
      <w:r w:rsidRPr="00E52FEE">
        <w:rPr>
          <w:rStyle w:val="StyleUnderline"/>
          <w:sz w:val="16"/>
          <w:u w:val="none"/>
        </w:rPr>
        <w:t xml:space="preserve"> who have even a remote chance of </w:t>
      </w:r>
      <w:proofErr w:type="spellStart"/>
      <w:r w:rsidRPr="00E52FEE">
        <w:rPr>
          <w:rStyle w:val="StyleUnderline"/>
          <w:sz w:val="16"/>
          <w:u w:val="none"/>
        </w:rPr>
        <w:t>trying.”k</w:t>
      </w:r>
      <w:proofErr w:type="spellEnd"/>
      <w:r w:rsidRPr="00E52FEE">
        <w:rPr>
          <w:rStyle w:val="StyleUnderline"/>
          <w:sz w:val="16"/>
          <w:u w:val="none"/>
        </w:rPr>
        <w:t xml:space="preserve"> Nevertheless, the intelligence community should pursue HUMINT reform that will develop operatives with penetration potential, but </w:t>
      </w:r>
      <w:r w:rsidRPr="00AD21C2">
        <w:rPr>
          <w:rStyle w:val="StyleUnderline"/>
          <w:highlight w:val="cyan"/>
        </w:rPr>
        <w:t>accessing the inner circles</w:t>
      </w:r>
      <w:r w:rsidRPr="00E52FEE">
        <w:rPr>
          <w:rStyle w:val="StyleUnderline"/>
          <w:sz w:val="16"/>
          <w:u w:val="none"/>
        </w:rPr>
        <w:t xml:space="preserve"> of terror groups </w:t>
      </w:r>
      <w:r w:rsidRPr="00AD21C2">
        <w:rPr>
          <w:rStyle w:val="StyleUnderline"/>
          <w:highlight w:val="cyan"/>
        </w:rPr>
        <w:t>may take years to materialize</w:t>
      </w:r>
      <w:r w:rsidRPr="00E52FEE">
        <w:rPr>
          <w:rStyle w:val="StyleUnderline"/>
        </w:rPr>
        <w:t xml:space="preserve">, </w:t>
      </w:r>
      <w:r w:rsidRPr="00AD21C2">
        <w:rPr>
          <w:rStyle w:val="StyleUnderline"/>
          <w:highlight w:val="cyan"/>
        </w:rPr>
        <w:t xml:space="preserve">or may </w:t>
      </w:r>
      <w:r w:rsidRPr="00AD21C2">
        <w:rPr>
          <w:rStyle w:val="StyleUnderline"/>
        </w:rPr>
        <w:t>even</w:t>
      </w:r>
      <w:r w:rsidRPr="00AD21C2">
        <w:rPr>
          <w:rStyle w:val="StyleUnderline"/>
          <w:highlight w:val="cyan"/>
        </w:rPr>
        <w:t xml:space="preserve"> be impossible</w:t>
      </w:r>
      <w:r w:rsidRPr="00E52FEE">
        <w:rPr>
          <w:rStyle w:val="StyleUnderline"/>
          <w:sz w:val="16"/>
          <w:u w:val="none"/>
        </w:rPr>
        <w:t xml:space="preserve">. For example, </w:t>
      </w:r>
      <w:r w:rsidRPr="00E52FEE">
        <w:rPr>
          <w:rStyle w:val="StyleUnderline"/>
        </w:rPr>
        <w:t>if the operative is accepted</w:t>
      </w:r>
      <w:r w:rsidRPr="00E52FEE">
        <w:rPr>
          <w:rStyle w:val="StyleUnderline"/>
          <w:sz w:val="16"/>
          <w:u w:val="none"/>
        </w:rPr>
        <w:t xml:space="preserve"> by a terror group, </w:t>
      </w:r>
      <w:r w:rsidRPr="00E52FEE">
        <w:rPr>
          <w:rStyle w:val="StyleUnderline"/>
        </w:rPr>
        <w:t>he may be isolated or removed from the organization’s hierarchy, leaving the operative uninformed</w:t>
      </w:r>
      <w:r w:rsidRPr="00E52FEE">
        <w:rPr>
          <w:rStyle w:val="StyleUnderline"/>
          <w:sz w:val="16"/>
          <w:u w:val="none"/>
        </w:rPr>
        <w:t xml:space="preserve"> as to what other groups within the same organization are planning, including the cell within which he may be </w:t>
      </w:r>
      <w:proofErr w:type="spellStart"/>
      <w:r w:rsidRPr="00E52FEE">
        <w:rPr>
          <w:rStyle w:val="StyleUnderline"/>
          <w:sz w:val="16"/>
          <w:u w:val="none"/>
        </w:rPr>
        <w:t>operating.l</w:t>
      </w:r>
      <w:proofErr w:type="spellEnd"/>
      <w:r w:rsidRPr="00E52FEE">
        <w:rPr>
          <w:rStyle w:val="StyleUnderline"/>
          <w:sz w:val="16"/>
          <w:u w:val="none"/>
        </w:rPr>
        <w:t xml:space="preserve"> Therefore</w:t>
      </w:r>
      <w:r w:rsidRPr="00E52FEE">
        <w:rPr>
          <w:rStyle w:val="StyleUnderline"/>
        </w:rPr>
        <w:t>, recognizing the U.S. HUMINT deficiency, the lengthy process</w:t>
      </w:r>
      <w:r w:rsidRPr="00E52FEE">
        <w:rPr>
          <w:rStyle w:val="StyleUnderline"/>
          <w:sz w:val="16"/>
          <w:u w:val="none"/>
        </w:rPr>
        <w:t xml:space="preserve"> of comprehensive reform, </w:t>
      </w:r>
      <w:r w:rsidRPr="00E52FEE">
        <w:rPr>
          <w:rStyle w:val="StyleUnderline"/>
        </w:rPr>
        <w:t>the unpredictable nature of terrorism as a</w:t>
      </w:r>
      <w:r w:rsidRPr="00E52FEE">
        <w:rPr>
          <w:rStyle w:val="StyleUnderline"/>
          <w:sz w:val="16"/>
          <w:u w:val="none"/>
        </w:rPr>
        <w:t xml:space="preserve"> constant </w:t>
      </w:r>
      <w:r w:rsidRPr="00E52FEE">
        <w:rPr>
          <w:rStyle w:val="StyleUnderline"/>
        </w:rPr>
        <w:t>imminent threat, and the insulated structure of terrorist groups, the U</w:t>
      </w:r>
      <w:r w:rsidRPr="00E52FEE">
        <w:rPr>
          <w:rStyle w:val="StyleUnderline"/>
          <w:sz w:val="16"/>
          <w:u w:val="none"/>
        </w:rPr>
        <w:t xml:space="preserve">nited </w:t>
      </w:r>
      <w:r w:rsidRPr="00E52FEE">
        <w:rPr>
          <w:rStyle w:val="StyleUnderline"/>
        </w:rPr>
        <w:t>S</w:t>
      </w:r>
      <w:r w:rsidRPr="00E52FEE">
        <w:rPr>
          <w:rStyle w:val="StyleUnderline"/>
          <w:sz w:val="16"/>
          <w:u w:val="none"/>
        </w:rPr>
        <w:t xml:space="preserve">tates will </w:t>
      </w:r>
      <w:r w:rsidRPr="00E52FEE">
        <w:rPr>
          <w:rStyle w:val="StyleUnderline"/>
        </w:rPr>
        <w:t>need to employ creative methods to collect information</w:t>
      </w:r>
      <w:r w:rsidRPr="00E52FEE">
        <w:rPr>
          <w:rStyle w:val="StyleUnderline"/>
          <w:sz w:val="16"/>
          <w:u w:val="none"/>
        </w:rPr>
        <w:t xml:space="preserve"> without jeopardizing long-term intelligence reform. Bruce Hoffman suggests “some new, ‘out-of-the-box’ thinking that would go beyond simple bureaucratic </w:t>
      </w:r>
      <w:proofErr w:type="spellStart"/>
      <w:r w:rsidRPr="00E52FEE">
        <w:rPr>
          <w:rStyle w:val="StyleUnderline"/>
          <w:sz w:val="16"/>
          <w:u w:val="none"/>
        </w:rPr>
        <w:t>fixes.”</w:t>
      </w:r>
      <w:proofErr w:type="gramStart"/>
      <w:r w:rsidRPr="00E52FEE">
        <w:rPr>
          <w:rStyle w:val="StyleUnderline"/>
          <w:sz w:val="16"/>
          <w:u w:val="none"/>
        </w:rPr>
        <w:t>m</w:t>
      </w:r>
      <w:proofErr w:type="spellEnd"/>
      <w:proofErr w:type="gramEnd"/>
      <w:r w:rsidRPr="00E52FEE">
        <w:rPr>
          <w:rStyle w:val="StyleUnderline"/>
          <w:sz w:val="16"/>
          <w:u w:val="none"/>
        </w:rPr>
        <w:t xml:space="preserve"> </w:t>
      </w:r>
      <w:r w:rsidRPr="00E52FEE">
        <w:rPr>
          <w:rStyle w:val="StyleUnderline"/>
        </w:rPr>
        <w:t>One possibility is taking a backdoor approach to penetrating various fundamentalist terrorist organizations</w:t>
      </w:r>
      <w:r w:rsidRPr="00E52FEE">
        <w:rPr>
          <w:rStyle w:val="StyleUnderline"/>
          <w:sz w:val="16"/>
          <w:u w:val="none"/>
        </w:rPr>
        <w:t xml:space="preserve">. SOLUTION PROPOSED: WORK WITH THE TOOLS WE HAVE The Backdoor One backdoor ripe for exploitation is the dependence of Islamic extremists on illicit activities and services to fund, train, and/or facilitate their </w:t>
      </w:r>
      <w:proofErr w:type="spellStart"/>
      <w:r w:rsidRPr="00E52FEE">
        <w:rPr>
          <w:rStyle w:val="StyleUnderline"/>
          <w:sz w:val="16"/>
          <w:u w:val="none"/>
        </w:rPr>
        <w:t>operations.n</w:t>
      </w:r>
      <w:proofErr w:type="spellEnd"/>
      <w:r w:rsidRPr="00E52FEE">
        <w:rPr>
          <w:rStyle w:val="StyleUnderline"/>
          <w:sz w:val="16"/>
          <w:u w:val="none"/>
        </w:rPr>
        <w:t xml:space="preserve"> </w:t>
      </w:r>
      <w:r w:rsidRPr="00E52FEE">
        <w:rPr>
          <w:rStyle w:val="StyleUnderline"/>
        </w:rPr>
        <w:t>The “Achilles heel” of terror groups is their dependence on criminal or other interconnected terrorist groups to provide</w:t>
      </w:r>
      <w:r w:rsidRPr="00E52FEE">
        <w:rPr>
          <w:rStyle w:val="StyleUnderline"/>
          <w:sz w:val="16"/>
          <w:u w:val="none"/>
        </w:rPr>
        <w:t xml:space="preserve"> certain </w:t>
      </w:r>
      <w:r w:rsidRPr="00E52FEE">
        <w:rPr>
          <w:rStyle w:val="StyleUnderline"/>
        </w:rPr>
        <w:t>services</w:t>
      </w:r>
      <w:r w:rsidRPr="00E52FEE">
        <w:rPr>
          <w:rStyle w:val="StyleUnderline"/>
          <w:sz w:val="16"/>
          <w:u w:val="none"/>
        </w:rPr>
        <w:t xml:space="preserve"> to them, specifically weapons and drug smuggling. </w:t>
      </w:r>
      <w:r w:rsidRPr="00E52FEE">
        <w:rPr>
          <w:rStyle w:val="StyleUnderline"/>
        </w:rPr>
        <w:t>The U</w:t>
      </w:r>
      <w:r w:rsidRPr="00E52FEE">
        <w:rPr>
          <w:rStyle w:val="StyleUnderline"/>
          <w:sz w:val="16"/>
          <w:u w:val="none"/>
        </w:rPr>
        <w:t xml:space="preserve">nited </w:t>
      </w:r>
      <w:r w:rsidRPr="00E52FEE">
        <w:rPr>
          <w:rStyle w:val="StyleUnderline"/>
        </w:rPr>
        <w:t>S</w:t>
      </w:r>
      <w:r w:rsidRPr="00E52FEE">
        <w:rPr>
          <w:rStyle w:val="StyleUnderline"/>
          <w:sz w:val="16"/>
          <w:u w:val="none"/>
        </w:rPr>
        <w:t xml:space="preserve">tates </w:t>
      </w:r>
      <w:r w:rsidRPr="00E52FEE">
        <w:rPr>
          <w:rStyle w:val="StyleUnderline"/>
        </w:rPr>
        <w:t>should exploit this dependence</w:t>
      </w:r>
      <w:r w:rsidRPr="00E52FEE">
        <w:rPr>
          <w:rStyle w:val="StyleUnderline"/>
          <w:sz w:val="16"/>
          <w:u w:val="none"/>
        </w:rPr>
        <w:t xml:space="preserve"> and has the capacity to do The “Achilles heel” of terror groups is their dependence on criminal or other interconnected terrorist groups to provide certain services to them, specifically weapons and drug smuggling. 144 · International Affairs Review so. This backdoor should be envisioned just as the name connotes: an alternative entrance that is easier to sneak into than the front door. In the world of computer programming, a backdoor is “an undocumented way of gaining access to a program, online service or an entire computer system. The backdoor is written by the programmer who creates the code for the program. It is often only known by the programmer. </w:t>
      </w:r>
      <w:r w:rsidRPr="00E52FEE">
        <w:rPr>
          <w:rStyle w:val="StyleUnderline"/>
        </w:rPr>
        <w:t xml:space="preserve">A backdoor is a potential security </w:t>
      </w:r>
      <w:proofErr w:type="spellStart"/>
      <w:r w:rsidRPr="00E52FEE">
        <w:rPr>
          <w:rStyle w:val="StyleUnderline"/>
        </w:rPr>
        <w:t>risk</w:t>
      </w:r>
      <w:r w:rsidRPr="00E52FEE">
        <w:rPr>
          <w:rStyle w:val="StyleUnderline"/>
          <w:sz w:val="16"/>
          <w:u w:val="none"/>
        </w:rPr>
        <w:t>.”</w:t>
      </w:r>
      <w:proofErr w:type="gramStart"/>
      <w:r w:rsidRPr="00E52FEE">
        <w:rPr>
          <w:rStyle w:val="StyleUnderline"/>
          <w:sz w:val="16"/>
          <w:u w:val="none"/>
        </w:rPr>
        <w:t>o</w:t>
      </w:r>
      <w:proofErr w:type="spellEnd"/>
      <w:proofErr w:type="gramEnd"/>
      <w:r w:rsidRPr="00E52FEE">
        <w:rPr>
          <w:rStyle w:val="StyleUnderline"/>
          <w:sz w:val="16"/>
          <w:u w:val="none"/>
        </w:rPr>
        <w:t xml:space="preserve"> W</w:t>
      </w:r>
      <w:r w:rsidRPr="00E52FEE">
        <w:rPr>
          <w:rStyle w:val="StyleUnderline"/>
        </w:rPr>
        <w:t>hen hackers discover backdoors</w:t>
      </w:r>
      <w:r w:rsidRPr="00E52FEE">
        <w:rPr>
          <w:rStyle w:val="StyleUnderline"/>
          <w:sz w:val="16"/>
          <w:u w:val="none"/>
        </w:rPr>
        <w:t xml:space="preserve"> in software programs, </w:t>
      </w:r>
      <w:r w:rsidRPr="00E52FEE">
        <w:rPr>
          <w:rStyle w:val="StyleUnderline"/>
        </w:rPr>
        <w:t>they exploit them.</w:t>
      </w:r>
      <w:r>
        <w:rPr>
          <w:rStyle w:val="StyleUnderline"/>
        </w:rPr>
        <w:t xml:space="preserve"> </w:t>
      </w:r>
      <w:r w:rsidRPr="00E52FEE">
        <w:rPr>
          <w:rStyle w:val="StyleUnderline"/>
        </w:rPr>
        <w:t>The U.S. intelligence community should adopt the hackers’ approach; infiltration agents should be looking for similar types of alternative access routes</w:t>
      </w:r>
      <w:r w:rsidRPr="00E52FEE">
        <w:rPr>
          <w:rStyle w:val="StyleUnderline"/>
          <w:sz w:val="16"/>
          <w:u w:val="none"/>
        </w:rPr>
        <w:t xml:space="preserve">. </w:t>
      </w:r>
    </w:p>
    <w:p w:rsidR="002474B1" w:rsidRDefault="002474B1" w:rsidP="002474B1"/>
    <w:p w:rsidR="002474B1" w:rsidRDefault="002474B1" w:rsidP="002474B1">
      <w:pPr>
        <w:pStyle w:val="Heading4"/>
      </w:pPr>
      <w:r>
        <w:t xml:space="preserve">No NSA overload – </w:t>
      </w:r>
      <w:proofErr w:type="spellStart"/>
      <w:r>
        <w:t>Accumulo</w:t>
      </w:r>
      <w:proofErr w:type="spellEnd"/>
      <w:r>
        <w:t xml:space="preserve"> tech solves.</w:t>
      </w:r>
    </w:p>
    <w:p w:rsidR="002474B1" w:rsidRDefault="002474B1" w:rsidP="002474B1"/>
    <w:p w:rsidR="002474B1" w:rsidRPr="000E7EA9" w:rsidRDefault="002474B1" w:rsidP="002474B1">
      <w:pPr>
        <w:rPr>
          <w:rStyle w:val="Style13ptBold"/>
        </w:rPr>
      </w:pPr>
      <w:r w:rsidRPr="000E7EA9">
        <w:rPr>
          <w:rStyle w:val="Style13ptBold"/>
        </w:rPr>
        <w:t>Harris ‘13</w:t>
      </w:r>
    </w:p>
    <w:p w:rsidR="002474B1" w:rsidRPr="00EE103A" w:rsidRDefault="002474B1" w:rsidP="002474B1">
      <w:pPr>
        <w:rPr>
          <w:sz w:val="18"/>
          <w:szCs w:val="18"/>
        </w:rPr>
      </w:pPr>
      <w:r w:rsidRPr="000E7EA9">
        <w:rPr>
          <w:sz w:val="18"/>
          <w:szCs w:val="18"/>
        </w:rPr>
        <w:t xml:space="preserve">(Not Scott Harris, because large data sets do sometimes overwhelm him… But Derrick Harris. Derrick in a senior writer at </w:t>
      </w:r>
      <w:proofErr w:type="spellStart"/>
      <w:r w:rsidRPr="000E7EA9">
        <w:rPr>
          <w:sz w:val="18"/>
          <w:szCs w:val="18"/>
        </w:rPr>
        <w:t>Gigaom</w:t>
      </w:r>
      <w:proofErr w:type="spellEnd"/>
      <w:r w:rsidRPr="000E7EA9">
        <w:rPr>
          <w:sz w:val="18"/>
          <w:szCs w:val="18"/>
        </w:rPr>
        <w:t xml:space="preserve"> and has been a technology journalist since 2003. He has been covering cloud computing, big data and other emerging IT trends for </w:t>
      </w:r>
      <w:proofErr w:type="spellStart"/>
      <w:r w:rsidRPr="000E7EA9">
        <w:rPr>
          <w:sz w:val="18"/>
          <w:szCs w:val="18"/>
        </w:rPr>
        <w:t>Gigaom</w:t>
      </w:r>
      <w:proofErr w:type="spellEnd"/>
      <w:r w:rsidRPr="000E7EA9">
        <w:rPr>
          <w:sz w:val="18"/>
          <w:szCs w:val="18"/>
        </w:rPr>
        <w:t xml:space="preserve"> since 2009. Derrick also holds a law degree from the University of Nevada, Las Vegas. </w:t>
      </w:r>
      <w:r>
        <w:rPr>
          <w:sz w:val="18"/>
          <w:szCs w:val="18"/>
        </w:rPr>
        <w:t xml:space="preserve">This evidence is also internally quoting Adam Fuchs – a former NSA employee that was involved in software design. </w:t>
      </w:r>
      <w:r w:rsidRPr="000E7EA9">
        <w:rPr>
          <w:sz w:val="18"/>
          <w:szCs w:val="18"/>
        </w:rPr>
        <w:t xml:space="preserve">“Under the covers of the NSA’s big data effort” – </w:t>
      </w:r>
      <w:proofErr w:type="spellStart"/>
      <w:r w:rsidRPr="000E7EA9">
        <w:rPr>
          <w:sz w:val="18"/>
          <w:szCs w:val="18"/>
        </w:rPr>
        <w:t>Gigaom</w:t>
      </w:r>
      <w:proofErr w:type="spellEnd"/>
      <w:r w:rsidRPr="000E7EA9">
        <w:rPr>
          <w:sz w:val="18"/>
          <w:szCs w:val="18"/>
        </w:rPr>
        <w:t xml:space="preserve"> - Jun. 7, 2013 - https://gigaom.com/2013/06/07/under-the-covers-of-the-nsas-big-data-effort/)</w:t>
      </w:r>
    </w:p>
    <w:p w:rsidR="002474B1" w:rsidRPr="00EE103A" w:rsidRDefault="002474B1" w:rsidP="002474B1">
      <w:pPr>
        <w:rPr>
          <w:sz w:val="14"/>
        </w:rPr>
      </w:pPr>
      <w:r w:rsidRPr="00C85BE0">
        <w:rPr>
          <w:rStyle w:val="StyleUnderline"/>
          <w:highlight w:val="cyan"/>
        </w:rPr>
        <w:t>The NSA</w:t>
      </w:r>
      <w:r w:rsidRPr="00EE103A">
        <w:rPr>
          <w:sz w:val="14"/>
        </w:rPr>
        <w:t xml:space="preserve">’s </w:t>
      </w:r>
      <w:r w:rsidRPr="00C85BE0">
        <w:rPr>
          <w:rStyle w:val="StyleUnderline"/>
          <w:highlight w:val="cyan"/>
        </w:rPr>
        <w:t>data collection</w:t>
      </w:r>
      <w:r w:rsidRPr="00EE103A">
        <w:rPr>
          <w:sz w:val="14"/>
        </w:rPr>
        <w:t xml:space="preserve"> practices have much of America — and certainly the tech community — on edge, but sources familiar with the agency’s technology are saying the </w:t>
      </w:r>
      <w:r w:rsidRPr="00C85BE0">
        <w:rPr>
          <w:rStyle w:val="StyleUnderline"/>
          <w:highlight w:val="cyan"/>
        </w:rPr>
        <w:t xml:space="preserve">situation </w:t>
      </w:r>
      <w:r w:rsidRPr="00C85BE0">
        <w:rPr>
          <w:rStyle w:val="Emphasis"/>
          <w:highlight w:val="cyan"/>
        </w:rPr>
        <w:t>isn’t as bad as it seems</w:t>
      </w:r>
      <w:r w:rsidRPr="00C85BE0">
        <w:rPr>
          <w:rStyle w:val="StyleUnderline"/>
          <w:highlight w:val="cyan"/>
        </w:rPr>
        <w:t>.</w:t>
      </w:r>
      <w:r w:rsidRPr="00EE103A">
        <w:rPr>
          <w:sz w:val="14"/>
        </w:rPr>
        <w:t xml:space="preserve"> </w:t>
      </w:r>
      <w:r w:rsidRPr="00C85BE0">
        <w:rPr>
          <w:rStyle w:val="StyleUnderline"/>
          <w:highlight w:val="cyan"/>
        </w:rPr>
        <w:t>Yes, the agency has a lot of data</w:t>
      </w:r>
      <w:r w:rsidRPr="00EE103A">
        <w:rPr>
          <w:sz w:val="14"/>
        </w:rPr>
        <w:t xml:space="preserve"> and can do some powerful analysis, </w:t>
      </w:r>
      <w:r w:rsidRPr="00C85BE0">
        <w:rPr>
          <w:rStyle w:val="StyleUnderline"/>
          <w:highlight w:val="cyan"/>
        </w:rPr>
        <w:t>but</w:t>
      </w:r>
      <w:r w:rsidRPr="00EE103A">
        <w:rPr>
          <w:sz w:val="14"/>
        </w:rPr>
        <w:t xml:space="preserve">, the argument goes, </w:t>
      </w:r>
      <w:r w:rsidRPr="00C85BE0">
        <w:rPr>
          <w:rStyle w:val="StyleUnderline"/>
          <w:highlight w:val="cyan"/>
        </w:rPr>
        <w:t>there are strict limits</w:t>
      </w:r>
      <w:r w:rsidRPr="00EE103A">
        <w:rPr>
          <w:sz w:val="14"/>
        </w:rPr>
        <w:t xml:space="preserve"> in place </w:t>
      </w:r>
      <w:r w:rsidRPr="00C85BE0">
        <w:rPr>
          <w:rStyle w:val="StyleUnderline"/>
          <w:highlight w:val="cyan"/>
        </w:rPr>
        <w:t>around how the agency can use it</w:t>
      </w:r>
      <w:r w:rsidRPr="00EE103A">
        <w:rPr>
          <w:sz w:val="14"/>
        </w:rPr>
        <w:t xml:space="preserve"> </w:t>
      </w:r>
      <w:r w:rsidRPr="000E7EA9">
        <w:rPr>
          <w:rStyle w:val="StyleUnderline"/>
        </w:rPr>
        <w:t xml:space="preserve">and who has access. </w:t>
      </w:r>
      <w:r w:rsidRPr="00EE103A">
        <w:rPr>
          <w:sz w:val="14"/>
        </w:rPr>
        <w:t xml:space="preserve">Whether that’s good enough is still an open debate, but here’s what we know about the technology that’s underpinning all that data. </w:t>
      </w:r>
      <w:r w:rsidRPr="00C85BE0">
        <w:rPr>
          <w:rStyle w:val="StyleUnderline"/>
          <w:highlight w:val="cyan"/>
        </w:rPr>
        <w:t>The technological linchpin to everything the NSA is doing</w:t>
      </w:r>
      <w:r w:rsidRPr="000E7EA9">
        <w:rPr>
          <w:rStyle w:val="StyleUnderline"/>
        </w:rPr>
        <w:t xml:space="preserve"> from a data-analysis perspective</w:t>
      </w:r>
      <w:r w:rsidRPr="00EE103A">
        <w:rPr>
          <w:sz w:val="14"/>
        </w:rPr>
        <w:t xml:space="preserve"> </w:t>
      </w:r>
      <w:r w:rsidRPr="00C85BE0">
        <w:rPr>
          <w:rStyle w:val="Emphasis"/>
          <w:highlight w:val="cyan"/>
        </w:rPr>
        <w:t xml:space="preserve">is </w:t>
      </w:r>
      <w:proofErr w:type="spellStart"/>
      <w:r w:rsidRPr="00C85BE0">
        <w:rPr>
          <w:rStyle w:val="Emphasis"/>
          <w:highlight w:val="cyan"/>
        </w:rPr>
        <w:t>Accumulo</w:t>
      </w:r>
      <w:proofErr w:type="spellEnd"/>
      <w:r w:rsidRPr="00EE103A">
        <w:rPr>
          <w:sz w:val="14"/>
        </w:rPr>
        <w:t xml:space="preserve"> — </w:t>
      </w:r>
      <w:r w:rsidRPr="000E7EA9">
        <w:rPr>
          <w:rStyle w:val="StyleUnderline"/>
        </w:rPr>
        <w:t>a</w:t>
      </w:r>
      <w:r w:rsidRPr="00EE103A">
        <w:rPr>
          <w:sz w:val="14"/>
        </w:rPr>
        <w:t xml:space="preserve">n open-source </w:t>
      </w:r>
      <w:r w:rsidRPr="000E7EA9">
        <w:rPr>
          <w:rStyle w:val="StyleUnderline"/>
        </w:rPr>
        <w:t>database the agency built</w:t>
      </w:r>
      <w:r w:rsidRPr="00EE103A">
        <w:rPr>
          <w:sz w:val="14"/>
        </w:rPr>
        <w:t xml:space="preserve"> in order to store and analyze huge amounts of data. Adam Fuchs knows </w:t>
      </w:r>
      <w:proofErr w:type="spellStart"/>
      <w:r w:rsidRPr="00EE103A">
        <w:rPr>
          <w:sz w:val="14"/>
        </w:rPr>
        <w:t>Accumulo</w:t>
      </w:r>
      <w:proofErr w:type="spellEnd"/>
      <w:r w:rsidRPr="00EE103A">
        <w:rPr>
          <w:sz w:val="14"/>
        </w:rPr>
        <w:t xml:space="preserve"> well because he helped build it during a nine-year stint with the NSA; he’s now co-founder and CTO of a company called </w:t>
      </w:r>
      <w:proofErr w:type="spellStart"/>
      <w:r w:rsidRPr="00EE103A">
        <w:rPr>
          <w:sz w:val="14"/>
        </w:rPr>
        <w:t>Sqrrl</w:t>
      </w:r>
      <w:proofErr w:type="spellEnd"/>
      <w:r w:rsidRPr="00EE103A">
        <w:rPr>
          <w:sz w:val="14"/>
        </w:rPr>
        <w:t xml:space="preserve"> that sells a commercial version of the database system. I spoke with him earlier this week, days before news broke of the NSA collecting data from Verizon and the country’s largest web companies. </w:t>
      </w:r>
      <w:r w:rsidRPr="00C85BE0">
        <w:rPr>
          <w:rStyle w:val="StyleUnderline"/>
          <w:highlight w:val="cyan"/>
        </w:rPr>
        <w:t xml:space="preserve">The NSA </w:t>
      </w:r>
      <w:r w:rsidRPr="00C85BE0">
        <w:rPr>
          <w:rStyle w:val="Emphasis"/>
          <w:highlight w:val="cyan"/>
        </w:rPr>
        <w:t xml:space="preserve">began building </w:t>
      </w:r>
      <w:proofErr w:type="spellStart"/>
      <w:r w:rsidRPr="00C85BE0">
        <w:rPr>
          <w:rStyle w:val="Emphasis"/>
          <w:highlight w:val="cyan"/>
        </w:rPr>
        <w:t>Accumulo</w:t>
      </w:r>
      <w:proofErr w:type="spellEnd"/>
      <w:r w:rsidRPr="00EE103A">
        <w:rPr>
          <w:sz w:val="14"/>
        </w:rPr>
        <w:t xml:space="preserve"> in late 2007, Fuchs said, </w:t>
      </w:r>
      <w:r w:rsidRPr="00C85BE0">
        <w:rPr>
          <w:rStyle w:val="StyleUnderline"/>
          <w:highlight w:val="cyan"/>
        </w:rPr>
        <w:t>because they were trying to do automated analysis for tracking</w:t>
      </w:r>
      <w:r w:rsidRPr="00EE103A">
        <w:rPr>
          <w:sz w:val="14"/>
        </w:rPr>
        <w:t xml:space="preserve"> and discovering new </w:t>
      </w:r>
      <w:r w:rsidRPr="00C85BE0">
        <w:rPr>
          <w:rStyle w:val="StyleUnderline"/>
          <w:highlight w:val="cyan"/>
        </w:rPr>
        <w:t>terror</w:t>
      </w:r>
      <w:r w:rsidRPr="00EE103A">
        <w:rPr>
          <w:sz w:val="14"/>
        </w:rPr>
        <w:t xml:space="preserve">ism </w:t>
      </w:r>
      <w:r w:rsidRPr="00C85BE0">
        <w:rPr>
          <w:rStyle w:val="StyleUnderline"/>
          <w:highlight w:val="cyan"/>
        </w:rPr>
        <w:t>suspects.</w:t>
      </w:r>
      <w:r w:rsidRPr="00EE103A">
        <w:rPr>
          <w:sz w:val="14"/>
        </w:rPr>
        <w:t xml:space="preserve"> “We had a set of applications that we wanted to develop and we were looking for the right infrastructure to build them on,” he said. The problem was those technologies weren’t available. He liked what projects like </w:t>
      </w:r>
      <w:proofErr w:type="spellStart"/>
      <w:r w:rsidRPr="00EE103A">
        <w:rPr>
          <w:sz w:val="14"/>
        </w:rPr>
        <w:t>HBase</w:t>
      </w:r>
      <w:proofErr w:type="spellEnd"/>
      <w:r w:rsidRPr="00EE103A">
        <w:rPr>
          <w:sz w:val="14"/>
        </w:rPr>
        <w:t xml:space="preserve"> were doing by using Hadoop to mimic Google’s famous </w:t>
      </w:r>
      <w:proofErr w:type="spellStart"/>
      <w:r w:rsidRPr="00EE103A">
        <w:rPr>
          <w:sz w:val="14"/>
        </w:rPr>
        <w:t>BigTable</w:t>
      </w:r>
      <w:proofErr w:type="spellEnd"/>
      <w:r w:rsidRPr="00EE103A">
        <w:rPr>
          <w:sz w:val="14"/>
        </w:rPr>
        <w:t xml:space="preserve"> data store, but it still wasn’t up to the NSA requirements around scalability, reliability or security. So, they began work on a project called </w:t>
      </w:r>
      <w:proofErr w:type="spellStart"/>
      <w:r w:rsidRPr="00EE103A">
        <w:rPr>
          <w:sz w:val="14"/>
        </w:rPr>
        <w:t>CloudBase</w:t>
      </w:r>
      <w:proofErr w:type="spellEnd"/>
      <w:r w:rsidRPr="00EE103A">
        <w:rPr>
          <w:sz w:val="14"/>
        </w:rPr>
        <w:t xml:space="preserve">, which eventually was renamed </w:t>
      </w:r>
      <w:proofErr w:type="spellStart"/>
      <w:r w:rsidRPr="000E7EA9">
        <w:rPr>
          <w:rStyle w:val="Emphasis"/>
        </w:rPr>
        <w:t>Accumulo</w:t>
      </w:r>
      <w:proofErr w:type="spellEnd"/>
      <w:r w:rsidRPr="000E7EA9">
        <w:rPr>
          <w:rStyle w:val="Emphasis"/>
        </w:rPr>
        <w:t>.</w:t>
      </w:r>
      <w:r>
        <w:rPr>
          <w:rStyle w:val="Emphasis"/>
        </w:rPr>
        <w:t xml:space="preserve"> </w:t>
      </w:r>
      <w:r w:rsidRPr="00EE103A">
        <w:rPr>
          <w:sz w:val="14"/>
        </w:rPr>
        <w:t>Now, Fuchs said, “</w:t>
      </w:r>
      <w:r w:rsidRPr="00C85BE0">
        <w:rPr>
          <w:rStyle w:val="StyleUnderline"/>
          <w:highlight w:val="cyan"/>
        </w:rPr>
        <w:t>It’s operating at thousands-of-nodes scale” within</w:t>
      </w:r>
      <w:r w:rsidRPr="00EE103A">
        <w:rPr>
          <w:sz w:val="14"/>
        </w:rPr>
        <w:t xml:space="preserve"> the </w:t>
      </w:r>
      <w:r w:rsidRPr="00C85BE0">
        <w:rPr>
          <w:rStyle w:val="StyleUnderline"/>
          <w:highlight w:val="cyan"/>
        </w:rPr>
        <w:t>NSA’s data centers.</w:t>
      </w:r>
      <w:r w:rsidRPr="00EE103A">
        <w:rPr>
          <w:sz w:val="14"/>
        </w:rPr>
        <w:t xml:space="preserve"> There are multiple instances each storing tens of petabytes (1 petabyte equals 1,000 </w:t>
      </w:r>
      <w:proofErr w:type="spellStart"/>
      <w:r w:rsidRPr="00EE103A">
        <w:rPr>
          <w:sz w:val="14"/>
        </w:rPr>
        <w:t>terabyes</w:t>
      </w:r>
      <w:proofErr w:type="spellEnd"/>
      <w:r w:rsidRPr="00EE103A">
        <w:rPr>
          <w:sz w:val="14"/>
        </w:rPr>
        <w:t xml:space="preserve"> or 1 million gigabytes) of data and it’s the backend of the agency’s most widely used analytical capabilities. </w:t>
      </w:r>
      <w:proofErr w:type="spellStart"/>
      <w:r w:rsidRPr="00C85BE0">
        <w:rPr>
          <w:rStyle w:val="StyleUnderline"/>
          <w:highlight w:val="cyan"/>
        </w:rPr>
        <w:t>Accumulo’s</w:t>
      </w:r>
      <w:proofErr w:type="spellEnd"/>
      <w:r w:rsidRPr="00C85BE0">
        <w:rPr>
          <w:rStyle w:val="StyleUnderline"/>
          <w:highlight w:val="cyan"/>
        </w:rPr>
        <w:t xml:space="preserve"> ability to handle data</w:t>
      </w:r>
      <w:r w:rsidRPr="00EE103A">
        <w:rPr>
          <w:sz w:val="14"/>
        </w:rPr>
        <w:t xml:space="preserve"> in a variety of formats (a characteristic called “</w:t>
      </w:r>
      <w:proofErr w:type="spellStart"/>
      <w:r w:rsidRPr="00EE103A">
        <w:rPr>
          <w:sz w:val="14"/>
        </w:rPr>
        <w:t>schemaless</w:t>
      </w:r>
      <w:proofErr w:type="spellEnd"/>
      <w:r w:rsidRPr="00EE103A">
        <w:rPr>
          <w:sz w:val="14"/>
        </w:rPr>
        <w:t xml:space="preserve">” in database jargon) </w:t>
      </w:r>
      <w:r w:rsidRPr="00C85BE0">
        <w:rPr>
          <w:rStyle w:val="StyleUnderline"/>
          <w:highlight w:val="cyan"/>
        </w:rPr>
        <w:t>means the NSA can store data</w:t>
      </w:r>
      <w:r w:rsidRPr="00EE103A">
        <w:rPr>
          <w:sz w:val="14"/>
        </w:rPr>
        <w:t xml:space="preserve"> from numerous sources all within the database </w:t>
      </w:r>
      <w:r w:rsidRPr="00C85BE0">
        <w:rPr>
          <w:rStyle w:val="StyleUnderline"/>
          <w:highlight w:val="cyan"/>
        </w:rPr>
        <w:t xml:space="preserve">and add new analytic capabilities in </w:t>
      </w:r>
      <w:r w:rsidRPr="000E7EA9">
        <w:rPr>
          <w:rStyle w:val="StyleUnderline"/>
        </w:rPr>
        <w:t xml:space="preserve">days or even </w:t>
      </w:r>
      <w:r w:rsidRPr="00C85BE0">
        <w:rPr>
          <w:rStyle w:val="StyleUnderline"/>
          <w:highlight w:val="cyan"/>
        </w:rPr>
        <w:t>hours.</w:t>
      </w:r>
      <w:r w:rsidRPr="00EE103A">
        <w:rPr>
          <w:sz w:val="14"/>
        </w:rPr>
        <w:t xml:space="preserve"> “It’s quite critical,” he added. What the NSA can and can’t do with all this data As I explained on Thursday, </w:t>
      </w:r>
      <w:proofErr w:type="spellStart"/>
      <w:r w:rsidRPr="00C85BE0">
        <w:rPr>
          <w:rStyle w:val="Emphasis"/>
          <w:highlight w:val="cyan"/>
        </w:rPr>
        <w:t>Accumulo</w:t>
      </w:r>
      <w:proofErr w:type="spellEnd"/>
      <w:r w:rsidRPr="00C85BE0">
        <w:rPr>
          <w:rStyle w:val="Emphasis"/>
          <w:highlight w:val="cyan"/>
        </w:rPr>
        <w:t xml:space="preserve"> is especially adept at analyzing trillions of data points</w:t>
      </w:r>
      <w:r w:rsidRPr="00EE103A">
        <w:rPr>
          <w:sz w:val="14"/>
        </w:rPr>
        <w:t xml:space="preserve"> in order to build massive graphs that can detect the connections between them and the strength of the connections. Fuchs didn’t talk about the size of the NSA’s graph, but he did say </w:t>
      </w:r>
      <w:r w:rsidRPr="00C85BE0">
        <w:rPr>
          <w:rStyle w:val="StyleUnderline"/>
          <w:highlight w:val="cyan"/>
        </w:rPr>
        <w:t>the database is designed to handle</w:t>
      </w:r>
      <w:r w:rsidRPr="00EE103A">
        <w:rPr>
          <w:sz w:val="14"/>
        </w:rPr>
        <w:t xml:space="preserve"> months or </w:t>
      </w:r>
      <w:proofErr w:type="spellStart"/>
      <w:r w:rsidRPr="00C85BE0">
        <w:rPr>
          <w:rStyle w:val="StyleUnderline"/>
          <w:highlight w:val="cyan"/>
        </w:rPr>
        <w:t>years worth</w:t>
      </w:r>
      <w:proofErr w:type="spellEnd"/>
      <w:r w:rsidRPr="00C85BE0">
        <w:rPr>
          <w:rStyle w:val="StyleUnderline"/>
          <w:highlight w:val="cyan"/>
        </w:rPr>
        <w:t xml:space="preserve"> of information</w:t>
      </w:r>
      <w:r w:rsidRPr="00EE103A">
        <w:rPr>
          <w:sz w:val="14"/>
        </w:rPr>
        <w:t xml:space="preserve"> </w:t>
      </w:r>
      <w:r w:rsidRPr="00C85BE0">
        <w:rPr>
          <w:rStyle w:val="Emphasis"/>
          <w:highlight w:val="cyan"/>
        </w:rPr>
        <w:t>and let analysts move from query to query very fast.</w:t>
      </w:r>
      <w:r w:rsidRPr="00EE103A">
        <w:rPr>
          <w:rStyle w:val="Emphasis"/>
        </w:rPr>
        <w:t xml:space="preserve"> </w:t>
      </w:r>
      <w:r w:rsidRPr="00EE103A">
        <w:rPr>
          <w:sz w:val="14"/>
        </w:rPr>
        <w:t xml:space="preserve">When you’re talking about analyzing call records, </w:t>
      </w:r>
      <w:r w:rsidRPr="00C85BE0">
        <w:rPr>
          <w:rStyle w:val="StyleUnderline"/>
          <w:highlight w:val="cyan"/>
        </w:rPr>
        <w:t>it’s easy to see where this type of analysis would be valuable in determining how far a suspected terrorist’s network might spread</w:t>
      </w:r>
      <w:r w:rsidRPr="00EE103A">
        <w:rPr>
          <w:rStyle w:val="StyleUnderline"/>
        </w:rPr>
        <w:t xml:space="preserve"> </w:t>
      </w:r>
      <w:r w:rsidRPr="00EE103A">
        <w:rPr>
          <w:sz w:val="14"/>
        </w:rPr>
        <w:t>and who might be involved.</w:t>
      </w:r>
    </w:p>
    <w:p w:rsidR="002474B1" w:rsidRDefault="002474B1" w:rsidP="002474B1"/>
    <w:p w:rsidR="002474B1" w:rsidRDefault="002474B1" w:rsidP="002474B1">
      <w:pPr>
        <w:pStyle w:val="Heading4"/>
      </w:pPr>
      <w:proofErr w:type="spellStart"/>
      <w:r>
        <w:t>Aff</w:t>
      </w:r>
      <w:proofErr w:type="spellEnd"/>
      <w:r>
        <w:t xml:space="preserve"> exaggerates – NSA budget’s too small for untargeted mass data collection</w:t>
      </w:r>
    </w:p>
    <w:p w:rsidR="002474B1" w:rsidRPr="000E7EA9" w:rsidRDefault="002474B1" w:rsidP="002474B1">
      <w:pPr>
        <w:rPr>
          <w:rStyle w:val="Style13ptBold"/>
        </w:rPr>
      </w:pPr>
      <w:r w:rsidRPr="000E7EA9">
        <w:rPr>
          <w:rStyle w:val="Style13ptBold"/>
        </w:rPr>
        <w:t>Harris ‘13</w:t>
      </w:r>
    </w:p>
    <w:p w:rsidR="002474B1" w:rsidRPr="00EE103A" w:rsidRDefault="002474B1" w:rsidP="002474B1">
      <w:pPr>
        <w:rPr>
          <w:sz w:val="18"/>
          <w:szCs w:val="18"/>
        </w:rPr>
      </w:pPr>
      <w:r w:rsidRPr="000E7EA9">
        <w:rPr>
          <w:sz w:val="18"/>
          <w:szCs w:val="18"/>
        </w:rPr>
        <w:t xml:space="preserve">(Not Scott Harris, because large data sets do sometimes overwhelm him… But Derrick Harris. Derrick in a senior writer at </w:t>
      </w:r>
      <w:proofErr w:type="spellStart"/>
      <w:r w:rsidRPr="000E7EA9">
        <w:rPr>
          <w:sz w:val="18"/>
          <w:szCs w:val="18"/>
        </w:rPr>
        <w:t>Gigaom</w:t>
      </w:r>
      <w:proofErr w:type="spellEnd"/>
      <w:r w:rsidRPr="000E7EA9">
        <w:rPr>
          <w:sz w:val="18"/>
          <w:szCs w:val="18"/>
        </w:rPr>
        <w:t xml:space="preserve"> and has been a technology journalist since 2003. He has been covering cloud computing, big data and other emerging IT trends for </w:t>
      </w:r>
      <w:proofErr w:type="spellStart"/>
      <w:r w:rsidRPr="000E7EA9">
        <w:rPr>
          <w:sz w:val="18"/>
          <w:szCs w:val="18"/>
        </w:rPr>
        <w:t>Gigaom</w:t>
      </w:r>
      <w:proofErr w:type="spellEnd"/>
      <w:r w:rsidRPr="000E7EA9">
        <w:rPr>
          <w:sz w:val="18"/>
          <w:szCs w:val="18"/>
        </w:rPr>
        <w:t xml:space="preserve"> since 2009. Derrick also holds a law degree from the University of Nevada, Las Vegas. </w:t>
      </w:r>
      <w:r>
        <w:rPr>
          <w:sz w:val="18"/>
          <w:szCs w:val="18"/>
        </w:rPr>
        <w:t xml:space="preserve">This evidence is also internally quoting Adam Fuchs – a former NSA employee that was involved in software design. </w:t>
      </w:r>
      <w:r w:rsidRPr="000E7EA9">
        <w:rPr>
          <w:sz w:val="18"/>
          <w:szCs w:val="18"/>
        </w:rPr>
        <w:t xml:space="preserve">“Under the covers of the NSA’s big data effort” – </w:t>
      </w:r>
      <w:proofErr w:type="spellStart"/>
      <w:r w:rsidRPr="000E7EA9">
        <w:rPr>
          <w:sz w:val="18"/>
          <w:szCs w:val="18"/>
        </w:rPr>
        <w:t>Gigaom</w:t>
      </w:r>
      <w:proofErr w:type="spellEnd"/>
      <w:r w:rsidRPr="000E7EA9">
        <w:rPr>
          <w:sz w:val="18"/>
          <w:szCs w:val="18"/>
        </w:rPr>
        <w:t xml:space="preserve"> - Jun. 7, 2013 - https://gigaom.com/2013/06/07/under-the-covers-of-the-nsas-big-data-effort/)</w:t>
      </w:r>
    </w:p>
    <w:p w:rsidR="002474B1" w:rsidRPr="00EE103A" w:rsidRDefault="002474B1" w:rsidP="002474B1">
      <w:pPr>
        <w:rPr>
          <w:sz w:val="14"/>
        </w:rPr>
      </w:pPr>
      <w:r w:rsidRPr="00C85BE0">
        <w:rPr>
          <w:rStyle w:val="StyleUnderline"/>
          <w:highlight w:val="cyan"/>
        </w:rPr>
        <w:t>We’re not quite sure how much data the</w:t>
      </w:r>
      <w:r w:rsidRPr="00EE103A">
        <w:rPr>
          <w:sz w:val="14"/>
        </w:rPr>
        <w:t xml:space="preserve"> two </w:t>
      </w:r>
      <w:r w:rsidRPr="00C85BE0">
        <w:rPr>
          <w:rStyle w:val="StyleUnderline"/>
          <w:highlight w:val="cyan"/>
        </w:rPr>
        <w:t>programs</w:t>
      </w:r>
      <w:r w:rsidRPr="00EE103A">
        <w:rPr>
          <w:rStyle w:val="StyleUnderline"/>
        </w:rPr>
        <w:t xml:space="preserve"> </w:t>
      </w:r>
      <w:r w:rsidRPr="00EE103A">
        <w:rPr>
          <w:sz w:val="14"/>
        </w:rPr>
        <w:t xml:space="preserve">that came to light this week </w:t>
      </w:r>
      <w:r w:rsidRPr="00C85BE0">
        <w:rPr>
          <w:rStyle w:val="StyleUnderline"/>
          <w:highlight w:val="cyan"/>
        </w:rPr>
        <w:t>are actually collecting</w:t>
      </w:r>
      <w:r w:rsidRPr="00EE103A">
        <w:rPr>
          <w:sz w:val="14"/>
        </w:rPr>
        <w:t xml:space="preserve">, </w:t>
      </w:r>
      <w:r w:rsidRPr="00C85BE0">
        <w:rPr>
          <w:rStyle w:val="StyleUnderline"/>
          <w:highlight w:val="cyan"/>
        </w:rPr>
        <w:t xml:space="preserve">but </w:t>
      </w:r>
      <w:r w:rsidRPr="00EE103A">
        <w:rPr>
          <w:rStyle w:val="StyleUnderline"/>
        </w:rPr>
        <w:t xml:space="preserve">the </w:t>
      </w:r>
      <w:r w:rsidRPr="00C85BE0">
        <w:rPr>
          <w:rStyle w:val="Emphasis"/>
          <w:highlight w:val="cyan"/>
        </w:rPr>
        <w:t>evidence suggests it’s not that much</w:t>
      </w:r>
      <w:r w:rsidRPr="00EE103A">
        <w:rPr>
          <w:sz w:val="14"/>
        </w:rPr>
        <w:t xml:space="preserve"> — </w:t>
      </w:r>
      <w:r w:rsidRPr="00C85BE0">
        <w:rPr>
          <w:rStyle w:val="Emphasis"/>
          <w:highlight w:val="cyan"/>
        </w:rPr>
        <w:t>at least from a volume perspective.</w:t>
      </w:r>
      <w:r w:rsidRPr="00EE103A">
        <w:rPr>
          <w:sz w:val="14"/>
        </w:rPr>
        <w:t xml:space="preserve"> Take the PRISM program that’s gathering data from web properties including Google, Facebook, Microsoft, Apple, Yahoo and AOL. </w:t>
      </w:r>
      <w:r w:rsidRPr="00C85BE0">
        <w:rPr>
          <w:rStyle w:val="Emphasis"/>
          <w:highlight w:val="cyan"/>
        </w:rPr>
        <w:t>It seems the NSA would have to be selective</w:t>
      </w:r>
      <w:r w:rsidRPr="00EE103A">
        <w:rPr>
          <w:rStyle w:val="Emphasis"/>
        </w:rPr>
        <w:t xml:space="preserve"> </w:t>
      </w:r>
      <w:r w:rsidRPr="00EE103A">
        <w:rPr>
          <w:sz w:val="14"/>
        </w:rPr>
        <w:t xml:space="preserve">in what it grabs. Assuming it includes every cost associated with running the program, </w:t>
      </w:r>
      <w:r w:rsidRPr="00C85BE0">
        <w:rPr>
          <w:rStyle w:val="StyleUnderline"/>
          <w:highlight w:val="cyan"/>
        </w:rPr>
        <w:t>the $20 million per year allocated t</w:t>
      </w:r>
      <w:r w:rsidRPr="00EE103A">
        <w:rPr>
          <w:sz w:val="14"/>
        </w:rPr>
        <w:t xml:space="preserve">o PRISM, according to the slides published by the Washington Post, </w:t>
      </w:r>
      <w:r w:rsidRPr="00C85BE0">
        <w:rPr>
          <w:rStyle w:val="StyleUnderline"/>
          <w:highlight w:val="cyan"/>
        </w:rPr>
        <w:t>wouldn’t be nearly enough to store all</w:t>
      </w:r>
      <w:r w:rsidRPr="00EE103A">
        <w:rPr>
          <w:sz w:val="14"/>
        </w:rPr>
        <w:t xml:space="preserve"> the </w:t>
      </w:r>
      <w:r w:rsidRPr="00C85BE0">
        <w:rPr>
          <w:rStyle w:val="StyleUnderline"/>
          <w:highlight w:val="cyan"/>
        </w:rPr>
        <w:t>raw data</w:t>
      </w:r>
      <w:r w:rsidRPr="00EE103A">
        <w:rPr>
          <w:sz w:val="14"/>
        </w:rPr>
        <w:t xml:space="preserve"> — </w:t>
      </w:r>
      <w:r w:rsidRPr="00EE103A">
        <w:rPr>
          <w:rStyle w:val="StyleUnderline"/>
        </w:rPr>
        <w:t>much less new datasets created from analyses</w:t>
      </w:r>
      <w:r w:rsidRPr="00EE103A">
        <w:rPr>
          <w:sz w:val="14"/>
        </w:rPr>
        <w:t xml:space="preserve"> — </w:t>
      </w:r>
      <w:r w:rsidRPr="00EE103A">
        <w:rPr>
          <w:rStyle w:val="StyleUnderline"/>
        </w:rPr>
        <w:t>from such large web properties. Yahoo alone</w:t>
      </w:r>
      <w:r w:rsidRPr="00EE103A">
        <w:rPr>
          <w:sz w:val="14"/>
        </w:rPr>
        <w:t xml:space="preserve">, I’m told, </w:t>
      </w:r>
      <w:r w:rsidRPr="00EE103A">
        <w:rPr>
          <w:rStyle w:val="StyleUnderline"/>
        </w:rPr>
        <w:t>was spending over $100 million a year to operate its</w:t>
      </w:r>
      <w:r w:rsidRPr="00EE103A">
        <w:rPr>
          <w:sz w:val="14"/>
        </w:rPr>
        <w:t xml:space="preserve"> approximately 42,000-node Hadoop environment, consisting of hundreds of </w:t>
      </w:r>
      <w:r w:rsidRPr="00EE103A">
        <w:rPr>
          <w:rStyle w:val="StyleUnderline"/>
        </w:rPr>
        <w:t>petabytes,</w:t>
      </w:r>
      <w:r w:rsidRPr="00EE103A">
        <w:rPr>
          <w:sz w:val="14"/>
        </w:rPr>
        <w:t xml:space="preserve"> a few years ago. </w:t>
      </w:r>
      <w:r w:rsidRPr="00EE103A">
        <w:rPr>
          <w:rStyle w:val="StyleUnderline"/>
        </w:rPr>
        <w:t>Facebook users are generating more than 500 terabytes of new data every day.</w:t>
      </w:r>
      <w:r>
        <w:rPr>
          <w:rStyle w:val="StyleUnderline"/>
        </w:rPr>
        <w:t xml:space="preserve"> </w:t>
      </w:r>
      <w:r w:rsidRPr="00C85BE0">
        <w:rPr>
          <w:rStyle w:val="StyleUnderline"/>
          <w:highlight w:val="cyan"/>
        </w:rPr>
        <w:t>Using</w:t>
      </w:r>
      <w:r w:rsidRPr="00EE103A">
        <w:rPr>
          <w:rStyle w:val="StyleUnderline"/>
        </w:rPr>
        <w:t xml:space="preserve"> </w:t>
      </w:r>
      <w:r w:rsidRPr="00EE103A">
        <w:rPr>
          <w:sz w:val="14"/>
        </w:rPr>
        <w:t xml:space="preserve">about </w:t>
      </w:r>
      <w:r w:rsidRPr="00C85BE0">
        <w:rPr>
          <w:rStyle w:val="StyleUnderline"/>
          <w:highlight w:val="cyan"/>
        </w:rPr>
        <w:t>the least-expensive option</w:t>
      </w:r>
      <w:r w:rsidRPr="00EE103A">
        <w:rPr>
          <w:sz w:val="14"/>
        </w:rPr>
        <w:t xml:space="preserve"> around </w:t>
      </w:r>
      <w:r w:rsidRPr="00C85BE0">
        <w:rPr>
          <w:rStyle w:val="StyleUnderline"/>
          <w:highlight w:val="cyan"/>
        </w:rPr>
        <w:t>for mass storage</w:t>
      </w:r>
      <w:r w:rsidRPr="00EE103A">
        <w:rPr>
          <w:sz w:val="14"/>
        </w:rPr>
        <w:t xml:space="preserve"> — cloud storage provider </w:t>
      </w:r>
      <w:proofErr w:type="spellStart"/>
      <w:r w:rsidRPr="00EE103A">
        <w:rPr>
          <w:sz w:val="14"/>
        </w:rPr>
        <w:t>Backblaze’s</w:t>
      </w:r>
      <w:proofErr w:type="spellEnd"/>
      <w:r w:rsidRPr="00EE103A">
        <w:rPr>
          <w:sz w:val="14"/>
        </w:rPr>
        <w:t xml:space="preserve"> open source storage pod designs — just storing 500 terabytes of Facebook data a day </w:t>
      </w:r>
      <w:r w:rsidRPr="00C85BE0">
        <w:rPr>
          <w:rStyle w:val="StyleUnderline"/>
          <w:highlight w:val="cyan"/>
        </w:rPr>
        <w:t>would cost more than $10 million in hardware alone over the course of a year.</w:t>
      </w:r>
      <w:r w:rsidRPr="00EE103A">
        <w:rPr>
          <w:sz w:val="14"/>
        </w:rPr>
        <w:t xml:space="preserve"> Using higher-performance hard drives or other premium gear — things </w:t>
      </w:r>
      <w:proofErr w:type="spellStart"/>
      <w:r w:rsidRPr="00EE103A">
        <w:rPr>
          <w:sz w:val="14"/>
        </w:rPr>
        <w:t>Backblaze</w:t>
      </w:r>
      <w:proofErr w:type="spellEnd"/>
      <w:r w:rsidRPr="00EE103A">
        <w:rPr>
          <w:sz w:val="14"/>
        </w:rPr>
        <w:t xml:space="preserve"> eschews because it’s concerned primarily about cost and scalability rather than performance — would cost even more. Even at the </w:t>
      </w:r>
      <w:proofErr w:type="spellStart"/>
      <w:r w:rsidRPr="00EE103A">
        <w:rPr>
          <w:sz w:val="14"/>
        </w:rPr>
        <w:t>Backblaze</w:t>
      </w:r>
      <w:proofErr w:type="spellEnd"/>
      <w:r w:rsidRPr="00EE103A">
        <w:rPr>
          <w:sz w:val="14"/>
        </w:rPr>
        <w:t xml:space="preserve"> price point, though, which is pocket change for </w:t>
      </w:r>
      <w:r w:rsidRPr="00C85BE0">
        <w:rPr>
          <w:rStyle w:val="StyleUnderline"/>
          <w:highlight w:val="cyan"/>
        </w:rPr>
        <w:t>the NSA</w:t>
      </w:r>
      <w:r w:rsidRPr="00EE103A">
        <w:rPr>
          <w:sz w:val="14"/>
        </w:rPr>
        <w:t xml:space="preserve">, the agency </w:t>
      </w:r>
      <w:r w:rsidRPr="00C85BE0">
        <w:rPr>
          <w:rStyle w:val="StyleUnderline"/>
          <w:highlight w:val="cyan"/>
        </w:rPr>
        <w:t>would easily run over $20 million trying to store too many emails,</w:t>
      </w:r>
      <w:r w:rsidRPr="00EE103A">
        <w:rPr>
          <w:sz w:val="14"/>
        </w:rPr>
        <w:t xml:space="preserve"> chats, Skype calls, photos, videos </w:t>
      </w:r>
      <w:r w:rsidRPr="00C85BE0">
        <w:rPr>
          <w:rStyle w:val="StyleUnderline"/>
          <w:highlight w:val="cyan"/>
        </w:rPr>
        <w:t>and</w:t>
      </w:r>
      <w:r w:rsidRPr="00EE103A">
        <w:rPr>
          <w:sz w:val="14"/>
        </w:rPr>
        <w:t xml:space="preserve"> </w:t>
      </w:r>
      <w:r w:rsidRPr="00C85BE0">
        <w:rPr>
          <w:rStyle w:val="StyleUnderline"/>
          <w:highlight w:val="cyan"/>
        </w:rPr>
        <w:t>other types data</w:t>
      </w:r>
      <w:r w:rsidRPr="00EE103A">
        <w:rPr>
          <w:sz w:val="14"/>
        </w:rPr>
        <w:t xml:space="preserve"> from the other companies it’s working with.</w:t>
      </w:r>
    </w:p>
    <w:p w:rsidR="002474B1" w:rsidRDefault="002474B1" w:rsidP="002474B1"/>
    <w:p w:rsidR="002474B1" w:rsidRDefault="002474B1" w:rsidP="002474B1"/>
    <w:p w:rsidR="002474B1" w:rsidRDefault="002474B1" w:rsidP="002474B1">
      <w:pPr>
        <w:pStyle w:val="Heading4"/>
      </w:pPr>
      <w:r>
        <w:t xml:space="preserve">Big Data can handle it. </w:t>
      </w:r>
    </w:p>
    <w:p w:rsidR="002474B1" w:rsidRPr="00FB6BAB" w:rsidRDefault="002474B1" w:rsidP="002474B1">
      <w:pPr>
        <w:rPr>
          <w:rStyle w:val="Style13ptBold"/>
        </w:rPr>
      </w:pPr>
      <w:r w:rsidRPr="00FB6BAB">
        <w:rPr>
          <w:rStyle w:val="Style13ptBold"/>
        </w:rPr>
        <w:t>Pontius ‘14</w:t>
      </w:r>
    </w:p>
    <w:p w:rsidR="002474B1" w:rsidRPr="00FB6BAB" w:rsidRDefault="002474B1" w:rsidP="002474B1">
      <w:pPr>
        <w:rPr>
          <w:sz w:val="18"/>
          <w:szCs w:val="18"/>
        </w:rPr>
      </w:pPr>
      <w:r w:rsidRPr="00FB6BAB">
        <w:rPr>
          <w:sz w:val="18"/>
          <w:szCs w:val="18"/>
        </w:rPr>
        <w:t xml:space="preserve">Brandon H. Pontius. The author holds a B.S. from Louisiana State University and an M.B.A., Louisiana State University. The author wrote this piece in partial fulfillment of a MASTER OF SCIENCE IN COMPUTER SCIENCE from the NAVAL POSTGRADUATE SCHOOL. The thesis advisor that reviewed this piece is Mark </w:t>
      </w:r>
      <w:proofErr w:type="spellStart"/>
      <w:r w:rsidRPr="00FB6BAB">
        <w:rPr>
          <w:sz w:val="18"/>
          <w:szCs w:val="18"/>
        </w:rPr>
        <w:t>Gondree</w:t>
      </w:r>
      <w:proofErr w:type="spellEnd"/>
      <w:r w:rsidRPr="00FB6BAB">
        <w:rPr>
          <w:sz w:val="18"/>
          <w:szCs w:val="18"/>
        </w:rPr>
        <w:t xml:space="preserve">, PhD. </w:t>
      </w:r>
      <w:proofErr w:type="spellStart"/>
      <w:r w:rsidRPr="00FB6BAB">
        <w:rPr>
          <w:sz w:val="18"/>
          <w:szCs w:val="18"/>
        </w:rPr>
        <w:t>Gondree</w:t>
      </w:r>
      <w:proofErr w:type="spellEnd"/>
      <w:r w:rsidRPr="00FB6BAB">
        <w:rPr>
          <w:sz w:val="18"/>
          <w:szCs w:val="18"/>
        </w:rPr>
        <w:t xml:space="preserve"> is a security researcher associated with the Computer Science </w:t>
      </w:r>
      <w:proofErr w:type="spellStart"/>
      <w:r w:rsidRPr="00FB6BAB">
        <w:rPr>
          <w:sz w:val="18"/>
          <w:szCs w:val="18"/>
        </w:rPr>
        <w:t>Dept</w:t>
      </w:r>
      <w:proofErr w:type="spellEnd"/>
      <w:r w:rsidRPr="00FB6BAB">
        <w:rPr>
          <w:sz w:val="18"/>
          <w:szCs w:val="18"/>
        </w:rPr>
        <w:t xml:space="preserve"> at the Naval Postgraduate School – “INFORMATION SECURITY CONSIDERATIONS FOR APPLICATIONS USING APACHE ACCUMULO” - September 2014 - http://calhoun.nps.edu/bitstream/handle/10945/43980/14Sep_Pontius_Brandon.pdf?sequence=1</w:t>
      </w:r>
    </w:p>
    <w:p w:rsidR="002474B1" w:rsidRDefault="002474B1" w:rsidP="002474B1"/>
    <w:p w:rsidR="002474B1" w:rsidRPr="00101EF1" w:rsidRDefault="002474B1" w:rsidP="002474B1">
      <w:pPr>
        <w:rPr>
          <w:sz w:val="16"/>
        </w:rPr>
      </w:pPr>
      <w:r w:rsidRPr="00101EF1">
        <w:rPr>
          <w:sz w:val="16"/>
        </w:rPr>
        <w:t xml:space="preserve">Generation of actionable intelligence from large data sets requires efficient analysis. Manual analysis of large data sets to develop these insights is unsustainably resource intensive. In January 2014, the deputy director of the Defense Intelligence Agency noted, “We’re looking for needles within haystacks while trying to define what the needle is, in an era of declining resources and increasing threats” [7]. </w:t>
      </w:r>
      <w:r w:rsidRPr="00C85BE0">
        <w:rPr>
          <w:rStyle w:val="StyleUnderline"/>
          <w:highlight w:val="cyan"/>
        </w:rPr>
        <w:t>Big data platforms have the storage and analytical capabilities necessary to handle large data sets.</w:t>
      </w:r>
      <w:r w:rsidRPr="00101EF1">
        <w:rPr>
          <w:sz w:val="16"/>
        </w:rPr>
        <w:t xml:space="preserve"> </w:t>
      </w:r>
      <w:r w:rsidRPr="00C85BE0">
        <w:rPr>
          <w:rStyle w:val="StyleUnderline"/>
          <w:highlight w:val="cyan"/>
        </w:rPr>
        <w:t>These solutions can relieve the processing burden on human analysts and allow them to spend more time generating real intelligence</w:t>
      </w:r>
      <w:r w:rsidRPr="00E24F80">
        <w:rPr>
          <w:rStyle w:val="StyleUnderline"/>
        </w:rPr>
        <w:t xml:space="preserve"> </w:t>
      </w:r>
      <w:r w:rsidRPr="00101EF1">
        <w:rPr>
          <w:sz w:val="16"/>
        </w:rPr>
        <w:t xml:space="preserve">[5]. </w:t>
      </w:r>
      <w:r w:rsidRPr="00C85BE0">
        <w:rPr>
          <w:rStyle w:val="StyleUnderline"/>
          <w:highlight w:val="cyan"/>
        </w:rPr>
        <w:t>Big data analytics make information more usable, improve decision making, and lead to more focused missions</w:t>
      </w:r>
      <w:r w:rsidRPr="00101EF1">
        <w:rPr>
          <w:sz w:val="16"/>
        </w:rPr>
        <w:t xml:space="preserve"> and services. For instance, geographically separated teams can access a real-time common operating picture, </w:t>
      </w:r>
      <w:r w:rsidRPr="00C85BE0">
        <w:rPr>
          <w:rStyle w:val="StyleUnderline"/>
          <w:highlight w:val="cyan"/>
        </w:rPr>
        <w:t>diagnostic data mining can support proactive maintenance programs that prevent battlefield failures</w:t>
      </w:r>
      <w:r w:rsidRPr="00101EF1">
        <w:rPr>
          <w:sz w:val="16"/>
        </w:rPr>
        <w:t>, and data can be transformed into a common structure that allows custom queries by a distributed force composed of many communities [4], [6].</w:t>
      </w:r>
    </w:p>
    <w:p w:rsidR="002474B1" w:rsidRDefault="002474B1" w:rsidP="002474B1"/>
    <w:p w:rsidR="00865E70" w:rsidRDefault="00865E70" w:rsidP="00865E70">
      <w:pPr>
        <w:pStyle w:val="Heading3"/>
      </w:pPr>
      <w:r>
        <w:t>Extensions – Data overload = Wrong</w:t>
      </w:r>
    </w:p>
    <w:p w:rsidR="00865E70" w:rsidRDefault="00865E70" w:rsidP="00865E70"/>
    <w:p w:rsidR="00865E70" w:rsidRDefault="00865E70" w:rsidP="00865E70">
      <w:pPr>
        <w:pStyle w:val="Heading4"/>
      </w:pPr>
      <w:r>
        <w:t>(  ) Data mining matters and empirically works</w:t>
      </w:r>
    </w:p>
    <w:p w:rsidR="00865E70" w:rsidRPr="005F7645" w:rsidRDefault="00865E70" w:rsidP="00865E70">
      <w:pPr>
        <w:rPr>
          <w:rStyle w:val="Style13ptBold"/>
        </w:rPr>
      </w:pPr>
      <w:r>
        <w:rPr>
          <w:rStyle w:val="Style13ptBold"/>
        </w:rPr>
        <w:t>Schmitt et al, 13</w:t>
      </w:r>
    </w:p>
    <w:p w:rsidR="00865E70" w:rsidRDefault="00865E70" w:rsidP="00865E70">
      <w:r>
        <w:t xml:space="preserve">(Eric </w:t>
      </w:r>
      <w:proofErr w:type="spellStart"/>
      <w:r>
        <w:t>Schmit</w:t>
      </w:r>
      <w:proofErr w:type="spellEnd"/>
      <w:r>
        <w:t xml:space="preserve">, </w:t>
      </w:r>
      <w:r w:rsidRPr="005F7645">
        <w:rPr>
          <w:sz w:val="20"/>
          <w:szCs w:val="20"/>
        </w:rPr>
        <w:t>2 Pulitzer Prizes, Harvard University’s Executive Program on National and International Security in 1991.   Mr. Schmitt completed a Knight Journalism Fellowship at Stanford University</w:t>
      </w:r>
      <w:r>
        <w:t xml:space="preserve">, David E. Sanger, Charlie Savage, </w:t>
      </w:r>
      <w:r w:rsidRPr="005F7645">
        <w:rPr>
          <w:sz w:val="20"/>
          <w:szCs w:val="20"/>
        </w:rPr>
        <w:t>received a Pulitzer Prize for National Reporting in 2007 for his coverage of presidential signing statements for the Globe.  Other awards he earned while at the Globe include the American Bar Association’s Silver Gavel Award and the Gerald R. Ford Prize for Distinguished Reporting on the Presidency</w:t>
      </w:r>
      <w:r>
        <w:t xml:space="preserve">, “Administration Says </w:t>
      </w:r>
      <w:r w:rsidRPr="003736D3">
        <w:rPr>
          <w:rStyle w:val="Emphasis"/>
        </w:rPr>
        <w:t>Mining of Data is Crucial to Fight Terror</w:t>
      </w:r>
      <w:r>
        <w:t xml:space="preserve">”, </w:t>
      </w:r>
      <w:hyperlink r:id="rId14" w:history="1">
        <w:r w:rsidRPr="00FB05B2">
          <w:rPr>
            <w:rStyle w:val="Hyperlink"/>
          </w:rPr>
          <w:t>http://www.nytimes.com/2013/06/08/us/mining-of-data-is-called-crucial-to-fight-terror.html</w:t>
        </w:r>
      </w:hyperlink>
      <w:r>
        <w:t xml:space="preserve">, June 8, 2013, </w:t>
      </w:r>
      <w:proofErr w:type="spellStart"/>
      <w:r>
        <w:t>ak</w:t>
      </w:r>
      <w:proofErr w:type="spellEnd"/>
      <w:r>
        <w:t>.)</w:t>
      </w:r>
    </w:p>
    <w:p w:rsidR="00865E70" w:rsidRPr="00731367" w:rsidRDefault="00865E70" w:rsidP="00865E70">
      <w:pPr>
        <w:rPr>
          <w:sz w:val="16"/>
        </w:rPr>
      </w:pPr>
      <w:r w:rsidRPr="00731367">
        <w:rPr>
          <w:sz w:val="16"/>
        </w:rPr>
        <w:t xml:space="preserve">WASHINGTON — </w:t>
      </w:r>
      <w:proofErr w:type="gramStart"/>
      <w:r w:rsidRPr="00731367">
        <w:rPr>
          <w:rStyle w:val="StyleUnderline"/>
        </w:rPr>
        <w:t>In</w:t>
      </w:r>
      <w:proofErr w:type="gramEnd"/>
      <w:r w:rsidRPr="00731367">
        <w:rPr>
          <w:sz w:val="16"/>
        </w:rPr>
        <w:t xml:space="preserve"> early September </w:t>
      </w:r>
      <w:r w:rsidRPr="00731367">
        <w:rPr>
          <w:rStyle w:val="StyleUnderline"/>
        </w:rPr>
        <w:t>2009</w:t>
      </w:r>
      <w:r w:rsidRPr="00731367">
        <w:rPr>
          <w:sz w:val="16"/>
        </w:rPr>
        <w:t xml:space="preserve">, </w:t>
      </w:r>
      <w:r w:rsidRPr="00731367">
        <w:rPr>
          <w:rStyle w:val="StyleUnderline"/>
        </w:rPr>
        <w:t>an e-mail passed through an Internet address in</w:t>
      </w:r>
      <w:r w:rsidRPr="00731367">
        <w:rPr>
          <w:sz w:val="16"/>
        </w:rPr>
        <w:t xml:space="preserve"> Peshawar, Pakis</w:t>
      </w:r>
      <w:r w:rsidRPr="00731367">
        <w:rPr>
          <w:rStyle w:val="StyleUnderline"/>
        </w:rPr>
        <w:t>tan, that was being monitored by the vast computers controlled by American intelligence analysts. It set off alarms</w:t>
      </w:r>
      <w:r w:rsidRPr="00731367">
        <w:rPr>
          <w:sz w:val="16"/>
        </w:rPr>
        <w:t xml:space="preserve">. </w:t>
      </w:r>
      <w:r w:rsidRPr="00731367">
        <w:rPr>
          <w:rStyle w:val="StyleUnderline"/>
        </w:rPr>
        <w:t>The address, linked to senior Qaeda operatives, had been dormant for months</w:t>
      </w:r>
      <w:r w:rsidRPr="00731367">
        <w:rPr>
          <w:sz w:val="16"/>
        </w:rPr>
        <w:t xml:space="preserve">. Investigators worked their way backward and traced the e-mail to an address in Aurora, Colo., outside Denver. It took them to </w:t>
      </w:r>
      <w:proofErr w:type="spellStart"/>
      <w:r w:rsidRPr="00731367">
        <w:rPr>
          <w:sz w:val="16"/>
        </w:rPr>
        <w:t>Najibullah</w:t>
      </w:r>
      <w:proofErr w:type="spellEnd"/>
      <w:r w:rsidRPr="00731367">
        <w:rPr>
          <w:sz w:val="16"/>
        </w:rPr>
        <w:t xml:space="preserve"> </w:t>
      </w:r>
      <w:proofErr w:type="spellStart"/>
      <w:r w:rsidRPr="00731367">
        <w:rPr>
          <w:sz w:val="16"/>
        </w:rPr>
        <w:t>Zazi</w:t>
      </w:r>
      <w:proofErr w:type="spellEnd"/>
      <w:r w:rsidRPr="00731367">
        <w:rPr>
          <w:sz w:val="16"/>
        </w:rPr>
        <w:t xml:space="preserve">, a 24-year-old former coffee cart operator, who was asking a Qaeda facilitator about how to mix ingredients for a flour-based explosive, according to law enforcement officials. </w:t>
      </w:r>
      <w:r w:rsidRPr="00731367">
        <w:rPr>
          <w:rStyle w:val="StyleUnderline"/>
        </w:rPr>
        <w:t>A later e-mail read: “The marriage is ready” — code that a major attack was planned</w:t>
      </w:r>
      <w:r w:rsidRPr="00731367">
        <w:rPr>
          <w:sz w:val="16"/>
        </w:rPr>
        <w:t xml:space="preserve">. What followed in the next few days was a cross-country pursuit in which the police stopped Mr. </w:t>
      </w:r>
      <w:proofErr w:type="spellStart"/>
      <w:r w:rsidRPr="00731367">
        <w:rPr>
          <w:sz w:val="16"/>
        </w:rPr>
        <w:t>Zazi</w:t>
      </w:r>
      <w:proofErr w:type="spellEnd"/>
      <w:r w:rsidRPr="00731367">
        <w:rPr>
          <w:sz w:val="16"/>
        </w:rPr>
        <w:t xml:space="preserve"> on the George Washington Bridge, let him go, and after several false starts, arrested him in New York. He eventually pleaded guilty to plotting to carry out backpack bombings in the city’s subway system. It is that kind of success that President Obama seemed to be referring to on Friday in California when he defended the National Security Agency’s stockpiling of telephone call logs of Americans and gaining access to foreigners’ e-mail and other data from Microsoft, Google, Yahoo and other companies. He argued that “</w:t>
      </w:r>
      <w:r w:rsidRPr="00731367">
        <w:rPr>
          <w:rStyle w:val="StyleUnderline"/>
        </w:rPr>
        <w:t>modest encroachments on privacy</w:t>
      </w:r>
      <w:r w:rsidRPr="00731367">
        <w:rPr>
          <w:sz w:val="16"/>
        </w:rPr>
        <w:t xml:space="preserve">” — </w:t>
      </w:r>
      <w:r w:rsidRPr="00731367">
        <w:rPr>
          <w:rStyle w:val="StyleUnderline"/>
        </w:rPr>
        <w:t>including keeping records of phone numbers called and the length of calls that can be used to track terrorists, though not listening in to calls</w:t>
      </w:r>
      <w:r w:rsidRPr="00731367">
        <w:rPr>
          <w:sz w:val="16"/>
        </w:rPr>
        <w:t xml:space="preserve"> — </w:t>
      </w:r>
      <w:r w:rsidRPr="00731367">
        <w:rPr>
          <w:rStyle w:val="StyleUnderline"/>
        </w:rPr>
        <w:t>were “worth us doing” to protect the country</w:t>
      </w:r>
      <w:r w:rsidRPr="00731367">
        <w:rPr>
          <w:sz w:val="16"/>
        </w:rPr>
        <w:t>. The programs, he said, were authorized by Congress and regularly reviewed by federal courts. But privacy advocates questioned the portrayal of the program’s intrusion on Americans’ communications as modest. When Americans communicate with a targeted person overseas, the program can vacuum up and store for later searching — without a warrant — their calls and e-mails, too. Mr. Obama acknowledged that he had hesitations when he inherited the program from George W. Bush, but told reporters that he soon became convinced of its necessity. “</w:t>
      </w:r>
      <w:r w:rsidRPr="00731367">
        <w:rPr>
          <w:rStyle w:val="StyleUnderline"/>
        </w:rPr>
        <w:t>You can’t have 100 percent security and also then have 100 percent privacy and zero inconvenience</w:t>
      </w:r>
      <w:r w:rsidRPr="00731367">
        <w:rPr>
          <w:sz w:val="16"/>
        </w:rPr>
        <w:t xml:space="preserve">,” he said. “We’re going to have to make some choices as a society.” To defenders of the N.S.A., the </w:t>
      </w:r>
      <w:proofErr w:type="spellStart"/>
      <w:r w:rsidRPr="00731367">
        <w:rPr>
          <w:sz w:val="16"/>
        </w:rPr>
        <w:t>Zazi</w:t>
      </w:r>
      <w:proofErr w:type="spellEnd"/>
      <w:r w:rsidRPr="00731367">
        <w:rPr>
          <w:sz w:val="16"/>
        </w:rPr>
        <w:t xml:space="preserve"> case underscores how the agency’s Internet surveillance system, called </w:t>
      </w:r>
      <w:r w:rsidRPr="00731367">
        <w:rPr>
          <w:rStyle w:val="StyleUnderline"/>
        </w:rPr>
        <w:t>Prism</w:t>
      </w:r>
      <w:r w:rsidRPr="00731367">
        <w:rPr>
          <w:sz w:val="16"/>
        </w:rPr>
        <w:t xml:space="preserve">, which was set up over the past decade to collect data from online providers of e-mail and chat services, </w:t>
      </w:r>
      <w:r w:rsidRPr="00731367">
        <w:rPr>
          <w:rStyle w:val="StyleUnderline"/>
        </w:rPr>
        <w:t>has yielded concrete results</w:t>
      </w:r>
      <w:r w:rsidRPr="00731367">
        <w:rPr>
          <w:sz w:val="16"/>
        </w:rPr>
        <w:t>. “</w:t>
      </w:r>
      <w:r w:rsidRPr="00731367">
        <w:rPr>
          <w:rStyle w:val="StyleUnderline"/>
        </w:rPr>
        <w:t>We were able to glean critical information</w:t>
      </w:r>
      <w:r w:rsidRPr="00731367">
        <w:rPr>
          <w:sz w:val="16"/>
        </w:rPr>
        <w:t>,” said a senior intelligence official, who spoke on the condition of anonymity. “</w:t>
      </w:r>
      <w:r w:rsidRPr="00731367">
        <w:rPr>
          <w:rStyle w:val="StyleUnderline"/>
        </w:rPr>
        <w:t>It was through an e-mail correspondence that we had access to only through Prism</w:t>
      </w:r>
      <w:r w:rsidRPr="00731367">
        <w:rPr>
          <w:sz w:val="16"/>
        </w:rPr>
        <w:t xml:space="preserve">.” John Miller, a former senior intelligence official who now works for CBS News, said on “CBS This Morning,” “That’s how a program like this is supposed to work.” Veterans of the Obama intelligence agencies say </w:t>
      </w:r>
      <w:r w:rsidRPr="00731367">
        <w:rPr>
          <w:rStyle w:val="StyleUnderline"/>
        </w:rPr>
        <w:t>the large collections of digital data are vital in the search for terrorists</w:t>
      </w:r>
      <w:r w:rsidRPr="00731367">
        <w:rPr>
          <w:sz w:val="16"/>
        </w:rPr>
        <w:t>. “</w:t>
      </w:r>
      <w:r w:rsidRPr="00731367">
        <w:rPr>
          <w:rStyle w:val="StyleUnderline"/>
        </w:rPr>
        <w:t>If you’re looking for a needle in the haystack, you need a haystack</w:t>
      </w:r>
      <w:r w:rsidRPr="00731367">
        <w:rPr>
          <w:sz w:val="16"/>
        </w:rPr>
        <w:t xml:space="preserve">,” Jeremy </w:t>
      </w:r>
      <w:r w:rsidRPr="00731367">
        <w:rPr>
          <w:rStyle w:val="StyleUnderline"/>
        </w:rPr>
        <w:t>Bash</w:t>
      </w:r>
      <w:r w:rsidRPr="00731367">
        <w:rPr>
          <w:sz w:val="16"/>
        </w:rPr>
        <w:t xml:space="preserve">, </w:t>
      </w:r>
      <w:r w:rsidRPr="00731367">
        <w:rPr>
          <w:rStyle w:val="StyleUnderline"/>
        </w:rPr>
        <w:t>chief of staff to</w:t>
      </w:r>
      <w:r w:rsidRPr="00731367">
        <w:rPr>
          <w:sz w:val="16"/>
        </w:rPr>
        <w:t xml:space="preserve"> Leon E. Panetta, </w:t>
      </w:r>
      <w:r w:rsidRPr="00731367">
        <w:rPr>
          <w:rStyle w:val="StyleUnderline"/>
        </w:rPr>
        <w:t>the former C.I.A. director and defense secretary</w:t>
      </w:r>
      <w:r w:rsidRPr="00731367">
        <w:rPr>
          <w:sz w:val="16"/>
        </w:rPr>
        <w:t>, said on MSNBC on Friday.</w:t>
      </w:r>
    </w:p>
    <w:p w:rsidR="00865E70" w:rsidRPr="00F6730F" w:rsidRDefault="00865E70" w:rsidP="00865E70"/>
    <w:p w:rsidR="00865E70" w:rsidRPr="00004AA1" w:rsidRDefault="00865E70" w:rsidP="00865E70">
      <w:pPr>
        <w:pStyle w:val="Heading4"/>
      </w:pPr>
      <w:r>
        <w:t xml:space="preserve">(  ) </w:t>
      </w:r>
      <w:r>
        <w:rPr>
          <w:u w:val="single"/>
        </w:rPr>
        <w:t>Hindsight</w:t>
      </w:r>
      <w:r>
        <w:t xml:space="preserve"> and </w:t>
      </w:r>
      <w:r>
        <w:rPr>
          <w:u w:val="single"/>
        </w:rPr>
        <w:t>foresight</w:t>
      </w:r>
      <w:r>
        <w:t xml:space="preserve"> – ensures terrorists don’t slip through the cracks</w:t>
      </w:r>
    </w:p>
    <w:p w:rsidR="00865E70" w:rsidRPr="00FD6365" w:rsidRDefault="00865E70" w:rsidP="00865E70">
      <w:pPr>
        <w:rPr>
          <w:rStyle w:val="Style13ptBold"/>
        </w:rPr>
      </w:pPr>
      <w:r>
        <w:rPr>
          <w:rStyle w:val="Style13ptBold"/>
        </w:rPr>
        <w:t>Hines, 13</w:t>
      </w:r>
    </w:p>
    <w:p w:rsidR="00865E70" w:rsidRDefault="00865E70" w:rsidP="00865E70">
      <w:r>
        <w:t xml:space="preserve">(Pierre Hines is a defense council member of the Truman National Security Project, “Here’s how metadata on billions of phone calls predicts terrorist attacks”, </w:t>
      </w:r>
      <w:hyperlink r:id="rId15" w:history="1">
        <w:r w:rsidRPr="00D51C54">
          <w:rPr>
            <w:rStyle w:val="Hyperlink"/>
          </w:rPr>
          <w:t>http://qz.com/95719/heres-how-metadata-on-billions-of-phone-calls-predicts-terrorist-attacks/</w:t>
        </w:r>
      </w:hyperlink>
      <w:r>
        <w:t xml:space="preserve">, June 19, 2013, </w:t>
      </w:r>
      <w:proofErr w:type="spellStart"/>
      <w:proofErr w:type="gramStart"/>
      <w:r>
        <w:t>ak</w:t>
      </w:r>
      <w:proofErr w:type="spellEnd"/>
      <w:proofErr w:type="gramEnd"/>
      <w:r>
        <w:t>.)</w:t>
      </w:r>
    </w:p>
    <w:p w:rsidR="00865E70" w:rsidRDefault="00865E70" w:rsidP="00865E70">
      <w:pPr>
        <w:rPr>
          <w:sz w:val="16"/>
        </w:rPr>
      </w:pPr>
      <w:r w:rsidRPr="002923A1">
        <w:rPr>
          <w:sz w:val="16"/>
        </w:rPr>
        <w:t xml:space="preserve">Yesterday, when </w:t>
      </w:r>
      <w:r w:rsidRPr="002923A1">
        <w:rPr>
          <w:rStyle w:val="StyleUnderline"/>
        </w:rPr>
        <w:t>NSA Director</w:t>
      </w:r>
      <w:r w:rsidRPr="002923A1">
        <w:rPr>
          <w:sz w:val="16"/>
        </w:rPr>
        <w:t xml:space="preserve"> General Keith </w:t>
      </w:r>
      <w:r w:rsidRPr="002923A1">
        <w:rPr>
          <w:rStyle w:val="StyleUnderline"/>
        </w:rPr>
        <w:t>Alexander</w:t>
      </w:r>
      <w:r w:rsidRPr="002923A1">
        <w:rPr>
          <w:sz w:val="16"/>
        </w:rPr>
        <w:t xml:space="preserve"> </w:t>
      </w:r>
      <w:r w:rsidRPr="002923A1">
        <w:rPr>
          <w:rStyle w:val="StyleUnderline"/>
        </w:rPr>
        <w:t>testified</w:t>
      </w:r>
      <w:r w:rsidRPr="002923A1">
        <w:rPr>
          <w:sz w:val="16"/>
        </w:rPr>
        <w:t xml:space="preserve"> before the House Committee on Intelligence, he declared </w:t>
      </w:r>
      <w:r w:rsidRPr="002923A1">
        <w:rPr>
          <w:rStyle w:val="StyleUnderline"/>
        </w:rPr>
        <w:t>that the NSA’s surveillance programs have provided</w:t>
      </w:r>
      <w:r w:rsidRPr="002923A1">
        <w:rPr>
          <w:sz w:val="16"/>
        </w:rPr>
        <w:t xml:space="preserve"> “</w:t>
      </w:r>
      <w:r w:rsidRPr="002923A1">
        <w:rPr>
          <w:rStyle w:val="StyleUnderline"/>
        </w:rPr>
        <w:t>critical leads to help prevent over 50 potential terrorist events</w:t>
      </w:r>
      <w:r w:rsidRPr="002923A1">
        <w:rPr>
          <w:sz w:val="16"/>
        </w:rPr>
        <w:t xml:space="preserve">.” FBI Deputy Director Sean Boyce elaborated by describing four instances when the NSA’s surveillance programs have had an impact: (1) when an intercepted email from a terrorist in Pakistan led to foiling a plan to bomb of the New York subway system; (2) when NSA’s programs helped prevent a plot to bomb the New York Stock Exchange; (3) when intelligence led to the arrest of a U.S. citizen who planned to bomb the Danish Newspaper office that published cartoon depictions of the Prophet Muhammad; and (4) when the NSA’s programs triggered reopening the 9/11 investigation. So what are the practical applications of internet and phone records gathered from two NSA programs? And how can “metadata” actually prevent terrorist attacks? Metadata does not give the NSA and intelligence community access to the content of internet and phone communications. Instead, metadata is more like the transactional information cell phone customers would normally see on their billing statements—metadata can indicate when a call, email, or online chat began and how long the communication lasted. Section 215 of the Patriot Act provides the legal authority to obtain “business records” from phone companies. Meanwhile, the NSA uses Section 702 of the Foreign Intelligence Surveillance Act to authorize its PRISM program. According the figures provided by Gen. Alexander, </w:t>
      </w:r>
      <w:r w:rsidRPr="002923A1">
        <w:rPr>
          <w:rStyle w:val="StyleUnderline"/>
        </w:rPr>
        <w:t>intelligence gathered based on Section 702 authority contributed in over 90% of the 50 cases</w:t>
      </w:r>
      <w:r w:rsidRPr="002923A1">
        <w:rPr>
          <w:sz w:val="16"/>
        </w:rPr>
        <w:t xml:space="preserve">. </w:t>
      </w:r>
      <w:r w:rsidRPr="002923A1">
        <w:rPr>
          <w:rStyle w:val="StyleUnderline"/>
        </w:rPr>
        <w:t xml:space="preserve">One of major benefits of </w:t>
      </w:r>
      <w:r w:rsidRPr="00C85BE0">
        <w:rPr>
          <w:rStyle w:val="StyleUnderline"/>
          <w:highlight w:val="cyan"/>
        </w:rPr>
        <w:t>metadata</w:t>
      </w:r>
      <w:r w:rsidRPr="002923A1">
        <w:rPr>
          <w:rStyle w:val="StyleUnderline"/>
        </w:rPr>
        <w:t xml:space="preserve"> is that it </w:t>
      </w:r>
      <w:r w:rsidRPr="00C85BE0">
        <w:rPr>
          <w:rStyle w:val="Emphasis"/>
          <w:highlight w:val="cyan"/>
        </w:rPr>
        <w:t>provides hindsight</w:t>
      </w:r>
      <w:r w:rsidRPr="002923A1">
        <w:rPr>
          <w:sz w:val="16"/>
        </w:rPr>
        <w:t>—</w:t>
      </w:r>
      <w:r w:rsidRPr="002923A1">
        <w:rPr>
          <w:rStyle w:val="StyleUnderline"/>
        </w:rPr>
        <w:t>it</w:t>
      </w:r>
      <w:r w:rsidRPr="002923A1">
        <w:rPr>
          <w:sz w:val="16"/>
        </w:rPr>
        <w:t xml:space="preserve"> </w:t>
      </w:r>
      <w:r w:rsidRPr="002923A1">
        <w:rPr>
          <w:rStyle w:val="StyleUnderline"/>
        </w:rPr>
        <w:t xml:space="preserve">gives intelligence analysts </w:t>
      </w:r>
      <w:r w:rsidRPr="00DE55FD">
        <w:rPr>
          <w:rStyle w:val="StyleUnderline"/>
        </w:rPr>
        <w:t>a retrospective view of a sequence of events</w:t>
      </w:r>
      <w:r w:rsidRPr="002923A1">
        <w:rPr>
          <w:sz w:val="16"/>
        </w:rPr>
        <w:t xml:space="preserve">. As Deputy Director Boyce discussed, the </w:t>
      </w:r>
      <w:r w:rsidRPr="002923A1">
        <w:rPr>
          <w:rStyle w:val="StyleUnderline"/>
        </w:rPr>
        <w:t>ability to analyze previous communications allowed the FBI to reopen the 9/11 investigation and determine who was linked to that attack</w:t>
      </w:r>
      <w:r w:rsidRPr="002923A1">
        <w:rPr>
          <w:sz w:val="16"/>
        </w:rPr>
        <w:t xml:space="preserve">. It is important to recognize that </w:t>
      </w:r>
      <w:r w:rsidRPr="00C85BE0">
        <w:rPr>
          <w:rStyle w:val="StyleUnderline"/>
          <w:highlight w:val="cyan"/>
        </w:rPr>
        <w:t>terrorist attacks</w:t>
      </w:r>
      <w:r w:rsidRPr="002923A1">
        <w:rPr>
          <w:rStyle w:val="StyleUnderline"/>
        </w:rPr>
        <w:t xml:space="preserve"> are not orchestrated overnight</w:t>
      </w:r>
      <w:r w:rsidRPr="002923A1">
        <w:rPr>
          <w:sz w:val="16"/>
        </w:rPr>
        <w:t xml:space="preserve">; </w:t>
      </w:r>
      <w:r w:rsidRPr="002923A1">
        <w:rPr>
          <w:rStyle w:val="StyleUnderline"/>
        </w:rPr>
        <w:t xml:space="preserve">they </w:t>
      </w:r>
      <w:r w:rsidRPr="00C85BE0">
        <w:rPr>
          <w:rStyle w:val="StyleUnderline"/>
          <w:highlight w:val="cyan"/>
        </w:rPr>
        <w:t>take</w:t>
      </w:r>
      <w:r w:rsidRPr="002923A1">
        <w:rPr>
          <w:rStyle w:val="StyleUnderline"/>
        </w:rPr>
        <w:t xml:space="preserve"> months or </w:t>
      </w:r>
      <w:r w:rsidRPr="00C85BE0">
        <w:rPr>
          <w:rStyle w:val="StyleUnderline"/>
          <w:highlight w:val="cyan"/>
        </w:rPr>
        <w:t>years to plan</w:t>
      </w:r>
      <w:r w:rsidRPr="002923A1">
        <w:rPr>
          <w:sz w:val="16"/>
        </w:rPr>
        <w:t xml:space="preserve">. Therefore, </w:t>
      </w:r>
      <w:r w:rsidRPr="00C85BE0">
        <w:rPr>
          <w:rStyle w:val="StyleUnderline"/>
          <w:highlight w:val="cyan"/>
        </w:rPr>
        <w:t>if the intelligence community</w:t>
      </w:r>
      <w:r w:rsidRPr="002923A1">
        <w:rPr>
          <w:rStyle w:val="StyleUnderline"/>
        </w:rPr>
        <w:t xml:space="preserve"> only </w:t>
      </w:r>
      <w:r w:rsidRPr="00C85BE0">
        <w:rPr>
          <w:rStyle w:val="StyleUnderline"/>
          <w:highlight w:val="cyan"/>
        </w:rPr>
        <w:t>catches wind of an attack halfway into the</w:t>
      </w:r>
      <w:r w:rsidRPr="002923A1">
        <w:rPr>
          <w:sz w:val="16"/>
        </w:rPr>
        <w:t xml:space="preserve"> terrorists’ </w:t>
      </w:r>
      <w:r w:rsidRPr="00C85BE0">
        <w:rPr>
          <w:rStyle w:val="StyleUnderline"/>
          <w:highlight w:val="cyan"/>
        </w:rPr>
        <w:t>planning cycle</w:t>
      </w:r>
      <w:r w:rsidRPr="00C85BE0">
        <w:rPr>
          <w:sz w:val="16"/>
          <w:highlight w:val="cyan"/>
        </w:rPr>
        <w:t xml:space="preserve">, </w:t>
      </w:r>
      <w:r w:rsidRPr="00C85BE0">
        <w:rPr>
          <w:rStyle w:val="StyleUnderline"/>
          <w:highlight w:val="cyan"/>
        </w:rPr>
        <w:t>or</w:t>
      </w:r>
      <w:r w:rsidRPr="002923A1">
        <w:rPr>
          <w:sz w:val="16"/>
        </w:rPr>
        <w:t xml:space="preserve"> even </w:t>
      </w:r>
      <w:r w:rsidRPr="00C85BE0">
        <w:rPr>
          <w:rStyle w:val="StyleUnderline"/>
          <w:highlight w:val="cyan"/>
        </w:rPr>
        <w:t>after a</w:t>
      </w:r>
      <w:r w:rsidRPr="002923A1">
        <w:rPr>
          <w:rStyle w:val="StyleUnderline"/>
        </w:rPr>
        <w:t xml:space="preserve"> terrorist </w:t>
      </w:r>
      <w:r w:rsidRPr="00C85BE0">
        <w:rPr>
          <w:rStyle w:val="StyleUnderline"/>
          <w:highlight w:val="cyan"/>
        </w:rPr>
        <w:t>attack</w:t>
      </w:r>
      <w:r w:rsidRPr="002923A1">
        <w:rPr>
          <w:rStyle w:val="StyleUnderline"/>
        </w:rPr>
        <w:t xml:space="preserve"> has </w:t>
      </w:r>
      <w:r w:rsidRPr="00A24B2C">
        <w:rPr>
          <w:rStyle w:val="StyleUnderline"/>
        </w:rPr>
        <w:t>taken</w:t>
      </w:r>
      <w:r w:rsidRPr="002923A1">
        <w:rPr>
          <w:rStyle w:val="StyleUnderline"/>
        </w:rPr>
        <w:t xml:space="preserve"> place</w:t>
      </w:r>
      <w:r w:rsidRPr="002923A1">
        <w:rPr>
          <w:sz w:val="16"/>
        </w:rPr>
        <w:t xml:space="preserve">, </w:t>
      </w:r>
      <w:r w:rsidRPr="00C85BE0">
        <w:rPr>
          <w:rStyle w:val="StyleUnderline"/>
          <w:highlight w:val="cyan"/>
        </w:rPr>
        <w:t xml:space="preserve">metadata might be the only source </w:t>
      </w:r>
      <w:r w:rsidRPr="00A24B2C">
        <w:rPr>
          <w:rStyle w:val="StyleUnderline"/>
        </w:rPr>
        <w:t>of information</w:t>
      </w:r>
      <w:r w:rsidRPr="002923A1">
        <w:rPr>
          <w:rStyle w:val="StyleUnderline"/>
        </w:rPr>
        <w:t xml:space="preserve"> </w:t>
      </w:r>
      <w:r w:rsidRPr="00C85BE0">
        <w:rPr>
          <w:rStyle w:val="StyleUnderline"/>
          <w:highlight w:val="cyan"/>
        </w:rPr>
        <w:t>that captures the</w:t>
      </w:r>
      <w:r w:rsidRPr="002923A1">
        <w:rPr>
          <w:rStyle w:val="StyleUnderline"/>
        </w:rPr>
        <w:t xml:space="preserve"> sequence of </w:t>
      </w:r>
      <w:r w:rsidRPr="00C85BE0">
        <w:rPr>
          <w:rStyle w:val="StyleUnderline"/>
          <w:highlight w:val="cyan"/>
        </w:rPr>
        <w:t>events leading up to an attack</w:t>
      </w:r>
      <w:r w:rsidRPr="002923A1">
        <w:rPr>
          <w:sz w:val="16"/>
        </w:rPr>
        <w:t xml:space="preserve">. </w:t>
      </w:r>
      <w:r w:rsidRPr="002923A1">
        <w:rPr>
          <w:rStyle w:val="StyleUnderline"/>
        </w:rPr>
        <w:t>Once a terrorist suspect has been identified or</w:t>
      </w:r>
      <w:r w:rsidRPr="002923A1">
        <w:rPr>
          <w:sz w:val="16"/>
        </w:rPr>
        <w:t xml:space="preserve"> once </w:t>
      </w:r>
      <w:r w:rsidRPr="002923A1">
        <w:rPr>
          <w:rStyle w:val="StyleUnderline"/>
        </w:rPr>
        <w:t>an attack has taken place,</w:t>
      </w:r>
      <w:r w:rsidRPr="002923A1">
        <w:rPr>
          <w:sz w:val="16"/>
        </w:rPr>
        <w:t xml:space="preserve"> </w:t>
      </w:r>
      <w:r w:rsidRPr="002923A1">
        <w:rPr>
          <w:rStyle w:val="StyleUnderline"/>
        </w:rPr>
        <w:t>intelligence analysts can use powerful software to sift through metadata to determine which numbers, IP addresses, or individuals are associated</w:t>
      </w:r>
      <w:r w:rsidRPr="002923A1">
        <w:rPr>
          <w:sz w:val="16"/>
        </w:rPr>
        <w:t xml:space="preserve"> with the suspect. Moreover, phone numbers and IP addresses sometimes serve as a proxy for the general location of where the planning has taken place. </w:t>
      </w:r>
      <w:r w:rsidRPr="002923A1">
        <w:rPr>
          <w:rStyle w:val="StyleUnderline"/>
        </w:rPr>
        <w:t xml:space="preserve">This </w:t>
      </w:r>
      <w:r w:rsidRPr="00C85BE0">
        <w:rPr>
          <w:rStyle w:val="StyleUnderline"/>
          <w:highlight w:val="cyan"/>
        </w:rPr>
        <w:t>ability to narrow down the location of terrorists can help</w:t>
      </w:r>
      <w:r w:rsidRPr="002923A1">
        <w:rPr>
          <w:rStyle w:val="StyleUnderline"/>
        </w:rPr>
        <w:t xml:space="preserve"> determine whether the intelligence community is </w:t>
      </w:r>
      <w:r w:rsidRPr="003C2562">
        <w:rPr>
          <w:rStyle w:val="StyleUnderline"/>
        </w:rPr>
        <w:t>dealing</w:t>
      </w:r>
      <w:r w:rsidRPr="002923A1">
        <w:rPr>
          <w:rStyle w:val="StyleUnderline"/>
        </w:rPr>
        <w:t xml:space="preserve"> with a domestic or international threat</w:t>
      </w:r>
      <w:r w:rsidRPr="002923A1">
        <w:rPr>
          <w:sz w:val="16"/>
        </w:rPr>
        <w:t xml:space="preserve">. </w:t>
      </w:r>
      <w:r w:rsidRPr="00A24B2C">
        <w:rPr>
          <w:rStyle w:val="StyleUnderline"/>
        </w:rPr>
        <w:t>Even more useful</w:t>
      </w:r>
      <w:r w:rsidRPr="002923A1">
        <w:rPr>
          <w:sz w:val="16"/>
        </w:rPr>
        <w:t xml:space="preserve"> than hindsight </w:t>
      </w:r>
      <w:r w:rsidRPr="00A24B2C">
        <w:rPr>
          <w:rStyle w:val="StyleUnderline"/>
        </w:rPr>
        <w:t xml:space="preserve">is </w:t>
      </w:r>
      <w:r w:rsidRPr="00C85BE0">
        <w:rPr>
          <w:rStyle w:val="Emphasis"/>
          <w:highlight w:val="cyan"/>
        </w:rPr>
        <w:t>a crystal ball that gives the intelligence</w:t>
      </w:r>
      <w:r w:rsidRPr="002923A1">
        <w:rPr>
          <w:rStyle w:val="Emphasis"/>
        </w:rPr>
        <w:t xml:space="preserve"> </w:t>
      </w:r>
      <w:r w:rsidRPr="00C85BE0">
        <w:rPr>
          <w:rStyle w:val="Emphasis"/>
          <w:highlight w:val="cyan"/>
        </w:rPr>
        <w:t>community a look into the future</w:t>
      </w:r>
      <w:r w:rsidRPr="002923A1">
        <w:rPr>
          <w:sz w:val="16"/>
        </w:rPr>
        <w:t xml:space="preserve">. </w:t>
      </w:r>
      <w:r w:rsidRPr="002923A1">
        <w:rPr>
          <w:rStyle w:val="StyleUnderline"/>
        </w:rPr>
        <w:t xml:space="preserve">Simply </w:t>
      </w:r>
      <w:r w:rsidRPr="00C85BE0">
        <w:rPr>
          <w:rStyle w:val="StyleUnderline"/>
          <w:highlight w:val="cyan"/>
        </w:rPr>
        <w:t>knowing how many individuals are in a chat room</w:t>
      </w:r>
      <w:r w:rsidRPr="002923A1">
        <w:rPr>
          <w:sz w:val="16"/>
        </w:rPr>
        <w:t xml:space="preserve">, </w:t>
      </w:r>
      <w:r w:rsidRPr="002923A1">
        <w:rPr>
          <w:rStyle w:val="StyleUnderline"/>
        </w:rPr>
        <w:t xml:space="preserve">how many individuals have contacted a particular phone user, or how many individuals are on an email chain </w:t>
      </w:r>
      <w:r w:rsidRPr="00C85BE0">
        <w:rPr>
          <w:rStyle w:val="StyleUnderline"/>
          <w:highlight w:val="cyan"/>
        </w:rPr>
        <w:t>could</w:t>
      </w:r>
      <w:r w:rsidRPr="002923A1">
        <w:rPr>
          <w:rStyle w:val="StyleUnderline"/>
        </w:rPr>
        <w:t xml:space="preserve"> </w:t>
      </w:r>
      <w:r w:rsidRPr="00C85BE0">
        <w:rPr>
          <w:rStyle w:val="StyleUnderline"/>
          <w:highlight w:val="cyan"/>
        </w:rPr>
        <w:t>serve as an indicator of how many terrorists are involved</w:t>
      </w:r>
      <w:r w:rsidRPr="002923A1">
        <w:rPr>
          <w:sz w:val="16"/>
        </w:rPr>
        <w:t xml:space="preserve"> in a plot. Furthermore, </w:t>
      </w:r>
      <w:r w:rsidRPr="002923A1">
        <w:rPr>
          <w:rStyle w:val="StyleUnderline"/>
        </w:rPr>
        <w:t xml:space="preserve">knowing when a suspect communicates </w:t>
      </w:r>
      <w:r w:rsidRPr="00DE55FD">
        <w:rPr>
          <w:rStyle w:val="StyleUnderline"/>
        </w:rPr>
        <w:t>can help</w:t>
      </w:r>
      <w:r w:rsidRPr="002923A1">
        <w:rPr>
          <w:rStyle w:val="StyleUnderline"/>
        </w:rPr>
        <w:t xml:space="preserve"> </w:t>
      </w:r>
      <w:r w:rsidRPr="00DE55FD">
        <w:rPr>
          <w:rStyle w:val="StyleUnderline"/>
        </w:rPr>
        <w:t>identify</w:t>
      </w:r>
      <w:r w:rsidRPr="002923A1">
        <w:rPr>
          <w:rStyle w:val="StyleUnderline"/>
        </w:rPr>
        <w:t xml:space="preserve"> his patterns of behavior</w:t>
      </w:r>
      <w:r w:rsidRPr="002923A1">
        <w:rPr>
          <w:sz w:val="16"/>
        </w:rPr>
        <w:t xml:space="preserve">. For instance, </w:t>
      </w:r>
      <w:r w:rsidRPr="00C85BE0">
        <w:rPr>
          <w:rStyle w:val="StyleUnderline"/>
          <w:highlight w:val="cyan"/>
        </w:rPr>
        <w:t>metadata can</w:t>
      </w:r>
      <w:r w:rsidRPr="00DE55FD">
        <w:rPr>
          <w:rStyle w:val="StyleUnderline"/>
        </w:rPr>
        <w:t xml:space="preserve"> help </w:t>
      </w:r>
      <w:r w:rsidRPr="00C85BE0">
        <w:rPr>
          <w:rStyle w:val="StyleUnderline"/>
          <w:highlight w:val="cyan"/>
        </w:rPr>
        <w:t>establish whether a suspect communicates</w:t>
      </w:r>
      <w:r w:rsidRPr="002923A1">
        <w:rPr>
          <w:rStyle w:val="StyleUnderline"/>
        </w:rPr>
        <w:t xml:space="preserve"> sporadically or </w:t>
      </w:r>
      <w:r w:rsidRPr="00C85BE0">
        <w:rPr>
          <w:rStyle w:val="StyleUnderline"/>
          <w:highlight w:val="cyan"/>
        </w:rPr>
        <w:t>on a set pattern</w:t>
      </w:r>
      <w:r w:rsidRPr="002923A1">
        <w:rPr>
          <w:sz w:val="16"/>
        </w:rPr>
        <w:t xml:space="preserve"> (e.g., making a call every Saturday at 2 p.m.). </w:t>
      </w:r>
      <w:r w:rsidRPr="002923A1">
        <w:rPr>
          <w:rStyle w:val="StyleUnderline"/>
        </w:rPr>
        <w:t xml:space="preserve">Any </w:t>
      </w:r>
      <w:r w:rsidRPr="00C85BE0">
        <w:rPr>
          <w:rStyle w:val="StyleUnderline"/>
          <w:highlight w:val="cyan"/>
        </w:rPr>
        <w:t>deviation</w:t>
      </w:r>
      <w:r w:rsidRPr="002923A1">
        <w:rPr>
          <w:sz w:val="16"/>
        </w:rPr>
        <w:t xml:space="preserve"> from that pattern </w:t>
      </w:r>
      <w:r w:rsidRPr="00C85BE0">
        <w:rPr>
          <w:rStyle w:val="StyleUnderline"/>
          <w:highlight w:val="cyan"/>
        </w:rPr>
        <w:t>could indicate that the plan changed</w:t>
      </w:r>
      <w:r w:rsidRPr="002923A1">
        <w:rPr>
          <w:sz w:val="16"/>
        </w:rPr>
        <w:t xml:space="preserve"> at a certain point; </w:t>
      </w:r>
      <w:r w:rsidRPr="002923A1">
        <w:rPr>
          <w:rStyle w:val="StyleUnderline"/>
        </w:rPr>
        <w:t>any phone number or email address used consistently and then not at all could indicate that a suspect has stopped communicating with an associate</w:t>
      </w:r>
      <w:r w:rsidRPr="002923A1">
        <w:rPr>
          <w:sz w:val="16"/>
        </w:rPr>
        <w:t xml:space="preserve">. Additionally, </w:t>
      </w:r>
      <w:r w:rsidRPr="00C85BE0">
        <w:rPr>
          <w:rStyle w:val="StyleUnderline"/>
          <w:highlight w:val="cyan"/>
        </w:rPr>
        <w:t>a rapid increase in communication could indicate that an attack is about to happen</w:t>
      </w:r>
      <w:r w:rsidRPr="002923A1">
        <w:rPr>
          <w:sz w:val="16"/>
        </w:rPr>
        <w:t xml:space="preserve">. </w:t>
      </w:r>
      <w:r w:rsidRPr="002923A1">
        <w:rPr>
          <w:rStyle w:val="StyleUnderline"/>
        </w:rPr>
        <w:t xml:space="preserve">Metadata can provide all of this information </w:t>
      </w:r>
      <w:r w:rsidRPr="00C85BE0">
        <w:rPr>
          <w:rStyle w:val="StyleUnderline"/>
          <w:highlight w:val="cyan"/>
        </w:rPr>
        <w:t>without ever exposing the content of a phone call or email</w:t>
      </w:r>
      <w:r w:rsidRPr="002923A1">
        <w:rPr>
          <w:sz w:val="16"/>
        </w:rPr>
        <w:t xml:space="preserve">. </w:t>
      </w:r>
      <w:r w:rsidRPr="002923A1">
        <w:rPr>
          <w:rStyle w:val="StyleUnderline"/>
        </w:rPr>
        <w:t>If</w:t>
      </w:r>
      <w:r w:rsidRPr="002923A1">
        <w:rPr>
          <w:sz w:val="16"/>
        </w:rPr>
        <w:t xml:space="preserve"> </w:t>
      </w:r>
      <w:r w:rsidRPr="002923A1">
        <w:rPr>
          <w:rStyle w:val="StyleUnderline"/>
        </w:rPr>
        <w:t>the metadata reveals the suspect is engaged in terrorist activities, then obtaining a warrant would allow intelligence officials to actually monitor the content</w:t>
      </w:r>
      <w:r w:rsidRPr="002923A1">
        <w:rPr>
          <w:sz w:val="16"/>
        </w:rPr>
        <w:t xml:space="preserve"> of the suspect’s communication. In Gen. Alexander’s words, “</w:t>
      </w:r>
      <w:r w:rsidRPr="002923A1">
        <w:rPr>
          <w:rStyle w:val="StyleUnderline"/>
        </w:rPr>
        <w:t>These programs have protected our country</w:t>
      </w:r>
      <w:r w:rsidRPr="002923A1">
        <w:rPr>
          <w:sz w:val="16"/>
        </w:rPr>
        <w:t xml:space="preserve"> and allies . . . [</w:t>
      </w:r>
      <w:r w:rsidRPr="002923A1">
        <w:rPr>
          <w:rStyle w:val="StyleUnderline"/>
        </w:rPr>
        <w:t>t]</w:t>
      </w:r>
      <w:proofErr w:type="spellStart"/>
      <w:r w:rsidRPr="002923A1">
        <w:rPr>
          <w:rStyle w:val="StyleUnderline"/>
        </w:rPr>
        <w:t>hese</w:t>
      </w:r>
      <w:proofErr w:type="spellEnd"/>
      <w:r w:rsidRPr="002923A1">
        <w:rPr>
          <w:rStyle w:val="StyleUnderline"/>
        </w:rPr>
        <w:t xml:space="preserve"> programs have been approved by the administration, Congress, and the courts</w:t>
      </w:r>
      <w:r w:rsidRPr="002923A1">
        <w:rPr>
          <w:sz w:val="16"/>
        </w:rPr>
        <w:t>.”</w:t>
      </w:r>
    </w:p>
    <w:p w:rsidR="00865E70" w:rsidRDefault="00865E70" w:rsidP="00865E70">
      <w:pPr>
        <w:rPr>
          <w:sz w:val="16"/>
        </w:rPr>
      </w:pPr>
    </w:p>
    <w:p w:rsidR="00865E70" w:rsidRPr="00004AA1" w:rsidRDefault="00865E70" w:rsidP="00865E70">
      <w:pPr>
        <w:pStyle w:val="Heading4"/>
      </w:pPr>
      <w:r>
        <w:t xml:space="preserve">(  )  </w:t>
      </w:r>
      <w:r w:rsidRPr="003C2562">
        <w:rPr>
          <w:u w:val="single"/>
        </w:rPr>
        <w:t>Aggregated data</w:t>
      </w:r>
      <w:r>
        <w:t xml:space="preserve"> – historical records key to </w:t>
      </w:r>
      <w:r>
        <w:rPr>
          <w:u w:val="single"/>
        </w:rPr>
        <w:t>efficiency</w:t>
      </w:r>
      <w:r>
        <w:t xml:space="preserve"> and </w:t>
      </w:r>
      <w:r>
        <w:rPr>
          <w:u w:val="single"/>
        </w:rPr>
        <w:t>precision</w:t>
      </w:r>
    </w:p>
    <w:p w:rsidR="00865E70" w:rsidRPr="00BB06D5" w:rsidRDefault="00865E70" w:rsidP="00865E70">
      <w:pPr>
        <w:rPr>
          <w:rStyle w:val="Style13ptBold"/>
        </w:rPr>
      </w:pPr>
      <w:r>
        <w:rPr>
          <w:rStyle w:val="Style13ptBold"/>
        </w:rPr>
        <w:t>Watkins et al, 3</w:t>
      </w:r>
    </w:p>
    <w:p w:rsidR="00865E70" w:rsidRDefault="00865E70" w:rsidP="00865E70">
      <w:r>
        <w:t xml:space="preserve">(R. C. Watkins, K. M. Reynolds, R. F. </w:t>
      </w:r>
      <w:proofErr w:type="spellStart"/>
      <w:r>
        <w:t>DeMara</w:t>
      </w:r>
      <w:proofErr w:type="spellEnd"/>
      <w:r>
        <w:t xml:space="preserve">, M. </w:t>
      </w:r>
      <w:proofErr w:type="spellStart"/>
      <w:r>
        <w:t>Georgiopoulos</w:t>
      </w:r>
      <w:proofErr w:type="spellEnd"/>
      <w:r>
        <w:t xml:space="preserve">, A. J. Gonzalez, and R. Eaglin, “TRACKING DIRTY PROCEEDS: EXPLORING DATA MINING TECHNOLOGIES AS TOOLS TO INVESTIGATE MONEY LAUNDERING”, Police Practice and Research, An International Journal, </w:t>
      </w:r>
      <w:hyperlink r:id="rId16" w:history="1">
        <w:r w:rsidRPr="00D51C54">
          <w:rPr>
            <w:rStyle w:val="Hyperlink"/>
          </w:rPr>
          <w:t>http://www.eecs.ucf.edu/georgiopoulos/sites/default/files/196.pdf</w:t>
        </w:r>
      </w:hyperlink>
      <w:r>
        <w:t xml:space="preserve">, June 1, 2003, </w:t>
      </w:r>
      <w:proofErr w:type="spellStart"/>
      <w:r>
        <w:t>ak</w:t>
      </w:r>
      <w:proofErr w:type="spellEnd"/>
      <w:r>
        <w:t>.)</w:t>
      </w:r>
    </w:p>
    <w:p w:rsidR="00865E70" w:rsidRDefault="00865E70" w:rsidP="00865E70">
      <w:pPr>
        <w:rPr>
          <w:sz w:val="16"/>
        </w:rPr>
      </w:pPr>
      <w:r w:rsidRPr="006B1726">
        <w:rPr>
          <w:rStyle w:val="StyleUnderline"/>
        </w:rPr>
        <w:t>The most basic approach to data mining</w:t>
      </w:r>
      <w:r w:rsidRPr="006B1726">
        <w:rPr>
          <w:sz w:val="16"/>
        </w:rPr>
        <w:t xml:space="preserve">, a </w:t>
      </w:r>
      <w:r w:rsidRPr="006B1726">
        <w:rPr>
          <w:rStyle w:val="StyleUnderline"/>
        </w:rPr>
        <w:t>linear regression</w:t>
      </w:r>
      <w:r w:rsidRPr="006B1726">
        <w:rPr>
          <w:sz w:val="16"/>
        </w:rPr>
        <w:t xml:space="preserve"> model, </w:t>
      </w:r>
      <w:r w:rsidRPr="006B1726">
        <w:rPr>
          <w:rStyle w:val="StyleUnderline"/>
        </w:rPr>
        <w:t>is designed by defining a</w:t>
      </w:r>
      <w:r w:rsidRPr="006B1726">
        <w:rPr>
          <w:sz w:val="16"/>
        </w:rPr>
        <w:t xml:space="preserve"> dependent variable (</w:t>
      </w:r>
      <w:r w:rsidRPr="006B1726">
        <w:rPr>
          <w:rStyle w:val="StyleUnderline"/>
        </w:rPr>
        <w:t>output</w:t>
      </w:r>
      <w:r w:rsidRPr="006B1726">
        <w:rPr>
          <w:sz w:val="16"/>
        </w:rPr>
        <w:t xml:space="preserve">) </w:t>
      </w:r>
      <w:r w:rsidRPr="006B1726">
        <w:rPr>
          <w:rStyle w:val="StyleUnderline"/>
        </w:rPr>
        <w:t>and</w:t>
      </w:r>
      <w:r w:rsidRPr="006B1726">
        <w:rPr>
          <w:sz w:val="16"/>
        </w:rPr>
        <w:t xml:space="preserve"> a number of independent variables (</w:t>
      </w:r>
      <w:r w:rsidRPr="006B1726">
        <w:rPr>
          <w:rStyle w:val="StyleUnderline"/>
        </w:rPr>
        <w:t>inputs</w:t>
      </w:r>
      <w:r w:rsidRPr="006B1726">
        <w:rPr>
          <w:sz w:val="16"/>
        </w:rPr>
        <w:t xml:space="preserve">). The result of a linear regression model is an equation of a line that best fits the data set, which can be used for prediction purposes. </w:t>
      </w:r>
      <w:r w:rsidRPr="006B1726">
        <w:rPr>
          <w:rStyle w:val="StyleUnderline"/>
        </w:rPr>
        <w:t>This is useful for discovering, validating, and quantifying trends from previously solved</w:t>
      </w:r>
      <w:r w:rsidRPr="006B1726">
        <w:rPr>
          <w:sz w:val="16"/>
        </w:rPr>
        <w:t xml:space="preserve"> money laundering </w:t>
      </w:r>
      <w:r w:rsidRPr="006B1726">
        <w:rPr>
          <w:rStyle w:val="StyleUnderline"/>
        </w:rPr>
        <w:t>cases for use on current cases</w:t>
      </w:r>
      <w:r w:rsidRPr="006B1726">
        <w:rPr>
          <w:sz w:val="16"/>
        </w:rPr>
        <w:t xml:space="preserve">. </w:t>
      </w:r>
      <w:r w:rsidRPr="00A24B2C">
        <w:rPr>
          <w:rStyle w:val="StyleUnderline"/>
        </w:rPr>
        <w:t>Linear regression techniques</w:t>
      </w:r>
      <w:r w:rsidRPr="00004AA1">
        <w:rPr>
          <w:rStyle w:val="StyleUnderline"/>
        </w:rPr>
        <w:t xml:space="preserve"> center</w:t>
      </w:r>
      <w:r w:rsidRPr="006B1726">
        <w:rPr>
          <w:rStyle w:val="StyleUnderline"/>
        </w:rPr>
        <w:t xml:space="preserve"> </w:t>
      </w:r>
      <w:proofErr w:type="gramStart"/>
      <w:r w:rsidRPr="006B1726">
        <w:rPr>
          <w:rStyle w:val="StyleUnderline"/>
        </w:rPr>
        <w:t>around</w:t>
      </w:r>
      <w:proofErr w:type="gramEnd"/>
      <w:r w:rsidRPr="006B1726">
        <w:rPr>
          <w:rStyle w:val="StyleUnderline"/>
        </w:rPr>
        <w:t xml:space="preserve"> the ability to predict useful quantitative probabilities</w:t>
      </w:r>
      <w:r w:rsidRPr="006B1726">
        <w:rPr>
          <w:sz w:val="16"/>
        </w:rPr>
        <w:t xml:space="preserve">. For instance, </w:t>
      </w:r>
      <w:r w:rsidRPr="00C85BE0">
        <w:rPr>
          <w:rStyle w:val="Emphasis"/>
          <w:highlight w:val="cyan"/>
        </w:rPr>
        <w:t>data from previously observed behaviors can be used</w:t>
      </w:r>
      <w:r w:rsidRPr="006B1726">
        <w:rPr>
          <w:rStyle w:val="StyleUnderline"/>
        </w:rPr>
        <w:t xml:space="preserve"> </w:t>
      </w:r>
      <w:r w:rsidRPr="00C85BE0">
        <w:rPr>
          <w:rStyle w:val="StyleUnderline"/>
          <w:highlight w:val="cyan"/>
        </w:rPr>
        <w:t>to</w:t>
      </w:r>
      <w:r w:rsidRPr="006B1726">
        <w:rPr>
          <w:rStyle w:val="StyleUnderline"/>
        </w:rPr>
        <w:t xml:space="preserve"> </w:t>
      </w:r>
      <w:r w:rsidRPr="00C85BE0">
        <w:rPr>
          <w:rStyle w:val="StyleUnderline"/>
          <w:highlight w:val="cyan"/>
        </w:rPr>
        <w:t>focus new investigative activities on the most promising locations</w:t>
      </w:r>
      <w:r w:rsidRPr="006B1726">
        <w:rPr>
          <w:rStyle w:val="StyleUnderline"/>
        </w:rPr>
        <w:t xml:space="preserve"> at the most probabilistically promising day and time</w:t>
      </w:r>
      <w:r w:rsidRPr="006B1726">
        <w:rPr>
          <w:sz w:val="16"/>
        </w:rPr>
        <w:t xml:space="preserve">. </w:t>
      </w:r>
      <w:r w:rsidRPr="006B1726">
        <w:rPr>
          <w:rStyle w:val="StyleUnderline"/>
        </w:rPr>
        <w:t>Logistic regression is a very popular means of data mining because it can solve problems involving categorical variables</w:t>
      </w:r>
      <w:r w:rsidRPr="006B1726">
        <w:rPr>
          <w:sz w:val="16"/>
        </w:rPr>
        <w:t xml:space="preserve"> (e.g., variables that can be described by a yes/no answer or male/female answer). </w:t>
      </w:r>
      <w:r w:rsidRPr="00C85BE0">
        <w:rPr>
          <w:rStyle w:val="StyleUnderline"/>
          <w:highlight w:val="cyan"/>
        </w:rPr>
        <w:t>This</w:t>
      </w:r>
      <w:r w:rsidRPr="006B1726">
        <w:rPr>
          <w:rStyle w:val="StyleUnderline"/>
        </w:rPr>
        <w:t xml:space="preserve"> technique </w:t>
      </w:r>
      <w:r w:rsidRPr="00C85BE0">
        <w:rPr>
          <w:rStyle w:val="StyleUnderline"/>
          <w:highlight w:val="cyan"/>
        </w:rPr>
        <w:t>can be applied to rapidly evaluate all</w:t>
      </w:r>
      <w:r w:rsidRPr="006B1726">
        <w:rPr>
          <w:rStyle w:val="StyleUnderline"/>
        </w:rPr>
        <w:t xml:space="preserve"> financial </w:t>
      </w:r>
      <w:r w:rsidRPr="00C85BE0">
        <w:rPr>
          <w:rStyle w:val="StyleUnderline"/>
          <w:highlight w:val="cyan"/>
        </w:rPr>
        <w:t>transaction records</w:t>
      </w:r>
      <w:r w:rsidRPr="006B1726">
        <w:rPr>
          <w:rStyle w:val="StyleUnderline"/>
        </w:rPr>
        <w:t xml:space="preserve"> belonging </w:t>
      </w:r>
      <w:r w:rsidRPr="00A24B2C">
        <w:rPr>
          <w:rStyle w:val="StyleUnderline"/>
        </w:rPr>
        <w:t>to</w:t>
      </w:r>
      <w:r w:rsidRPr="006B1726">
        <w:rPr>
          <w:rStyle w:val="StyleUnderline"/>
        </w:rPr>
        <w:t xml:space="preserve"> classes </w:t>
      </w:r>
      <w:r w:rsidRPr="00C85BE0">
        <w:rPr>
          <w:rStyle w:val="StyleUnderline"/>
          <w:highlight w:val="cyan"/>
        </w:rPr>
        <w:t>of interest</w:t>
      </w:r>
      <w:r w:rsidRPr="006B1726">
        <w:rPr>
          <w:rStyle w:val="StyleUnderline"/>
        </w:rPr>
        <w:t xml:space="preserve"> to </w:t>
      </w:r>
      <w:r w:rsidRPr="00A24B2C">
        <w:rPr>
          <w:rStyle w:val="StyleUnderline"/>
        </w:rPr>
        <w:t>the investigator</w:t>
      </w:r>
      <w:r w:rsidRPr="006B1726">
        <w:rPr>
          <w:sz w:val="16"/>
        </w:rPr>
        <w:t xml:space="preserve">. The results can be displayed in a number of graphical formats so that commonalties among the subset of the variables selected become evident. Using logistic regression, graphic views of only the trends in the data, rather than the data itself, are displayed in multi-dimensional format using distinguishing shapes and colors without the need for the investigator to sort through the underlying data. Consequently, </w:t>
      </w:r>
      <w:r w:rsidRPr="006B1726">
        <w:rPr>
          <w:rStyle w:val="StyleUnderline"/>
        </w:rPr>
        <w:t xml:space="preserve">investigators will be presented with </w:t>
      </w:r>
      <w:r w:rsidRPr="00C85BE0">
        <w:rPr>
          <w:rStyle w:val="StyleUnderline"/>
          <w:highlight w:val="cyan"/>
        </w:rPr>
        <w:t>improved ways of viewing large masses of data</w:t>
      </w:r>
      <w:r w:rsidRPr="006B1726">
        <w:rPr>
          <w:rStyle w:val="StyleUnderline"/>
        </w:rPr>
        <w:t xml:space="preserve"> in a manageable format</w:t>
      </w:r>
      <w:r w:rsidRPr="006B1726">
        <w:rPr>
          <w:sz w:val="16"/>
        </w:rPr>
        <w:t xml:space="preserve">. </w:t>
      </w:r>
      <w:r w:rsidRPr="006B1726">
        <w:rPr>
          <w:rStyle w:val="StyleUnderline"/>
        </w:rPr>
        <w:t xml:space="preserve">This </w:t>
      </w:r>
      <w:r w:rsidRPr="00C85BE0">
        <w:rPr>
          <w:rStyle w:val="StyleUnderline"/>
          <w:highlight w:val="cyan"/>
        </w:rPr>
        <w:t>makes</w:t>
      </w:r>
      <w:r w:rsidRPr="006B1726">
        <w:rPr>
          <w:rStyle w:val="StyleUnderline"/>
        </w:rPr>
        <w:t xml:space="preserve"> pattern and </w:t>
      </w:r>
      <w:r w:rsidRPr="00C85BE0">
        <w:rPr>
          <w:rStyle w:val="StyleUnderline"/>
          <w:highlight w:val="cyan"/>
        </w:rPr>
        <w:t xml:space="preserve">trend identification more </w:t>
      </w:r>
      <w:r w:rsidRPr="00C85BE0">
        <w:rPr>
          <w:rStyle w:val="Emphasis"/>
          <w:highlight w:val="cyan"/>
        </w:rPr>
        <w:t>apparent and timely</w:t>
      </w:r>
      <w:r w:rsidRPr="006B1726">
        <w:rPr>
          <w:sz w:val="16"/>
        </w:rPr>
        <w:t xml:space="preserve">. </w:t>
      </w:r>
      <w:r w:rsidRPr="00C85BE0">
        <w:rPr>
          <w:rStyle w:val="StyleUnderline"/>
          <w:highlight w:val="cyan"/>
        </w:rPr>
        <w:t>This</w:t>
      </w:r>
      <w:r w:rsidRPr="006B1726">
        <w:rPr>
          <w:rStyle w:val="StyleUnderline"/>
        </w:rPr>
        <w:t xml:space="preserve"> approach </w:t>
      </w:r>
      <w:r w:rsidRPr="00C85BE0">
        <w:rPr>
          <w:rStyle w:val="StyleUnderline"/>
          <w:highlight w:val="cyan"/>
        </w:rPr>
        <w:t>will</w:t>
      </w:r>
      <w:r w:rsidRPr="006B1726">
        <w:rPr>
          <w:sz w:val="16"/>
        </w:rPr>
        <w:t xml:space="preserve"> also serve to </w:t>
      </w:r>
      <w:r w:rsidRPr="00C85BE0">
        <w:rPr>
          <w:rStyle w:val="StyleUnderline"/>
          <w:highlight w:val="cyan"/>
        </w:rPr>
        <w:t>expedite the</w:t>
      </w:r>
      <w:r w:rsidRPr="006B1726">
        <w:rPr>
          <w:rStyle w:val="StyleUnderline"/>
        </w:rPr>
        <w:t xml:space="preserve"> investigation </w:t>
      </w:r>
      <w:r w:rsidRPr="00C85BE0">
        <w:rPr>
          <w:rStyle w:val="StyleUnderline"/>
          <w:highlight w:val="cyan"/>
        </w:rPr>
        <w:t xml:space="preserve">process by </w:t>
      </w:r>
      <w:r w:rsidRPr="00C85BE0">
        <w:rPr>
          <w:rStyle w:val="Emphasis"/>
          <w:highlight w:val="cyan"/>
        </w:rPr>
        <w:t>reducing the amount of time spent manually</w:t>
      </w:r>
      <w:r w:rsidRPr="006B1726">
        <w:rPr>
          <w:rStyle w:val="StyleUnderline"/>
        </w:rPr>
        <w:t xml:space="preserve"> </w:t>
      </w:r>
      <w:r w:rsidRPr="00C85BE0">
        <w:rPr>
          <w:rStyle w:val="StyleUnderline"/>
          <w:highlight w:val="cyan"/>
        </w:rPr>
        <w:t>searching</w:t>
      </w:r>
      <w:r w:rsidRPr="006B1726">
        <w:rPr>
          <w:rStyle w:val="StyleUnderline"/>
        </w:rPr>
        <w:t xml:space="preserve"> for case leads or patterns of illicit activity</w:t>
      </w:r>
      <w:r w:rsidRPr="006B1726">
        <w:rPr>
          <w:sz w:val="16"/>
        </w:rPr>
        <w:t>.</w:t>
      </w:r>
    </w:p>
    <w:p w:rsidR="00865E70" w:rsidRPr="00A65C56" w:rsidRDefault="00865E70" w:rsidP="00865E70">
      <w:pPr>
        <w:rPr>
          <w:sz w:val="16"/>
        </w:rPr>
      </w:pPr>
    </w:p>
    <w:p w:rsidR="00865E70" w:rsidRDefault="00865E70" w:rsidP="00865E70">
      <w:pPr>
        <w:pStyle w:val="Heading4"/>
      </w:pPr>
      <w:r>
        <w:t xml:space="preserve">(  )  </w:t>
      </w:r>
      <w:r w:rsidRPr="00004AA1">
        <w:rPr>
          <w:u w:val="single"/>
        </w:rPr>
        <w:t>Statistics</w:t>
      </w:r>
      <w:r>
        <w:t xml:space="preserve"> prove</w:t>
      </w:r>
    </w:p>
    <w:p w:rsidR="00865E70" w:rsidRPr="00BB06D5" w:rsidRDefault="00865E70" w:rsidP="00865E70">
      <w:pPr>
        <w:rPr>
          <w:rStyle w:val="Style13ptBold"/>
        </w:rPr>
      </w:pPr>
      <w:r>
        <w:rPr>
          <w:rStyle w:val="Style13ptBold"/>
        </w:rPr>
        <w:t>Mayer, 13</w:t>
      </w:r>
    </w:p>
    <w:p w:rsidR="00865E70" w:rsidRDefault="00865E70" w:rsidP="00865E70">
      <w:r>
        <w:t xml:space="preserve">(Jane, The New Yorker, Susan Landau is an American mathematician and engineer, and Professor of Social Science and Policy Studies at Worcester Polytechnic Institute, “What’s the Matter with Metadata?”, </w:t>
      </w:r>
      <w:hyperlink r:id="rId17" w:history="1">
        <w:r w:rsidRPr="00D51C54">
          <w:rPr>
            <w:rStyle w:val="Hyperlink"/>
          </w:rPr>
          <w:t>http://www.newyorker.com/news/news-desk/whats-the-matter-with-metadata</w:t>
        </w:r>
      </w:hyperlink>
      <w:r>
        <w:t xml:space="preserve">, June 6, 2013, </w:t>
      </w:r>
      <w:proofErr w:type="spellStart"/>
      <w:r>
        <w:t>ak</w:t>
      </w:r>
      <w:proofErr w:type="spellEnd"/>
      <w:r>
        <w:t>.)</w:t>
      </w:r>
    </w:p>
    <w:p w:rsidR="00865E70" w:rsidRPr="002923A1" w:rsidRDefault="00865E70" w:rsidP="00865E70">
      <w:pPr>
        <w:rPr>
          <w:sz w:val="16"/>
        </w:rPr>
      </w:pPr>
      <w:r w:rsidRPr="002923A1">
        <w:rPr>
          <w:sz w:val="16"/>
        </w:rPr>
        <w:t xml:space="preserve">For the law-enforcement community, particularly the parts </w:t>
      </w:r>
      <w:proofErr w:type="spellStart"/>
      <w:r w:rsidRPr="002923A1">
        <w:rPr>
          <w:sz w:val="16"/>
        </w:rPr>
        <w:t>focussed</w:t>
      </w:r>
      <w:proofErr w:type="spellEnd"/>
      <w:r w:rsidRPr="002923A1">
        <w:rPr>
          <w:sz w:val="16"/>
        </w:rPr>
        <w:t xml:space="preserve"> on locating terrorists, </w:t>
      </w:r>
      <w:r w:rsidRPr="00A24B2C">
        <w:rPr>
          <w:rStyle w:val="StyleUnderline"/>
        </w:rPr>
        <w:t>metadata has led to breakthroughs</w:t>
      </w:r>
      <w:r w:rsidRPr="002923A1">
        <w:rPr>
          <w:sz w:val="16"/>
        </w:rPr>
        <w:t xml:space="preserve">. </w:t>
      </w:r>
      <w:r w:rsidRPr="002923A1">
        <w:rPr>
          <w:rStyle w:val="StyleUnderline"/>
        </w:rPr>
        <w:t>Khalid Sheikh Mohammed, the master planner of the September 11</w:t>
      </w:r>
      <w:r w:rsidRPr="002923A1">
        <w:rPr>
          <w:sz w:val="16"/>
        </w:rPr>
        <w:t xml:space="preserve">, 2001, </w:t>
      </w:r>
      <w:r w:rsidRPr="002923A1">
        <w:rPr>
          <w:rStyle w:val="StyleUnderline"/>
        </w:rPr>
        <w:t>attacks</w:t>
      </w:r>
      <w:r w:rsidRPr="002923A1">
        <w:rPr>
          <w:sz w:val="16"/>
        </w:rPr>
        <w:t xml:space="preserve"> on New York and Washington, “</w:t>
      </w:r>
      <w:r w:rsidRPr="002923A1">
        <w:rPr>
          <w:rStyle w:val="StyleUnderline"/>
        </w:rPr>
        <w:t>got picked up by his cell phone</w:t>
      </w:r>
      <w:r w:rsidRPr="002923A1">
        <w:rPr>
          <w:sz w:val="16"/>
        </w:rPr>
        <w:t xml:space="preserve">,” Landau said. </w:t>
      </w:r>
      <w:r w:rsidRPr="00A24B2C">
        <w:rPr>
          <w:rStyle w:val="StyleUnderline"/>
        </w:rPr>
        <w:t>Many other criminal suspects have given themselves away through their metadata trails</w:t>
      </w:r>
      <w:r w:rsidRPr="00A24B2C">
        <w:rPr>
          <w:sz w:val="16"/>
        </w:rPr>
        <w:t>. In</w:t>
      </w:r>
      <w:r w:rsidRPr="002923A1">
        <w:rPr>
          <w:sz w:val="16"/>
        </w:rPr>
        <w:t xml:space="preserve"> fact, Landau told me, </w:t>
      </w:r>
      <w:r w:rsidRPr="00C85BE0">
        <w:rPr>
          <w:rStyle w:val="StyleUnderline"/>
          <w:highlight w:val="cyan"/>
        </w:rPr>
        <w:t>metadata</w:t>
      </w:r>
      <w:r w:rsidRPr="002923A1">
        <w:rPr>
          <w:rStyle w:val="StyleUnderline"/>
        </w:rPr>
        <w:t xml:space="preserve"> </w:t>
      </w:r>
      <w:r w:rsidRPr="00C85BE0">
        <w:rPr>
          <w:rStyle w:val="StyleUnderline"/>
          <w:highlight w:val="cyan"/>
        </w:rPr>
        <w:t>and</w:t>
      </w:r>
      <w:r w:rsidRPr="002923A1">
        <w:rPr>
          <w:rStyle w:val="StyleUnderline"/>
        </w:rPr>
        <w:t xml:space="preserve"> </w:t>
      </w:r>
      <w:r w:rsidRPr="00C85BE0">
        <w:rPr>
          <w:rStyle w:val="StyleUnderline"/>
          <w:highlight w:val="cyan"/>
        </w:rPr>
        <w:t>other new surveillance tools have</w:t>
      </w:r>
      <w:r w:rsidRPr="002923A1">
        <w:rPr>
          <w:rStyle w:val="StyleUnderline"/>
        </w:rPr>
        <w:t xml:space="preserve"> helped </w:t>
      </w:r>
      <w:r w:rsidRPr="00C85BE0">
        <w:rPr>
          <w:rStyle w:val="Emphasis"/>
          <w:highlight w:val="cyan"/>
        </w:rPr>
        <w:t>cut the average amount of time it takes the U.S. Marshals to capture a fugitive from forty-two days to two</w:t>
      </w:r>
      <w:r w:rsidRPr="00004AA1">
        <w:rPr>
          <w:sz w:val="16"/>
        </w:rPr>
        <w:t>.</w:t>
      </w:r>
    </w:p>
    <w:p w:rsidR="00865E70" w:rsidRDefault="00865E70" w:rsidP="00865E70">
      <w:pPr>
        <w:pStyle w:val="Heading4"/>
      </w:pPr>
      <w:r>
        <w:t>(  )  RTRG proves that even the mundane can be essential</w:t>
      </w:r>
    </w:p>
    <w:p w:rsidR="00865E70" w:rsidRPr="005B13EB" w:rsidRDefault="00865E70" w:rsidP="00865E70">
      <w:pPr>
        <w:rPr>
          <w:rStyle w:val="Style13ptBold"/>
        </w:rPr>
      </w:pPr>
      <w:r>
        <w:rPr>
          <w:rStyle w:val="Style13ptBold"/>
        </w:rPr>
        <w:t>Gorman et al, 13</w:t>
      </w:r>
    </w:p>
    <w:p w:rsidR="00865E70" w:rsidRDefault="00865E70" w:rsidP="00865E70">
      <w:r>
        <w:t xml:space="preserve">(SIOBHAN GORMAN, ADAM ENTOUS and ANDREW DOWELL, The Wall Street Journal, “Technology Emboldened the NSA”, </w:t>
      </w:r>
      <w:hyperlink r:id="rId18" w:history="1">
        <w:r w:rsidRPr="00D51C54">
          <w:rPr>
            <w:rStyle w:val="Hyperlink"/>
          </w:rPr>
          <w:t>http://www.wsj.com/articles/SB10001424127887323495604578535290627442964</w:t>
        </w:r>
      </w:hyperlink>
      <w:r>
        <w:t xml:space="preserve">, June 9, 2013, </w:t>
      </w:r>
      <w:proofErr w:type="spellStart"/>
      <w:r>
        <w:t>ak</w:t>
      </w:r>
      <w:proofErr w:type="spellEnd"/>
      <w:r>
        <w:t>.)</w:t>
      </w:r>
    </w:p>
    <w:p w:rsidR="00865E70" w:rsidRDefault="00865E70" w:rsidP="00865E70">
      <w:pPr>
        <w:rPr>
          <w:sz w:val="16"/>
        </w:rPr>
      </w:pPr>
      <w:r w:rsidRPr="006B1726">
        <w:rPr>
          <w:rStyle w:val="StyleUnderline"/>
        </w:rPr>
        <w:t>NSA</w:t>
      </w:r>
      <w:r w:rsidRPr="006B1726">
        <w:rPr>
          <w:sz w:val="16"/>
        </w:rPr>
        <w:t xml:space="preserve"> stumbled in a number of its data-collection and management efforts, particularly a program called Trailblazer, but it </w:t>
      </w:r>
      <w:r w:rsidRPr="006B1726">
        <w:rPr>
          <w:rStyle w:val="StyleUnderline"/>
        </w:rPr>
        <w:t>began to gain traction</w:t>
      </w:r>
      <w:r w:rsidRPr="006B1726">
        <w:rPr>
          <w:sz w:val="16"/>
        </w:rPr>
        <w:t xml:space="preserve"> with another program, which became known as Real Time Regional Gateway, or </w:t>
      </w:r>
      <w:r w:rsidRPr="00C85BE0">
        <w:rPr>
          <w:rStyle w:val="StyleUnderline"/>
          <w:highlight w:val="cyan"/>
        </w:rPr>
        <w:t>RTRG</w:t>
      </w:r>
      <w:r w:rsidRPr="00C85BE0">
        <w:rPr>
          <w:sz w:val="16"/>
          <w:highlight w:val="cyan"/>
        </w:rPr>
        <w:t>,</w:t>
      </w:r>
      <w:r w:rsidRPr="006B1726">
        <w:rPr>
          <w:sz w:val="16"/>
        </w:rPr>
        <w:t xml:space="preserve"> former officials said. Initially deployed in Iraq,</w:t>
      </w:r>
      <w:r w:rsidRPr="006B1726">
        <w:rPr>
          <w:rStyle w:val="StyleUnderline"/>
        </w:rPr>
        <w:t xml:space="preserve"> the </w:t>
      </w:r>
      <w:r w:rsidRPr="00C85BE0">
        <w:rPr>
          <w:rStyle w:val="StyleUnderline"/>
          <w:highlight w:val="cyan"/>
        </w:rPr>
        <w:t>program</w:t>
      </w:r>
      <w:r w:rsidRPr="006B1726">
        <w:rPr>
          <w:rStyle w:val="StyleUnderline"/>
        </w:rPr>
        <w:t xml:space="preserve">'s focus </w:t>
      </w:r>
      <w:r w:rsidRPr="00C85BE0">
        <w:rPr>
          <w:rStyle w:val="StyleUnderline"/>
          <w:highlight w:val="cyan"/>
        </w:rPr>
        <w:t xml:space="preserve">moved to Afghanistan </w:t>
      </w:r>
      <w:r w:rsidRPr="007F3C8D">
        <w:rPr>
          <w:rStyle w:val="StyleUnderline"/>
        </w:rPr>
        <w:t xml:space="preserve">in 2010, </w:t>
      </w:r>
      <w:r w:rsidRPr="00C85BE0">
        <w:rPr>
          <w:rStyle w:val="StyleUnderline"/>
          <w:highlight w:val="cyan"/>
        </w:rPr>
        <w:t>where it</w:t>
      </w:r>
      <w:r w:rsidRPr="006B1726">
        <w:rPr>
          <w:rStyle w:val="StyleUnderline"/>
        </w:rPr>
        <w:t xml:space="preserve"> assembled and </w:t>
      </w:r>
      <w:r w:rsidRPr="00C85BE0">
        <w:rPr>
          <w:rStyle w:val="StyleUnderline"/>
          <w:highlight w:val="cyan"/>
        </w:rPr>
        <w:t>analyzed all the data</w:t>
      </w:r>
      <w:r w:rsidRPr="006B1726">
        <w:rPr>
          <w:rStyle w:val="StyleUnderline"/>
        </w:rPr>
        <w:t xml:space="preserve"> </w:t>
      </w:r>
      <w:r w:rsidRPr="00DE55FD">
        <w:rPr>
          <w:rStyle w:val="StyleUnderline"/>
        </w:rPr>
        <w:t>over</w:t>
      </w:r>
      <w:r w:rsidRPr="006B1726">
        <w:rPr>
          <w:rStyle w:val="StyleUnderline"/>
        </w:rPr>
        <w:t xml:space="preserve"> a 30-day period </w:t>
      </w:r>
      <w:r w:rsidRPr="00004AA1">
        <w:rPr>
          <w:rStyle w:val="StyleUnderline"/>
        </w:rPr>
        <w:t>on transactions</w:t>
      </w:r>
      <w:r w:rsidRPr="00DE55FD">
        <w:rPr>
          <w:rStyle w:val="StyleUnderline"/>
        </w:rPr>
        <w:t xml:space="preserve"> t</w:t>
      </w:r>
      <w:r w:rsidRPr="006B1726">
        <w:rPr>
          <w:rStyle w:val="StyleUnderline"/>
        </w:rPr>
        <w:t xml:space="preserve">hat </w:t>
      </w:r>
      <w:r w:rsidRPr="00C85BE0">
        <w:rPr>
          <w:rStyle w:val="StyleUnderline"/>
          <w:highlight w:val="cyan"/>
        </w:rPr>
        <w:t>intelligence officials could get their hands on</w:t>
      </w:r>
      <w:r w:rsidRPr="006B1726">
        <w:rPr>
          <w:sz w:val="16"/>
        </w:rPr>
        <w:t xml:space="preserve">: </w:t>
      </w:r>
      <w:r w:rsidRPr="00C85BE0">
        <w:rPr>
          <w:rStyle w:val="StyleUnderline"/>
          <w:highlight w:val="cyan"/>
        </w:rPr>
        <w:t xml:space="preserve">phone conversations, military events, road-traffic </w:t>
      </w:r>
      <w:r w:rsidRPr="00004AA1">
        <w:rPr>
          <w:rStyle w:val="StyleUnderline"/>
        </w:rPr>
        <w:t>patterns</w:t>
      </w:r>
      <w:r w:rsidRPr="006B1726">
        <w:rPr>
          <w:rStyle w:val="StyleUnderline"/>
        </w:rPr>
        <w:t xml:space="preserve">, </w:t>
      </w:r>
      <w:r w:rsidRPr="00C85BE0">
        <w:rPr>
          <w:rStyle w:val="StyleUnderline"/>
          <w:highlight w:val="cyan"/>
        </w:rPr>
        <w:t>public opinion</w:t>
      </w:r>
      <w:r w:rsidRPr="006B1726">
        <w:rPr>
          <w:sz w:val="16"/>
        </w:rPr>
        <w:t>—</w:t>
      </w:r>
      <w:r w:rsidRPr="00C85BE0">
        <w:rPr>
          <w:rStyle w:val="StyleUnderline"/>
          <w:highlight w:val="cyan"/>
        </w:rPr>
        <w:t>even the price of potatoes</w:t>
      </w:r>
      <w:r w:rsidRPr="006B1726">
        <w:rPr>
          <w:sz w:val="16"/>
        </w:rPr>
        <w:t xml:space="preserve">, former officials said. </w:t>
      </w:r>
      <w:r w:rsidRPr="00C85BE0">
        <w:rPr>
          <w:rStyle w:val="StyleUnderline"/>
          <w:highlight w:val="cyan"/>
        </w:rPr>
        <w:t>Changes</w:t>
      </w:r>
      <w:r w:rsidRPr="006B1726">
        <w:rPr>
          <w:rStyle w:val="StyleUnderline"/>
        </w:rPr>
        <w:t xml:space="preserve"> </w:t>
      </w:r>
      <w:r w:rsidRPr="00C85BE0">
        <w:rPr>
          <w:rStyle w:val="StyleUnderline"/>
          <w:highlight w:val="cyan"/>
        </w:rPr>
        <w:t xml:space="preserve">in prices </w:t>
      </w:r>
      <w:r w:rsidRPr="00004AA1">
        <w:rPr>
          <w:rStyle w:val="StyleUnderline"/>
        </w:rPr>
        <w:t xml:space="preserve">of commodities at markets </w:t>
      </w:r>
      <w:r w:rsidRPr="00C85BE0">
        <w:rPr>
          <w:rStyle w:val="StyleUnderline"/>
          <w:highlight w:val="cyan"/>
        </w:rPr>
        <w:t xml:space="preserve">proved to be an indicator of potential </w:t>
      </w:r>
      <w:r w:rsidRPr="00004AA1">
        <w:rPr>
          <w:rStyle w:val="StyleUnderline"/>
        </w:rPr>
        <w:t xml:space="preserve">for </w:t>
      </w:r>
      <w:r w:rsidRPr="00C85BE0">
        <w:rPr>
          <w:rStyle w:val="StyleUnderline"/>
          <w:highlight w:val="cyan"/>
        </w:rPr>
        <w:t>conflict</w:t>
      </w:r>
      <w:r w:rsidRPr="006B1726">
        <w:rPr>
          <w:sz w:val="16"/>
        </w:rPr>
        <w:t xml:space="preserve">, they said. The </w:t>
      </w:r>
      <w:r w:rsidRPr="006B1726">
        <w:rPr>
          <w:rStyle w:val="StyleUnderline"/>
        </w:rPr>
        <w:t>in-country intelligence was paired with larger computer networks capable melding cellphone data with information collected from sensors on drones and other sources</w:t>
      </w:r>
      <w:r w:rsidRPr="006B1726">
        <w:rPr>
          <w:sz w:val="16"/>
        </w:rPr>
        <w:t xml:space="preserve">, said former officials and defense contractors. </w:t>
      </w:r>
      <w:r w:rsidRPr="006B1726">
        <w:rPr>
          <w:rStyle w:val="StyleUnderline"/>
        </w:rPr>
        <w:t>Some</w:t>
      </w:r>
      <w:r w:rsidRPr="006B1726">
        <w:rPr>
          <w:sz w:val="16"/>
        </w:rPr>
        <w:t xml:space="preserve"> of these </w:t>
      </w:r>
      <w:r w:rsidRPr="00004AA1">
        <w:rPr>
          <w:rStyle w:val="StyleUnderline"/>
        </w:rPr>
        <w:t>drones use high-power cameras to scan large tracts of earth</w:t>
      </w:r>
      <w:r w:rsidRPr="006B1726">
        <w:rPr>
          <w:rStyle w:val="StyleUnderline"/>
        </w:rPr>
        <w:t xml:space="preserve"> to look for changes that could indicate the locations of improvised explosive devices</w:t>
      </w:r>
      <w:r w:rsidRPr="006B1726">
        <w:rPr>
          <w:sz w:val="16"/>
        </w:rPr>
        <w:t xml:space="preserve">. Analysts discovered that </w:t>
      </w:r>
      <w:r w:rsidRPr="006B1726">
        <w:rPr>
          <w:rStyle w:val="StyleUnderline"/>
        </w:rPr>
        <w:t>the system's analysis improved when more information was added, so they moved to merge 90-day batches of data</w:t>
      </w:r>
      <w:r w:rsidRPr="006B1726">
        <w:rPr>
          <w:sz w:val="16"/>
        </w:rPr>
        <w:t xml:space="preserve">. </w:t>
      </w:r>
      <w:r w:rsidRPr="00C85BE0">
        <w:rPr>
          <w:rStyle w:val="StyleUnderline"/>
          <w:highlight w:val="cyan"/>
        </w:rPr>
        <w:t>The result</w:t>
      </w:r>
      <w:r w:rsidRPr="006B1726">
        <w:rPr>
          <w:sz w:val="16"/>
        </w:rPr>
        <w:t xml:space="preserve">, said a former U.S. official, </w:t>
      </w:r>
      <w:r w:rsidRPr="00C85BE0">
        <w:rPr>
          <w:rStyle w:val="StyleUnderline"/>
          <w:highlight w:val="cyan"/>
        </w:rPr>
        <w:t xml:space="preserve">was </w:t>
      </w:r>
      <w:r w:rsidRPr="00C85BE0">
        <w:rPr>
          <w:rStyle w:val="Emphasis"/>
          <w:highlight w:val="cyan"/>
        </w:rPr>
        <w:t>an ability to predict attacks</w:t>
      </w:r>
      <w:r w:rsidRPr="006B1726">
        <w:rPr>
          <w:rStyle w:val="Emphasis"/>
        </w:rPr>
        <w:t xml:space="preserve"> 60% to </w:t>
      </w:r>
      <w:r w:rsidRPr="00C85BE0">
        <w:rPr>
          <w:rStyle w:val="Emphasis"/>
          <w:highlight w:val="cyan"/>
        </w:rPr>
        <w:t>70% of the time</w:t>
      </w:r>
      <w:r w:rsidRPr="006B1726">
        <w:rPr>
          <w:sz w:val="16"/>
        </w:rPr>
        <w:t>. "</w:t>
      </w:r>
      <w:r w:rsidRPr="006B1726">
        <w:rPr>
          <w:rStyle w:val="StyleUnderline"/>
        </w:rPr>
        <w:t>It's the ultimate correlation tool</w:t>
      </w:r>
      <w:r w:rsidRPr="006B1726">
        <w:rPr>
          <w:sz w:val="16"/>
        </w:rPr>
        <w:t>," a former U.S. counterterrorism official said. "</w:t>
      </w:r>
      <w:r w:rsidRPr="00C85BE0">
        <w:rPr>
          <w:rStyle w:val="Emphasis"/>
          <w:highlight w:val="cyan"/>
        </w:rPr>
        <w:t>It is literally being able to predict the future</w:t>
      </w:r>
      <w:r w:rsidRPr="00C85BE0">
        <w:rPr>
          <w:sz w:val="16"/>
          <w:highlight w:val="cyan"/>
        </w:rPr>
        <w:t>."</w:t>
      </w:r>
    </w:p>
    <w:p w:rsidR="00865E70" w:rsidRDefault="00865E70" w:rsidP="00865E70">
      <w:pPr>
        <w:pStyle w:val="Heading4"/>
      </w:pPr>
      <w:r>
        <w:t>Data mining more effective than individual collection – efficiency</w:t>
      </w:r>
    </w:p>
    <w:p w:rsidR="00865E70" w:rsidRPr="00BB06D5" w:rsidRDefault="00865E70" w:rsidP="00865E70">
      <w:pPr>
        <w:rPr>
          <w:rStyle w:val="Style13ptBold"/>
        </w:rPr>
      </w:pPr>
      <w:r>
        <w:rPr>
          <w:rStyle w:val="Style13ptBold"/>
        </w:rPr>
        <w:t>Watkins et al, 3</w:t>
      </w:r>
    </w:p>
    <w:p w:rsidR="00865E70" w:rsidRPr="00BB06D5" w:rsidRDefault="00865E70" w:rsidP="00865E70">
      <w:r>
        <w:t xml:space="preserve">(R. C. Watkins, K. M. Reynolds, R. F. </w:t>
      </w:r>
      <w:proofErr w:type="spellStart"/>
      <w:r>
        <w:t>DeMara</w:t>
      </w:r>
      <w:proofErr w:type="spellEnd"/>
      <w:r>
        <w:t xml:space="preserve">, M. </w:t>
      </w:r>
      <w:proofErr w:type="spellStart"/>
      <w:r>
        <w:t>Georgiopoulos</w:t>
      </w:r>
      <w:proofErr w:type="spellEnd"/>
      <w:r>
        <w:t xml:space="preserve">, A. J. Gonzalez, and R. Eaglin, University of Central Florida, “Tracking Dirty Proceeds: Exploring Data Mining Technologies As Tools To Investigate Money Laundering”, </w:t>
      </w:r>
      <w:hyperlink r:id="rId19" w:history="1">
        <w:r w:rsidRPr="00D51C54">
          <w:rPr>
            <w:rStyle w:val="Hyperlink"/>
          </w:rPr>
          <w:t>http://www.cal.ucf.edu/journal/j_watkins_reynolds_jppr_03.pdf</w:t>
        </w:r>
      </w:hyperlink>
      <w:r>
        <w:t xml:space="preserve">, January, 2003, </w:t>
      </w:r>
      <w:proofErr w:type="spellStart"/>
      <w:r>
        <w:t>ak</w:t>
      </w:r>
      <w:proofErr w:type="spellEnd"/>
      <w:r>
        <w:t>.)</w:t>
      </w:r>
    </w:p>
    <w:p w:rsidR="00865E70" w:rsidRDefault="00865E70" w:rsidP="00865E70">
      <w:pPr>
        <w:rPr>
          <w:sz w:val="16"/>
        </w:rPr>
      </w:pPr>
      <w:r w:rsidRPr="002923A1">
        <w:rPr>
          <w:sz w:val="16"/>
        </w:rPr>
        <w:t xml:space="preserve">Second, it is feasible to suggest that </w:t>
      </w:r>
      <w:r w:rsidRPr="00C85BE0">
        <w:rPr>
          <w:rStyle w:val="StyleUnderline"/>
          <w:highlight w:val="cyan"/>
        </w:rPr>
        <w:t>data mining</w:t>
      </w:r>
      <w:r w:rsidRPr="002923A1">
        <w:rPr>
          <w:sz w:val="16"/>
        </w:rPr>
        <w:t xml:space="preserve"> technologies </w:t>
      </w:r>
      <w:r w:rsidRPr="00C85BE0">
        <w:rPr>
          <w:rStyle w:val="StyleUnderline"/>
          <w:highlight w:val="cyan"/>
        </w:rPr>
        <w:t>could</w:t>
      </w:r>
      <w:r w:rsidRPr="00C85BE0">
        <w:rPr>
          <w:sz w:val="16"/>
          <w:highlight w:val="cyan"/>
        </w:rPr>
        <w:t xml:space="preserve"> </w:t>
      </w:r>
      <w:r w:rsidRPr="00C85BE0">
        <w:rPr>
          <w:rStyle w:val="StyleUnderline"/>
          <w:highlight w:val="cyan"/>
        </w:rPr>
        <w:t>reduce problems</w:t>
      </w:r>
      <w:r w:rsidRPr="002923A1">
        <w:rPr>
          <w:sz w:val="16"/>
        </w:rPr>
        <w:t xml:space="preserve"> in financial investigations </w:t>
      </w:r>
      <w:r w:rsidRPr="00C85BE0">
        <w:rPr>
          <w:rStyle w:val="StyleUnderline"/>
          <w:highlight w:val="cyan"/>
        </w:rPr>
        <w:t>that result from manpower shortages</w:t>
      </w:r>
      <w:r w:rsidRPr="002923A1">
        <w:rPr>
          <w:sz w:val="16"/>
        </w:rPr>
        <w:t xml:space="preserve">. </w:t>
      </w:r>
      <w:r w:rsidRPr="006B1726">
        <w:rPr>
          <w:rStyle w:val="StyleUnderline"/>
        </w:rPr>
        <w:t xml:space="preserve">Closely tied to the problems associated with time demands </w:t>
      </w:r>
      <w:r w:rsidRPr="002923A1">
        <w:rPr>
          <w:sz w:val="16"/>
        </w:rPr>
        <w:t xml:space="preserve">in money laundering investigations, </w:t>
      </w:r>
      <w:r w:rsidRPr="006B1726">
        <w:rPr>
          <w:rStyle w:val="StyleUnderline"/>
        </w:rPr>
        <w:t>manpower is always a major obstacle to successful lead and pattern identification</w:t>
      </w:r>
      <w:r w:rsidRPr="002923A1">
        <w:rPr>
          <w:sz w:val="16"/>
        </w:rPr>
        <w:t xml:space="preserve">. The use of </w:t>
      </w:r>
      <w:r w:rsidRPr="006B1726">
        <w:rPr>
          <w:rStyle w:val="StyleUnderline"/>
        </w:rPr>
        <w:t>data mining</w:t>
      </w:r>
      <w:r w:rsidRPr="002923A1">
        <w:rPr>
          <w:sz w:val="16"/>
        </w:rPr>
        <w:t xml:space="preserve"> technologies </w:t>
      </w:r>
      <w:r w:rsidRPr="006B1726">
        <w:rPr>
          <w:rStyle w:val="StyleUnderline"/>
        </w:rPr>
        <w:t>could lessen the burden on already strained</w:t>
      </w:r>
      <w:r w:rsidRPr="002923A1">
        <w:rPr>
          <w:sz w:val="16"/>
        </w:rPr>
        <w:t xml:space="preserve"> manpower </w:t>
      </w:r>
      <w:r w:rsidRPr="006B1726">
        <w:rPr>
          <w:rStyle w:val="StyleUnderline"/>
        </w:rPr>
        <w:t>resources</w:t>
      </w:r>
      <w:r w:rsidRPr="002923A1">
        <w:rPr>
          <w:sz w:val="16"/>
        </w:rPr>
        <w:t xml:space="preserve">. </w:t>
      </w:r>
      <w:r w:rsidRPr="006B1726">
        <w:rPr>
          <w:rStyle w:val="StyleUnderline"/>
        </w:rPr>
        <w:t xml:space="preserve">Because </w:t>
      </w:r>
      <w:r w:rsidRPr="00C85BE0">
        <w:rPr>
          <w:rStyle w:val="StyleUnderline"/>
          <w:highlight w:val="cyan"/>
        </w:rPr>
        <w:t>these methods</w:t>
      </w:r>
      <w:r w:rsidRPr="006B1726">
        <w:rPr>
          <w:rStyle w:val="StyleUnderline"/>
        </w:rPr>
        <w:t xml:space="preserve"> have the ability to </w:t>
      </w:r>
      <w:r w:rsidRPr="00C85BE0">
        <w:rPr>
          <w:rStyle w:val="StyleUnderline"/>
          <w:highlight w:val="cyan"/>
        </w:rPr>
        <w:t>rapidly explore large</w:t>
      </w:r>
      <w:r w:rsidRPr="002923A1">
        <w:rPr>
          <w:sz w:val="16"/>
        </w:rPr>
        <w:t xml:space="preserve"> financial </w:t>
      </w:r>
      <w:r w:rsidRPr="00C85BE0">
        <w:rPr>
          <w:rStyle w:val="StyleUnderline"/>
          <w:highlight w:val="cyan"/>
        </w:rPr>
        <w:t>data sets and identify case leads</w:t>
      </w:r>
      <w:r w:rsidRPr="006B1726">
        <w:rPr>
          <w:rStyle w:val="StyleUnderline"/>
        </w:rPr>
        <w:t xml:space="preserve"> </w:t>
      </w:r>
      <w:r w:rsidRPr="00C85BE0">
        <w:rPr>
          <w:rStyle w:val="StyleUnderline"/>
          <w:highlight w:val="cyan"/>
        </w:rPr>
        <w:t>and</w:t>
      </w:r>
      <w:r w:rsidRPr="002923A1">
        <w:rPr>
          <w:sz w:val="16"/>
        </w:rPr>
        <w:t xml:space="preserve"> money laundering </w:t>
      </w:r>
      <w:r w:rsidRPr="00C85BE0">
        <w:rPr>
          <w:rStyle w:val="StyleUnderline"/>
          <w:highlight w:val="cyan"/>
        </w:rPr>
        <w:t>patterns</w:t>
      </w:r>
      <w:r w:rsidRPr="002923A1">
        <w:rPr>
          <w:sz w:val="16"/>
        </w:rPr>
        <w:t xml:space="preserve">, it is conceivable </w:t>
      </w:r>
      <w:r w:rsidRPr="006B1726">
        <w:rPr>
          <w:rStyle w:val="StyleUnderline"/>
        </w:rPr>
        <w:t>that the inefficiencies in the current investigative processes could be reduced</w:t>
      </w:r>
      <w:r w:rsidRPr="002923A1">
        <w:rPr>
          <w:sz w:val="16"/>
        </w:rPr>
        <w:t xml:space="preserve">. </w:t>
      </w:r>
      <w:r w:rsidRPr="00C85BE0">
        <w:rPr>
          <w:rStyle w:val="StyleUnderline"/>
          <w:highlight w:val="cyan"/>
        </w:rPr>
        <w:t xml:space="preserve">Use of these technologies </w:t>
      </w:r>
      <w:r w:rsidRPr="00004AA1">
        <w:rPr>
          <w:rStyle w:val="StyleUnderline"/>
        </w:rPr>
        <w:t>to rapidly</w:t>
      </w:r>
      <w:r w:rsidRPr="006B1726">
        <w:rPr>
          <w:rStyle w:val="StyleUnderline"/>
        </w:rPr>
        <w:t xml:space="preserve"> and accurately identify leads and suspicious activity patterns </w:t>
      </w:r>
      <w:r w:rsidRPr="00C85BE0">
        <w:rPr>
          <w:rStyle w:val="StyleUnderline"/>
          <w:highlight w:val="cyan"/>
        </w:rPr>
        <w:t>could permit small well-trained units of domain experts to rigorously focus on</w:t>
      </w:r>
      <w:r w:rsidRPr="006B1726">
        <w:rPr>
          <w:rStyle w:val="StyleUnderline"/>
        </w:rPr>
        <w:t xml:space="preserve"> analyzing outputs and leading </w:t>
      </w:r>
      <w:r w:rsidRPr="00C85BE0">
        <w:rPr>
          <w:rStyle w:val="StyleUnderline"/>
          <w:highlight w:val="cyan"/>
        </w:rPr>
        <w:t>investigations</w:t>
      </w:r>
      <w:r w:rsidRPr="002923A1">
        <w:rPr>
          <w:sz w:val="16"/>
        </w:rPr>
        <w:t xml:space="preserve">. This would be in </w:t>
      </w:r>
      <w:r w:rsidRPr="006B1726">
        <w:rPr>
          <w:rStyle w:val="StyleUnderline"/>
        </w:rPr>
        <w:t>stark contrast to the current use of under-trained and inexperienced investigators sifting through voluminous</w:t>
      </w:r>
      <w:r w:rsidRPr="002923A1">
        <w:rPr>
          <w:sz w:val="16"/>
        </w:rPr>
        <w:t xml:space="preserve"> financial </w:t>
      </w:r>
      <w:r w:rsidRPr="006B1726">
        <w:rPr>
          <w:rStyle w:val="StyleUnderline"/>
        </w:rPr>
        <w:t>record sets</w:t>
      </w:r>
      <w:r w:rsidRPr="002923A1">
        <w:rPr>
          <w:sz w:val="16"/>
        </w:rPr>
        <w:t xml:space="preserve"> attempting to isolate money laundering leads, patterns, and trends. </w:t>
      </w:r>
      <w:r w:rsidRPr="006B1726">
        <w:rPr>
          <w:rStyle w:val="StyleUnderline"/>
        </w:rPr>
        <w:t>A</w:t>
      </w:r>
      <w:r w:rsidRPr="002923A1">
        <w:rPr>
          <w:sz w:val="16"/>
        </w:rPr>
        <w:t xml:space="preserve"> third potential </w:t>
      </w:r>
      <w:r w:rsidRPr="006B1726">
        <w:rPr>
          <w:rStyle w:val="StyleUnderline"/>
        </w:rPr>
        <w:t>benefit</w:t>
      </w:r>
      <w:r w:rsidRPr="002923A1">
        <w:rPr>
          <w:sz w:val="16"/>
        </w:rPr>
        <w:t xml:space="preserve"> of using data mining technology in money laundering investigations </w:t>
      </w:r>
      <w:r w:rsidRPr="006B1726">
        <w:rPr>
          <w:rStyle w:val="StyleUnderline"/>
        </w:rPr>
        <w:t>is the identification of more case leads</w:t>
      </w:r>
      <w:r w:rsidRPr="002923A1">
        <w:rPr>
          <w:sz w:val="16"/>
        </w:rPr>
        <w:t xml:space="preserve">, </w:t>
      </w:r>
      <w:r w:rsidRPr="006B1726">
        <w:rPr>
          <w:rStyle w:val="StyleUnderline"/>
        </w:rPr>
        <w:t>potentially more accurate case leads, and certainly more timely case leads</w:t>
      </w:r>
      <w:r w:rsidRPr="002923A1">
        <w:rPr>
          <w:sz w:val="16"/>
        </w:rPr>
        <w:t xml:space="preserve">. </w:t>
      </w:r>
      <w:r w:rsidRPr="00C85BE0">
        <w:rPr>
          <w:rStyle w:val="StyleUnderline"/>
          <w:highlight w:val="cyan"/>
        </w:rPr>
        <w:t>The use of a cluster analysis technique</w:t>
      </w:r>
      <w:r w:rsidRPr="006B1726">
        <w:rPr>
          <w:rStyle w:val="StyleUnderline"/>
        </w:rPr>
        <w:t xml:space="preserve"> or a neural network technique </w:t>
      </w:r>
      <w:r w:rsidRPr="00C85BE0">
        <w:rPr>
          <w:rStyle w:val="StyleUnderline"/>
          <w:highlight w:val="cyan"/>
        </w:rPr>
        <w:t xml:space="preserve">offers the ability to identify previously undiscovered </w:t>
      </w:r>
      <w:r w:rsidRPr="00004AA1">
        <w:rPr>
          <w:rStyle w:val="StyleUnderline"/>
        </w:rPr>
        <w:t xml:space="preserve">case </w:t>
      </w:r>
      <w:r w:rsidRPr="00C85BE0">
        <w:rPr>
          <w:rStyle w:val="StyleUnderline"/>
          <w:highlight w:val="cyan"/>
        </w:rPr>
        <w:t>leads</w:t>
      </w:r>
      <w:r w:rsidRPr="002923A1">
        <w:rPr>
          <w:sz w:val="16"/>
        </w:rPr>
        <w:t xml:space="preserve">. Domain experts have considerable experience working with financial data. They identify patterns and case leads to focus money laundering investigations. However, </w:t>
      </w:r>
      <w:r w:rsidRPr="002923A1">
        <w:rPr>
          <w:rStyle w:val="StyleUnderline"/>
        </w:rPr>
        <w:t xml:space="preserve">due to the sheer volume of financial transactions, </w:t>
      </w:r>
      <w:r w:rsidRPr="00C85BE0">
        <w:rPr>
          <w:rStyle w:val="StyleUnderline"/>
          <w:highlight w:val="cyan"/>
        </w:rPr>
        <w:t>it is humanly impossible to identify all leads and</w:t>
      </w:r>
      <w:r w:rsidRPr="002923A1">
        <w:rPr>
          <w:rStyle w:val="StyleUnderline"/>
        </w:rPr>
        <w:t xml:space="preserve"> activity </w:t>
      </w:r>
      <w:r w:rsidRPr="00C85BE0">
        <w:rPr>
          <w:rStyle w:val="StyleUnderline"/>
          <w:highlight w:val="cyan"/>
        </w:rPr>
        <w:t>patterns given the stringent time constraints</w:t>
      </w:r>
      <w:r w:rsidRPr="002923A1">
        <w:rPr>
          <w:rStyle w:val="StyleUnderline"/>
        </w:rPr>
        <w:t xml:space="preserve"> under which money laundering investigations proceed</w:t>
      </w:r>
      <w:r w:rsidRPr="002923A1">
        <w:rPr>
          <w:sz w:val="16"/>
        </w:rPr>
        <w:t xml:space="preserve">. </w:t>
      </w:r>
      <w:r w:rsidRPr="002923A1">
        <w:rPr>
          <w:rStyle w:val="StyleUnderline"/>
        </w:rPr>
        <w:t>The aforementioned methodologies can rapidly process data and expeditiously generate outputs for review</w:t>
      </w:r>
      <w:r w:rsidRPr="002923A1">
        <w:rPr>
          <w:sz w:val="16"/>
        </w:rPr>
        <w:t xml:space="preserve"> by financial investigators. The use of </w:t>
      </w:r>
      <w:r w:rsidRPr="00C85BE0">
        <w:rPr>
          <w:rStyle w:val="StyleUnderline"/>
          <w:highlight w:val="cyan"/>
        </w:rPr>
        <w:t>linear</w:t>
      </w:r>
      <w:r w:rsidRPr="00C85BE0">
        <w:rPr>
          <w:sz w:val="16"/>
          <w:highlight w:val="cyan"/>
        </w:rPr>
        <w:t xml:space="preserve"> </w:t>
      </w:r>
      <w:r w:rsidRPr="00C85BE0">
        <w:rPr>
          <w:rStyle w:val="StyleUnderline"/>
          <w:highlight w:val="cyan"/>
        </w:rPr>
        <w:t>regression could provide</w:t>
      </w:r>
      <w:r w:rsidRPr="002923A1">
        <w:rPr>
          <w:sz w:val="16"/>
        </w:rPr>
        <w:t xml:space="preserve"> financial </w:t>
      </w:r>
      <w:r w:rsidRPr="002923A1">
        <w:rPr>
          <w:rStyle w:val="StyleUnderline"/>
        </w:rPr>
        <w:t xml:space="preserve">investigators with </w:t>
      </w:r>
      <w:r w:rsidRPr="00C85BE0">
        <w:rPr>
          <w:rStyle w:val="StyleUnderline"/>
          <w:highlight w:val="cyan"/>
        </w:rPr>
        <w:t>more accurate and timely leads</w:t>
      </w:r>
      <w:r w:rsidRPr="002923A1">
        <w:rPr>
          <w:sz w:val="16"/>
        </w:rPr>
        <w:t xml:space="preserve">. </w:t>
      </w:r>
      <w:r w:rsidRPr="002923A1">
        <w:rPr>
          <w:rStyle w:val="StyleUnderline"/>
        </w:rPr>
        <w:t>This methodology is used to predict useful quantitative probabilities and delineate between strong and weak leads</w:t>
      </w:r>
      <w:r w:rsidRPr="002923A1">
        <w:rPr>
          <w:sz w:val="16"/>
        </w:rPr>
        <w:t>. For example</w:t>
      </w:r>
      <w:r w:rsidRPr="002923A1">
        <w:rPr>
          <w:rStyle w:val="StyleUnderline"/>
        </w:rPr>
        <w:t>, data from previously observed behaviors can be used to focus new investigative activities on the most promising locations at the most probabilistically promising day and time</w:t>
      </w:r>
      <w:r w:rsidRPr="002923A1">
        <w:rPr>
          <w:sz w:val="16"/>
        </w:rPr>
        <w:t xml:space="preserve">. </w:t>
      </w:r>
      <w:r w:rsidRPr="002923A1">
        <w:rPr>
          <w:rStyle w:val="StyleUnderline"/>
        </w:rPr>
        <w:t>This could remedy</w:t>
      </w:r>
      <w:r w:rsidRPr="002923A1">
        <w:rPr>
          <w:sz w:val="16"/>
        </w:rPr>
        <w:t xml:space="preserve"> </w:t>
      </w:r>
      <w:r w:rsidRPr="002923A1">
        <w:rPr>
          <w:rStyle w:val="StyleUnderline"/>
        </w:rPr>
        <w:t>some of the problems in financial investigations that are associated with time and manpower shortages</w:t>
      </w:r>
      <w:r w:rsidRPr="002923A1">
        <w:rPr>
          <w:sz w:val="16"/>
        </w:rPr>
        <w:t xml:space="preserve">. In other words, </w:t>
      </w:r>
      <w:r w:rsidRPr="002923A1">
        <w:rPr>
          <w:rStyle w:val="StyleUnderline"/>
        </w:rPr>
        <w:t>if</w:t>
      </w:r>
      <w:r w:rsidRPr="002923A1">
        <w:rPr>
          <w:sz w:val="16"/>
        </w:rPr>
        <w:t xml:space="preserve"> financial </w:t>
      </w:r>
      <w:r w:rsidRPr="00C85BE0">
        <w:rPr>
          <w:rStyle w:val="StyleUnderline"/>
          <w:highlight w:val="cyan"/>
        </w:rPr>
        <w:t>investigators</w:t>
      </w:r>
      <w:r w:rsidRPr="002923A1">
        <w:rPr>
          <w:rStyle w:val="StyleUnderline"/>
        </w:rPr>
        <w:t xml:space="preserve"> can secure more accurate leads in a more timely fashion, they </w:t>
      </w:r>
      <w:r w:rsidRPr="00C85BE0">
        <w:rPr>
          <w:rStyle w:val="StyleUnderline"/>
          <w:highlight w:val="cyan"/>
        </w:rPr>
        <w:t>could more efficiently and effectively allocate resources</w:t>
      </w:r>
      <w:r w:rsidRPr="002923A1">
        <w:rPr>
          <w:sz w:val="16"/>
        </w:rPr>
        <w:t xml:space="preserve">. </w:t>
      </w:r>
    </w:p>
    <w:p w:rsidR="00865E70" w:rsidRPr="00865E70" w:rsidRDefault="00865E70" w:rsidP="00865E70"/>
    <w:p w:rsidR="00865E70" w:rsidRDefault="00865E70" w:rsidP="002474B1"/>
    <w:p w:rsidR="00D17068" w:rsidRPr="00A93DAA" w:rsidRDefault="00D17068" w:rsidP="00D17068">
      <w:pPr>
        <w:pStyle w:val="Heading3"/>
      </w:pPr>
      <w:r>
        <w:t>Extensions - No Resource Wars</w:t>
      </w:r>
    </w:p>
    <w:p w:rsidR="00D17068" w:rsidRDefault="00D17068" w:rsidP="00D17068"/>
    <w:p w:rsidR="00D17068" w:rsidRDefault="00D17068" w:rsidP="00D17068">
      <w:pPr>
        <w:pStyle w:val="Heading4"/>
      </w:pPr>
      <w:r>
        <w:t xml:space="preserve">(  ) Resource wars are </w:t>
      </w:r>
      <w:r w:rsidRPr="003B4B8D">
        <w:rPr>
          <w:i/>
          <w:u w:val="single"/>
        </w:rPr>
        <w:t>empirically false</w:t>
      </w:r>
      <w:r>
        <w:t xml:space="preserve"> and </w:t>
      </w:r>
      <w:r w:rsidRPr="003B4B8D">
        <w:rPr>
          <w:i/>
          <w:u w:val="single"/>
        </w:rPr>
        <w:t>won’t escalate</w:t>
      </w:r>
    </w:p>
    <w:p w:rsidR="00D17068" w:rsidRPr="00A93DAA" w:rsidRDefault="00D17068" w:rsidP="00D17068"/>
    <w:p w:rsidR="00D17068" w:rsidRPr="00A93DAA" w:rsidRDefault="00D17068" w:rsidP="00D17068">
      <w:pPr>
        <w:rPr>
          <w:rStyle w:val="Style13ptBold"/>
        </w:rPr>
      </w:pPr>
      <w:r w:rsidRPr="00A93DAA">
        <w:rPr>
          <w:rStyle w:val="Style13ptBold"/>
        </w:rPr>
        <w:t xml:space="preserve">Homer-Dixon ‘8  </w:t>
      </w:r>
    </w:p>
    <w:p w:rsidR="00D17068" w:rsidRPr="00A93DAA" w:rsidRDefault="00D17068" w:rsidP="00D17068">
      <w:pPr>
        <w:rPr>
          <w:sz w:val="16"/>
          <w:szCs w:val="16"/>
        </w:rPr>
      </w:pPr>
      <w:r w:rsidRPr="00A93DAA">
        <w:rPr>
          <w:sz w:val="16"/>
          <w:szCs w:val="16"/>
        </w:rPr>
        <w:t>(Thomas</w:t>
      </w:r>
      <w:proofErr w:type="gramStart"/>
      <w:r w:rsidRPr="00A93DAA">
        <w:rPr>
          <w:sz w:val="16"/>
          <w:szCs w:val="16"/>
        </w:rPr>
        <w:t>,-</w:t>
      </w:r>
      <w:proofErr w:type="gramEnd"/>
      <w:r w:rsidRPr="00A93DAA">
        <w:rPr>
          <w:sz w:val="16"/>
          <w:szCs w:val="16"/>
        </w:rPr>
        <w:t xml:space="preserve"> Chair of Peace and Conflict Studies at the Trudeau Centre for Peace and Conflict Studies at the University. o</w:t>
      </w:r>
      <w:r>
        <w:rPr>
          <w:sz w:val="16"/>
          <w:szCs w:val="16"/>
        </w:rPr>
        <w:t>f Toronto. "Oil, Oil, Toil and Trouble."– The National Interest – January /February</w:t>
      </w:r>
      <w:r w:rsidRPr="00A93DAA">
        <w:rPr>
          <w:sz w:val="16"/>
          <w:szCs w:val="16"/>
        </w:rPr>
        <w:t>,</w:t>
      </w:r>
      <w:r>
        <w:rPr>
          <w:sz w:val="16"/>
          <w:szCs w:val="16"/>
        </w:rPr>
        <w:t xml:space="preserve"> edition)</w:t>
      </w:r>
      <w:r w:rsidRPr="00A93DAA">
        <w:rPr>
          <w:sz w:val="16"/>
          <w:szCs w:val="16"/>
        </w:rPr>
        <w:t xml:space="preserve"> </w:t>
      </w:r>
    </w:p>
    <w:p w:rsidR="00D17068" w:rsidRPr="00091016" w:rsidRDefault="00D17068" w:rsidP="00D17068"/>
    <w:p w:rsidR="00D17068" w:rsidRPr="00A93DAA" w:rsidRDefault="00D17068" w:rsidP="00D17068">
      <w:pPr>
        <w:rPr>
          <w:sz w:val="16"/>
        </w:rPr>
      </w:pPr>
      <w:r w:rsidRPr="00A93DAA">
        <w:rPr>
          <w:sz w:val="16"/>
        </w:rPr>
        <w:t xml:space="preserve">Rather, we argue that </w:t>
      </w:r>
      <w:r w:rsidRPr="00C85BE0">
        <w:rPr>
          <w:rStyle w:val="StyleUnderline"/>
          <w:highlight w:val="cyan"/>
        </w:rPr>
        <w:t>resource stress always interacts in complex conjunction with a host of other factors</w:t>
      </w:r>
      <w:r w:rsidRPr="00A93DAA">
        <w:rPr>
          <w:sz w:val="16"/>
        </w:rPr>
        <w:t>--ecological, institutional, economic and political--</w:t>
      </w:r>
      <w:r w:rsidRPr="00C85BE0">
        <w:rPr>
          <w:rStyle w:val="StyleUnderline"/>
          <w:highlight w:val="cyan"/>
        </w:rPr>
        <w:t>to cause mass violence</w:t>
      </w:r>
      <w:r w:rsidRPr="00A93DAA">
        <w:rPr>
          <w:sz w:val="16"/>
        </w:rPr>
        <w:t xml:space="preserve">. Also, </w:t>
      </w:r>
      <w:r w:rsidRPr="00C85BE0">
        <w:rPr>
          <w:rStyle w:val="Emphasis"/>
          <w:highlight w:val="cyan"/>
        </w:rPr>
        <w:t>causation is almost always indirect</w:t>
      </w:r>
      <w:r w:rsidRPr="00A93DAA">
        <w:rPr>
          <w:sz w:val="16"/>
        </w:rPr>
        <w:t xml:space="preserve">. People, groups and </w:t>
      </w:r>
      <w:r w:rsidRPr="00C85BE0">
        <w:rPr>
          <w:rStyle w:val="StyleUnderline"/>
          <w:highlight w:val="cyan"/>
        </w:rPr>
        <w:t>countries rarely fight over natural resources directly</w:t>
      </w:r>
      <w:r w:rsidRPr="00A93DAA">
        <w:rPr>
          <w:sz w:val="16"/>
        </w:rPr>
        <w:t xml:space="preserve">; instead, resource stress causes various forms of social dislocation--including widening gaps between rich and poor, increased rent-seeking by elites, weakening of states and deeper ethnic cleavages--that, in turn, make violence more likely. And, finally, </w:t>
      </w:r>
      <w:r w:rsidRPr="00C85BE0">
        <w:rPr>
          <w:b/>
          <w:highlight w:val="cyan"/>
          <w:u w:val="single"/>
        </w:rPr>
        <w:t>this violence is almost always</w:t>
      </w:r>
      <w:r w:rsidRPr="00C85BE0">
        <w:rPr>
          <w:b/>
          <w:sz w:val="16"/>
          <w:highlight w:val="cyan"/>
        </w:rPr>
        <w:t xml:space="preserve"> </w:t>
      </w:r>
      <w:r w:rsidRPr="00C85BE0">
        <w:rPr>
          <w:b/>
          <w:highlight w:val="cyan"/>
          <w:u w:val="single"/>
        </w:rPr>
        <w:t>sub-national</w:t>
      </w:r>
      <w:r w:rsidRPr="00A93DAA">
        <w:rPr>
          <w:sz w:val="16"/>
        </w:rPr>
        <w:t xml:space="preserve">; it takes the form of insurgency, rebellion, </w:t>
      </w:r>
      <w:proofErr w:type="spellStart"/>
      <w:r w:rsidRPr="00A93DAA">
        <w:rPr>
          <w:sz w:val="16"/>
        </w:rPr>
        <w:t>gangsterism</w:t>
      </w:r>
      <w:proofErr w:type="spellEnd"/>
      <w:r w:rsidRPr="00A93DAA">
        <w:rPr>
          <w:sz w:val="16"/>
        </w:rPr>
        <w:t xml:space="preserve"> and urban criminality, </w:t>
      </w:r>
      <w:r w:rsidRPr="00C85BE0">
        <w:rPr>
          <w:b/>
          <w:highlight w:val="cyan"/>
          <w:u w:val="single"/>
        </w:rPr>
        <w:t>not</w:t>
      </w:r>
      <w:r w:rsidRPr="00A93DAA">
        <w:rPr>
          <w:b/>
          <w:u w:val="single"/>
        </w:rPr>
        <w:t xml:space="preserve"> </w:t>
      </w:r>
      <w:r w:rsidRPr="00A93DAA">
        <w:rPr>
          <w:sz w:val="16"/>
        </w:rPr>
        <w:t xml:space="preserve">overt </w:t>
      </w:r>
      <w:r w:rsidRPr="00C85BE0">
        <w:rPr>
          <w:b/>
          <w:highlight w:val="cyan"/>
          <w:u w:val="single"/>
        </w:rPr>
        <w:t>interstate war</w:t>
      </w:r>
      <w:r w:rsidRPr="00A93DAA">
        <w:rPr>
          <w:b/>
          <w:u w:val="single"/>
        </w:rPr>
        <w:t xml:space="preserve">. </w:t>
      </w:r>
      <w:r w:rsidRPr="00C85BE0">
        <w:rPr>
          <w:b/>
          <w:highlight w:val="cyan"/>
          <w:u w:val="single"/>
        </w:rPr>
        <w:t>The claim that resource stress is sufficient by itself to cause violence is easily refuted. One simply has to identify cases where resource stress was present but violence didn't occur</w:t>
      </w:r>
      <w:r w:rsidRPr="00C85BE0">
        <w:rPr>
          <w:sz w:val="16"/>
          <w:highlight w:val="cyan"/>
        </w:rPr>
        <w:t>.</w:t>
      </w:r>
      <w:r w:rsidRPr="00A93DAA">
        <w:rPr>
          <w:sz w:val="16"/>
        </w:rPr>
        <w:t xml:space="preserve"> Likewise, the claim that resource stress is a necessary cause of violence is easily refuted by finding cases of violence not preceded by resource stress. At various points in his article, Victor uses exactly these strategies to debunk the link between resources and war. </w:t>
      </w:r>
    </w:p>
    <w:p w:rsidR="00D17068" w:rsidRPr="00091016" w:rsidRDefault="00D17068" w:rsidP="00D17068"/>
    <w:p w:rsidR="00D17068" w:rsidRDefault="00D17068" w:rsidP="00D17068">
      <w:pPr>
        <w:pStyle w:val="Heading4"/>
      </w:pPr>
      <w:r>
        <w:t xml:space="preserve">(  ) </w:t>
      </w:r>
      <w:r w:rsidRPr="00091016">
        <w:t>Best studies prove</w:t>
      </w:r>
      <w:r>
        <w:t xml:space="preserve"> resources have very small effect on warfare.</w:t>
      </w:r>
    </w:p>
    <w:p w:rsidR="00D17068" w:rsidRPr="00091016" w:rsidRDefault="00D17068" w:rsidP="00D17068">
      <w:pPr>
        <w:rPr>
          <w:b/>
        </w:rPr>
      </w:pPr>
    </w:p>
    <w:p w:rsidR="00D17068" w:rsidRPr="003B4B8D" w:rsidRDefault="00D17068" w:rsidP="00D17068">
      <w:pPr>
        <w:rPr>
          <w:rStyle w:val="Style13ptBold"/>
        </w:rPr>
      </w:pPr>
      <w:r w:rsidRPr="003B4B8D">
        <w:rPr>
          <w:rStyle w:val="Style13ptBold"/>
        </w:rPr>
        <w:t xml:space="preserve">Goldstone ‘2K </w:t>
      </w:r>
    </w:p>
    <w:p w:rsidR="00D17068" w:rsidRPr="003B4B8D" w:rsidRDefault="00D17068" w:rsidP="00D17068">
      <w:pPr>
        <w:rPr>
          <w:sz w:val="16"/>
          <w:szCs w:val="16"/>
        </w:rPr>
      </w:pPr>
      <w:r w:rsidRPr="003B4B8D">
        <w:rPr>
          <w:sz w:val="16"/>
          <w:szCs w:val="16"/>
        </w:rPr>
        <w:t>(Jack,- professor of public policy, George Mason, Population and Security: How Demographic Change Can Lead to Violent Conflict.,  JOURNAL OF INTERNATIONAL AFFAIRS, Fall2002, Vol. 56, p. 123)</w:t>
      </w:r>
    </w:p>
    <w:p w:rsidR="00D17068" w:rsidRPr="00091016" w:rsidRDefault="00D17068" w:rsidP="00D17068"/>
    <w:p w:rsidR="00D17068" w:rsidRPr="00091016" w:rsidRDefault="00D17068" w:rsidP="00D17068">
      <w:pPr>
        <w:rPr>
          <w:b/>
          <w:u w:val="single"/>
        </w:rPr>
      </w:pPr>
      <w:r w:rsidRPr="003B4B8D">
        <w:rPr>
          <w:sz w:val="16"/>
        </w:rPr>
        <w:t xml:space="preserve">For example, </w:t>
      </w:r>
      <w:proofErr w:type="spellStart"/>
      <w:r w:rsidRPr="003B4B8D">
        <w:rPr>
          <w:sz w:val="16"/>
        </w:rPr>
        <w:t>Wenche</w:t>
      </w:r>
      <w:proofErr w:type="spellEnd"/>
      <w:r w:rsidRPr="003B4B8D">
        <w:rPr>
          <w:sz w:val="16"/>
        </w:rPr>
        <w:t xml:space="preserve"> </w:t>
      </w:r>
      <w:proofErr w:type="spellStart"/>
      <w:r w:rsidRPr="003B4B8D">
        <w:rPr>
          <w:sz w:val="16"/>
        </w:rPr>
        <w:t>Hauge</w:t>
      </w:r>
      <w:proofErr w:type="spellEnd"/>
      <w:r w:rsidRPr="003B4B8D">
        <w:rPr>
          <w:sz w:val="16"/>
        </w:rPr>
        <w:t xml:space="preserve"> and Tanja </w:t>
      </w:r>
      <w:proofErr w:type="spellStart"/>
      <w:r w:rsidRPr="003B4B8D">
        <w:rPr>
          <w:sz w:val="16"/>
        </w:rPr>
        <w:t>Ellingsen</w:t>
      </w:r>
      <w:proofErr w:type="spellEnd"/>
      <w:r w:rsidRPr="003B4B8D">
        <w:rPr>
          <w:sz w:val="16"/>
        </w:rPr>
        <w:t xml:space="preserve">, in </w:t>
      </w:r>
      <w:r w:rsidRPr="00C85BE0">
        <w:rPr>
          <w:b/>
          <w:highlight w:val="cyan"/>
          <w:u w:val="single"/>
        </w:rPr>
        <w:t>the most comprehensive</w:t>
      </w:r>
      <w:r w:rsidRPr="00091016">
        <w:rPr>
          <w:b/>
          <w:u w:val="single"/>
        </w:rPr>
        <w:t xml:space="preserve"> </w:t>
      </w:r>
      <w:r w:rsidRPr="003B4B8D">
        <w:rPr>
          <w:sz w:val="16"/>
        </w:rPr>
        <w:t xml:space="preserve">global </w:t>
      </w:r>
      <w:r w:rsidRPr="00C85BE0">
        <w:rPr>
          <w:b/>
          <w:highlight w:val="cyan"/>
          <w:u w:val="single"/>
        </w:rPr>
        <w:t>test of the</w:t>
      </w:r>
      <w:r w:rsidRPr="00091016">
        <w:rPr>
          <w:b/>
          <w:u w:val="single"/>
        </w:rPr>
        <w:t xml:space="preserve"> </w:t>
      </w:r>
      <w:r w:rsidRPr="003B4B8D">
        <w:rPr>
          <w:sz w:val="16"/>
        </w:rPr>
        <w:t>environmental</w:t>
      </w:r>
      <w:r w:rsidRPr="00091016">
        <w:rPr>
          <w:b/>
          <w:u w:val="single"/>
        </w:rPr>
        <w:t>-</w:t>
      </w:r>
      <w:r w:rsidRPr="00C85BE0">
        <w:rPr>
          <w:b/>
          <w:highlight w:val="cyan"/>
          <w:u w:val="single"/>
        </w:rPr>
        <w:t>scarcity-leads-to-violence hypothesis</w:t>
      </w:r>
      <w:r w:rsidRPr="00091016">
        <w:rPr>
          <w:b/>
          <w:u w:val="single"/>
        </w:rPr>
        <w:t xml:space="preserve"> </w:t>
      </w:r>
      <w:r w:rsidRPr="003B4B8D">
        <w:rPr>
          <w:sz w:val="16"/>
        </w:rPr>
        <w:t xml:space="preserve">with recent data (1980–92), </w:t>
      </w:r>
      <w:r w:rsidRPr="00C85BE0">
        <w:rPr>
          <w:b/>
          <w:highlight w:val="cyan"/>
          <w:u w:val="single"/>
        </w:rPr>
        <w:t>found that while deforestation, land degradation and low freshwater</w:t>
      </w:r>
      <w:r w:rsidRPr="00091016">
        <w:rPr>
          <w:b/>
          <w:u w:val="single"/>
        </w:rPr>
        <w:t xml:space="preserve"> </w:t>
      </w:r>
      <w:r w:rsidRPr="003B4B8D">
        <w:rPr>
          <w:sz w:val="16"/>
        </w:rPr>
        <w:t xml:space="preserve">availability </w:t>
      </w:r>
      <w:r w:rsidRPr="00C85BE0">
        <w:rPr>
          <w:b/>
          <w:highlight w:val="cyan"/>
          <w:u w:val="single"/>
        </w:rPr>
        <w:t>were</w:t>
      </w:r>
      <w:r w:rsidRPr="00091016">
        <w:rPr>
          <w:b/>
          <w:u w:val="single"/>
        </w:rPr>
        <w:t xml:space="preserve"> </w:t>
      </w:r>
      <w:r w:rsidRPr="003B4B8D">
        <w:rPr>
          <w:sz w:val="16"/>
        </w:rPr>
        <w:t xml:space="preserve">positively </w:t>
      </w:r>
      <w:r w:rsidRPr="00C85BE0">
        <w:rPr>
          <w:b/>
          <w:highlight w:val="cyan"/>
          <w:u w:val="single"/>
        </w:rPr>
        <w:t>correlated with</w:t>
      </w:r>
      <w:r w:rsidRPr="00091016">
        <w:rPr>
          <w:b/>
          <w:u w:val="single"/>
        </w:rPr>
        <w:t xml:space="preserve"> </w:t>
      </w:r>
      <w:r w:rsidRPr="003B4B8D">
        <w:rPr>
          <w:sz w:val="16"/>
        </w:rPr>
        <w:t xml:space="preserve">the incidence of civil war and armed </w:t>
      </w:r>
      <w:r w:rsidRPr="00C85BE0">
        <w:rPr>
          <w:b/>
          <w:highlight w:val="cyan"/>
          <w:u w:val="single"/>
        </w:rPr>
        <w:t>conflict, the magnitude of their effects was tiny</w:t>
      </w:r>
      <w:r w:rsidRPr="003B4B8D">
        <w:rPr>
          <w:sz w:val="16"/>
        </w:rPr>
        <w:t xml:space="preserve">. By themselves, </w:t>
      </w:r>
      <w:r w:rsidRPr="00C85BE0">
        <w:rPr>
          <w:b/>
          <w:highlight w:val="cyan"/>
          <w:u w:val="single"/>
        </w:rPr>
        <w:t>these factors raised the probability of civil war by</w:t>
      </w:r>
      <w:r w:rsidRPr="00091016">
        <w:rPr>
          <w:b/>
          <w:u w:val="single"/>
        </w:rPr>
        <w:t xml:space="preserve"> </w:t>
      </w:r>
      <w:r w:rsidRPr="003B4B8D">
        <w:rPr>
          <w:sz w:val="16"/>
        </w:rPr>
        <w:t xml:space="preserve">0.5 to under </w:t>
      </w:r>
      <w:r w:rsidRPr="00C85BE0">
        <w:rPr>
          <w:b/>
          <w:highlight w:val="cyan"/>
          <w:u w:val="single"/>
        </w:rPr>
        <w:t>1.5 percent</w:t>
      </w:r>
      <w:r w:rsidRPr="003B4B8D">
        <w:rPr>
          <w:sz w:val="16"/>
        </w:rPr>
        <w:t xml:space="preserve">. These factors did have a slightly higher impact on the probability of lesser kinds of armed conflict (causing increases in the chances of such conflict by from 4 percent to 8 percent); </w:t>
      </w:r>
      <w:r w:rsidRPr="00C85BE0">
        <w:rPr>
          <w:sz w:val="16"/>
          <w:highlight w:val="cyan"/>
        </w:rPr>
        <w:t xml:space="preserve">but </w:t>
      </w:r>
      <w:r w:rsidRPr="00C85BE0">
        <w:rPr>
          <w:b/>
          <w:highlight w:val="cyan"/>
          <w:u w:val="single"/>
        </w:rPr>
        <w:t>their influence paled compared to the impact of such traditional risk factors as poverty, regime type and current and prior political instability</w:t>
      </w:r>
      <w:r w:rsidRPr="00091016">
        <w:rPr>
          <w:b/>
          <w:u w:val="single"/>
        </w:rPr>
        <w:t>.</w:t>
      </w:r>
    </w:p>
    <w:p w:rsidR="00D17068" w:rsidRDefault="00D17068" w:rsidP="002474B1"/>
    <w:p w:rsidR="00301BF1" w:rsidRDefault="00301BF1" w:rsidP="00301BF1">
      <w:pPr>
        <w:pStyle w:val="Heading3"/>
      </w:pPr>
      <w:r>
        <w:t xml:space="preserve">Extensions – HUMINT fails </w:t>
      </w:r>
    </w:p>
    <w:p w:rsidR="00301BF1" w:rsidRDefault="00301BF1" w:rsidP="00301BF1">
      <w:pPr>
        <w:pStyle w:val="Heading4"/>
      </w:pPr>
      <w:r>
        <w:t>HUMINT fails- intelligence officers can’t adapt</w:t>
      </w:r>
    </w:p>
    <w:p w:rsidR="00301BF1" w:rsidRPr="00A65AB5" w:rsidRDefault="00301BF1" w:rsidP="00301BF1">
      <w:r>
        <w:rPr>
          <w:b/>
        </w:rPr>
        <w:t xml:space="preserve">Sano 1/28 </w:t>
      </w:r>
      <w:r w:rsidRPr="00A65AB5">
        <w:rPr>
          <w:sz w:val="16"/>
          <w:szCs w:val="16"/>
        </w:rPr>
        <w:t>(John, 2015, Former Deputy Director, National Clandestine Service, CIA, “Guide to the Study of Intelligence: The Changing Shape of HUMINT,” Draft of paper, http://www.afio.com/publications/SANO%20Changing%20Shape%20of%20HUMINT%20DRAFT%202015Jan28.pdf)//RTF</w:t>
      </w:r>
      <w:r>
        <w:t xml:space="preserve"> </w:t>
      </w:r>
    </w:p>
    <w:p w:rsidR="00301BF1" w:rsidRDefault="00301BF1" w:rsidP="00301BF1">
      <w:pPr>
        <w:rPr>
          <w:rStyle w:val="StyleUnderline"/>
        </w:rPr>
      </w:pPr>
      <w:r w:rsidRPr="00A65AB5">
        <w:rPr>
          <w:rStyle w:val="StyleUnderline"/>
        </w:rPr>
        <w:t>Managing this younger, more technically astute, workforce can be problematic for a number of reasons</w:t>
      </w:r>
      <w:r w:rsidRPr="00A65AB5">
        <w:rPr>
          <w:sz w:val="16"/>
        </w:rPr>
        <w:t xml:space="preserve"> – </w:t>
      </w:r>
      <w:r w:rsidRPr="00A65AB5">
        <w:rPr>
          <w:rStyle w:val="StyleUnderline"/>
        </w:rPr>
        <w:t>not the least of which is the dramatic generational difference when it comes to learning. Today’s workforce thinks and processes information significantly differently from its predecessors</w:t>
      </w:r>
      <w:r w:rsidRPr="00A65AB5">
        <w:rPr>
          <w:sz w:val="16"/>
        </w:rPr>
        <w:t xml:space="preserve">. As Dr. Bruce Perry of Baylor College of Medicine has stated, “Different kinds of experiences lead to different brain structures.”2 As such </w:t>
      </w:r>
      <w:r w:rsidRPr="00A65AB5">
        <w:rPr>
          <w:rStyle w:val="StyleUnderline"/>
        </w:rPr>
        <w:t>today’s workforce receives information much faster than their predecessors. And while reception does not always equal comprehension, it does present an issue for managers as well as for IC instructors. Education within the world of HUMINT is in large measure “anecdotally based</w:t>
      </w:r>
      <w:r w:rsidRPr="00A65AB5">
        <w:rPr>
          <w:sz w:val="16"/>
        </w:rPr>
        <w:t xml:space="preserve">,” with instruction incorporating legacy-based scenarios, or “tribal memories” to emphasize key points. </w:t>
      </w:r>
      <w:r w:rsidRPr="00A65AB5">
        <w:rPr>
          <w:rStyle w:val="StyleUnderline"/>
        </w:rPr>
        <w:t>While useful, it is often a technique that many younger practitioners of espionage find unfamiliar, even ineffective</w:t>
      </w:r>
      <w:r w:rsidRPr="00A65AB5">
        <w:rPr>
          <w:sz w:val="16"/>
        </w:rPr>
        <w:t xml:space="preserve">. </w:t>
      </w:r>
      <w:r w:rsidRPr="00A65AB5">
        <w:rPr>
          <w:rStyle w:val="StyleUnderline"/>
        </w:rPr>
        <w:t>Growing up on a regular diet of technology driven information today’s clandestine officer is better connected and more adept at multitasking and networking than previous generations</w:t>
      </w:r>
      <w:r w:rsidRPr="00A65AB5">
        <w:rPr>
          <w:sz w:val="16"/>
        </w:rPr>
        <w:t xml:space="preserve">. </w:t>
      </w:r>
      <w:r w:rsidRPr="00A65AB5">
        <w:rPr>
          <w:rStyle w:val="StyleUnderline"/>
        </w:rPr>
        <w:t xml:space="preserve">Adjusting to this significant divide is often difficult, for most instructors view education in much the same way as they themselves were taught </w:t>
      </w:r>
      <w:r w:rsidRPr="00A65AB5">
        <w:rPr>
          <w:sz w:val="16"/>
        </w:rPr>
        <w:t xml:space="preserve">– via lectures, step-by-step logic and “tell-test” instruction. </w:t>
      </w:r>
      <w:r w:rsidRPr="00A65AB5">
        <w:rPr>
          <w:rStyle w:val="StyleUnderline"/>
        </w:rPr>
        <w:t>Today’s officers are more comfortable with procedures that they grew up with</w:t>
      </w:r>
      <w:r w:rsidRPr="00A65AB5">
        <w:rPr>
          <w:sz w:val="16"/>
        </w:rPr>
        <w:t xml:space="preserve"> – TV, Internet, video cams, cell phones and all the other accruements associated with the digital age. What does this mean? </w:t>
      </w:r>
      <w:r w:rsidRPr="00A65AB5">
        <w:rPr>
          <w:rStyle w:val="StyleUnderline"/>
        </w:rPr>
        <w:t>Aside from the way today’s officers want to learn, it also impacts expectations. Today’s clandestine service officer expects to access any information, anytime, anywhere, and on any device. Aside from the obvious security aspects, there is also the problem of managing these expectations – attempting to inculcate the proper balance of security vs. expediency, not to mention patience within an increasingly impatient workforce is no easy task, but nonetheless critical aspect of any clandestine activity.</w:t>
      </w:r>
    </w:p>
    <w:p w:rsidR="00301BF1" w:rsidRDefault="00301BF1" w:rsidP="00301BF1">
      <w:pPr>
        <w:pStyle w:val="Heading4"/>
        <w:rPr>
          <w:rStyle w:val="StyleUnderline"/>
          <w:u w:val="none"/>
        </w:rPr>
      </w:pPr>
      <w:r>
        <w:rPr>
          <w:rStyle w:val="StyleUnderline"/>
          <w:u w:val="none"/>
        </w:rPr>
        <w:t>HUMINT is a bad form of intelligence gathering – 7 reasons</w:t>
      </w:r>
    </w:p>
    <w:p w:rsidR="00301BF1" w:rsidRDefault="00301BF1" w:rsidP="00301BF1">
      <w:r>
        <w:rPr>
          <w:rStyle w:val="Style13ptBold"/>
        </w:rPr>
        <w:t>Turner ‘</w:t>
      </w:r>
      <w:r w:rsidRPr="000C4ACC">
        <w:rPr>
          <w:rStyle w:val="Style13ptBold"/>
        </w:rPr>
        <w:t>5</w:t>
      </w:r>
      <w:r w:rsidRPr="00301BF1">
        <w:rPr>
          <w:sz w:val="18"/>
          <w:szCs w:val="18"/>
        </w:rPr>
        <w:t xml:space="preserve"> -Dr. Michael A. Turner teaches at both San Diego State University and the University of San Diego.  He is also a consultant to the United States Government on national security matters.  Until 2006, Dr. Turner was the Director of International Relations Program at Alliant International University in San Diego, CA.   Before joining Alliant, Dr. Turner was a senior CIA officer, attached both to the analytical directorate as well as to elements supporting the Director of Central Intelligence.  At varying times, Dr. Turner has taught strategic affairs at the University of Maryland, the University of Virginia, </w:t>
      </w:r>
      <w:proofErr w:type="spellStart"/>
      <w:r w:rsidRPr="00301BF1">
        <w:rPr>
          <w:sz w:val="18"/>
          <w:szCs w:val="18"/>
        </w:rPr>
        <w:t>John s</w:t>
      </w:r>
      <w:proofErr w:type="spellEnd"/>
      <w:r w:rsidRPr="00301BF1">
        <w:rPr>
          <w:sz w:val="18"/>
          <w:szCs w:val="18"/>
        </w:rPr>
        <w:t xml:space="preserve"> Hopkins University, the University of Southern California, and the Air War College. Dr. Turner’s research interests include intelligence and national security, American foreign policy, Middle East as well as Central and South Asian Politics, and counterterrorism policy.  Dr. Turner teaches both graduate and undergraduate international relations courses. (Michael A.</w:t>
      </w:r>
      <w:proofErr w:type="gramStart"/>
      <w:r w:rsidRPr="00301BF1">
        <w:rPr>
          <w:sz w:val="18"/>
          <w:szCs w:val="18"/>
        </w:rPr>
        <w:t>,  “</w:t>
      </w:r>
      <w:proofErr w:type="gramEnd"/>
      <w:r w:rsidRPr="00301BF1">
        <w:rPr>
          <w:sz w:val="18"/>
          <w:szCs w:val="18"/>
        </w:rPr>
        <w:t xml:space="preserve">Why Secret Intelligence Fails”, </w:t>
      </w:r>
      <w:proofErr w:type="spellStart"/>
      <w:r w:rsidRPr="00301BF1">
        <w:rPr>
          <w:sz w:val="18"/>
          <w:szCs w:val="18"/>
        </w:rPr>
        <w:t>pg</w:t>
      </w:r>
      <w:proofErr w:type="spellEnd"/>
      <w:r w:rsidRPr="00301BF1">
        <w:rPr>
          <w:sz w:val="18"/>
          <w:szCs w:val="18"/>
        </w:rPr>
        <w:t xml:space="preserve"> 92, accessed 6-30-15)//KTC</w:t>
      </w:r>
    </w:p>
    <w:p w:rsidR="00301BF1" w:rsidRPr="00301BF1" w:rsidRDefault="00301BF1" w:rsidP="00301BF1">
      <w:pPr>
        <w:rPr>
          <w:sz w:val="16"/>
        </w:rPr>
      </w:pPr>
      <w:r w:rsidRPr="00301BF1">
        <w:rPr>
          <w:rStyle w:val="StyleUnderline"/>
          <w:sz w:val="16"/>
          <w:u w:val="none"/>
        </w:rPr>
        <w:t xml:space="preserve">On the other hand, </w:t>
      </w:r>
      <w:r w:rsidRPr="00AE2AFB">
        <w:rPr>
          <w:rStyle w:val="StyleUnderline"/>
        </w:rPr>
        <w:t>HUMINT’s disadvantages probably outweigh</w:t>
      </w:r>
      <w:r w:rsidRPr="00301BF1">
        <w:rPr>
          <w:rStyle w:val="StyleUnderline"/>
          <w:sz w:val="16"/>
          <w:u w:val="none"/>
        </w:rPr>
        <w:t xml:space="preserve"> its </w:t>
      </w:r>
      <w:r w:rsidRPr="00AE2AFB">
        <w:rPr>
          <w:rStyle w:val="StyleUnderline"/>
        </w:rPr>
        <w:t>advantages</w:t>
      </w:r>
      <w:r w:rsidRPr="00301BF1">
        <w:rPr>
          <w:rStyle w:val="StyleUnderline"/>
          <w:sz w:val="16"/>
          <w:u w:val="none"/>
        </w:rPr>
        <w:t xml:space="preserve">. </w:t>
      </w:r>
      <w:r w:rsidRPr="00AE2AFB">
        <w:rPr>
          <w:rStyle w:val="StyleUnderline"/>
        </w:rPr>
        <w:t>One</w:t>
      </w:r>
      <w:r w:rsidRPr="00301BF1">
        <w:rPr>
          <w:rStyle w:val="StyleUnderline"/>
          <w:sz w:val="16"/>
          <w:u w:val="none"/>
        </w:rPr>
        <w:t xml:space="preserve">, </w:t>
      </w:r>
      <w:r w:rsidRPr="00AE2AFB">
        <w:rPr>
          <w:rStyle w:val="StyleUnderline"/>
        </w:rPr>
        <w:t>American case officers may not have sufficient training</w:t>
      </w:r>
      <w:r w:rsidRPr="00301BF1">
        <w:rPr>
          <w:rStyle w:val="StyleUnderline"/>
          <w:sz w:val="16"/>
          <w:u w:val="none"/>
        </w:rPr>
        <w:t xml:space="preserve"> and know-how to perform their jobs well. According to the one analyst, </w:t>
      </w:r>
      <w:r w:rsidRPr="00AE2AFB">
        <w:rPr>
          <w:rStyle w:val="StyleUnderline"/>
        </w:rPr>
        <w:t>CIA operatives are not particularly well prepared; they seldom speak</w:t>
      </w:r>
      <w:r w:rsidRPr="00301BF1">
        <w:rPr>
          <w:rStyle w:val="StyleUnderline"/>
          <w:sz w:val="16"/>
          <w:u w:val="none"/>
        </w:rPr>
        <w:t xml:space="preserve"> </w:t>
      </w:r>
      <w:r w:rsidRPr="00AE2AFB">
        <w:rPr>
          <w:rStyle w:val="StyleUnderline"/>
        </w:rPr>
        <w:t>foreign languages</w:t>
      </w:r>
      <w:r w:rsidRPr="00301BF1">
        <w:rPr>
          <w:rStyle w:val="StyleUnderline"/>
          <w:sz w:val="16"/>
          <w:u w:val="none"/>
        </w:rPr>
        <w:t xml:space="preserve"> well and almost never know a line of business or a technical field. </w:t>
      </w:r>
      <w:r w:rsidRPr="00301BF1">
        <w:rPr>
          <w:rStyle w:val="StyleUnderline"/>
          <w:sz w:val="16"/>
          <w:u w:val="none"/>
          <w:vertAlign w:val="superscript"/>
        </w:rPr>
        <w:t>13</w:t>
      </w:r>
      <w:r w:rsidRPr="00301BF1">
        <w:rPr>
          <w:rStyle w:val="StyleUnderline"/>
          <w:sz w:val="16"/>
          <w:u w:val="none"/>
        </w:rPr>
        <w:t xml:space="preserve"> </w:t>
      </w:r>
      <w:r w:rsidRPr="00AE2AFB">
        <w:rPr>
          <w:rStyle w:val="StyleUnderline"/>
        </w:rPr>
        <w:t>Two, the process of recruiting spies is time consuming</w:t>
      </w:r>
      <w:r w:rsidRPr="00301BF1">
        <w:rPr>
          <w:rStyle w:val="StyleUnderline"/>
          <w:sz w:val="16"/>
          <w:u w:val="none"/>
        </w:rPr>
        <w:t xml:space="preserve"> and lengthy, </w:t>
      </w:r>
      <w:r w:rsidRPr="00AE2AFB">
        <w:rPr>
          <w:rStyle w:val="StyleUnderline"/>
        </w:rPr>
        <w:t>which often brings into question the benefits of such an activity in relation to its cost</w:t>
      </w:r>
      <w:r w:rsidRPr="00301BF1">
        <w:rPr>
          <w:rStyle w:val="StyleUnderline"/>
          <w:sz w:val="16"/>
          <w:u w:val="none"/>
        </w:rPr>
        <w:t xml:space="preserve">. </w:t>
      </w:r>
      <w:r w:rsidRPr="00AE2AFB">
        <w:rPr>
          <w:rStyle w:val="StyleUnderline"/>
        </w:rPr>
        <w:t>Three, HUMINT information is highly perishable</w:t>
      </w:r>
      <w:r w:rsidRPr="00301BF1">
        <w:rPr>
          <w:rStyle w:val="StyleUnderline"/>
          <w:sz w:val="16"/>
          <w:u w:val="none"/>
        </w:rPr>
        <w:t xml:space="preserve"> </w:t>
      </w:r>
      <w:r w:rsidRPr="00AE2AFB">
        <w:rPr>
          <w:rStyle w:val="StyleUnderline"/>
        </w:rPr>
        <w:t>and</w:t>
      </w:r>
      <w:r w:rsidRPr="00301BF1">
        <w:rPr>
          <w:rStyle w:val="StyleUnderline"/>
          <w:sz w:val="16"/>
          <w:u w:val="none"/>
        </w:rPr>
        <w:t xml:space="preserve"> therefore </w:t>
      </w:r>
      <w:r w:rsidRPr="00AE2AFB">
        <w:rPr>
          <w:rStyle w:val="StyleUnderline"/>
        </w:rPr>
        <w:t>has a low threshold of utility</w:t>
      </w:r>
      <w:r w:rsidRPr="00301BF1">
        <w:rPr>
          <w:rStyle w:val="StyleUnderline"/>
          <w:sz w:val="16"/>
          <w:u w:val="none"/>
        </w:rPr>
        <w:t xml:space="preserve">. </w:t>
      </w:r>
      <w:r w:rsidRPr="00AE2AFB">
        <w:rPr>
          <w:rStyle w:val="StyleUnderline"/>
        </w:rPr>
        <w:t>Four, HUMINT is often vulnerable to deception and double- agent operations</w:t>
      </w:r>
      <w:r w:rsidRPr="00301BF1">
        <w:rPr>
          <w:rStyle w:val="StyleUnderline"/>
          <w:sz w:val="16"/>
          <w:u w:val="none"/>
        </w:rPr>
        <w:t xml:space="preserve">. </w:t>
      </w:r>
      <w:r w:rsidRPr="00AE2AFB">
        <w:rPr>
          <w:rStyle w:val="StyleUnderline"/>
        </w:rPr>
        <w:t>Five, spying is illegal everywhere, and case officers who have been caught</w:t>
      </w:r>
      <w:r w:rsidRPr="00301BF1">
        <w:rPr>
          <w:rStyle w:val="StyleUnderline"/>
          <w:sz w:val="16"/>
          <w:u w:val="none"/>
        </w:rPr>
        <w:t xml:space="preserve"> in the process of recruitment </w:t>
      </w:r>
      <w:r w:rsidRPr="00AE2AFB">
        <w:rPr>
          <w:rStyle w:val="StyleUnderline"/>
        </w:rPr>
        <w:t>have</w:t>
      </w:r>
      <w:r w:rsidRPr="00301BF1">
        <w:rPr>
          <w:rStyle w:val="StyleUnderline"/>
          <w:sz w:val="16"/>
          <w:u w:val="none"/>
        </w:rPr>
        <w:t xml:space="preserve"> embarrassed the U.S. government and </w:t>
      </w:r>
      <w:r w:rsidRPr="00AE2AFB">
        <w:rPr>
          <w:rStyle w:val="StyleUnderline"/>
        </w:rPr>
        <w:t>damaged relations</w:t>
      </w:r>
      <w:r w:rsidRPr="00301BF1">
        <w:rPr>
          <w:rStyle w:val="StyleUnderline"/>
          <w:sz w:val="16"/>
          <w:u w:val="none"/>
        </w:rPr>
        <w:t xml:space="preserve"> with both unfriendly and friendly governments. </w:t>
      </w:r>
      <w:r w:rsidRPr="00AE2AFB">
        <w:rPr>
          <w:rStyle w:val="StyleUnderline"/>
        </w:rPr>
        <w:t>Six, espionage is risky to the lives of the intelligence agents</w:t>
      </w:r>
      <w:r w:rsidRPr="00301BF1">
        <w:rPr>
          <w:rStyle w:val="StyleUnderline"/>
          <w:sz w:val="16"/>
          <w:u w:val="none"/>
        </w:rPr>
        <w:t xml:space="preserve"> and their assets. </w:t>
      </w:r>
      <w:r w:rsidRPr="00AE2AFB">
        <w:rPr>
          <w:rStyle w:val="StyleUnderline"/>
        </w:rPr>
        <w:t>Seven, because HUMINT assets are often employed in cover</w:t>
      </w:r>
      <w:r>
        <w:rPr>
          <w:rStyle w:val="StyleUnderline"/>
        </w:rPr>
        <w:t>t</w:t>
      </w:r>
      <w:r w:rsidRPr="00AE2AFB">
        <w:rPr>
          <w:rStyle w:val="StyleUnderline"/>
        </w:rPr>
        <w:t xml:space="preserve"> actions</w:t>
      </w:r>
      <w:r w:rsidRPr="00301BF1">
        <w:rPr>
          <w:rStyle w:val="StyleUnderline"/>
          <w:sz w:val="16"/>
          <w:u w:val="none"/>
        </w:rPr>
        <w:t xml:space="preserve">, </w:t>
      </w:r>
      <w:r w:rsidRPr="00AE2AFB">
        <w:rPr>
          <w:rStyle w:val="StyleUnderline"/>
        </w:rPr>
        <w:t>espionage operations sometimes become corner shed in political controversies</w:t>
      </w:r>
      <w:r w:rsidRPr="00301BF1">
        <w:rPr>
          <w:rStyle w:val="StyleUnderline"/>
          <w:sz w:val="16"/>
          <w:u w:val="none"/>
        </w:rPr>
        <w:t xml:space="preserve"> at home. </w:t>
      </w:r>
      <w:r w:rsidRPr="00AE2AFB">
        <w:rPr>
          <w:rStyle w:val="StyleUnderline"/>
        </w:rPr>
        <w:t>Eight</w:t>
      </w:r>
      <w:r w:rsidRPr="00301BF1">
        <w:rPr>
          <w:rStyle w:val="StyleUnderline"/>
          <w:sz w:val="16"/>
          <w:u w:val="none"/>
        </w:rPr>
        <w:t xml:space="preserve">, many people believe that </w:t>
      </w:r>
      <w:r w:rsidRPr="00AE2AFB">
        <w:rPr>
          <w:rStyle w:val="StyleUnderline"/>
        </w:rPr>
        <w:t>spying</w:t>
      </w:r>
      <w:r w:rsidRPr="00301BF1">
        <w:rPr>
          <w:rStyle w:val="StyleUnderline"/>
          <w:sz w:val="16"/>
          <w:u w:val="none"/>
        </w:rPr>
        <w:t xml:space="preserve"> is ethically wrong, an activity that </w:t>
      </w:r>
      <w:r w:rsidRPr="00AE2AFB">
        <w:rPr>
          <w:rStyle w:val="StyleUnderline"/>
        </w:rPr>
        <w:t>diminishes the moral standing of the U</w:t>
      </w:r>
      <w:r w:rsidRPr="00301BF1">
        <w:rPr>
          <w:rStyle w:val="StyleUnderline"/>
          <w:sz w:val="16"/>
          <w:u w:val="none"/>
        </w:rPr>
        <w:t xml:space="preserve">nited </w:t>
      </w:r>
      <w:r w:rsidRPr="00AE2AFB">
        <w:rPr>
          <w:rStyle w:val="StyleUnderline"/>
        </w:rPr>
        <w:t>S</w:t>
      </w:r>
      <w:r w:rsidRPr="00301BF1">
        <w:rPr>
          <w:rStyle w:val="StyleUnderline"/>
          <w:sz w:val="16"/>
          <w:u w:val="none"/>
        </w:rPr>
        <w:t xml:space="preserve">tates around the globe. </w:t>
      </w:r>
    </w:p>
    <w:p w:rsidR="00301BF1" w:rsidRDefault="00301BF1" w:rsidP="002474B1"/>
    <w:p w:rsidR="00301BF1" w:rsidRPr="002474B1" w:rsidRDefault="00301BF1" w:rsidP="002474B1"/>
    <w:p w:rsidR="001963AD" w:rsidRDefault="00D17068" w:rsidP="00D17068">
      <w:pPr>
        <w:pStyle w:val="Heading3"/>
      </w:pPr>
      <w:r>
        <w:t xml:space="preserve">Extensions – </w:t>
      </w:r>
      <w:proofErr w:type="spellStart"/>
      <w:r>
        <w:t>Accumulo</w:t>
      </w:r>
      <w:proofErr w:type="spellEnd"/>
      <w:r>
        <w:t xml:space="preserve"> solves</w:t>
      </w:r>
    </w:p>
    <w:p w:rsidR="001963AD" w:rsidRDefault="001963AD" w:rsidP="00B55AD5"/>
    <w:p w:rsidR="00D17068" w:rsidRDefault="00D17068" w:rsidP="00D17068">
      <w:pPr>
        <w:pStyle w:val="Heading4"/>
      </w:pPr>
      <w:proofErr w:type="spellStart"/>
      <w:r>
        <w:t>Accumulo</w:t>
      </w:r>
      <w:proofErr w:type="spellEnd"/>
      <w:r>
        <w:t xml:space="preserve"> solves without violating privacy.</w:t>
      </w:r>
    </w:p>
    <w:p w:rsidR="00D17068" w:rsidRPr="005071AE" w:rsidRDefault="00D17068" w:rsidP="00D17068">
      <w:pPr>
        <w:rPr>
          <w:rStyle w:val="Style13ptBold"/>
        </w:rPr>
      </w:pPr>
      <w:proofErr w:type="spellStart"/>
      <w:r w:rsidRPr="005071AE">
        <w:rPr>
          <w:rStyle w:val="Style13ptBold"/>
        </w:rPr>
        <w:t>Henschen</w:t>
      </w:r>
      <w:proofErr w:type="spellEnd"/>
      <w:r w:rsidRPr="005071AE">
        <w:rPr>
          <w:rStyle w:val="Style13ptBold"/>
        </w:rPr>
        <w:t xml:space="preserve"> ‘13</w:t>
      </w:r>
    </w:p>
    <w:p w:rsidR="00D17068" w:rsidRPr="00EE103A" w:rsidRDefault="00D17068" w:rsidP="00D17068">
      <w:pPr>
        <w:rPr>
          <w:sz w:val="18"/>
          <w:szCs w:val="18"/>
        </w:rPr>
      </w:pPr>
      <w:r w:rsidRPr="005071AE">
        <w:rPr>
          <w:sz w:val="18"/>
          <w:szCs w:val="18"/>
        </w:rPr>
        <w:t xml:space="preserve">Doug </w:t>
      </w:r>
      <w:proofErr w:type="spellStart"/>
      <w:r w:rsidRPr="005071AE">
        <w:rPr>
          <w:sz w:val="18"/>
          <w:szCs w:val="18"/>
        </w:rPr>
        <w:t>Henschen</w:t>
      </w:r>
      <w:proofErr w:type="spellEnd"/>
      <w:r w:rsidRPr="005071AE">
        <w:rPr>
          <w:sz w:val="18"/>
          <w:szCs w:val="18"/>
        </w:rPr>
        <w:t xml:space="preserve"> is Executive Editor of InformationWeek, where he covers the intersection of enterprise applications with information management, business intelligence, big data and analytics. He previously served as editor in chief of Intelligent Enterprise, editor in chief of Transform Magazine, and Executive Editor at DM News. He has covered IT and data-driven marketing for more than 15 years. “Defending NSA Prism's Big Data Tools”- Information Week - Commentary - 6/11/2013 - http://www.informationweek.com/big-data/big-data-analytics/defending-nsa-prisms-big-data-tools/d/d-id/1110318?</w:t>
      </w:r>
    </w:p>
    <w:p w:rsidR="00D17068" w:rsidRPr="00124533" w:rsidRDefault="00D17068" w:rsidP="00D17068">
      <w:pPr>
        <w:rPr>
          <w:sz w:val="14"/>
        </w:rPr>
      </w:pPr>
      <w:r w:rsidRPr="00C85BE0">
        <w:rPr>
          <w:rStyle w:val="StyleUnderline"/>
          <w:highlight w:val="cyan"/>
        </w:rPr>
        <w:t xml:space="preserve">The more you know about NSA's </w:t>
      </w:r>
      <w:proofErr w:type="spellStart"/>
      <w:r w:rsidRPr="00C85BE0">
        <w:rPr>
          <w:rStyle w:val="StyleUnderline"/>
          <w:highlight w:val="cyan"/>
        </w:rPr>
        <w:t>Accumulo</w:t>
      </w:r>
      <w:proofErr w:type="spellEnd"/>
      <w:r w:rsidRPr="00C85BE0">
        <w:rPr>
          <w:rStyle w:val="StyleUnderline"/>
          <w:highlight w:val="cyan"/>
        </w:rPr>
        <w:t xml:space="preserve"> system</w:t>
      </w:r>
      <w:r w:rsidRPr="00124533">
        <w:rPr>
          <w:sz w:val="14"/>
        </w:rPr>
        <w:t xml:space="preserve"> and graph analysis, </w:t>
      </w:r>
      <w:r w:rsidRPr="00C85BE0">
        <w:rPr>
          <w:rStyle w:val="StyleUnderline"/>
          <w:highlight w:val="cyan"/>
        </w:rPr>
        <w:t>the less likely you are to suspect</w:t>
      </w:r>
      <w:r w:rsidRPr="005071AE">
        <w:rPr>
          <w:rStyle w:val="StyleUnderline"/>
        </w:rPr>
        <w:t xml:space="preserve"> </w:t>
      </w:r>
      <w:r w:rsidRPr="00124533">
        <w:rPr>
          <w:sz w:val="14"/>
        </w:rPr>
        <w:t xml:space="preserve">Prism is </w:t>
      </w:r>
      <w:r w:rsidRPr="00C85BE0">
        <w:rPr>
          <w:rStyle w:val="StyleUnderline"/>
          <w:highlight w:val="cyan"/>
        </w:rPr>
        <w:t>a privacy-invading fishing expedition.</w:t>
      </w:r>
      <w:r w:rsidRPr="00124533">
        <w:rPr>
          <w:sz w:val="14"/>
        </w:rPr>
        <w:t xml:space="preserve"> It's understandable that democracy-loving citizens everywhere are outraged by the idea that the U.S. Government has back-door access to digital details surrounding email messages, phone conversations, video chats, social networks and more on the servers of mainstream service providers including Microsoft, Google, Yahoo, Facebook, YouTube, Skype and Apple. But the more you know about the technologies being used by the National Security Agency (NSA), the agency behind the controversial Prism program revealed last week by whistleblower Edward Snowden, the less likely you are to view the project as a ham-fisted effort that's "trading a cherished American value for an unproven theory," as one opinion piece contrasted personal privacy with big data analysis. </w:t>
      </w:r>
      <w:r w:rsidRPr="00C85BE0">
        <w:rPr>
          <w:rStyle w:val="StyleUnderline"/>
          <w:highlight w:val="cyan"/>
        </w:rPr>
        <w:t>The centerpiece of</w:t>
      </w:r>
      <w:r w:rsidRPr="00124533">
        <w:rPr>
          <w:sz w:val="14"/>
        </w:rPr>
        <w:t xml:space="preserve"> the </w:t>
      </w:r>
      <w:r w:rsidRPr="00C85BE0">
        <w:rPr>
          <w:rStyle w:val="StyleUnderline"/>
          <w:highlight w:val="cyan"/>
        </w:rPr>
        <w:t>NSA</w:t>
      </w:r>
      <w:r w:rsidRPr="00124533">
        <w:rPr>
          <w:sz w:val="14"/>
        </w:rPr>
        <w:t xml:space="preserve">'s </w:t>
      </w:r>
      <w:r w:rsidRPr="00C85BE0">
        <w:rPr>
          <w:rStyle w:val="StyleUnderline"/>
          <w:highlight w:val="cyan"/>
        </w:rPr>
        <w:t>data-processing</w:t>
      </w:r>
      <w:r w:rsidRPr="00124533">
        <w:rPr>
          <w:sz w:val="14"/>
        </w:rPr>
        <w:t xml:space="preserve"> capability </w:t>
      </w:r>
      <w:r w:rsidRPr="00C85BE0">
        <w:rPr>
          <w:rStyle w:val="Emphasis"/>
          <w:highlight w:val="cyan"/>
        </w:rPr>
        <w:t xml:space="preserve">is </w:t>
      </w:r>
      <w:proofErr w:type="spellStart"/>
      <w:r w:rsidRPr="00C85BE0">
        <w:rPr>
          <w:rStyle w:val="Emphasis"/>
          <w:highlight w:val="cyan"/>
        </w:rPr>
        <w:t>Accumulo</w:t>
      </w:r>
      <w:proofErr w:type="spellEnd"/>
      <w:r w:rsidRPr="00124533">
        <w:rPr>
          <w:sz w:val="14"/>
        </w:rPr>
        <w:t xml:space="preserve">, </w:t>
      </w:r>
      <w:r w:rsidRPr="00C85BE0">
        <w:rPr>
          <w:rStyle w:val="StyleUnderline"/>
          <w:highlight w:val="cyan"/>
        </w:rPr>
        <w:t>a</w:t>
      </w:r>
      <w:r w:rsidRPr="00124533">
        <w:rPr>
          <w:sz w:val="14"/>
        </w:rPr>
        <w:t xml:space="preserve"> highly distributed, </w:t>
      </w:r>
      <w:r w:rsidRPr="00C85BE0">
        <w:rPr>
          <w:rStyle w:val="StyleUnderline"/>
          <w:highlight w:val="cyan"/>
        </w:rPr>
        <w:t>massivel</w:t>
      </w:r>
      <w:r w:rsidRPr="00124533">
        <w:rPr>
          <w:sz w:val="14"/>
        </w:rPr>
        <w:t xml:space="preserve">y parallel </w:t>
      </w:r>
      <w:r w:rsidRPr="00C85BE0">
        <w:rPr>
          <w:rStyle w:val="StyleUnderline"/>
          <w:highlight w:val="cyan"/>
        </w:rPr>
        <w:t>processing</w:t>
      </w:r>
      <w:r w:rsidRPr="00124533">
        <w:rPr>
          <w:sz w:val="14"/>
        </w:rPr>
        <w:t xml:space="preserve"> </w:t>
      </w:r>
      <w:r w:rsidRPr="00C85BE0">
        <w:rPr>
          <w:rStyle w:val="StyleUnderline"/>
          <w:highlight w:val="cyan"/>
        </w:rPr>
        <w:t>key</w:t>
      </w:r>
      <w:r w:rsidRPr="00124533">
        <w:rPr>
          <w:sz w:val="14"/>
        </w:rPr>
        <w:t xml:space="preserve">/value store </w:t>
      </w:r>
      <w:r w:rsidRPr="00C85BE0">
        <w:rPr>
          <w:rStyle w:val="StyleUnderline"/>
          <w:highlight w:val="cyan"/>
        </w:rPr>
        <w:t>capable of analyzing</w:t>
      </w:r>
      <w:r w:rsidRPr="00124533">
        <w:rPr>
          <w:sz w:val="14"/>
        </w:rPr>
        <w:t xml:space="preserve"> structured and unstructured </w:t>
      </w:r>
      <w:r w:rsidRPr="00C85BE0">
        <w:rPr>
          <w:rStyle w:val="StyleUnderline"/>
          <w:highlight w:val="cyan"/>
        </w:rPr>
        <w:t>data.</w:t>
      </w:r>
      <w:r w:rsidRPr="00124533">
        <w:rPr>
          <w:rStyle w:val="StyleUnderline"/>
        </w:rPr>
        <w:t xml:space="preserve"> </w:t>
      </w:r>
      <w:proofErr w:type="spellStart"/>
      <w:r w:rsidRPr="00C85BE0">
        <w:rPr>
          <w:rStyle w:val="Emphasis"/>
          <w:highlight w:val="cyan"/>
        </w:rPr>
        <w:t>Accumolo</w:t>
      </w:r>
      <w:proofErr w:type="spellEnd"/>
      <w:r w:rsidRPr="00124533">
        <w:rPr>
          <w:sz w:val="14"/>
        </w:rPr>
        <w:t xml:space="preserve"> </w:t>
      </w:r>
      <w:r w:rsidRPr="00C85BE0">
        <w:rPr>
          <w:rStyle w:val="StyleUnderline"/>
          <w:highlight w:val="cyan"/>
        </w:rPr>
        <w:t>is based on Google's</w:t>
      </w:r>
      <w:r w:rsidRPr="00124533">
        <w:rPr>
          <w:sz w:val="14"/>
        </w:rPr>
        <w:t xml:space="preserve"> </w:t>
      </w:r>
      <w:proofErr w:type="spellStart"/>
      <w:r w:rsidRPr="00124533">
        <w:rPr>
          <w:sz w:val="14"/>
        </w:rPr>
        <w:t>BigTable</w:t>
      </w:r>
      <w:proofErr w:type="spellEnd"/>
      <w:r w:rsidRPr="00124533">
        <w:rPr>
          <w:sz w:val="14"/>
        </w:rPr>
        <w:t xml:space="preserve"> data </w:t>
      </w:r>
      <w:r w:rsidRPr="00C85BE0">
        <w:rPr>
          <w:rStyle w:val="StyleUnderline"/>
          <w:highlight w:val="cyan"/>
        </w:rPr>
        <w:t>model</w:t>
      </w:r>
      <w:r w:rsidRPr="00124533">
        <w:rPr>
          <w:sz w:val="14"/>
        </w:rPr>
        <w:t xml:space="preserve">, </w:t>
      </w:r>
      <w:r w:rsidRPr="00C85BE0">
        <w:rPr>
          <w:rStyle w:val="StyleUnderline"/>
          <w:highlight w:val="cyan"/>
        </w:rPr>
        <w:t>but NSA came up with</w:t>
      </w:r>
      <w:r w:rsidRPr="00124533">
        <w:rPr>
          <w:rStyle w:val="StyleUnderline"/>
        </w:rPr>
        <w:t xml:space="preserve"> </w:t>
      </w:r>
      <w:r w:rsidRPr="00124533">
        <w:rPr>
          <w:sz w:val="14"/>
        </w:rPr>
        <w:t xml:space="preserve">a cell-level security </w:t>
      </w:r>
      <w:r w:rsidRPr="00C85BE0">
        <w:rPr>
          <w:rStyle w:val="StyleUnderline"/>
          <w:highlight w:val="cyan"/>
        </w:rPr>
        <w:t>feature that makes it possible to</w:t>
      </w:r>
      <w:r w:rsidRPr="00124533">
        <w:rPr>
          <w:rStyle w:val="StyleUnderline"/>
        </w:rPr>
        <w:t xml:space="preserve"> </w:t>
      </w:r>
      <w:r w:rsidRPr="00124533">
        <w:rPr>
          <w:sz w:val="14"/>
        </w:rPr>
        <w:t>set</w:t>
      </w:r>
      <w:r w:rsidRPr="00124533">
        <w:rPr>
          <w:rStyle w:val="StyleUnderline"/>
        </w:rPr>
        <w:t xml:space="preserve"> </w:t>
      </w:r>
      <w:r w:rsidRPr="00C85BE0">
        <w:rPr>
          <w:rStyle w:val="StyleUnderline"/>
          <w:highlight w:val="cyan"/>
        </w:rPr>
        <w:t>access</w:t>
      </w:r>
      <w:r w:rsidRPr="00124533">
        <w:rPr>
          <w:sz w:val="14"/>
        </w:rPr>
        <w:t xml:space="preserve"> controls on </w:t>
      </w:r>
      <w:r w:rsidRPr="00C85BE0">
        <w:rPr>
          <w:rStyle w:val="Emphasis"/>
          <w:highlight w:val="cyan"/>
        </w:rPr>
        <w:t>individual bits of data.</w:t>
      </w:r>
      <w:r w:rsidRPr="00124533">
        <w:rPr>
          <w:rStyle w:val="Emphasis"/>
        </w:rPr>
        <w:t xml:space="preserve"> </w:t>
      </w:r>
      <w:r w:rsidRPr="00124533">
        <w:rPr>
          <w:sz w:val="14"/>
        </w:rPr>
        <w:t xml:space="preserve">Without that capability, valuable information might remain out of reach to intelligence analysts who would otherwise have to wait for sanitized data sets scrubbed of personally identifiable information. Sponsor video, </w:t>
      </w:r>
      <w:proofErr w:type="spellStart"/>
      <w:r w:rsidRPr="00124533">
        <w:rPr>
          <w:sz w:val="14"/>
        </w:rPr>
        <w:t>mouseover</w:t>
      </w:r>
      <w:proofErr w:type="spellEnd"/>
      <w:r w:rsidRPr="00124533">
        <w:rPr>
          <w:sz w:val="14"/>
        </w:rPr>
        <w:t xml:space="preserve"> for sound </w:t>
      </w:r>
      <w:proofErr w:type="gramStart"/>
      <w:r w:rsidRPr="00124533">
        <w:rPr>
          <w:sz w:val="14"/>
        </w:rPr>
        <w:t>[ Want</w:t>
      </w:r>
      <w:proofErr w:type="gramEnd"/>
      <w:r w:rsidRPr="00124533">
        <w:rPr>
          <w:sz w:val="14"/>
        </w:rPr>
        <w:t xml:space="preserve"> more on the Prism controversy? Read NSA Prism: Inside </w:t>
      </w:r>
      <w:proofErr w:type="gramStart"/>
      <w:r w:rsidRPr="00124533">
        <w:rPr>
          <w:sz w:val="14"/>
        </w:rPr>
        <w:t>The</w:t>
      </w:r>
      <w:proofErr w:type="gramEnd"/>
      <w:r w:rsidRPr="00124533">
        <w:rPr>
          <w:sz w:val="14"/>
        </w:rPr>
        <w:t xml:space="preserve"> Modern Surveillance State. ] As InformationWeek reported last September, the NSA has shared </w:t>
      </w:r>
      <w:proofErr w:type="spellStart"/>
      <w:r w:rsidRPr="00124533">
        <w:rPr>
          <w:sz w:val="14"/>
        </w:rPr>
        <w:t>Accumulo</w:t>
      </w:r>
      <w:proofErr w:type="spellEnd"/>
      <w:r w:rsidRPr="00124533">
        <w:rPr>
          <w:sz w:val="14"/>
        </w:rPr>
        <w:t xml:space="preserve"> with the Apache Foundation, and the technology has since been commercialized by </w:t>
      </w:r>
      <w:proofErr w:type="spellStart"/>
      <w:r w:rsidRPr="00124533">
        <w:rPr>
          <w:sz w:val="14"/>
        </w:rPr>
        <w:t>Sqrrl</w:t>
      </w:r>
      <w:proofErr w:type="spellEnd"/>
      <w:r w:rsidRPr="00124533">
        <w:rPr>
          <w:sz w:val="14"/>
        </w:rPr>
        <w:t xml:space="preserve">, a startup launched by six former NSA employees joined with former White House cybersecurity strategy director (and now </w:t>
      </w:r>
      <w:proofErr w:type="spellStart"/>
      <w:r w:rsidRPr="00124533">
        <w:rPr>
          <w:sz w:val="14"/>
        </w:rPr>
        <w:t>Sqrrl</w:t>
      </w:r>
      <w:proofErr w:type="spellEnd"/>
      <w:r w:rsidRPr="00124533">
        <w:rPr>
          <w:sz w:val="14"/>
        </w:rPr>
        <w:t xml:space="preserve"> CE0) Ely Khan. "The reason NSA built </w:t>
      </w:r>
      <w:proofErr w:type="spellStart"/>
      <w:r w:rsidRPr="00124533">
        <w:rPr>
          <w:sz w:val="14"/>
        </w:rPr>
        <w:t>Accumulo</w:t>
      </w:r>
      <w:proofErr w:type="spellEnd"/>
      <w:r w:rsidRPr="00124533">
        <w:rPr>
          <w:sz w:val="14"/>
        </w:rPr>
        <w:t xml:space="preserve"> and didn't go with another open source project, like </w:t>
      </w:r>
      <w:proofErr w:type="spellStart"/>
      <w:r w:rsidRPr="00124533">
        <w:rPr>
          <w:sz w:val="14"/>
        </w:rPr>
        <w:t>HBase</w:t>
      </w:r>
      <w:proofErr w:type="spellEnd"/>
      <w:r w:rsidRPr="00124533">
        <w:rPr>
          <w:sz w:val="14"/>
        </w:rPr>
        <w:t xml:space="preserve"> or Cassandra, is that they needed a platform where they could tag every single piece of data with a security label that dictates how people can access that data and who can access that data," said Khan in an interview with InformationWeek. Having left government employment in 2010, Kahn says he has no knowledge of the Prism program and what information the NSA might be collecting, but he notes that </w:t>
      </w:r>
      <w:proofErr w:type="spellStart"/>
      <w:r w:rsidRPr="00C85BE0">
        <w:rPr>
          <w:rStyle w:val="StyleUnderline"/>
          <w:highlight w:val="cyan"/>
        </w:rPr>
        <w:t>Accumulo</w:t>
      </w:r>
      <w:proofErr w:type="spellEnd"/>
      <w:r w:rsidRPr="00C85BE0">
        <w:rPr>
          <w:rStyle w:val="StyleUnderline"/>
          <w:highlight w:val="cyan"/>
        </w:rPr>
        <w:t xml:space="preserve"> makes it possible to interrogate certain details while blocking access to personally identifiable information.</w:t>
      </w:r>
      <w:r w:rsidRPr="00124533">
        <w:rPr>
          <w:sz w:val="14"/>
        </w:rPr>
        <w:t xml:space="preserve"> This capability is likely among the things James R. Clapper, the U.S. director of National Intelligence, was referring to in a statement on the Prism disclosure that mentioned "numerous safeguards that protect privacy and civil liberties." Are They Catching Bad Guys? </w:t>
      </w:r>
      <w:r w:rsidRPr="00124533">
        <w:rPr>
          <w:rStyle w:val="StyleUnderline"/>
        </w:rPr>
        <w:t xml:space="preserve">So </w:t>
      </w:r>
      <w:r w:rsidRPr="00C85BE0">
        <w:rPr>
          <w:rStyle w:val="StyleUnderline"/>
          <w:highlight w:val="cyan"/>
        </w:rPr>
        <w:t>the NSA can investigate data with limits</w:t>
      </w:r>
      <w:r w:rsidRPr="00124533">
        <w:rPr>
          <w:sz w:val="14"/>
        </w:rPr>
        <w:t xml:space="preserve">, but what good is partial information? One of </w:t>
      </w:r>
      <w:proofErr w:type="spellStart"/>
      <w:r w:rsidRPr="00124533">
        <w:rPr>
          <w:sz w:val="14"/>
        </w:rPr>
        <w:t>Accumulo's</w:t>
      </w:r>
      <w:proofErr w:type="spellEnd"/>
      <w:r w:rsidRPr="00124533">
        <w:rPr>
          <w:sz w:val="14"/>
        </w:rPr>
        <w:t xml:space="preserve"> strengths is finding connections among seemingly unrelated information. "By bringing data sets together, [</w:t>
      </w:r>
      <w:proofErr w:type="spellStart"/>
      <w:r w:rsidRPr="00124533">
        <w:rPr>
          <w:sz w:val="14"/>
        </w:rPr>
        <w:t>Accumulo</w:t>
      </w:r>
      <w:proofErr w:type="spellEnd"/>
      <w:r w:rsidRPr="00124533">
        <w:rPr>
          <w:sz w:val="14"/>
        </w:rPr>
        <w:t xml:space="preserve">] allowed us to see things in the data that we didn't necessarily see from looking at the data from one point or another," Dave Hurry, head of NSA's computer science research section, told InformationWeek last fall. </w:t>
      </w:r>
      <w:proofErr w:type="spellStart"/>
      <w:r w:rsidRPr="00C85BE0">
        <w:rPr>
          <w:rStyle w:val="StyleUnderline"/>
          <w:highlight w:val="cyan"/>
        </w:rPr>
        <w:t>Accumulo</w:t>
      </w:r>
      <w:proofErr w:type="spellEnd"/>
      <w:r w:rsidRPr="00C85BE0">
        <w:rPr>
          <w:rStyle w:val="StyleUnderline"/>
          <w:highlight w:val="cyan"/>
        </w:rPr>
        <w:t xml:space="preserve"> gives NSA the ability "to take data and to stretch it in new ways</w:t>
      </w:r>
      <w:r w:rsidRPr="00124533">
        <w:rPr>
          <w:sz w:val="14"/>
        </w:rPr>
        <w:t xml:space="preserve"> so that you can find out how to associate it with another piece of data and find those threats." </w:t>
      </w:r>
    </w:p>
    <w:p w:rsidR="00D17068" w:rsidRPr="005071AE" w:rsidRDefault="00D17068" w:rsidP="00D17068">
      <w:pPr>
        <w:pStyle w:val="Heading4"/>
      </w:pPr>
      <w:r>
        <w:t xml:space="preserve">(  ) Data overload wrong – </w:t>
      </w:r>
      <w:proofErr w:type="spellStart"/>
      <w:r w:rsidRPr="00124533">
        <w:rPr>
          <w:i/>
          <w:u w:val="single"/>
        </w:rPr>
        <w:t>Accumulo</w:t>
      </w:r>
      <w:proofErr w:type="spellEnd"/>
      <w:r w:rsidRPr="00124533">
        <w:rPr>
          <w:i/>
          <w:u w:val="single"/>
        </w:rPr>
        <w:t xml:space="preserve"> tech solves</w:t>
      </w:r>
      <w:r>
        <w:t xml:space="preserve"> </w:t>
      </w:r>
    </w:p>
    <w:p w:rsidR="00D17068" w:rsidRDefault="00D17068" w:rsidP="00D17068"/>
    <w:p w:rsidR="00D17068" w:rsidRPr="00DC44AA" w:rsidRDefault="00D17068" w:rsidP="00D17068">
      <w:pPr>
        <w:rPr>
          <w:rStyle w:val="Style13ptBold"/>
        </w:rPr>
      </w:pPr>
      <w:r w:rsidRPr="00DC44AA">
        <w:rPr>
          <w:rStyle w:val="Style13ptBold"/>
        </w:rPr>
        <w:t>Gallagher ‘13</w:t>
      </w:r>
    </w:p>
    <w:p w:rsidR="00D17068" w:rsidRPr="0067622C" w:rsidRDefault="00D17068" w:rsidP="00D17068">
      <w:pPr>
        <w:rPr>
          <w:sz w:val="18"/>
          <w:szCs w:val="18"/>
        </w:rPr>
      </w:pPr>
      <w:r w:rsidRPr="00DC44AA">
        <w:rPr>
          <w:sz w:val="18"/>
          <w:szCs w:val="18"/>
        </w:rPr>
        <w:t xml:space="preserve">Sean Gallagher is the IT editor at </w:t>
      </w:r>
      <w:proofErr w:type="spellStart"/>
      <w:r w:rsidRPr="00DC44AA">
        <w:rPr>
          <w:sz w:val="18"/>
          <w:szCs w:val="18"/>
        </w:rPr>
        <w:t>Ars</w:t>
      </w:r>
      <w:proofErr w:type="spellEnd"/>
      <w:r w:rsidRPr="00DC44AA">
        <w:rPr>
          <w:sz w:val="18"/>
          <w:szCs w:val="18"/>
        </w:rPr>
        <w:t xml:space="preserve"> </w:t>
      </w:r>
      <w:proofErr w:type="spellStart"/>
      <w:r w:rsidRPr="00DC44AA">
        <w:rPr>
          <w:sz w:val="18"/>
          <w:szCs w:val="18"/>
        </w:rPr>
        <w:t>Technica</w:t>
      </w:r>
      <w:proofErr w:type="spellEnd"/>
      <w:r w:rsidRPr="00DC44AA">
        <w:rPr>
          <w:sz w:val="18"/>
          <w:szCs w:val="18"/>
        </w:rPr>
        <w:t xml:space="preserve">. Sean is a University of Wisconsin grad, a former systems integrator, a former director of IT strategy at Ziff Davis Enterprise. He wrote his first program in high school – “What the NSA can do with “big data”” - </w:t>
      </w:r>
      <w:proofErr w:type="spellStart"/>
      <w:r w:rsidRPr="00DC44AA">
        <w:rPr>
          <w:sz w:val="18"/>
          <w:szCs w:val="18"/>
        </w:rPr>
        <w:t>Ars</w:t>
      </w:r>
      <w:proofErr w:type="spellEnd"/>
      <w:r w:rsidRPr="00DC44AA">
        <w:rPr>
          <w:sz w:val="18"/>
          <w:szCs w:val="18"/>
        </w:rPr>
        <w:t xml:space="preserve"> </w:t>
      </w:r>
      <w:proofErr w:type="spellStart"/>
      <w:r w:rsidRPr="00DC44AA">
        <w:rPr>
          <w:sz w:val="18"/>
          <w:szCs w:val="18"/>
        </w:rPr>
        <w:t>Technica</w:t>
      </w:r>
      <w:proofErr w:type="spellEnd"/>
      <w:r w:rsidRPr="00DC44AA">
        <w:rPr>
          <w:sz w:val="18"/>
          <w:szCs w:val="18"/>
        </w:rPr>
        <w:t xml:space="preserve"> - Jun 11, 2013 - http://arstechnica.com/information-technology/2013/06/what-the-nsa-can-do-with-big-data/2/</w:t>
      </w:r>
    </w:p>
    <w:p w:rsidR="00D17068" w:rsidRPr="00DC44AA" w:rsidRDefault="00D17068" w:rsidP="00D17068">
      <w:pPr>
        <w:rPr>
          <w:rStyle w:val="Emphasis"/>
        </w:rPr>
      </w:pPr>
      <w:r w:rsidRPr="00DC44AA">
        <w:rPr>
          <w:sz w:val="14"/>
        </w:rPr>
        <w:t xml:space="preserve">Ironically, about the same time these two programs were being exposed, Internet companies such as </w:t>
      </w:r>
      <w:r w:rsidRPr="00C85BE0">
        <w:rPr>
          <w:rStyle w:val="StyleUnderline"/>
          <w:highlight w:val="cyan"/>
        </w:rPr>
        <w:t xml:space="preserve">Google and Yahoo were solving the </w:t>
      </w:r>
      <w:r w:rsidRPr="00C85BE0">
        <w:rPr>
          <w:rStyle w:val="Emphasis"/>
          <w:highlight w:val="cyan"/>
        </w:rPr>
        <w:t>big data storage and analysis problem</w:t>
      </w:r>
      <w:r w:rsidRPr="00DC44AA">
        <w:rPr>
          <w:sz w:val="14"/>
        </w:rPr>
        <w:t xml:space="preserve">. In November of 2006, Google published a paper on </w:t>
      </w:r>
      <w:proofErr w:type="spellStart"/>
      <w:r w:rsidRPr="00DC44AA">
        <w:rPr>
          <w:sz w:val="14"/>
        </w:rPr>
        <w:t>BigTable</w:t>
      </w:r>
      <w:proofErr w:type="spellEnd"/>
      <w:r w:rsidRPr="00DC44AA">
        <w:rPr>
          <w:sz w:val="14"/>
        </w:rPr>
        <w:t xml:space="preserve">, a database with petabytes of capacity capable of indexing the Web and supporting Google Earth and other applications. And </w:t>
      </w:r>
      <w:r w:rsidRPr="00C85BE0">
        <w:rPr>
          <w:rStyle w:val="StyleUnderline"/>
          <w:highlight w:val="cyan"/>
        </w:rPr>
        <w:t xml:space="preserve">the </w:t>
      </w:r>
      <w:r w:rsidRPr="00DC44AA">
        <w:rPr>
          <w:sz w:val="14"/>
        </w:rPr>
        <w:t xml:space="preserve">work at Yahoo to catch up with Google's GFS file system—the basis for </w:t>
      </w:r>
      <w:proofErr w:type="spellStart"/>
      <w:r w:rsidRPr="00DC44AA">
        <w:rPr>
          <w:sz w:val="14"/>
        </w:rPr>
        <w:t>BigTable</w:t>
      </w:r>
      <w:proofErr w:type="spellEnd"/>
      <w:r w:rsidRPr="00DC44AA">
        <w:rPr>
          <w:sz w:val="14"/>
        </w:rPr>
        <w:t xml:space="preserve">—resulted in the Hadoop. </w:t>
      </w:r>
      <w:proofErr w:type="spellStart"/>
      <w:r w:rsidRPr="00DC44AA">
        <w:rPr>
          <w:sz w:val="14"/>
        </w:rPr>
        <w:t>BigTable</w:t>
      </w:r>
      <w:proofErr w:type="spellEnd"/>
      <w:r w:rsidRPr="00DC44AA">
        <w:rPr>
          <w:sz w:val="14"/>
        </w:rPr>
        <w:t xml:space="preserve"> and Hadoop-based </w:t>
      </w:r>
      <w:r w:rsidRPr="00C85BE0">
        <w:rPr>
          <w:rStyle w:val="StyleUnderline"/>
          <w:highlight w:val="cyan"/>
        </w:rPr>
        <w:t>databases</w:t>
      </w:r>
      <w:r w:rsidRPr="00993691">
        <w:rPr>
          <w:rStyle w:val="StyleUnderline"/>
        </w:rPr>
        <w:t xml:space="preserve"> </w:t>
      </w:r>
      <w:r w:rsidRPr="00C85BE0">
        <w:rPr>
          <w:rStyle w:val="StyleUnderline"/>
          <w:highlight w:val="cyan"/>
        </w:rPr>
        <w:t>offer</w:t>
      </w:r>
      <w:r w:rsidRPr="00DC44AA">
        <w:rPr>
          <w:sz w:val="14"/>
        </w:rPr>
        <w:t xml:space="preserve">ed </w:t>
      </w:r>
      <w:r w:rsidRPr="00C85BE0">
        <w:rPr>
          <w:rStyle w:val="StyleUnderline"/>
          <w:highlight w:val="cyan"/>
        </w:rPr>
        <w:t>a way to handle</w:t>
      </w:r>
      <w:r w:rsidRPr="00C85BE0">
        <w:rPr>
          <w:rStyle w:val="Emphasis"/>
          <w:highlight w:val="cyan"/>
        </w:rPr>
        <w:t xml:space="preserve"> huge amounts of data</w:t>
      </w:r>
      <w:r w:rsidRPr="00993691">
        <w:rPr>
          <w:rStyle w:val="Emphasis"/>
        </w:rPr>
        <w:t xml:space="preserve"> </w:t>
      </w:r>
      <w:r w:rsidRPr="00C85BE0">
        <w:rPr>
          <w:rStyle w:val="StyleUnderline"/>
          <w:highlight w:val="cyan"/>
        </w:rPr>
        <w:t>being captured by the NSA's operations,</w:t>
      </w:r>
      <w:r w:rsidRPr="00DC44AA">
        <w:rPr>
          <w:sz w:val="14"/>
        </w:rPr>
        <w:t xml:space="preserve"> </w:t>
      </w:r>
      <w:r w:rsidRPr="00C85BE0">
        <w:rPr>
          <w:rStyle w:val="StyleUnderline"/>
          <w:highlight w:val="cyan"/>
        </w:rPr>
        <w:t>but they lacked</w:t>
      </w:r>
      <w:r w:rsidRPr="00DC44AA">
        <w:rPr>
          <w:sz w:val="14"/>
        </w:rPr>
        <w:t xml:space="preserve"> something critical to intelligence operations: compartmentalized </w:t>
      </w:r>
      <w:r w:rsidRPr="00C85BE0">
        <w:rPr>
          <w:rStyle w:val="StyleUnderline"/>
          <w:highlight w:val="cyan"/>
        </w:rPr>
        <w:t>security</w:t>
      </w:r>
      <w:r w:rsidRPr="00DC44AA">
        <w:rPr>
          <w:sz w:val="14"/>
        </w:rPr>
        <w:t xml:space="preserve"> (or any security at all, for that matter). </w:t>
      </w:r>
      <w:r w:rsidRPr="00C85BE0">
        <w:rPr>
          <w:rStyle w:val="StyleUnderline"/>
          <w:highlight w:val="cyan"/>
        </w:rPr>
        <w:t>So</w:t>
      </w:r>
      <w:r w:rsidRPr="00DC44AA">
        <w:rPr>
          <w:sz w:val="14"/>
        </w:rPr>
        <w:t xml:space="preserve"> in 2008, </w:t>
      </w:r>
      <w:r w:rsidRPr="00C85BE0">
        <w:rPr>
          <w:rStyle w:val="StyleUnderline"/>
          <w:highlight w:val="cyan"/>
        </w:rPr>
        <w:t>NSA</w:t>
      </w:r>
      <w:r w:rsidRPr="00993691">
        <w:rPr>
          <w:rStyle w:val="StyleUnderline"/>
        </w:rPr>
        <w:t xml:space="preserve"> </w:t>
      </w:r>
      <w:r w:rsidRPr="00C85BE0">
        <w:rPr>
          <w:rStyle w:val="StyleUnderline"/>
          <w:highlight w:val="cyan"/>
        </w:rPr>
        <w:t>set out to create a better version</w:t>
      </w:r>
      <w:r w:rsidRPr="00993691">
        <w:rPr>
          <w:rStyle w:val="StyleUnderline"/>
        </w:rPr>
        <w:t xml:space="preserve"> </w:t>
      </w:r>
      <w:r w:rsidRPr="00DC44AA">
        <w:rPr>
          <w:sz w:val="14"/>
        </w:rPr>
        <w:t xml:space="preserve">of </w:t>
      </w:r>
      <w:proofErr w:type="spellStart"/>
      <w:r w:rsidRPr="00DC44AA">
        <w:rPr>
          <w:sz w:val="14"/>
        </w:rPr>
        <w:t>BigTable</w:t>
      </w:r>
      <w:proofErr w:type="spellEnd"/>
      <w:r w:rsidRPr="00DC44AA">
        <w:rPr>
          <w:sz w:val="14"/>
        </w:rPr>
        <w:t xml:space="preserve">, </w:t>
      </w:r>
      <w:r w:rsidRPr="00C85BE0">
        <w:rPr>
          <w:rStyle w:val="StyleUnderline"/>
          <w:highlight w:val="cyan"/>
        </w:rPr>
        <w:t xml:space="preserve">called </w:t>
      </w:r>
      <w:proofErr w:type="spellStart"/>
      <w:r w:rsidRPr="00C85BE0">
        <w:rPr>
          <w:rStyle w:val="Emphasis"/>
          <w:highlight w:val="cyan"/>
        </w:rPr>
        <w:t>Accumulo</w:t>
      </w:r>
      <w:proofErr w:type="spellEnd"/>
      <w:r w:rsidRPr="00DC44AA">
        <w:rPr>
          <w:sz w:val="14"/>
        </w:rPr>
        <w:t xml:space="preserve">—now an Apache Foundation project. </w:t>
      </w:r>
      <w:proofErr w:type="spellStart"/>
      <w:r w:rsidRPr="00DC44AA">
        <w:rPr>
          <w:sz w:val="14"/>
        </w:rPr>
        <w:t>Accumulo</w:t>
      </w:r>
      <w:proofErr w:type="spellEnd"/>
      <w:r w:rsidRPr="00DC44AA">
        <w:rPr>
          <w:sz w:val="14"/>
        </w:rPr>
        <w:t xml:space="preserve"> is a "NoSQL" database, based on key-value pairs. It's a design similar to Google's </w:t>
      </w:r>
      <w:proofErr w:type="spellStart"/>
      <w:r w:rsidRPr="00DC44AA">
        <w:rPr>
          <w:sz w:val="14"/>
        </w:rPr>
        <w:t>BigTable</w:t>
      </w:r>
      <w:proofErr w:type="spellEnd"/>
      <w:r w:rsidRPr="00DC44AA">
        <w:rPr>
          <w:sz w:val="14"/>
        </w:rPr>
        <w:t xml:space="preserve"> or Amazon's </w:t>
      </w:r>
      <w:proofErr w:type="spellStart"/>
      <w:r w:rsidRPr="00DC44AA">
        <w:rPr>
          <w:sz w:val="14"/>
        </w:rPr>
        <w:t>DynamoDB</w:t>
      </w:r>
      <w:proofErr w:type="spellEnd"/>
      <w:r w:rsidRPr="00DC44AA">
        <w:rPr>
          <w:sz w:val="14"/>
        </w:rPr>
        <w:t xml:space="preserve">, but </w:t>
      </w:r>
      <w:proofErr w:type="spellStart"/>
      <w:r w:rsidRPr="00C85BE0">
        <w:rPr>
          <w:rStyle w:val="Emphasis"/>
          <w:highlight w:val="cyan"/>
        </w:rPr>
        <w:t>Accumulo</w:t>
      </w:r>
      <w:proofErr w:type="spellEnd"/>
      <w:r w:rsidRPr="00C85BE0">
        <w:rPr>
          <w:rStyle w:val="Emphasis"/>
          <w:highlight w:val="cyan"/>
        </w:rPr>
        <w:t xml:space="preserve"> has special security features designed for the NSA</w:t>
      </w:r>
      <w:r w:rsidRPr="00DC44AA">
        <w:rPr>
          <w:sz w:val="14"/>
        </w:rPr>
        <w:t xml:space="preserve">, </w:t>
      </w:r>
      <w:r w:rsidRPr="00DC44AA">
        <w:rPr>
          <w:rStyle w:val="StyleUnderline"/>
        </w:rPr>
        <w:t>like multiple levels of security access.</w:t>
      </w:r>
      <w:r w:rsidRPr="00DC44AA">
        <w:rPr>
          <w:sz w:val="14"/>
        </w:rPr>
        <w:t xml:space="preserve"> The program is built on the open-source Hadoop platform and other Apache products. One of those is called Column Visibility—a capability that allows individual items within a row of data to have different classifications. That allows users and applications with different levels of authorization to access data but see more or less information based on what each column's "visibility" is. Users with lower levels of clearance wouldn't be aware that the column of data they're prohibited from viewing existed. </w:t>
      </w:r>
      <w:proofErr w:type="spellStart"/>
      <w:r w:rsidRPr="00C85BE0">
        <w:rPr>
          <w:rStyle w:val="StyleUnderline"/>
          <w:highlight w:val="cyan"/>
        </w:rPr>
        <w:t>Accumulo</w:t>
      </w:r>
      <w:proofErr w:type="spellEnd"/>
      <w:r w:rsidRPr="00C85BE0">
        <w:rPr>
          <w:rStyle w:val="StyleUnderline"/>
          <w:highlight w:val="cyan"/>
        </w:rPr>
        <w:t xml:space="preserve"> also can generate near real-time reports</w:t>
      </w:r>
      <w:r w:rsidRPr="00DC44AA">
        <w:rPr>
          <w:rStyle w:val="StyleUnderline"/>
        </w:rPr>
        <w:t xml:space="preserve"> from specific patterns in data</w:t>
      </w:r>
      <w:r w:rsidRPr="00DC44AA">
        <w:rPr>
          <w:sz w:val="14"/>
        </w:rPr>
        <w:t xml:space="preserve">. So, </w:t>
      </w:r>
      <w:r w:rsidRPr="00C85BE0">
        <w:rPr>
          <w:rStyle w:val="StyleUnderline"/>
          <w:highlight w:val="cyan"/>
        </w:rPr>
        <w:t>for instance, the system could</w:t>
      </w:r>
      <w:r w:rsidRPr="0067622C">
        <w:rPr>
          <w:rStyle w:val="StyleUnderline"/>
        </w:rPr>
        <w:t xml:space="preserve"> </w:t>
      </w:r>
      <w:r w:rsidRPr="00DC44AA">
        <w:rPr>
          <w:sz w:val="14"/>
        </w:rPr>
        <w:t xml:space="preserve">look for specific words or addressees in e-mail messages that come from a range of IP addresses; or, it could look for phone numbers that are two degrees of separation from a target's phone number. </w:t>
      </w:r>
      <w:r w:rsidRPr="0067622C">
        <w:rPr>
          <w:sz w:val="14"/>
        </w:rPr>
        <w:t xml:space="preserve">Then it can </w:t>
      </w:r>
      <w:r w:rsidRPr="0067622C">
        <w:rPr>
          <w:rStyle w:val="StyleUnderline"/>
        </w:rPr>
        <w:t>spit</w:t>
      </w:r>
      <w:r w:rsidRPr="0067622C">
        <w:rPr>
          <w:sz w:val="14"/>
        </w:rPr>
        <w:t xml:space="preserve"> those</w:t>
      </w:r>
      <w:r w:rsidRPr="00DC44AA">
        <w:rPr>
          <w:sz w:val="14"/>
        </w:rPr>
        <w:t xml:space="preserve"> </w:t>
      </w:r>
      <w:r w:rsidRPr="00C85BE0">
        <w:rPr>
          <w:rStyle w:val="StyleUnderline"/>
          <w:highlight w:val="cyan"/>
        </w:rPr>
        <w:t>chose</w:t>
      </w:r>
      <w:r w:rsidRPr="0067622C">
        <w:t xml:space="preserve">n </w:t>
      </w:r>
      <w:r w:rsidRPr="00C85BE0">
        <w:rPr>
          <w:rStyle w:val="StyleUnderline"/>
          <w:highlight w:val="cyan"/>
        </w:rPr>
        <w:t>e-mails or phone numbers into a</w:t>
      </w:r>
      <w:r w:rsidRPr="0067622C">
        <w:rPr>
          <w:rStyle w:val="StyleUnderline"/>
        </w:rPr>
        <w:t>nother</w:t>
      </w:r>
      <w:r w:rsidRPr="00C85BE0">
        <w:rPr>
          <w:rStyle w:val="StyleUnderline"/>
          <w:highlight w:val="cyan"/>
        </w:rPr>
        <w:t xml:space="preserve"> database, where NSA workers could peruse it at their leisure.</w:t>
      </w:r>
      <w:r w:rsidRPr="00DC44AA">
        <w:rPr>
          <w:sz w:val="14"/>
        </w:rPr>
        <w:t xml:space="preserve"> </w:t>
      </w:r>
      <w:r w:rsidRPr="00DC44AA">
        <w:rPr>
          <w:rStyle w:val="StyleUnderline"/>
        </w:rPr>
        <w:t>In other words,</w:t>
      </w:r>
      <w:r w:rsidRPr="00DC44AA">
        <w:rPr>
          <w:sz w:val="14"/>
        </w:rPr>
        <w:t xml:space="preserve"> </w:t>
      </w:r>
      <w:proofErr w:type="spellStart"/>
      <w:r w:rsidRPr="00C85BE0">
        <w:rPr>
          <w:rStyle w:val="StyleUnderline"/>
          <w:highlight w:val="cyan"/>
        </w:rPr>
        <w:t>Accumulo</w:t>
      </w:r>
      <w:proofErr w:type="spellEnd"/>
      <w:r w:rsidRPr="00C85BE0">
        <w:rPr>
          <w:rStyle w:val="StyleUnderline"/>
          <w:highlight w:val="cyan"/>
        </w:rPr>
        <w:t xml:space="preserve"> allows the NSA to do what Google does</w:t>
      </w:r>
      <w:r w:rsidRPr="00DC44AA">
        <w:rPr>
          <w:sz w:val="14"/>
        </w:rPr>
        <w:t xml:space="preserve"> with your e-mails and Web searches—</w:t>
      </w:r>
      <w:r w:rsidRPr="00C85BE0">
        <w:rPr>
          <w:rStyle w:val="StyleUnderline"/>
          <w:highlight w:val="cyan"/>
        </w:rPr>
        <w:t xml:space="preserve">only with everything </w:t>
      </w:r>
      <w:r w:rsidRPr="00DC44AA">
        <w:rPr>
          <w:rStyle w:val="StyleUnderline"/>
        </w:rPr>
        <w:t>that flows across the Internet</w:t>
      </w:r>
      <w:r w:rsidRPr="00DC44AA">
        <w:rPr>
          <w:sz w:val="14"/>
        </w:rPr>
        <w:t xml:space="preserve">, or with every phone call you make. </w:t>
      </w:r>
      <w:r w:rsidRPr="00C85BE0">
        <w:rPr>
          <w:rStyle w:val="StyleUnderline"/>
          <w:highlight w:val="cyan"/>
        </w:rPr>
        <w:t>It works because of a type of server process called "iterators."</w:t>
      </w:r>
      <w:r w:rsidRPr="00DC44AA">
        <w:rPr>
          <w:sz w:val="14"/>
        </w:rPr>
        <w:t xml:space="preserve"> These pieces of code constantly process the information sent to them and send back reports on emerging patterns in the data. Querying a multi-petabyte database and waiting for a response would be deadly slow, especially because there is always new data being added. </w:t>
      </w:r>
      <w:r w:rsidRPr="00C85BE0">
        <w:rPr>
          <w:rStyle w:val="Emphasis"/>
          <w:highlight w:val="cyan"/>
        </w:rPr>
        <w:t>The iterators are like NSA's tireless data elves.</w:t>
      </w:r>
    </w:p>
    <w:p w:rsidR="00D17068" w:rsidRDefault="00D17068" w:rsidP="00D17068"/>
    <w:p w:rsidR="00D17068" w:rsidRDefault="00D17068" w:rsidP="00D17068">
      <w:pPr>
        <w:pStyle w:val="Heading4"/>
      </w:pPr>
      <w:r>
        <w:t xml:space="preserve">(  ) No NSA data overload - </w:t>
      </w:r>
      <w:proofErr w:type="spellStart"/>
      <w:r>
        <w:t>Accumulo</w:t>
      </w:r>
      <w:proofErr w:type="spellEnd"/>
      <w:r>
        <w:t xml:space="preserve"> checks.</w:t>
      </w:r>
    </w:p>
    <w:p w:rsidR="00D17068" w:rsidRPr="00DC44AA" w:rsidRDefault="00D17068" w:rsidP="00D17068">
      <w:pPr>
        <w:rPr>
          <w:rStyle w:val="Style13ptBold"/>
        </w:rPr>
      </w:pPr>
      <w:r w:rsidRPr="00DC44AA">
        <w:rPr>
          <w:rStyle w:val="Style13ptBold"/>
        </w:rPr>
        <w:t>Kelly ‘12</w:t>
      </w:r>
    </w:p>
    <w:p w:rsidR="00D17068" w:rsidRPr="00DC44AA" w:rsidRDefault="00D17068" w:rsidP="00D17068">
      <w:pPr>
        <w:rPr>
          <w:sz w:val="18"/>
          <w:szCs w:val="18"/>
        </w:rPr>
      </w:pPr>
      <w:r w:rsidRPr="00DC44AA">
        <w:rPr>
          <w:sz w:val="18"/>
          <w:szCs w:val="18"/>
        </w:rPr>
        <w:t xml:space="preserve">Jeff Kelly is a Principal Research Contributor at The </w:t>
      </w:r>
      <w:proofErr w:type="spellStart"/>
      <w:r w:rsidRPr="00DC44AA">
        <w:rPr>
          <w:sz w:val="18"/>
          <w:szCs w:val="18"/>
        </w:rPr>
        <w:t>Wikibon</w:t>
      </w:r>
      <w:proofErr w:type="spellEnd"/>
      <w:r w:rsidRPr="00DC44AA">
        <w:rPr>
          <w:sz w:val="18"/>
          <w:szCs w:val="18"/>
        </w:rPr>
        <w:t xml:space="preserve"> Project and a Contributing Editor at </w:t>
      </w:r>
      <w:proofErr w:type="spellStart"/>
      <w:r w:rsidRPr="00DC44AA">
        <w:rPr>
          <w:sz w:val="18"/>
          <w:szCs w:val="18"/>
        </w:rPr>
        <w:t>SiliconANGLE</w:t>
      </w:r>
      <w:proofErr w:type="spellEnd"/>
      <w:r w:rsidRPr="00DC44AA">
        <w:rPr>
          <w:sz w:val="18"/>
          <w:szCs w:val="18"/>
        </w:rPr>
        <w:t xml:space="preserve">. He focuses on trends in Big Data and business analytics. His research has been quoted and referenced by the Financial Times, Forbes, CIO.com, Network World, </w:t>
      </w:r>
      <w:proofErr w:type="spellStart"/>
      <w:r w:rsidRPr="00DC44AA">
        <w:rPr>
          <w:sz w:val="18"/>
          <w:szCs w:val="18"/>
        </w:rPr>
        <w:t>GigaOM</w:t>
      </w:r>
      <w:proofErr w:type="spellEnd"/>
      <w:r w:rsidRPr="00DC44AA">
        <w:rPr>
          <w:sz w:val="18"/>
          <w:szCs w:val="18"/>
        </w:rPr>
        <w:t xml:space="preserve">, </w:t>
      </w:r>
      <w:proofErr w:type="spellStart"/>
      <w:r w:rsidRPr="00DC44AA">
        <w:rPr>
          <w:sz w:val="18"/>
          <w:szCs w:val="18"/>
        </w:rPr>
        <w:t>TechTarget</w:t>
      </w:r>
      <w:proofErr w:type="spellEnd"/>
      <w:r w:rsidRPr="00DC44AA">
        <w:rPr>
          <w:sz w:val="18"/>
          <w:szCs w:val="18"/>
        </w:rPr>
        <w:t xml:space="preserve"> and more – “</w:t>
      </w:r>
      <w:proofErr w:type="spellStart"/>
      <w:r w:rsidRPr="00DC44AA">
        <w:rPr>
          <w:sz w:val="18"/>
          <w:szCs w:val="18"/>
        </w:rPr>
        <w:t>Accumulo</w:t>
      </w:r>
      <w:proofErr w:type="spellEnd"/>
      <w:r w:rsidRPr="00DC44AA">
        <w:rPr>
          <w:sz w:val="18"/>
          <w:szCs w:val="18"/>
        </w:rPr>
        <w:t xml:space="preserve">: Why The World Needs Another NoSQL Database” – </w:t>
      </w:r>
      <w:proofErr w:type="spellStart"/>
      <w:r w:rsidRPr="00DC44AA">
        <w:rPr>
          <w:sz w:val="18"/>
          <w:szCs w:val="18"/>
        </w:rPr>
        <w:t>Wikibon</w:t>
      </w:r>
      <w:proofErr w:type="spellEnd"/>
      <w:r w:rsidRPr="00DC44AA">
        <w:rPr>
          <w:sz w:val="18"/>
          <w:szCs w:val="18"/>
        </w:rPr>
        <w:t xml:space="preserve"> Blog – August 20</w:t>
      </w:r>
      <w:r w:rsidRPr="00DC44AA">
        <w:rPr>
          <w:sz w:val="18"/>
          <w:szCs w:val="18"/>
          <w:vertAlign w:val="superscript"/>
        </w:rPr>
        <w:t>th</w:t>
      </w:r>
      <w:r w:rsidRPr="00DC44AA">
        <w:rPr>
          <w:sz w:val="18"/>
          <w:szCs w:val="18"/>
        </w:rPr>
        <w:t xml:space="preserve"> - http://wikibon.org/blog/breaking-analysis-accumulo-why-the-world-needs-another-nosql-database/</w:t>
      </w:r>
    </w:p>
    <w:p w:rsidR="00D17068" w:rsidRDefault="00D17068" w:rsidP="00D17068"/>
    <w:p w:rsidR="00D17068" w:rsidRPr="0067622C" w:rsidRDefault="00D17068" w:rsidP="00D17068">
      <w:pPr>
        <w:rPr>
          <w:sz w:val="16"/>
        </w:rPr>
      </w:pPr>
      <w:r w:rsidRPr="00C85BE0">
        <w:rPr>
          <w:rStyle w:val="StyleUnderline"/>
          <w:highlight w:val="cyan"/>
        </w:rPr>
        <w:t>If you’ve been unable to keep up with all</w:t>
      </w:r>
      <w:r w:rsidRPr="0067622C">
        <w:rPr>
          <w:sz w:val="16"/>
        </w:rPr>
        <w:t xml:space="preserve"> the </w:t>
      </w:r>
      <w:r w:rsidRPr="00C85BE0">
        <w:rPr>
          <w:rStyle w:val="StyleUnderline"/>
          <w:highlight w:val="cyan"/>
        </w:rPr>
        <w:t>competing</w:t>
      </w:r>
      <w:r w:rsidRPr="0067622C">
        <w:rPr>
          <w:sz w:val="16"/>
        </w:rPr>
        <w:t xml:space="preserve"> NoSQL </w:t>
      </w:r>
      <w:r w:rsidRPr="00C85BE0">
        <w:rPr>
          <w:rStyle w:val="StyleUnderline"/>
          <w:highlight w:val="cyan"/>
        </w:rPr>
        <w:t>databases</w:t>
      </w:r>
      <w:r w:rsidRPr="0067622C">
        <w:rPr>
          <w:rStyle w:val="StyleUnderline"/>
        </w:rPr>
        <w:t xml:space="preserve"> </w:t>
      </w:r>
      <w:r w:rsidRPr="0067622C">
        <w:rPr>
          <w:sz w:val="16"/>
        </w:rPr>
        <w:t xml:space="preserve">that have hit the market over the last several years, you’re not alone. To name just a few, there’s </w:t>
      </w:r>
      <w:proofErr w:type="spellStart"/>
      <w:r w:rsidRPr="0067622C">
        <w:rPr>
          <w:sz w:val="16"/>
        </w:rPr>
        <w:t>HBase</w:t>
      </w:r>
      <w:proofErr w:type="spellEnd"/>
      <w:r w:rsidRPr="0067622C">
        <w:rPr>
          <w:sz w:val="16"/>
        </w:rPr>
        <w:t xml:space="preserve">, Cassandra, MongoDB, </w:t>
      </w:r>
      <w:proofErr w:type="spellStart"/>
      <w:r w:rsidRPr="0067622C">
        <w:rPr>
          <w:sz w:val="16"/>
        </w:rPr>
        <w:t>Riak</w:t>
      </w:r>
      <w:proofErr w:type="spellEnd"/>
      <w:r w:rsidRPr="0067622C">
        <w:rPr>
          <w:sz w:val="16"/>
        </w:rPr>
        <w:t xml:space="preserve">, </w:t>
      </w:r>
      <w:proofErr w:type="spellStart"/>
      <w:r w:rsidRPr="0067622C">
        <w:rPr>
          <w:sz w:val="16"/>
        </w:rPr>
        <w:t>CouchDB</w:t>
      </w:r>
      <w:proofErr w:type="spellEnd"/>
      <w:r w:rsidRPr="0067622C">
        <w:rPr>
          <w:sz w:val="16"/>
        </w:rPr>
        <w:t xml:space="preserve">, </w:t>
      </w:r>
      <w:proofErr w:type="spellStart"/>
      <w:r w:rsidRPr="0067622C">
        <w:rPr>
          <w:sz w:val="16"/>
        </w:rPr>
        <w:t>Redis</w:t>
      </w:r>
      <w:proofErr w:type="spellEnd"/>
      <w:r w:rsidRPr="0067622C">
        <w:rPr>
          <w:sz w:val="16"/>
        </w:rPr>
        <w:t xml:space="preserve">, and Neo4J. To that list you can </w:t>
      </w:r>
      <w:r w:rsidRPr="00C85BE0">
        <w:rPr>
          <w:rStyle w:val="StyleUnderline"/>
          <w:highlight w:val="cyan"/>
        </w:rPr>
        <w:t xml:space="preserve">add </w:t>
      </w:r>
      <w:proofErr w:type="spellStart"/>
      <w:r w:rsidRPr="00C85BE0">
        <w:rPr>
          <w:rStyle w:val="StyleUnderline"/>
          <w:highlight w:val="cyan"/>
        </w:rPr>
        <w:t>Accumulo</w:t>
      </w:r>
      <w:proofErr w:type="spellEnd"/>
      <w:r w:rsidRPr="0067622C">
        <w:rPr>
          <w:sz w:val="16"/>
        </w:rPr>
        <w:t xml:space="preserve">, </w:t>
      </w:r>
      <w:r w:rsidRPr="00C85BE0">
        <w:rPr>
          <w:rStyle w:val="StyleUnderline"/>
          <w:highlight w:val="cyan"/>
        </w:rPr>
        <w:t>a</w:t>
      </w:r>
      <w:r w:rsidRPr="0067622C">
        <w:rPr>
          <w:sz w:val="16"/>
        </w:rPr>
        <w:t xml:space="preserve">n open source </w:t>
      </w:r>
      <w:r w:rsidRPr="00C85BE0">
        <w:rPr>
          <w:rStyle w:val="StyleUnderline"/>
          <w:highlight w:val="cyan"/>
        </w:rPr>
        <w:t>database originally developed at</w:t>
      </w:r>
      <w:r w:rsidRPr="0067622C">
        <w:rPr>
          <w:sz w:val="16"/>
        </w:rPr>
        <w:t xml:space="preserve"> the </w:t>
      </w:r>
      <w:r w:rsidRPr="00C85BE0">
        <w:rPr>
          <w:rStyle w:val="Emphasis"/>
          <w:highlight w:val="cyan"/>
        </w:rPr>
        <w:t>N</w:t>
      </w:r>
      <w:r w:rsidRPr="0067622C">
        <w:rPr>
          <w:sz w:val="16"/>
        </w:rPr>
        <w:t xml:space="preserve">ational </w:t>
      </w:r>
      <w:r w:rsidRPr="00C85BE0">
        <w:rPr>
          <w:rStyle w:val="Emphasis"/>
          <w:highlight w:val="cyan"/>
        </w:rPr>
        <w:t>S</w:t>
      </w:r>
      <w:r w:rsidRPr="0067622C">
        <w:rPr>
          <w:sz w:val="16"/>
        </w:rPr>
        <w:t xml:space="preserve">ecurity </w:t>
      </w:r>
      <w:r w:rsidRPr="00C85BE0">
        <w:rPr>
          <w:rStyle w:val="Emphasis"/>
          <w:highlight w:val="cyan"/>
        </w:rPr>
        <w:t>A</w:t>
      </w:r>
      <w:r w:rsidRPr="0067622C">
        <w:rPr>
          <w:sz w:val="16"/>
        </w:rPr>
        <w:t xml:space="preserve">gency. You may be wondering why </w:t>
      </w:r>
      <w:r w:rsidRPr="00C85BE0">
        <w:rPr>
          <w:rStyle w:val="StyleUnderline"/>
          <w:highlight w:val="cyan"/>
        </w:rPr>
        <w:t>the world needs</w:t>
      </w:r>
      <w:r w:rsidRPr="0067622C">
        <w:rPr>
          <w:sz w:val="16"/>
        </w:rPr>
        <w:t xml:space="preserve"> yet </w:t>
      </w:r>
      <w:r w:rsidRPr="00C85BE0">
        <w:rPr>
          <w:rStyle w:val="StyleUnderline"/>
          <w:highlight w:val="cyan"/>
        </w:rPr>
        <w:t>a</w:t>
      </w:r>
      <w:r w:rsidRPr="0067622C">
        <w:rPr>
          <w:sz w:val="16"/>
        </w:rPr>
        <w:t xml:space="preserve">nother </w:t>
      </w:r>
      <w:r w:rsidRPr="00C85BE0">
        <w:rPr>
          <w:rStyle w:val="StyleUnderline"/>
          <w:highlight w:val="cyan"/>
        </w:rPr>
        <w:t>database to handle</w:t>
      </w:r>
      <w:r w:rsidRPr="0067622C">
        <w:rPr>
          <w:sz w:val="16"/>
        </w:rPr>
        <w:t xml:space="preserve"> large volumes of multi-structured data. The answer is, of course, that no one of these NoSQL databases has yet checked all the feature/functionality boxes that most enterprises require before deploying a new technology. In the Big Data world, that means the ability to handle the three V’s (</w:t>
      </w:r>
      <w:r w:rsidRPr="00C85BE0">
        <w:rPr>
          <w:rStyle w:val="Emphasis"/>
          <w:highlight w:val="cyan"/>
        </w:rPr>
        <w:t>volume, variety and velocity</w:t>
      </w:r>
      <w:r w:rsidRPr="0067622C">
        <w:rPr>
          <w:sz w:val="16"/>
        </w:rPr>
        <w:t xml:space="preserve">) of data, the ability to process multiple types of workloads (analytical vs. transactional), and the ability to maintain ACID (atomicity, consistency, isolation and durability) compliance at scale. With each new NoSQL entrant, hope springs eternal that this one will prove the NoSQL messiah. So what makes </w:t>
      </w:r>
      <w:proofErr w:type="spellStart"/>
      <w:r w:rsidRPr="0067622C">
        <w:rPr>
          <w:sz w:val="16"/>
        </w:rPr>
        <w:t>Accumulo</w:t>
      </w:r>
      <w:proofErr w:type="spellEnd"/>
      <w:r w:rsidRPr="0067622C">
        <w:rPr>
          <w:sz w:val="16"/>
        </w:rPr>
        <w:t xml:space="preserve"> different than all the rest? According to proponents, </w:t>
      </w:r>
      <w:proofErr w:type="spellStart"/>
      <w:r w:rsidRPr="00C85BE0">
        <w:rPr>
          <w:rStyle w:val="Emphasis"/>
          <w:highlight w:val="cyan"/>
        </w:rPr>
        <w:t>Accumulo</w:t>
      </w:r>
      <w:proofErr w:type="spellEnd"/>
      <w:r w:rsidRPr="00C85BE0">
        <w:rPr>
          <w:rStyle w:val="Emphasis"/>
          <w:highlight w:val="cyan"/>
        </w:rPr>
        <w:t xml:space="preserve"> is capable of maintaining consistency even as it scales to thousands of nodes and petabytes of data</w:t>
      </w:r>
      <w:r w:rsidRPr="0067622C">
        <w:rPr>
          <w:sz w:val="16"/>
        </w:rPr>
        <w:t xml:space="preserve">; </w:t>
      </w:r>
      <w:r w:rsidRPr="00C85BE0">
        <w:rPr>
          <w:rStyle w:val="StyleUnderline"/>
          <w:highlight w:val="cyan"/>
        </w:rPr>
        <w:t>it can both read and write data in near real-time; and,</w:t>
      </w:r>
      <w:r w:rsidRPr="0067622C">
        <w:rPr>
          <w:sz w:val="16"/>
        </w:rPr>
        <w:t xml:space="preserve"> most importantly, </w:t>
      </w:r>
      <w:r w:rsidRPr="00C85BE0">
        <w:rPr>
          <w:rStyle w:val="StyleUnderline"/>
          <w:highlight w:val="cyan"/>
        </w:rPr>
        <w:t>it was built</w:t>
      </w:r>
      <w:r w:rsidRPr="0067622C">
        <w:rPr>
          <w:rStyle w:val="StyleUnderline"/>
        </w:rPr>
        <w:t xml:space="preserve"> </w:t>
      </w:r>
      <w:r w:rsidRPr="0067622C">
        <w:rPr>
          <w:sz w:val="16"/>
        </w:rPr>
        <w:t xml:space="preserve">from the ground up </w:t>
      </w:r>
      <w:r w:rsidRPr="00C85BE0">
        <w:rPr>
          <w:rStyle w:val="StyleUnderline"/>
          <w:highlight w:val="cyan"/>
        </w:rPr>
        <w:t>with</w:t>
      </w:r>
      <w:r w:rsidRPr="0067622C">
        <w:rPr>
          <w:sz w:val="16"/>
        </w:rPr>
        <w:t xml:space="preserve"> cell-level </w:t>
      </w:r>
      <w:r w:rsidRPr="00C85BE0">
        <w:rPr>
          <w:rStyle w:val="StyleUnderline"/>
          <w:highlight w:val="cyan"/>
        </w:rPr>
        <w:t>security functionality.</w:t>
      </w:r>
    </w:p>
    <w:p w:rsidR="00DE3382" w:rsidRDefault="00DE3382" w:rsidP="00B55AD5"/>
    <w:p w:rsidR="00D17068" w:rsidRDefault="00D17068" w:rsidP="00D17068">
      <w:pPr>
        <w:pStyle w:val="Heading4"/>
      </w:pPr>
      <w:r>
        <w:t xml:space="preserve">(  ) </w:t>
      </w:r>
      <w:proofErr w:type="spellStart"/>
      <w:r>
        <w:t>Accumulo</w:t>
      </w:r>
      <w:proofErr w:type="spellEnd"/>
      <w:r>
        <w:t xml:space="preserve"> tech solves overload – and does so without mass privacy violations.</w:t>
      </w:r>
    </w:p>
    <w:p w:rsidR="00D17068" w:rsidRPr="000D206D" w:rsidRDefault="00D17068" w:rsidP="00D17068">
      <w:pPr>
        <w:rPr>
          <w:rStyle w:val="Style13ptBold"/>
        </w:rPr>
      </w:pPr>
      <w:r w:rsidRPr="000D206D">
        <w:rPr>
          <w:rStyle w:val="Style13ptBold"/>
        </w:rPr>
        <w:t>Jackson ‘13</w:t>
      </w:r>
    </w:p>
    <w:p w:rsidR="00D17068" w:rsidRPr="000D206D" w:rsidRDefault="00D17068" w:rsidP="00D17068">
      <w:pPr>
        <w:rPr>
          <w:sz w:val="18"/>
          <w:szCs w:val="18"/>
        </w:rPr>
      </w:pPr>
      <w:r w:rsidRPr="000D206D">
        <w:rPr>
          <w:sz w:val="18"/>
          <w:szCs w:val="18"/>
        </w:rPr>
        <w:t xml:space="preserve">Joab Jackson covers enterprise software and general technology breaking news for the IDG News Service, and is based in New York. “NSA's </w:t>
      </w:r>
      <w:proofErr w:type="spellStart"/>
      <w:r w:rsidRPr="000D206D">
        <w:rPr>
          <w:sz w:val="18"/>
          <w:szCs w:val="18"/>
        </w:rPr>
        <w:t>Accumulo</w:t>
      </w:r>
      <w:proofErr w:type="spellEnd"/>
      <w:r w:rsidRPr="000D206D">
        <w:rPr>
          <w:sz w:val="18"/>
          <w:szCs w:val="18"/>
        </w:rPr>
        <w:t xml:space="preserve"> data store has strict limits on who can see the data” - PC World - Oct 31, 2013 - http://www.pcworld.com/article/2060060/nsas-accumulo-nosql-store-offers-rolebased-data-access.html</w:t>
      </w:r>
    </w:p>
    <w:p w:rsidR="00D17068" w:rsidRPr="00993691" w:rsidRDefault="00D17068" w:rsidP="00D17068">
      <w:pPr>
        <w:rPr>
          <w:sz w:val="14"/>
        </w:rPr>
      </w:pPr>
      <w:r w:rsidRPr="00C85BE0">
        <w:rPr>
          <w:rStyle w:val="StyleUnderline"/>
          <w:highlight w:val="cyan"/>
        </w:rPr>
        <w:t>With its</w:t>
      </w:r>
      <w:r w:rsidRPr="00993691">
        <w:rPr>
          <w:sz w:val="14"/>
        </w:rPr>
        <w:t xml:space="preserve"> much-discussed </w:t>
      </w:r>
      <w:r w:rsidRPr="00C85BE0">
        <w:rPr>
          <w:rStyle w:val="StyleUnderline"/>
          <w:highlight w:val="cyan"/>
        </w:rPr>
        <w:t>enthusiasm for collecting large amounts of data</w:t>
      </w:r>
      <w:r w:rsidRPr="00993691">
        <w:rPr>
          <w:sz w:val="14"/>
        </w:rPr>
        <w:t xml:space="preserve">, the </w:t>
      </w:r>
      <w:r w:rsidRPr="00C85BE0">
        <w:rPr>
          <w:rStyle w:val="StyleUnderline"/>
          <w:highlight w:val="cyan"/>
        </w:rPr>
        <w:t>NSA</w:t>
      </w:r>
      <w:r w:rsidRPr="000D206D">
        <w:rPr>
          <w:rStyle w:val="StyleUnderline"/>
        </w:rPr>
        <w:t xml:space="preserve"> </w:t>
      </w:r>
      <w:r w:rsidRPr="00993691">
        <w:rPr>
          <w:sz w:val="14"/>
        </w:rPr>
        <w:t xml:space="preserve">naturally </w:t>
      </w:r>
      <w:r w:rsidRPr="00C85BE0">
        <w:rPr>
          <w:rStyle w:val="StyleUnderline"/>
          <w:highlight w:val="cyan"/>
        </w:rPr>
        <w:t>found much interest in</w:t>
      </w:r>
      <w:r w:rsidRPr="00993691">
        <w:rPr>
          <w:sz w:val="14"/>
        </w:rPr>
        <w:t xml:space="preserve"> the idea of </w:t>
      </w:r>
      <w:r w:rsidRPr="00C85BE0">
        <w:rPr>
          <w:rStyle w:val="StyleUnderline"/>
          <w:highlight w:val="cyan"/>
        </w:rPr>
        <w:t>highly scalable</w:t>
      </w:r>
      <w:r w:rsidRPr="00993691">
        <w:rPr>
          <w:sz w:val="14"/>
        </w:rPr>
        <w:t xml:space="preserve"> NoSQL </w:t>
      </w:r>
      <w:r w:rsidRPr="00C85BE0">
        <w:rPr>
          <w:rStyle w:val="StyleUnderline"/>
          <w:highlight w:val="cyan"/>
        </w:rPr>
        <w:t>databases.</w:t>
      </w:r>
      <w:r w:rsidRPr="00993691">
        <w:rPr>
          <w:sz w:val="14"/>
        </w:rPr>
        <w:t xml:space="preserve"> But </w:t>
      </w:r>
      <w:r w:rsidRPr="00C85BE0">
        <w:rPr>
          <w:rStyle w:val="StyleUnderline"/>
          <w:highlight w:val="cyan"/>
        </w:rPr>
        <w:t>the</w:t>
      </w:r>
      <w:r w:rsidRPr="00993691">
        <w:rPr>
          <w:sz w:val="14"/>
        </w:rPr>
        <w:t xml:space="preserve"> U.S. intelligence </w:t>
      </w:r>
      <w:r w:rsidRPr="00C85BE0">
        <w:rPr>
          <w:rStyle w:val="StyleUnderline"/>
          <w:highlight w:val="cyan"/>
        </w:rPr>
        <w:t>agency</w:t>
      </w:r>
      <w:r w:rsidRPr="00993691">
        <w:rPr>
          <w:sz w:val="14"/>
        </w:rPr>
        <w:t xml:space="preserve"> needed some security of its own, so it </w:t>
      </w:r>
      <w:r w:rsidRPr="00C85BE0">
        <w:rPr>
          <w:rStyle w:val="StyleUnderline"/>
          <w:highlight w:val="cyan"/>
        </w:rPr>
        <w:t>develope</w:t>
      </w:r>
      <w:r w:rsidRPr="00993691">
        <w:rPr>
          <w:sz w:val="14"/>
        </w:rPr>
        <w:t xml:space="preserve">d a NoSQL data store called </w:t>
      </w:r>
      <w:proofErr w:type="spellStart"/>
      <w:r w:rsidRPr="00C85BE0">
        <w:rPr>
          <w:rStyle w:val="Emphasis"/>
          <w:highlight w:val="cyan"/>
        </w:rPr>
        <w:t>Accumulo</w:t>
      </w:r>
      <w:proofErr w:type="spellEnd"/>
      <w:r w:rsidRPr="00C85BE0">
        <w:rPr>
          <w:rStyle w:val="StyleUnderline"/>
          <w:highlight w:val="cyan"/>
        </w:rPr>
        <w:t>, with built-in</w:t>
      </w:r>
      <w:r w:rsidRPr="00993691">
        <w:rPr>
          <w:sz w:val="14"/>
        </w:rPr>
        <w:t xml:space="preserve"> policy enforcement </w:t>
      </w:r>
      <w:r w:rsidRPr="00C85BE0">
        <w:rPr>
          <w:rStyle w:val="StyleUnderline"/>
          <w:highlight w:val="cyan"/>
        </w:rPr>
        <w:t>mechanisms that strictly limit who can see its data.</w:t>
      </w:r>
      <w:r>
        <w:rPr>
          <w:rStyle w:val="StyleUnderline"/>
        </w:rPr>
        <w:t xml:space="preserve"> </w:t>
      </w:r>
      <w:r w:rsidRPr="00993691">
        <w:rPr>
          <w:sz w:val="14"/>
        </w:rPr>
        <w:t xml:space="preserve">At the O’Reilly Strata-Hadoop World conference this week in New York, one of the former National Security Agency developers behind the software, Adam Fuchs, explained how </w:t>
      </w:r>
      <w:proofErr w:type="spellStart"/>
      <w:r w:rsidRPr="00993691">
        <w:rPr>
          <w:sz w:val="14"/>
        </w:rPr>
        <w:t>Accumulo</w:t>
      </w:r>
      <w:proofErr w:type="spellEnd"/>
      <w:r w:rsidRPr="00993691">
        <w:rPr>
          <w:sz w:val="14"/>
        </w:rPr>
        <w:t xml:space="preserve"> works and how it could be used in fields other than intelligence gathering. The agency contributed the software’s source code to the Apache Software Foundation in 2011. “Every single application that we built at the NSA has some concept of multi-level security,” said Fuchs, who is now the chief technology officer of </w:t>
      </w:r>
      <w:proofErr w:type="spellStart"/>
      <w:r w:rsidRPr="00993691">
        <w:rPr>
          <w:sz w:val="14"/>
        </w:rPr>
        <w:t>Sqrrl</w:t>
      </w:r>
      <w:proofErr w:type="spellEnd"/>
      <w:r w:rsidRPr="00993691">
        <w:rPr>
          <w:sz w:val="14"/>
        </w:rPr>
        <w:t xml:space="preserve">, which offers a commercial edition of the software. The NSA started building </w:t>
      </w:r>
      <w:proofErr w:type="spellStart"/>
      <w:r w:rsidRPr="00993691">
        <w:rPr>
          <w:sz w:val="14"/>
        </w:rPr>
        <w:t>Accumulo</w:t>
      </w:r>
      <w:proofErr w:type="spellEnd"/>
      <w:r w:rsidRPr="00993691">
        <w:rPr>
          <w:sz w:val="14"/>
        </w:rPr>
        <w:t xml:space="preserve"> in 2008. Much like Facebook did with its Cassandra database around the same time, the NSA used the Google Big Table architecture as a starting point. In the parlance of NoSQL databases, </w:t>
      </w:r>
      <w:proofErr w:type="spellStart"/>
      <w:r w:rsidRPr="00993691">
        <w:rPr>
          <w:sz w:val="14"/>
        </w:rPr>
        <w:t>Accumulo</w:t>
      </w:r>
      <w:proofErr w:type="spellEnd"/>
      <w:r w:rsidRPr="00993691">
        <w:rPr>
          <w:sz w:val="14"/>
        </w:rPr>
        <w:t xml:space="preserve"> is a simple key/value data store, built on a shared-nothing architecture that allows for easy expansion to thousands of nodes able to hold petabytes worth of data. It features a flexible schema that allows new columns to be quickly added, and comes with some advanced data analysis features as well. </w:t>
      </w:r>
      <w:proofErr w:type="spellStart"/>
      <w:r w:rsidRPr="00993691">
        <w:rPr>
          <w:sz w:val="14"/>
        </w:rPr>
        <w:t>Accumulo's</w:t>
      </w:r>
      <w:proofErr w:type="spellEnd"/>
      <w:r w:rsidRPr="00993691">
        <w:rPr>
          <w:sz w:val="14"/>
        </w:rPr>
        <w:t xml:space="preserve"> killer feature </w:t>
      </w:r>
      <w:proofErr w:type="spellStart"/>
      <w:r w:rsidRPr="00C85BE0">
        <w:rPr>
          <w:rStyle w:val="StyleUnderline"/>
          <w:highlight w:val="cyan"/>
        </w:rPr>
        <w:t>Accumulo’s</w:t>
      </w:r>
      <w:proofErr w:type="spellEnd"/>
      <w:r w:rsidRPr="00C85BE0">
        <w:rPr>
          <w:rStyle w:val="StyleUnderline"/>
          <w:highlight w:val="cyan"/>
        </w:rPr>
        <w:t xml:space="preserve"> killer feature</w:t>
      </w:r>
      <w:r w:rsidRPr="00993691">
        <w:rPr>
          <w:sz w:val="14"/>
        </w:rPr>
        <w:t xml:space="preserve">, however, </w:t>
      </w:r>
      <w:r w:rsidRPr="00C85BE0">
        <w:rPr>
          <w:rStyle w:val="StyleUnderline"/>
          <w:highlight w:val="cyan"/>
        </w:rPr>
        <w:t>is</w:t>
      </w:r>
      <w:r w:rsidRPr="00993691">
        <w:rPr>
          <w:sz w:val="14"/>
        </w:rPr>
        <w:t xml:space="preserve"> its “</w:t>
      </w:r>
      <w:r w:rsidRPr="00C85BE0">
        <w:rPr>
          <w:rStyle w:val="StyleUnderline"/>
          <w:highlight w:val="cyan"/>
        </w:rPr>
        <w:t>data-centric security,”</w:t>
      </w:r>
      <w:r w:rsidRPr="00993691">
        <w:rPr>
          <w:sz w:val="14"/>
        </w:rPr>
        <w:t xml:space="preserve"> Fuchs said. When </w:t>
      </w:r>
      <w:r w:rsidRPr="00C85BE0">
        <w:rPr>
          <w:rStyle w:val="StyleUnderline"/>
          <w:highlight w:val="cyan"/>
        </w:rPr>
        <w:t>data</w:t>
      </w:r>
      <w:r w:rsidRPr="00993691">
        <w:rPr>
          <w:sz w:val="14"/>
        </w:rPr>
        <w:t xml:space="preserve"> is entered into </w:t>
      </w:r>
      <w:proofErr w:type="spellStart"/>
      <w:r w:rsidRPr="00993691">
        <w:rPr>
          <w:sz w:val="14"/>
        </w:rPr>
        <w:t>Accumulo</w:t>
      </w:r>
      <w:proofErr w:type="spellEnd"/>
      <w:r w:rsidRPr="00993691">
        <w:rPr>
          <w:sz w:val="14"/>
        </w:rPr>
        <w:t xml:space="preserve">, it </w:t>
      </w:r>
      <w:r w:rsidRPr="00C85BE0">
        <w:rPr>
          <w:rStyle w:val="StyleUnderline"/>
          <w:highlight w:val="cyan"/>
        </w:rPr>
        <w:t>must be accompanied with tags specifying who is allowed to see</w:t>
      </w:r>
      <w:r w:rsidRPr="00993691">
        <w:rPr>
          <w:sz w:val="14"/>
        </w:rPr>
        <w:t xml:space="preserve"> that </w:t>
      </w:r>
      <w:r w:rsidRPr="00C85BE0">
        <w:rPr>
          <w:rStyle w:val="StyleUnderline"/>
          <w:highlight w:val="cyan"/>
        </w:rPr>
        <w:t>material.</w:t>
      </w:r>
      <w:r w:rsidRPr="00993691">
        <w:rPr>
          <w:sz w:val="14"/>
        </w:rPr>
        <w:t xml:space="preserve"> </w:t>
      </w:r>
      <w:r w:rsidRPr="000D206D">
        <w:rPr>
          <w:rStyle w:val="StyleUnderline"/>
        </w:rPr>
        <w:t>Each row of data has a cell specifying the roles within an organization that can access the data, which can map back to specific organizational security policies.</w:t>
      </w:r>
      <w:r>
        <w:rPr>
          <w:rStyle w:val="StyleUnderline"/>
        </w:rPr>
        <w:t xml:space="preserve"> </w:t>
      </w:r>
      <w:r w:rsidRPr="00993691">
        <w:rPr>
          <w:sz w:val="14"/>
        </w:rPr>
        <w:t xml:space="preserve">It adheres to the RBAC (role-based access control) model. This approach allowed the NSA to categorize data into its multiple levels of classification—confidential, secret, top secret—as well as who in an organization could access the data, based on their official role within the organization. The database is accompanied by a policy engine that decides who can see what data. This model could be used anywhere that security is an issue. For instance, if used in a health care organization, </w:t>
      </w:r>
      <w:proofErr w:type="spellStart"/>
      <w:r w:rsidRPr="00993691">
        <w:rPr>
          <w:sz w:val="14"/>
        </w:rPr>
        <w:t>Accumulo</w:t>
      </w:r>
      <w:proofErr w:type="spellEnd"/>
      <w:r w:rsidRPr="00993691">
        <w:rPr>
          <w:sz w:val="14"/>
        </w:rPr>
        <w:t xml:space="preserve"> can specify that only a patient and the patient’s doctor can see the patient’s data. The patient’s specific doctor may change over time, but the role of the doctor, rather than the individual doctor, is specified in the database. </w:t>
      </w:r>
      <w:r w:rsidRPr="00C85BE0">
        <w:rPr>
          <w:rStyle w:val="StyleUnderline"/>
          <w:highlight w:val="cyan"/>
        </w:rPr>
        <w:t>The NSA found</w:t>
      </w:r>
      <w:r w:rsidRPr="00993691">
        <w:rPr>
          <w:sz w:val="14"/>
        </w:rPr>
        <w:t xml:space="preserve"> that the </w:t>
      </w:r>
      <w:r w:rsidRPr="00C85BE0">
        <w:rPr>
          <w:rStyle w:val="StyleUnderline"/>
          <w:highlight w:val="cyan"/>
        </w:rPr>
        <w:t>data-centric approach “greatly simplifies application development,”</w:t>
      </w:r>
      <w:r w:rsidRPr="00993691">
        <w:rPr>
          <w:sz w:val="14"/>
        </w:rPr>
        <w:t xml:space="preserve"> Fuchs said. Because data today tends to be transformed and reused for different analysis applications, it makes sense for the database itself to keep track of who is allowed to see the data, rather than repeatedly implementing these rules in each application that uses this data. </w:t>
      </w:r>
    </w:p>
    <w:p w:rsidR="00D17068" w:rsidRPr="00B55AD5" w:rsidRDefault="00D17068" w:rsidP="00B55AD5"/>
    <w:sectPr w:rsidR="00D17068"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3"/>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7329796"/>
    <w:docVar w:name="VerbatimVersion" w:val="5.1"/>
  </w:docVars>
  <w:rsids>
    <w:rsidRoot w:val="00DE3382"/>
    <w:rsid w:val="000139A3"/>
    <w:rsid w:val="00032EE3"/>
    <w:rsid w:val="000D7A2C"/>
    <w:rsid w:val="00100833"/>
    <w:rsid w:val="00104529"/>
    <w:rsid w:val="00105942"/>
    <w:rsid w:val="00107396"/>
    <w:rsid w:val="00144A4C"/>
    <w:rsid w:val="00176AB0"/>
    <w:rsid w:val="00177B7D"/>
    <w:rsid w:val="0018322D"/>
    <w:rsid w:val="001963AD"/>
    <w:rsid w:val="001B5776"/>
    <w:rsid w:val="001E527A"/>
    <w:rsid w:val="001F78CE"/>
    <w:rsid w:val="002474B1"/>
    <w:rsid w:val="00251FC7"/>
    <w:rsid w:val="002855A7"/>
    <w:rsid w:val="002B146A"/>
    <w:rsid w:val="002B5E17"/>
    <w:rsid w:val="00301BF1"/>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A2DD2"/>
    <w:rsid w:val="006C2375"/>
    <w:rsid w:val="006D4ECC"/>
    <w:rsid w:val="00722258"/>
    <w:rsid w:val="007243E5"/>
    <w:rsid w:val="0076030B"/>
    <w:rsid w:val="00766EA0"/>
    <w:rsid w:val="007A2226"/>
    <w:rsid w:val="007F5B66"/>
    <w:rsid w:val="00823A1C"/>
    <w:rsid w:val="008324E5"/>
    <w:rsid w:val="00845B9D"/>
    <w:rsid w:val="00860984"/>
    <w:rsid w:val="00865E70"/>
    <w:rsid w:val="008A49E0"/>
    <w:rsid w:val="008B3ECB"/>
    <w:rsid w:val="008B4E85"/>
    <w:rsid w:val="008C1B2E"/>
    <w:rsid w:val="0091627E"/>
    <w:rsid w:val="00954CF5"/>
    <w:rsid w:val="0097032B"/>
    <w:rsid w:val="009D2EAD"/>
    <w:rsid w:val="009D54B2"/>
    <w:rsid w:val="009E1922"/>
    <w:rsid w:val="009F7ED2"/>
    <w:rsid w:val="00A33A9E"/>
    <w:rsid w:val="00A75591"/>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17068"/>
    <w:rsid w:val="00D325A9"/>
    <w:rsid w:val="00D36A8A"/>
    <w:rsid w:val="00D61409"/>
    <w:rsid w:val="00D6691E"/>
    <w:rsid w:val="00D71170"/>
    <w:rsid w:val="00DA1C92"/>
    <w:rsid w:val="00DA25D4"/>
    <w:rsid w:val="00DA6538"/>
    <w:rsid w:val="00DE3382"/>
    <w:rsid w:val="00E15E75"/>
    <w:rsid w:val="00E5262C"/>
    <w:rsid w:val="00EC7DC4"/>
    <w:rsid w:val="00ED30CF"/>
    <w:rsid w:val="00F176EF"/>
    <w:rsid w:val="00F45E10"/>
    <w:rsid w:val="00F6364A"/>
    <w:rsid w:val="00F9113A"/>
    <w:rsid w:val="00FD0C8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F3026852-3AAB-47EF-89FB-06D6B5CF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A49E0"/>
    <w:rPr>
      <w:rFonts w:ascii="Calibri" w:hAnsi="Calibri"/>
    </w:rPr>
  </w:style>
  <w:style w:type="paragraph" w:styleId="Heading1">
    <w:name w:val="heading 1"/>
    <w:aliases w:val="Pocket"/>
    <w:basedOn w:val="Normal"/>
    <w:next w:val="Normal"/>
    <w:link w:val="Heading1Char"/>
    <w:qFormat/>
    <w:rsid w:val="008A49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49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unhideWhenUsed/>
    <w:qFormat/>
    <w:rsid w:val="008A49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8A49E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49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49E0"/>
  </w:style>
  <w:style w:type="character" w:customStyle="1" w:styleId="Heading1Char">
    <w:name w:val="Heading 1 Char"/>
    <w:aliases w:val="Pocket Char"/>
    <w:basedOn w:val="DefaultParagraphFont"/>
    <w:link w:val="Heading1"/>
    <w:rsid w:val="008A49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A49E0"/>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8A49E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A49E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8A49E0"/>
    <w:rPr>
      <w:rFonts w:ascii="Calibri" w:hAnsi="Calibri"/>
      <w:b/>
      <w:i w:val="0"/>
      <w:iCs/>
      <w:sz w:val="26"/>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A49E0"/>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8A49E0"/>
    <w:rPr>
      <w:b w:val="0"/>
      <w:sz w:val="22"/>
      <w:u w:val="single"/>
    </w:rPr>
  </w:style>
  <w:style w:type="character" w:styleId="Hyperlink">
    <w:name w:val="Hyperlink"/>
    <w:aliases w:val="heading 1 (block title),Important,Read,Internet Link,Card Text,Analytic Text"/>
    <w:basedOn w:val="DefaultParagraphFont"/>
    <w:uiPriority w:val="99"/>
    <w:unhideWhenUsed/>
    <w:rsid w:val="008A49E0"/>
    <w:rPr>
      <w:color w:val="auto"/>
      <w:u w:val="none"/>
    </w:rPr>
  </w:style>
  <w:style w:type="character" w:styleId="FollowedHyperlink">
    <w:name w:val="FollowedHyperlink"/>
    <w:basedOn w:val="DefaultParagraphFont"/>
    <w:uiPriority w:val="99"/>
    <w:semiHidden/>
    <w:unhideWhenUsed/>
    <w:rsid w:val="008A49E0"/>
    <w:rPr>
      <w:color w:val="auto"/>
      <w:u w:val="none"/>
    </w:rPr>
  </w:style>
  <w:style w:type="paragraph" w:customStyle="1" w:styleId="textbold">
    <w:name w:val="text bold"/>
    <w:basedOn w:val="Normal"/>
    <w:link w:val="Emphasis"/>
    <w:uiPriority w:val="7"/>
    <w:qFormat/>
    <w:rsid w:val="00DE3382"/>
    <w:pPr>
      <w:ind w:left="720"/>
      <w:jc w:val="both"/>
    </w:pPr>
    <w:rPr>
      <w:b/>
      <w:iCs/>
      <w:sz w:val="26"/>
      <w:u w:val="single"/>
      <w:bdr w:val="single" w:sz="8" w:space="0" w:color="auto"/>
    </w:rPr>
  </w:style>
  <w:style w:type="character" w:customStyle="1" w:styleId="TitleChar">
    <w:name w:val="Title Char"/>
    <w:aliases w:val="Cites and Cards Char,UNDERLINE Char,Bold Underlined Char"/>
    <w:basedOn w:val="DefaultParagraphFont"/>
    <w:link w:val="Title"/>
    <w:uiPriority w:val="6"/>
    <w:qFormat/>
    <w:rsid w:val="00D17068"/>
    <w:rPr>
      <w:bCs/>
      <w:sz w:val="20"/>
      <w:u w:val="single"/>
    </w:rPr>
  </w:style>
  <w:style w:type="paragraph" w:styleId="Title">
    <w:name w:val="Title"/>
    <w:aliases w:val="Cites and Cards,UNDERLINE,Bold Underlined"/>
    <w:basedOn w:val="Normal"/>
    <w:next w:val="Normal"/>
    <w:link w:val="TitleChar"/>
    <w:uiPriority w:val="6"/>
    <w:qFormat/>
    <w:rsid w:val="00D17068"/>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D1706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insider.com/the-us-needs-better-humint-to-beat-isis-2014-9" TargetMode="External"/><Relationship Id="rId13" Type="http://schemas.openxmlformats.org/officeDocument/2006/relationships/hyperlink" Target="http://fortunascorner.com/2015/05/11/the-dumbing-down-of-u-s-intelligence-and-why-metadata-and-the-haystack-matter-in-combating-terrorism-and-protecting-the-u-s-homeland-you-need-a-haystack-to-find-a-needle/" TargetMode="External"/><Relationship Id="rId18" Type="http://schemas.openxmlformats.org/officeDocument/2006/relationships/hyperlink" Target="http://www.wsj.com/articles/SB1000142412788732349560457853529062744296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www.washingtontimes.com/news/2006/may/8/20060508-091537-5575r/?page=all" TargetMode="External"/><Relationship Id="rId12" Type="http://schemas.openxmlformats.org/officeDocument/2006/relationships/hyperlink" Target="http://ottokinne.de/esepbooks/EB2Pt2.pdf" TargetMode="External"/><Relationship Id="rId17" Type="http://schemas.openxmlformats.org/officeDocument/2006/relationships/hyperlink" Target="http://www.newyorker.com/news/news-desk/whats-the-matter-with-metadata" TargetMode="External"/><Relationship Id="rId2" Type="http://schemas.openxmlformats.org/officeDocument/2006/relationships/numbering" Target="numbering.xml"/><Relationship Id="rId16" Type="http://schemas.openxmlformats.org/officeDocument/2006/relationships/hyperlink" Target="http://www.eecs.ucf.edu/georgiopoulos/sites/default/files/196.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foreignpolicy.com/articles/2014/11/10/counterterrorism_spying_nsa_islamic_state_terrorist_cve" TargetMode="External"/><Relationship Id="rId11" Type="http://schemas.openxmlformats.org/officeDocument/2006/relationships/hyperlink" Target="http://www.simoleonsense.com/snowden-the-nsa-and-the-u-s-surveillance-state/" TargetMode="External"/><Relationship Id="rId5" Type="http://schemas.openxmlformats.org/officeDocument/2006/relationships/webSettings" Target="webSettings.xml"/><Relationship Id="rId15" Type="http://schemas.openxmlformats.org/officeDocument/2006/relationships/hyperlink" Target="http://qz.com/95719/heres-how-metadata-on-billions-of-phone-calls-predicts-terrorist-attacks/" TargetMode="External"/><Relationship Id="rId10" Type="http://schemas.openxmlformats.org/officeDocument/2006/relationships/hyperlink" Target="http://www.newyorker.com/magazine/2015/01/26/whole-haystack" TargetMode="External"/><Relationship Id="rId19" Type="http://schemas.openxmlformats.org/officeDocument/2006/relationships/hyperlink" Target="http://www.cal.ucf.edu/journal/j_watkins_reynolds_jppr_03.pdf" TargetMode="External"/><Relationship Id="rId4" Type="http://schemas.openxmlformats.org/officeDocument/2006/relationships/settings" Target="settings.xml"/><Relationship Id="rId9" Type="http://schemas.openxmlformats.org/officeDocument/2006/relationships/hyperlink" Target="http://www.washingtontimes.com/news/2008/jul/06/how-can-the-us-improve-its-human-intelligence/?page=all" TargetMode="External"/><Relationship Id="rId14" Type="http://schemas.openxmlformats.org/officeDocument/2006/relationships/hyperlink" Target="http://www.nytimes.com/2013/06/08/us/mining-of-data-is-called-crucial-to-fight-terro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CCC94-D7D3-4FB4-9936-433F64E6B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146</TotalTime>
  <Pages>1</Pages>
  <Words>22227</Words>
  <Characters>126699</Characters>
  <Application>Microsoft Office Word</Application>
  <DocSecurity>0</DocSecurity>
  <Lines>1055</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5.1.1</cp:keywords>
  <dc:description/>
  <cp:lastModifiedBy>sparkplug</cp:lastModifiedBy>
  <cp:revision>9</cp:revision>
  <dcterms:created xsi:type="dcterms:W3CDTF">2015-07-14T19:44:00Z</dcterms:created>
  <dcterms:modified xsi:type="dcterms:W3CDTF">2015-07-14T23:34:00Z</dcterms:modified>
</cp:coreProperties>
</file>