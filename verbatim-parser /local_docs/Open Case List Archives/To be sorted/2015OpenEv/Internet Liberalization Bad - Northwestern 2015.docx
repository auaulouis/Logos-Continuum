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6FC3" w:rsidRPr="00B16FC3" w:rsidRDefault="00AA1D92" w:rsidP="00CC345C">
      <w:pPr>
        <w:pStyle w:val="Heading1"/>
      </w:pPr>
      <w:r>
        <w:t>China</w:t>
      </w:r>
    </w:p>
    <w:p w:rsidR="00647EB4" w:rsidRDefault="00647EB4" w:rsidP="00647EB4">
      <w:pPr>
        <w:pStyle w:val="Heading2"/>
      </w:pPr>
      <w:r>
        <w:t>Negative</w:t>
      </w:r>
    </w:p>
    <w:p w:rsidR="00647EB4" w:rsidRDefault="00647EB4" w:rsidP="00647EB4">
      <w:pPr>
        <w:pStyle w:val="Heading3"/>
      </w:pPr>
      <w:r>
        <w:t>1nc</w:t>
      </w:r>
    </w:p>
    <w:p w:rsidR="00647EB4" w:rsidRPr="00984367" w:rsidRDefault="004237BC" w:rsidP="00647EB4">
      <w:pPr>
        <w:pStyle w:val="Heading4"/>
      </w:pPr>
      <w:r>
        <w:t>Curtailing surveillance liberalizes the internet</w:t>
      </w:r>
    </w:p>
    <w:p w:rsidR="00647EB4" w:rsidRPr="008667AE" w:rsidRDefault="00647EB4" w:rsidP="00647EB4">
      <w:r>
        <w:t>(</w:t>
      </w:r>
      <w:r w:rsidRPr="00984367">
        <w:rPr>
          <w:rStyle w:val="Style13ptBold"/>
        </w:rPr>
        <w:t>Castro 2015</w:t>
      </w:r>
      <w:r>
        <w:t>, Daniel Castro, Director for the Center for Data Innovation at ITIF, Vice President of ITIF, member of the Federal Commerce Data Advisory Council, June 2015, Beyond the USA Freedom Act: How U.S. Surveillance Still Subverts U.S. Competitiveness, Information Technology and Innovation Foundation, http://www2.itif.org/2015-beyond-usa-freedom-act.pdf?_ga=1.114044933.369159037.1433787396)</w:t>
      </w:r>
    </w:p>
    <w:p w:rsidR="00647EB4" w:rsidRPr="00C7251D" w:rsidRDefault="00647EB4" w:rsidP="00647EB4">
      <w:pPr>
        <w:rPr>
          <w:rStyle w:val="StyleUnderline"/>
          <w:sz w:val="16"/>
          <w:u w:val="none"/>
        </w:rPr>
      </w:pPr>
      <w:r w:rsidRPr="00B605DD">
        <w:rPr>
          <w:rStyle w:val="StyleUnderline"/>
          <w:highlight w:val="cyan"/>
        </w:rPr>
        <w:t>The ability of companies</w:t>
      </w:r>
      <w:r w:rsidRPr="009F78AB">
        <w:rPr>
          <w:rStyle w:val="StyleUnderline"/>
        </w:rPr>
        <w:t>—</w:t>
      </w:r>
      <w:r w:rsidRPr="006C48CE">
        <w:rPr>
          <w:sz w:val="16"/>
        </w:rPr>
        <w:t>both tech and traditional—</w:t>
      </w:r>
      <w:r w:rsidRPr="00B605DD">
        <w:rPr>
          <w:rStyle w:val="StyleUnderline"/>
          <w:highlight w:val="cyan"/>
        </w:rPr>
        <w:t>to</w:t>
      </w:r>
      <w:r w:rsidRPr="006C48CE">
        <w:rPr>
          <w:sz w:val="16"/>
        </w:rPr>
        <w:t xml:space="preserve"> easily </w:t>
      </w:r>
      <w:r w:rsidRPr="00B605DD">
        <w:rPr>
          <w:rStyle w:val="StyleUnderline"/>
          <w:highlight w:val="cyan"/>
        </w:rPr>
        <w:t>share data</w:t>
      </w:r>
      <w:r w:rsidRPr="009F78AB">
        <w:rPr>
          <w:rStyle w:val="StyleUnderline"/>
        </w:rPr>
        <w:t xml:space="preserve"> across borders has </w:t>
      </w:r>
      <w:r w:rsidRPr="00B605DD">
        <w:rPr>
          <w:rStyle w:val="StyleUnderline"/>
          <w:highlight w:val="cyan"/>
        </w:rPr>
        <w:t>brought</w:t>
      </w:r>
      <w:r w:rsidRPr="009F78AB">
        <w:rPr>
          <w:rStyle w:val="StyleUnderline"/>
        </w:rPr>
        <w:t xml:space="preserve"> a vast array of </w:t>
      </w:r>
      <w:r w:rsidRPr="00B605DD">
        <w:rPr>
          <w:rStyle w:val="StyleUnderline"/>
          <w:highlight w:val="cyan"/>
        </w:rPr>
        <w:t>benefits to</w:t>
      </w:r>
      <w:r w:rsidRPr="006C48CE">
        <w:rPr>
          <w:sz w:val="16"/>
        </w:rPr>
        <w:t xml:space="preserve"> countries, companies, consumers, and </w:t>
      </w:r>
      <w:r w:rsidRPr="00B605DD">
        <w:rPr>
          <w:rStyle w:val="StyleUnderline"/>
          <w:highlight w:val="cyan"/>
        </w:rPr>
        <w:t>economies through increased efficiency,</w:t>
      </w:r>
      <w:r w:rsidRPr="009F78AB">
        <w:rPr>
          <w:rStyle w:val="StyleUnderline"/>
        </w:rPr>
        <w:t xml:space="preserve"> decreased costs, and improved services</w:t>
      </w:r>
      <w:r w:rsidRPr="006C48CE">
        <w:rPr>
          <w:sz w:val="16"/>
        </w:rPr>
        <w:t>.26 And yet nations have continued to erect barriers to cloud computing and cross-border data flows, much to their own detriment.27 While some defenders of these policies have asserted that they are designed to increase the privacy or security of their citizens’ data, it is clear that they are also motivated by misguided self-interest. By creating rules that advantage domestic firms over foreign firms, many countries believe they will build a stronger domestic tech industry or gain short-term economic value, such as jobs in domestic data centers. In reality, these policies unwittingly limit the ability of a country’s own firms to innovate by shielding them from international competition.28 These policies not only limit the number of services that a country’s citizens and businesses can enjoy, but also harm that country’s productivity and competitiveness.</w:t>
      </w:r>
      <w:r w:rsidRPr="006C48CE">
        <w:rPr>
          <w:sz w:val="12"/>
        </w:rPr>
        <w:t>¶</w:t>
      </w:r>
      <w:r w:rsidRPr="006C48CE">
        <w:rPr>
          <w:sz w:val="16"/>
        </w:rPr>
        <w:t xml:space="preserve"> Some countries used U.S. surveillance laws to justify data protectionism even before Snowden’s NSA revelations. For example, when Rackspace built data centers in Australia in 2012, an Australian competitor stirred up fears that the United States would use the Patriot Act to track Australian citizens as a means to force Rackspace out of Australia.29 In addition, this same Australian company funded a report calling on Australian policymakers to impose additional regulations designed to put foreign cloud computing competitors at a disadvantage.30 However, </w:t>
      </w:r>
      <w:r w:rsidRPr="00B605DD">
        <w:rPr>
          <w:rStyle w:val="StyleUnderline"/>
          <w:highlight w:val="cyan"/>
        </w:rPr>
        <w:t>since the</w:t>
      </w:r>
      <w:r w:rsidRPr="009F78AB">
        <w:rPr>
          <w:rStyle w:val="StyleUnderline"/>
        </w:rPr>
        <w:t xml:space="preserve"> recent </w:t>
      </w:r>
      <w:r w:rsidRPr="00B605DD">
        <w:rPr>
          <w:rStyle w:val="StyleUnderline"/>
          <w:highlight w:val="cyan"/>
        </w:rPr>
        <w:t>NSA revelations</w:t>
      </w:r>
      <w:r w:rsidRPr="009F78AB">
        <w:rPr>
          <w:rStyle w:val="StyleUnderline"/>
        </w:rPr>
        <w:t xml:space="preserve">, the use of </w:t>
      </w:r>
      <w:r w:rsidRPr="00B605DD">
        <w:rPr>
          <w:rStyle w:val="StyleUnderline"/>
          <w:highlight w:val="cyan"/>
        </w:rPr>
        <w:t xml:space="preserve">privacy concerns to justify protectionist barriers </w:t>
      </w:r>
      <w:r w:rsidRPr="00B605DD">
        <w:rPr>
          <w:rStyle w:val="StyleUnderline"/>
        </w:rPr>
        <w:t>has</w:t>
      </w:r>
      <w:r w:rsidRPr="009F78AB">
        <w:rPr>
          <w:rStyle w:val="StyleUnderline"/>
        </w:rPr>
        <w:t xml:space="preserve"> </w:t>
      </w:r>
      <w:r w:rsidRPr="00B605DD">
        <w:rPr>
          <w:rStyle w:val="StyleUnderline"/>
          <w:highlight w:val="cyan"/>
        </w:rPr>
        <w:t>grown significantly</w:t>
      </w:r>
      <w:r w:rsidRPr="009F78AB">
        <w:rPr>
          <w:rStyle w:val="StyleUnderline"/>
        </w:rPr>
        <w:t>.</w:t>
      </w:r>
      <w:r w:rsidRPr="006C48CE">
        <w:rPr>
          <w:sz w:val="12"/>
        </w:rPr>
        <w:t>¶</w:t>
      </w:r>
      <w:r w:rsidRPr="006C48CE">
        <w:rPr>
          <w:sz w:val="16"/>
        </w:rPr>
        <w:t xml:space="preserve"> </w:t>
      </w:r>
      <w:r w:rsidRPr="009F78AB">
        <w:rPr>
          <w:rStyle w:val="StyleUnderline"/>
        </w:rPr>
        <w:t xml:space="preserve">Amid growing anti-U.S. sentiment, </w:t>
      </w:r>
      <w:r w:rsidRPr="00B605DD">
        <w:rPr>
          <w:rStyle w:val="StyleUnderline"/>
          <w:highlight w:val="cyan"/>
        </w:rPr>
        <w:t>Europe has seen calls for data localization</w:t>
      </w:r>
      <w:r w:rsidRPr="009F78AB">
        <w:rPr>
          <w:rStyle w:val="StyleUnderline"/>
        </w:rPr>
        <w:t xml:space="preserve"> requirements</w:t>
      </w:r>
      <w:r w:rsidRPr="006C48CE">
        <w:rPr>
          <w:sz w:val="16"/>
        </w:rPr>
        <w:t xml:space="preserve">, procurement preferences for European providers, and even a “Schengen area for data”—a system that keeps as much data in Europe as possible—as ways to promote deployment of cloud services entirely focused on the European market.31 </w:t>
      </w:r>
      <w:r w:rsidRPr="00B605DD">
        <w:rPr>
          <w:rStyle w:val="StyleUnderline"/>
          <w:highlight w:val="cyan"/>
        </w:rPr>
        <w:t>France and Germany</w:t>
      </w:r>
      <w:r w:rsidRPr="00143E08">
        <w:rPr>
          <w:rStyle w:val="StyleUnderline"/>
        </w:rPr>
        <w:t xml:space="preserve"> have even </w:t>
      </w:r>
      <w:r w:rsidRPr="00B605DD">
        <w:rPr>
          <w:rStyle w:val="StyleUnderline"/>
          <w:highlight w:val="cyan"/>
        </w:rPr>
        <w:t>started to create</w:t>
      </w:r>
      <w:r w:rsidRPr="00143E08">
        <w:rPr>
          <w:rStyle w:val="StyleUnderline"/>
        </w:rPr>
        <w:t xml:space="preserve"> dedicated </w:t>
      </w:r>
      <w:r w:rsidRPr="00B605DD">
        <w:rPr>
          <w:rStyle w:val="StyleUnderline"/>
          <w:highlight w:val="cyan"/>
        </w:rPr>
        <w:t>national networks:</w:t>
      </w:r>
      <w:r w:rsidRPr="006C48CE">
        <w:rPr>
          <w:sz w:val="16"/>
        </w:rPr>
        <w:t xml:space="preserve"> “</w:t>
      </w:r>
      <w:proofErr w:type="spellStart"/>
      <w:r w:rsidRPr="006C48CE">
        <w:rPr>
          <w:sz w:val="16"/>
        </w:rPr>
        <w:t>Schlandnet</w:t>
      </w:r>
      <w:proofErr w:type="spellEnd"/>
      <w:r w:rsidRPr="006C48CE">
        <w:rPr>
          <w:sz w:val="16"/>
        </w:rPr>
        <w:t xml:space="preserve">” for the former and the “Sovereign Cloud” for the latter. 32 The French government has gone so far as to put €150 million ($200 million) into two start-ups, </w:t>
      </w:r>
      <w:proofErr w:type="spellStart"/>
      <w:r w:rsidRPr="006C48CE">
        <w:rPr>
          <w:sz w:val="16"/>
        </w:rPr>
        <w:t>Numergy</w:t>
      </w:r>
      <w:proofErr w:type="spellEnd"/>
      <w:r w:rsidRPr="006C48CE">
        <w:rPr>
          <w:sz w:val="16"/>
        </w:rPr>
        <w:t xml:space="preserve"> and </w:t>
      </w:r>
      <w:proofErr w:type="spellStart"/>
      <w:r w:rsidRPr="006C48CE">
        <w:rPr>
          <w:sz w:val="16"/>
        </w:rPr>
        <w:t>Cloudwatt</w:t>
      </w:r>
      <w:proofErr w:type="spellEnd"/>
      <w:r w:rsidRPr="006C48CE">
        <w:rPr>
          <w:sz w:val="16"/>
        </w:rPr>
        <w:t>, to create a domestic infrastructure independent of U.S. tech giants.33 Furthermore, some groups have invoked U.S. cyberespionage to argue that European citizens are not adequately protected and are calling for the removal of the “safe harbor” agreement—an agreement that allows Internet companies to store data outside of the European Union. Yet if this were removed it would cut Europeans off from many major Internet services. 34</w:t>
      </w:r>
      <w:r w:rsidRPr="006C48CE">
        <w:rPr>
          <w:sz w:val="12"/>
        </w:rPr>
        <w:t>¶</w:t>
      </w:r>
      <w:r w:rsidRPr="006C48CE">
        <w:rPr>
          <w:sz w:val="16"/>
        </w:rPr>
        <w:t xml:space="preserve"> </w:t>
      </w:r>
      <w:proofErr w:type="gramStart"/>
      <w:r w:rsidRPr="00143E08">
        <w:rPr>
          <w:rStyle w:val="StyleUnderline"/>
        </w:rPr>
        <w:t>There</w:t>
      </w:r>
      <w:proofErr w:type="gramEnd"/>
      <w:r w:rsidRPr="00143E08">
        <w:rPr>
          <w:rStyle w:val="StyleUnderline"/>
        </w:rPr>
        <w:t xml:space="preserve"> is also an increasingly distressing trend of </w:t>
      </w:r>
      <w:r w:rsidRPr="00B605DD">
        <w:rPr>
          <w:rStyle w:val="StyleUnderline"/>
          <w:highlight w:val="cyan"/>
        </w:rPr>
        <w:t>countries, such as Australia, China, Russia, and India, passing laws</w:t>
      </w:r>
      <w:r w:rsidRPr="00143E08">
        <w:rPr>
          <w:rStyle w:val="StyleUnderline"/>
        </w:rPr>
        <w:t xml:space="preserve"> that prevent their citizens’ personal information from leaving the country’s borders</w:t>
      </w:r>
      <w:r w:rsidRPr="006C48CE">
        <w:rPr>
          <w:sz w:val="16"/>
        </w:rPr>
        <w:t xml:space="preserve">—effectively mandating that cloud computing firms build data centers in those countries or risk losing access to their markets. For example, </w:t>
      </w:r>
      <w:r w:rsidRPr="00143E08">
        <w:rPr>
          <w:rStyle w:val="StyleUnderline"/>
        </w:rPr>
        <w:t>in 2014 Russian implemented and Indonesia began considering policies that would require Internet-based companies to set up local data centers.35</w:t>
      </w:r>
      <w:r w:rsidRPr="006C48CE">
        <w:rPr>
          <w:sz w:val="16"/>
        </w:rPr>
        <w:t xml:space="preserve"> </w:t>
      </w:r>
      <w:proofErr w:type="gramStart"/>
      <w:r w:rsidRPr="00143E08">
        <w:rPr>
          <w:rStyle w:val="StyleUnderline"/>
        </w:rPr>
        <w:t>These</w:t>
      </w:r>
      <w:proofErr w:type="gramEnd"/>
      <w:r w:rsidRPr="00143E08">
        <w:rPr>
          <w:rStyle w:val="StyleUnderline"/>
        </w:rPr>
        <w:t xml:space="preserve"> policies are often a veiled attempt to spur short term economic activity by creating data-center job</w:t>
      </w:r>
      <w:r w:rsidRPr="006C48CE">
        <w:rPr>
          <w:sz w:val="16"/>
        </w:rPr>
        <w:t>s. However</w:t>
      </w:r>
      <w:r w:rsidRPr="00143E08">
        <w:rPr>
          <w:rStyle w:val="StyleUnderline"/>
        </w:rPr>
        <w:t>, this benefit is</w:t>
      </w:r>
      <w:r w:rsidRPr="006C48CE">
        <w:rPr>
          <w:sz w:val="16"/>
        </w:rPr>
        <w:t xml:space="preserve"> often </w:t>
      </w:r>
      <w:r w:rsidRPr="00143E08">
        <w:rPr>
          <w:rStyle w:val="StyleUnderline"/>
        </w:rPr>
        <w:t>outweighed by the substantial cost of building unnecessary data centers, a</w:t>
      </w:r>
      <w:r w:rsidRPr="006C48CE">
        <w:rPr>
          <w:sz w:val="16"/>
        </w:rPr>
        <w:t xml:space="preserve"> cost that is eventually passed along to the country’s citizens. Several U.S. tech giants, such Apple and Salesforce, have already started to build their data centers abroad to appease foreign watchdogs and privacy advocates.36 For example, Amazon started running Internet services and holding data in Germany for its European business partners in an effort to downplay threats of online spying.37</w:t>
      </w:r>
      <w:r w:rsidRPr="006C48CE">
        <w:rPr>
          <w:sz w:val="12"/>
        </w:rPr>
        <w:t>¶</w:t>
      </w:r>
      <w:r w:rsidRPr="006C48CE">
        <w:rPr>
          <w:sz w:val="16"/>
        </w:rPr>
        <w:t xml:space="preserve"> </w:t>
      </w:r>
      <w:r w:rsidRPr="00B605DD">
        <w:rPr>
          <w:rStyle w:val="StyleUnderline"/>
          <w:highlight w:val="cyan"/>
        </w:rPr>
        <w:t>Protectionist policies</w:t>
      </w:r>
      <w:r w:rsidRPr="00143E08">
        <w:rPr>
          <w:rStyle w:val="StyleUnderline"/>
        </w:rPr>
        <w:t xml:space="preserve"> in China have further </w:t>
      </w:r>
      <w:r w:rsidRPr="00B605DD">
        <w:rPr>
          <w:rStyle w:val="StyleUnderline"/>
          <w:highlight w:val="cyan"/>
        </w:rPr>
        <w:t>strained the U.S.</w:t>
      </w:r>
      <w:r w:rsidRPr="00143E08">
        <w:rPr>
          <w:rStyle w:val="StyleUnderline"/>
        </w:rPr>
        <w:t xml:space="preserve"> tech </w:t>
      </w:r>
      <w:r w:rsidRPr="00B605DD">
        <w:rPr>
          <w:rStyle w:val="StyleUnderline"/>
          <w:highlight w:val="cyan"/>
        </w:rPr>
        <w:t>industry</w:t>
      </w:r>
      <w:r w:rsidRPr="00143E08">
        <w:rPr>
          <w:rStyle w:val="StyleUnderline"/>
        </w:rPr>
        <w:t>.</w:t>
      </w:r>
      <w:r w:rsidRPr="006C48CE">
        <w:rPr>
          <w:sz w:val="16"/>
        </w:rPr>
        <w:t xml:space="preserve"> In January 2015, the Chinese government adopted </w:t>
      </w:r>
      <w:r w:rsidRPr="00143E08">
        <w:rPr>
          <w:rStyle w:val="StyleUnderline"/>
        </w:rPr>
        <w:t>new regulations</w:t>
      </w:r>
      <w:r w:rsidRPr="006C48CE">
        <w:rPr>
          <w:sz w:val="16"/>
        </w:rPr>
        <w:t xml:space="preserve"> that </w:t>
      </w:r>
      <w:r w:rsidRPr="00143E08">
        <w:rPr>
          <w:rStyle w:val="StyleUnderline"/>
        </w:rPr>
        <w:t>forced companies that sold equipment to Chinese banks to turn over secret source code</w:t>
      </w:r>
      <w:r w:rsidRPr="006C48CE">
        <w:rPr>
          <w:sz w:val="16"/>
        </w:rPr>
        <w:t xml:space="preserve">, submit to aggressive audits, and build encryption keys into their products.38 While ostensibly an attempt to strengthen cybersecurity in critical Chinese industries, </w:t>
      </w:r>
      <w:r w:rsidRPr="008D0B00">
        <w:rPr>
          <w:rStyle w:val="StyleUnderline"/>
        </w:rPr>
        <w:t>many western tech companies saw these policies as a shot across the bow trying to force them out of China’s markets</w:t>
      </w:r>
      <w:r w:rsidRPr="006C48CE">
        <w:rPr>
          <w:sz w:val="16"/>
        </w:rPr>
        <w:t xml:space="preserve">. After all, the Chinese government had already launched a “de-IOE” movement—IOE stands for IBM, Oracle and EMC— to convince its state-owned banks to stop buying from these U.S. tech giants. 39 To be sure, the Chinese government recently halted this policy under U.S. pressure.40 </w:t>
      </w:r>
      <w:proofErr w:type="gramStart"/>
      <w:r w:rsidRPr="006C48CE">
        <w:rPr>
          <w:sz w:val="16"/>
        </w:rPr>
        <w:t>However,</w:t>
      </w:r>
      <w:proofErr w:type="gramEnd"/>
      <w:r w:rsidRPr="006C48CE">
        <w:rPr>
          <w:sz w:val="16"/>
        </w:rPr>
        <w:t xml:space="preserve"> the halted policy can be seen as a part of a larger clash between China and the United States over trade and cybersecurity. Indeed, these proposed barriers were in part a quid pro quo from China, after the United States barred Huawei, a major Chinese computer maker, from selling its products in the United States due to the fear that this equipment had “back doors” for the Chinese government.41 Since the Snowden revelations essentially gave them cover, Chinese lawmakers have openly called for the use of domestic tech products over foreign goods both to boost the Chinese economy and in response to U.S. surveillance tactics. This system of retaliation has not only led to a degradation of business interests for U.S. tech companies in China, but also disrupted the dialogue between the U.S. government and China on cybersecurity issues.42</w:t>
      </w:r>
      <w:r w:rsidRPr="006C48CE">
        <w:rPr>
          <w:sz w:val="12"/>
        </w:rPr>
        <w:t>¶</w:t>
      </w:r>
      <w:r w:rsidRPr="006C48CE">
        <w:rPr>
          <w:sz w:val="16"/>
        </w:rPr>
        <w:t xml:space="preserve"> RECOMMENDATIONS</w:t>
      </w:r>
      <w:r w:rsidRPr="006C48CE">
        <w:rPr>
          <w:sz w:val="12"/>
        </w:rPr>
        <w:t>¶</w:t>
      </w:r>
      <w:r w:rsidRPr="006C48CE">
        <w:rPr>
          <w:sz w:val="16"/>
        </w:rPr>
        <w:t xml:space="preserve"> </w:t>
      </w:r>
      <w:r w:rsidRPr="008D0B00">
        <w:rPr>
          <w:rStyle w:val="StyleUnderline"/>
        </w:rPr>
        <w:t xml:space="preserve">The </w:t>
      </w:r>
      <w:r w:rsidRPr="00EE4785">
        <w:rPr>
          <w:rStyle w:val="StyleUnderline"/>
        </w:rPr>
        <w:t>free</w:t>
      </w:r>
      <w:r w:rsidRPr="006C48CE">
        <w:rPr>
          <w:sz w:val="16"/>
        </w:rPr>
        <w:t xml:space="preserve"> and open </w:t>
      </w:r>
      <w:r w:rsidRPr="00EE4785">
        <w:rPr>
          <w:rStyle w:val="StyleUnderline"/>
        </w:rPr>
        <w:t>Internet</w:t>
      </w:r>
      <w:r w:rsidRPr="006C48CE">
        <w:rPr>
          <w:sz w:val="16"/>
        </w:rPr>
        <w:t xml:space="preserve"> that </w:t>
      </w:r>
      <w:r w:rsidRPr="00EE4785">
        <w:rPr>
          <w:rStyle w:val="StyleUnderline"/>
        </w:rPr>
        <w:t>powers the</w:t>
      </w:r>
      <w:r w:rsidRPr="006C48CE">
        <w:rPr>
          <w:sz w:val="16"/>
        </w:rPr>
        <w:t xml:space="preserve"> globally networked </w:t>
      </w:r>
      <w:r w:rsidRPr="00EE4785">
        <w:rPr>
          <w:rStyle w:val="StyleUnderline"/>
        </w:rPr>
        <w:t>economy</w:t>
      </w:r>
      <w:r w:rsidRPr="006C48CE">
        <w:rPr>
          <w:sz w:val="16"/>
        </w:rPr>
        <w:t xml:space="preserve"> is dependent on the ability of individuals and companies to engage in commerce without geographic restrictions. </w:t>
      </w:r>
      <w:r w:rsidRPr="008D0B00">
        <w:rPr>
          <w:rStyle w:val="StyleUnderline"/>
        </w:rPr>
        <w:t xml:space="preserve">To turn back the tide of technology protectionism, </w:t>
      </w:r>
      <w:r w:rsidRPr="00EE4785">
        <w:rPr>
          <w:rStyle w:val="StyleUnderline"/>
          <w:highlight w:val="cyan"/>
        </w:rPr>
        <w:t>U.S. trade negotiators will need a stronger hand to play. They cannot go to other nations and tell them to not discriminate</w:t>
      </w:r>
      <w:r w:rsidRPr="008D0B00">
        <w:rPr>
          <w:rStyle w:val="StyleUnderline"/>
        </w:rPr>
        <w:t xml:space="preserve"> against U.S. tech firms </w:t>
      </w:r>
      <w:r w:rsidRPr="00EE4785">
        <w:rPr>
          <w:rStyle w:val="StyleUnderline"/>
          <w:highlight w:val="cyan"/>
        </w:rPr>
        <w:t>if the U.S.</w:t>
      </w:r>
      <w:r w:rsidRPr="008D0B00">
        <w:rPr>
          <w:rStyle w:val="StyleUnderline"/>
        </w:rPr>
        <w:t xml:space="preserve"> intelligence system </w:t>
      </w:r>
      <w:r w:rsidRPr="00EE4785">
        <w:rPr>
          <w:rStyle w:val="StyleUnderline"/>
          <w:highlight w:val="cyan"/>
        </w:rPr>
        <w:t>continues to follow policies that threaten their</w:t>
      </w:r>
      <w:r w:rsidRPr="008D0B00">
        <w:rPr>
          <w:rStyle w:val="StyleUnderline"/>
        </w:rPr>
        <w:t xml:space="preserve"> citizens and </w:t>
      </w:r>
      <w:r w:rsidRPr="00EE4785">
        <w:rPr>
          <w:rStyle w:val="StyleUnderline"/>
          <w:highlight w:val="cyan"/>
        </w:rPr>
        <w:t>businesses</w:t>
      </w:r>
      <w:r w:rsidRPr="006C48CE">
        <w:rPr>
          <w:sz w:val="16"/>
        </w:rPr>
        <w:t xml:space="preserve">. As a result, </w:t>
      </w:r>
      <w:r w:rsidRPr="008D0B00">
        <w:rPr>
          <w:rStyle w:val="StyleUnderline"/>
        </w:rPr>
        <w:t>it is incumbent on the Congress and the Obama administration to take the lead in showing the world the best standards for transparency, cooperation, and accountability.</w:t>
      </w:r>
      <w:r w:rsidRPr="006C48CE">
        <w:rPr>
          <w:sz w:val="16"/>
        </w:rPr>
        <w:t xml:space="preserve"> </w:t>
      </w:r>
    </w:p>
    <w:p w:rsidR="00647EB4" w:rsidRPr="00240EBF" w:rsidRDefault="00647EB4" w:rsidP="00647EB4">
      <w:pPr>
        <w:rPr>
          <w:b/>
          <w:iCs/>
          <w:u w:val="single"/>
        </w:rPr>
      </w:pPr>
    </w:p>
    <w:p w:rsidR="00647EB4" w:rsidRDefault="00647EB4" w:rsidP="00647EB4">
      <w:pPr>
        <w:rPr>
          <w:rStyle w:val="Style13ptBold"/>
        </w:rPr>
      </w:pPr>
      <w:r>
        <w:rPr>
          <w:rStyle w:val="Style13ptBold"/>
        </w:rPr>
        <w:t>Controlled internet key to regime stability—Middle East proves</w:t>
      </w:r>
    </w:p>
    <w:p w:rsidR="00647EB4" w:rsidRDefault="00647EB4" w:rsidP="00647EB4">
      <w:pPr>
        <w:rPr>
          <w:rStyle w:val="StyleUnderline"/>
        </w:rPr>
      </w:pPr>
      <w:r w:rsidRPr="005B1C57">
        <w:rPr>
          <w:rStyle w:val="Style13ptBold"/>
        </w:rPr>
        <w:t>Cheng 11</w:t>
      </w:r>
      <w:r>
        <w:rPr>
          <w:rFonts w:ascii="Arial" w:hAnsi="Arial" w:cs="Arial"/>
          <w:color w:val="333333"/>
          <w:sz w:val="19"/>
          <w:szCs w:val="19"/>
          <w:shd w:val="clear" w:color="auto" w:fill="FFFFFF"/>
        </w:rPr>
        <w:t>,</w:t>
      </w:r>
      <w:r w:rsidRPr="005B1C57">
        <w:rPr>
          <w:rFonts w:asciiTheme="minorHAnsi" w:hAnsiTheme="minorHAnsi" w:cs="Arial"/>
          <w:color w:val="333333"/>
          <w:sz w:val="16"/>
          <w:szCs w:val="16"/>
          <w:shd w:val="clear" w:color="auto" w:fill="FFFFFF"/>
        </w:rPr>
        <w:t xml:space="preserve"> Dean Cheng is the senior research fellow at the Heritage Foundation’s center for Asian Studies and Foreign Affairs. Cheng earned a bachelor's degree in politics from Princeton University in 1986 and studied for a doctorate at MIT. “Middle East Lessons for China: Internal Stability”, 3/21/11 &lt;</w:t>
      </w:r>
      <w:hyperlink r:id="rId7" w:history="1">
        <w:r w:rsidRPr="005B1C57">
          <w:rPr>
            <w:rStyle w:val="Hyperlink"/>
            <w:rFonts w:asciiTheme="minorHAnsi" w:hAnsiTheme="minorHAnsi" w:cs="Arial"/>
            <w:sz w:val="16"/>
            <w:szCs w:val="16"/>
            <w:shd w:val="clear" w:color="auto" w:fill="FFFFFF"/>
          </w:rPr>
          <w:t>http://www.heritage.org/research/reports/2011/03/middle-east-lessons-for-china-internal-stability</w:t>
        </w:r>
      </w:hyperlink>
      <w:r>
        <w:rPr>
          <w:rFonts w:asciiTheme="minorHAnsi" w:hAnsiTheme="minorHAnsi" w:cs="Arial"/>
          <w:color w:val="333333"/>
          <w:sz w:val="16"/>
          <w:szCs w:val="16"/>
          <w:shd w:val="clear" w:color="auto" w:fill="FFFFFF"/>
        </w:rPr>
        <w:t>&gt;</w:t>
      </w:r>
    </w:p>
    <w:p w:rsidR="00647EB4" w:rsidRPr="00954800" w:rsidRDefault="00647EB4" w:rsidP="00647EB4">
      <w:pPr>
        <w:rPr>
          <w:sz w:val="16"/>
        </w:rPr>
      </w:pPr>
      <w:r w:rsidRPr="00954800">
        <w:rPr>
          <w:sz w:val="16"/>
        </w:rPr>
        <w:t xml:space="preserve">Chinese leadership </w:t>
      </w:r>
      <w:r w:rsidRPr="00954800">
        <w:rPr>
          <w:rStyle w:val="StyleUnderline"/>
        </w:rPr>
        <w:t>worries</w:t>
      </w:r>
      <w:r w:rsidRPr="00954800">
        <w:rPr>
          <w:sz w:val="16"/>
        </w:rPr>
        <w:t xml:space="preserve"> in this regard </w:t>
      </w:r>
      <w:r w:rsidRPr="00954800">
        <w:rPr>
          <w:rStyle w:val="StyleUnderline"/>
        </w:rPr>
        <w:t>predate the current turmoil in the Middle East. There have been growing numbers of “mass incidents” resulting from</w:t>
      </w:r>
      <w:r w:rsidRPr="00954800">
        <w:rPr>
          <w:sz w:val="16"/>
        </w:rPr>
        <w:t xml:space="preserve"> a range of factors, including </w:t>
      </w:r>
      <w:r w:rsidRPr="00954800">
        <w:rPr>
          <w:rStyle w:val="StyleUnderline"/>
        </w:rPr>
        <w:t xml:space="preserve">growing income inequality </w:t>
      </w:r>
      <w:r w:rsidRPr="00954800">
        <w:rPr>
          <w:sz w:val="16"/>
        </w:rPr>
        <w:t xml:space="preserve">exacerbated by </w:t>
      </w:r>
      <w:r w:rsidRPr="00954800">
        <w:rPr>
          <w:rStyle w:val="StyleUnderline"/>
        </w:rPr>
        <w:t>regional disparities and</w:t>
      </w:r>
      <w:r w:rsidRPr="00954800">
        <w:rPr>
          <w:sz w:val="16"/>
        </w:rPr>
        <w:t xml:space="preserve"> concerns about </w:t>
      </w:r>
      <w:r w:rsidRPr="00954800">
        <w:rPr>
          <w:rStyle w:val="StyleUnderline"/>
        </w:rPr>
        <w:t>corruption</w:t>
      </w:r>
      <w:r w:rsidRPr="00954800">
        <w:rPr>
          <w:sz w:val="16"/>
        </w:rPr>
        <w:t>.</w:t>
      </w:r>
      <w:hyperlink r:id="rId8" w:anchor="_ftn4" w:history="1">
        <w:r w:rsidRPr="00954800">
          <w:rPr>
            <w:rStyle w:val="Hyperlink"/>
            <w:sz w:val="16"/>
          </w:rPr>
          <w:t>[4]</w:t>
        </w:r>
      </w:hyperlink>
      <w:r w:rsidRPr="00954800">
        <w:rPr>
          <w:sz w:val="16"/>
        </w:rPr>
        <w:t xml:space="preserve"> Chinese analysts have noted that the situation is made worse by local officials’ failure either to take responsibility for their shortcomings or undertake remedial actions promptly. Zhou </w:t>
      </w:r>
      <w:proofErr w:type="spellStart"/>
      <w:r w:rsidRPr="00954800">
        <w:rPr>
          <w:sz w:val="16"/>
        </w:rPr>
        <w:t>Yongkang’s</w:t>
      </w:r>
      <w:proofErr w:type="spellEnd"/>
      <w:r w:rsidRPr="00954800">
        <w:rPr>
          <w:sz w:val="16"/>
        </w:rPr>
        <w:t xml:space="preserve"> comments regarding the need to “detect conflicts and problems early on” suggest that this remains a problem. Zhou, whose portfolio on the Politburo Standing Committee includes maintaining law and order, emphasized the ongoing need to improve “social management.”</w:t>
      </w:r>
      <w:hyperlink r:id="rId9" w:anchor="_ftn5" w:history="1">
        <w:r w:rsidRPr="00954800">
          <w:rPr>
            <w:rStyle w:val="Hyperlink"/>
            <w:sz w:val="16"/>
          </w:rPr>
          <w:t>[5]</w:t>
        </w:r>
      </w:hyperlink>
      <w:r w:rsidRPr="00954800">
        <w:rPr>
          <w:sz w:val="16"/>
        </w:rPr>
        <w:t xml:space="preserve"> To this end</w:t>
      </w:r>
      <w:r w:rsidRPr="00954800">
        <w:rPr>
          <w:rStyle w:val="StyleUnderline"/>
        </w:rPr>
        <w:t>, there have been some efforts by the CCP to undertake corrective measures.</w:t>
      </w:r>
      <w:r w:rsidRPr="00954800">
        <w:rPr>
          <w:sz w:val="16"/>
        </w:rPr>
        <w:t xml:space="preserve"> In particular, the corruption issue has led to several high-profile actions. In April 2010, the mayor of </w:t>
      </w:r>
      <w:proofErr w:type="spellStart"/>
      <w:r w:rsidRPr="00954800">
        <w:rPr>
          <w:sz w:val="16"/>
        </w:rPr>
        <w:t>Zhuanghe</w:t>
      </w:r>
      <w:proofErr w:type="spellEnd"/>
      <w:r w:rsidRPr="00954800">
        <w:rPr>
          <w:sz w:val="16"/>
        </w:rPr>
        <w:t xml:space="preserve"> (in Liaoning province in northeast China) was fired after he ignored a mass protest against corruption in city government. More recently, Chinese Railway Minister Liu </w:t>
      </w:r>
      <w:proofErr w:type="spellStart"/>
      <w:r w:rsidRPr="00954800">
        <w:rPr>
          <w:sz w:val="16"/>
        </w:rPr>
        <w:t>Zhijun</w:t>
      </w:r>
      <w:proofErr w:type="spellEnd"/>
      <w:r w:rsidRPr="00954800">
        <w:rPr>
          <w:sz w:val="16"/>
        </w:rPr>
        <w:t xml:space="preserve"> was fired as part of an investigation of graft within the ministry. Liu, who had held the post since 2003, is the most senior official to be investigated on corruption charges in five years. His dismissal on the eve of the National People’s Congress likely signals a renewed anti-corruption effort</w:t>
      </w:r>
      <w:r w:rsidRPr="00954800">
        <w:rPr>
          <w:rStyle w:val="StyleUnderline"/>
        </w:rPr>
        <w:t>. The new wrinkle in the Chinese efforts to maintain social stability—and the CCP’s hold on power—is the Internet.</w:t>
      </w:r>
      <w:r w:rsidRPr="00954800">
        <w:rPr>
          <w:sz w:val="16"/>
        </w:rPr>
        <w:t xml:space="preserve"> The </w:t>
      </w:r>
      <w:r w:rsidRPr="00954800">
        <w:rPr>
          <w:rStyle w:val="StyleUnderline"/>
        </w:rPr>
        <w:t>ability of netizens to connect</w:t>
      </w:r>
      <w:r w:rsidRPr="00954800">
        <w:rPr>
          <w:sz w:val="16"/>
        </w:rPr>
        <w:t xml:space="preserve"> via the Internet, </w:t>
      </w:r>
      <w:r w:rsidRPr="00954800">
        <w:rPr>
          <w:rStyle w:val="StyleUnderline"/>
        </w:rPr>
        <w:t xml:space="preserve">organize protests, and communicate information has led to a growth in “Web mass incidents </w:t>
      </w:r>
      <w:r w:rsidRPr="00954800">
        <w:rPr>
          <w:sz w:val="16"/>
        </w:rPr>
        <w:t>(</w:t>
      </w:r>
      <w:proofErr w:type="spellStart"/>
      <w:r w:rsidRPr="00954800">
        <w:rPr>
          <w:sz w:val="16"/>
        </w:rPr>
        <w:t>wangluo</w:t>
      </w:r>
      <w:proofErr w:type="spellEnd"/>
      <w:r w:rsidRPr="00954800">
        <w:rPr>
          <w:sz w:val="16"/>
        </w:rPr>
        <w:t xml:space="preserve"> </w:t>
      </w:r>
      <w:proofErr w:type="spellStart"/>
      <w:r w:rsidRPr="00954800">
        <w:rPr>
          <w:sz w:val="16"/>
        </w:rPr>
        <w:t>qunti</w:t>
      </w:r>
      <w:proofErr w:type="spellEnd"/>
      <w:r w:rsidRPr="00954800">
        <w:rPr>
          <w:sz w:val="16"/>
        </w:rPr>
        <w:t xml:space="preserve"> </w:t>
      </w:r>
      <w:proofErr w:type="spellStart"/>
      <w:r w:rsidRPr="00954800">
        <w:rPr>
          <w:sz w:val="16"/>
        </w:rPr>
        <w:t>shijian</w:t>
      </w:r>
      <w:proofErr w:type="spellEnd"/>
      <w:r w:rsidRPr="00954800">
        <w:rPr>
          <w:sz w:val="16"/>
        </w:rPr>
        <w:t xml:space="preserve">).” </w:t>
      </w:r>
      <w:r w:rsidRPr="00954800">
        <w:rPr>
          <w:rStyle w:val="StyleUnderline"/>
        </w:rPr>
        <w:t>The unrest in the Middle East provides an indication of where such protests might eventually lead if the security services are unable to curtail them</w:t>
      </w:r>
      <w:r w:rsidRPr="00954800">
        <w:rPr>
          <w:sz w:val="16"/>
        </w:rPr>
        <w:t>. In this light, American decision makers need to think about American strategic communications efforts, especially with regard to China.</w:t>
      </w:r>
    </w:p>
    <w:p w:rsidR="00647EB4" w:rsidRPr="00531C40" w:rsidRDefault="00647EB4" w:rsidP="00647EB4">
      <w:pPr>
        <w:pStyle w:val="Heading4"/>
      </w:pPr>
      <w:r>
        <w:t xml:space="preserve">CCP collapse spurs Korean War with China and US draw-in </w:t>
      </w:r>
    </w:p>
    <w:p w:rsidR="00647EB4" w:rsidRPr="00531C40" w:rsidRDefault="00647EB4" w:rsidP="00647EB4">
      <w:pPr>
        <w:rPr>
          <w:sz w:val="16"/>
          <w:szCs w:val="16"/>
        </w:rPr>
      </w:pPr>
      <w:proofErr w:type="spellStart"/>
      <w:r w:rsidRPr="00531C40">
        <w:rPr>
          <w:rStyle w:val="Style13ptBold"/>
        </w:rPr>
        <w:t>Perkinson</w:t>
      </w:r>
      <w:proofErr w:type="spellEnd"/>
      <w:r w:rsidRPr="00531C40">
        <w:rPr>
          <w:rStyle w:val="Style13ptBold"/>
        </w:rPr>
        <w:t xml:space="preserve"> 12</w:t>
      </w:r>
      <w:r w:rsidRPr="00531C40">
        <w:t xml:space="preserve">, </w:t>
      </w:r>
      <w:r w:rsidRPr="00531C40">
        <w:rPr>
          <w:sz w:val="16"/>
          <w:szCs w:val="16"/>
        </w:rPr>
        <w:t xml:space="preserve">Jessica </w:t>
      </w:r>
      <w:proofErr w:type="spellStart"/>
      <w:r w:rsidRPr="00531C40">
        <w:rPr>
          <w:sz w:val="16"/>
          <w:szCs w:val="16"/>
        </w:rPr>
        <w:t>Perkinson</w:t>
      </w:r>
      <w:proofErr w:type="spellEnd"/>
      <w:r w:rsidRPr="00531C40">
        <w:rPr>
          <w:sz w:val="16"/>
          <w:szCs w:val="16"/>
        </w:rPr>
        <w:t xml:space="preserve"> (Hayes) works for the Propane Education and Research Council. She was formerly the program coordinator at the Center for Asian Studies at American University. She received her MA from American University in International Relations. “The Potential </w:t>
      </w:r>
      <w:proofErr w:type="gramStart"/>
      <w:r w:rsidRPr="00531C40">
        <w:rPr>
          <w:sz w:val="16"/>
          <w:szCs w:val="16"/>
        </w:rPr>
        <w:t>For</w:t>
      </w:r>
      <w:proofErr w:type="gramEnd"/>
      <w:r w:rsidRPr="00531C40">
        <w:rPr>
          <w:sz w:val="16"/>
          <w:szCs w:val="16"/>
        </w:rPr>
        <w:t xml:space="preserve"> Instability in the PRC: How The Doomsday Theory Misses the Mark", 4/19/12, &lt; </w:t>
      </w:r>
      <w:hyperlink r:id="rId10" w:history="1">
        <w:r w:rsidRPr="00531C40">
          <w:rPr>
            <w:rStyle w:val="Hyperlink"/>
            <w:sz w:val="16"/>
            <w:szCs w:val="16"/>
          </w:rPr>
          <w:t>http://aladinrc.wrlc.org/bitstream/handle/1961/10330/Perkinson_american_0008N_10238display.pdf?sequence=1</w:t>
        </w:r>
      </w:hyperlink>
      <w:r>
        <w:rPr>
          <w:sz w:val="16"/>
          <w:szCs w:val="16"/>
        </w:rPr>
        <w:t xml:space="preserve">&gt; </w:t>
      </w:r>
    </w:p>
    <w:p w:rsidR="00647EB4" w:rsidRDefault="00647EB4" w:rsidP="00647EB4">
      <w:pPr>
        <w:rPr>
          <w:sz w:val="16"/>
        </w:rPr>
      </w:pPr>
      <w:r w:rsidRPr="00531C40">
        <w:rPr>
          <w:rStyle w:val="StyleUnderline"/>
        </w:rPr>
        <w:t xml:space="preserve">Though the potential consequences of Chinese political instability for the international community are grave </w:t>
      </w:r>
      <w:r w:rsidRPr="00531C40">
        <w:rPr>
          <w:sz w:val="16"/>
        </w:rPr>
        <w:t xml:space="preserve">and vast, </w:t>
      </w:r>
      <w:r w:rsidRPr="00531C40">
        <w:rPr>
          <w:rStyle w:val="StyleUnderline"/>
        </w:rPr>
        <w:t>there are few regions of the world whose cooperation with China is more important than that of the United States</w:t>
      </w:r>
      <w:r w:rsidRPr="00531C40">
        <w:rPr>
          <w:sz w:val="16"/>
        </w:rPr>
        <w:t xml:space="preserve">. The hegemonic leader of the international system and of all major international institutions for more than the last two decades, </w:t>
      </w:r>
      <w:r w:rsidRPr="00531C40">
        <w:rPr>
          <w:rStyle w:val="StyleUnderline"/>
        </w:rPr>
        <w:t>the stability and continuation of the US’s growing cooperation with China are more critical to the stability of the entire global order than any other relationship. Because the United States continues to grow both its economic and security commitment</w:t>
      </w:r>
      <w:r w:rsidRPr="00531C40">
        <w:rPr>
          <w:sz w:val="16"/>
        </w:rPr>
        <w:t xml:space="preserve"> not only with China, but </w:t>
      </w:r>
      <w:r w:rsidRPr="00531C40">
        <w:rPr>
          <w:rStyle w:val="StyleUnderline"/>
        </w:rPr>
        <w:t xml:space="preserve">with the entire East Asian region, it is increasingly critical that </w:t>
      </w:r>
      <w:r w:rsidRPr="00531C40">
        <w:rPr>
          <w:rStyle w:val="Emphasis"/>
        </w:rPr>
        <w:t>China’s government maintain a stable and secure internal environment</w:t>
      </w:r>
      <w:r w:rsidRPr="00531C40">
        <w:rPr>
          <w:sz w:val="16"/>
        </w:rPr>
        <w:t xml:space="preserve">. Various </w:t>
      </w:r>
      <w:r w:rsidRPr="00531C40">
        <w:rPr>
          <w:rStyle w:val="StyleUnderline"/>
        </w:rPr>
        <w:t>aspects</w:t>
      </w:r>
      <w:r w:rsidRPr="00531C40">
        <w:rPr>
          <w:sz w:val="16"/>
        </w:rPr>
        <w:t xml:space="preserve"> </w:t>
      </w:r>
      <w:r w:rsidRPr="00531C40">
        <w:rPr>
          <w:rStyle w:val="StyleUnderline"/>
        </w:rPr>
        <w:t>of US national security that could be affected by Chinese political instability include</w:t>
      </w:r>
      <w:r w:rsidRPr="00531C40">
        <w:rPr>
          <w:sz w:val="16"/>
        </w:rPr>
        <w:t xml:space="preserve"> its </w:t>
      </w:r>
      <w:r w:rsidRPr="00531C40">
        <w:rPr>
          <w:rStyle w:val="StyleUnderline"/>
        </w:rPr>
        <w:t>military commitment to East Asian countries such as South Korea, 94 Taiwan and Japan,</w:t>
      </w:r>
      <w:r w:rsidRPr="00531C40">
        <w:rPr>
          <w:sz w:val="16"/>
        </w:rPr>
        <w:t xml:space="preserve"> its interests in the </w:t>
      </w:r>
      <w:r w:rsidRPr="00531C40">
        <w:rPr>
          <w:rStyle w:val="StyleUnderline"/>
        </w:rPr>
        <w:t>denuclearization of Iran, and the stability of its already volatile economy</w:t>
      </w:r>
      <w:r w:rsidRPr="00531C40">
        <w:rPr>
          <w:sz w:val="16"/>
        </w:rPr>
        <w:t xml:space="preserve">. Among the US’s three military commitments in the East Asian region that could be affected by political instability in China, one that has grown rapidly in recent years and continues to reap benefits for </w:t>
      </w:r>
      <w:r w:rsidRPr="00531C40">
        <w:rPr>
          <w:rStyle w:val="StyleUnderline"/>
        </w:rPr>
        <w:t>the US</w:t>
      </w:r>
      <w:r w:rsidRPr="00531C40">
        <w:rPr>
          <w:sz w:val="16"/>
        </w:rPr>
        <w:t xml:space="preserve"> is its </w:t>
      </w:r>
      <w:r w:rsidRPr="00531C40">
        <w:rPr>
          <w:rStyle w:val="StyleUnderline"/>
        </w:rPr>
        <w:t xml:space="preserve">alliance with South Korea. China plays a significant role in this alliance, as it continues to balance against North Korea and prevent South Korea from being pulled into a serious conflict </w:t>
      </w:r>
      <w:r w:rsidRPr="00531C40">
        <w:rPr>
          <w:sz w:val="16"/>
        </w:rPr>
        <w:t xml:space="preserve">with the North </w:t>
      </w:r>
      <w:r w:rsidRPr="00531C40">
        <w:rPr>
          <w:rStyle w:val="StyleUnderline"/>
        </w:rPr>
        <w:t>that would call for US intervention.</w:t>
      </w:r>
      <w:r w:rsidRPr="00531C40">
        <w:rPr>
          <w:sz w:val="16"/>
        </w:rPr>
        <w:t xml:space="preserve"> In order to maintain stability on the Korean Peninsula, China has continued to grow its trade with North Korea to offset the effects of international sanctions that may drive North Korea to do something drastic. As is evident from Table 2, </w:t>
      </w:r>
      <w:r w:rsidRPr="00531C40">
        <w:rPr>
          <w:rStyle w:val="StyleUnderline"/>
        </w:rPr>
        <w:t xml:space="preserve">North Korea continues to rely on China’s continued stability for its own stability, which in turn affects the stability, or at least predictability, of the North-South relationship. </w:t>
      </w:r>
      <w:r w:rsidRPr="00531C40">
        <w:rPr>
          <w:rStyle w:val="Emphasis"/>
        </w:rPr>
        <w:t>This is critical to US national security</w:t>
      </w:r>
      <w:r w:rsidRPr="00531C40">
        <w:rPr>
          <w:sz w:val="16"/>
        </w:rPr>
        <w:t xml:space="preserve"> in order </w:t>
      </w:r>
      <w:r w:rsidRPr="00531C40">
        <w:rPr>
          <w:rStyle w:val="StyleUnderline"/>
        </w:rPr>
        <w:t>to avoid being pulled into a conflict on the Korean Peninsula</w:t>
      </w:r>
      <w:r w:rsidRPr="00531C40">
        <w:rPr>
          <w:sz w:val="16"/>
        </w:rPr>
        <w:t xml:space="preserve"> in which </w:t>
      </w:r>
      <w:r w:rsidRPr="00531C40">
        <w:rPr>
          <w:rStyle w:val="StyleUnderline"/>
        </w:rPr>
        <w:t>the US would have to defend South Korea from North Korea, and possibly from a China</w:t>
      </w:r>
      <w:r w:rsidRPr="00531C40">
        <w:rPr>
          <w:sz w:val="16"/>
        </w:rPr>
        <w:t xml:space="preserve"> sympathetic to the North Korean plight.</w:t>
      </w:r>
    </w:p>
    <w:p w:rsidR="00AC5409" w:rsidRDefault="00AC5409" w:rsidP="00AC5409">
      <w:pPr>
        <w:pStyle w:val="Heading3"/>
      </w:pPr>
      <w:r>
        <w:t xml:space="preserve">U-Censorship Now </w:t>
      </w:r>
    </w:p>
    <w:p w:rsidR="00AC5409" w:rsidRDefault="00AC5409" w:rsidP="00AC5409">
      <w:pPr>
        <w:pStyle w:val="Heading4"/>
      </w:pPr>
      <w:r>
        <w:t>China’s increasing censorship now—new restrictions prove</w:t>
      </w:r>
    </w:p>
    <w:p w:rsidR="00AC5409" w:rsidRPr="003D6293" w:rsidRDefault="00AC5409" w:rsidP="00AC5409">
      <w:pPr>
        <w:rPr>
          <w:sz w:val="16"/>
          <w:szCs w:val="16"/>
        </w:rPr>
      </w:pPr>
      <w:r w:rsidRPr="003D6293">
        <w:rPr>
          <w:rStyle w:val="Style13ptBold"/>
        </w:rPr>
        <w:t>Dou 15</w:t>
      </w:r>
      <w:r w:rsidRPr="003D6293">
        <w:rPr>
          <w:sz w:val="16"/>
          <w:szCs w:val="16"/>
        </w:rPr>
        <w:t xml:space="preserve">, Eva Dou writes about China's technology industry for The Wall Street Journal. She covers China's cybersecurity issues. Dou previously was the Journal's technology reporter in Taiwan, “China’s Great Firewall Gets Taller”, 1/30/15, &lt; </w:t>
      </w:r>
      <w:hyperlink r:id="rId11" w:history="1">
        <w:r w:rsidRPr="003D6293">
          <w:rPr>
            <w:rStyle w:val="Hyperlink"/>
            <w:sz w:val="16"/>
            <w:szCs w:val="16"/>
          </w:rPr>
          <w:t>http://www.wsj.com/articles/chinas-great-firewall-gets-taller-1422607143</w:t>
        </w:r>
      </w:hyperlink>
      <w:r>
        <w:rPr>
          <w:sz w:val="16"/>
          <w:szCs w:val="16"/>
        </w:rPr>
        <w:t xml:space="preserve">&gt; </w:t>
      </w:r>
    </w:p>
    <w:p w:rsidR="00AC5409" w:rsidRDefault="00AC5409" w:rsidP="00AC5409">
      <w:pPr>
        <w:rPr>
          <w:sz w:val="16"/>
        </w:rPr>
      </w:pPr>
      <w:r w:rsidRPr="003D6293">
        <w:rPr>
          <w:sz w:val="16"/>
        </w:rPr>
        <w:t xml:space="preserve">China’s </w:t>
      </w:r>
      <w:r w:rsidRPr="003D6293">
        <w:rPr>
          <w:rStyle w:val="Emphasis"/>
        </w:rPr>
        <w:t>government has unveiled a smarter and stricter Internet filter, riling web users and widening the divide between China’s Internet and the World Wide Web</w:t>
      </w:r>
      <w:r w:rsidRPr="003D6293">
        <w:rPr>
          <w:sz w:val="16"/>
        </w:rPr>
        <w:t xml:space="preserve">. </w:t>
      </w:r>
      <w:r w:rsidRPr="003D6293">
        <w:rPr>
          <w:rStyle w:val="StyleUnderline"/>
        </w:rPr>
        <w:t>A recent upgrade</w:t>
      </w:r>
      <w:r w:rsidRPr="003D6293">
        <w:rPr>
          <w:sz w:val="16"/>
        </w:rPr>
        <w:t xml:space="preserve"> to China’s web filters, commonly referred to as the Great Firewall, </w:t>
      </w:r>
      <w:r w:rsidRPr="003D6293">
        <w:rPr>
          <w:rStyle w:val="StyleUnderline"/>
        </w:rPr>
        <w:t>has made it more difficult to use</w:t>
      </w:r>
      <w:r w:rsidRPr="003D6293">
        <w:rPr>
          <w:sz w:val="16"/>
        </w:rPr>
        <w:t xml:space="preserve"> services called </w:t>
      </w:r>
      <w:r w:rsidRPr="003D6293">
        <w:rPr>
          <w:rStyle w:val="StyleUnderline"/>
        </w:rPr>
        <w:t>virtual private networks to circumvent the country’s blocks to U.S. services like Google and Facebook</w:t>
      </w:r>
      <w:r w:rsidRPr="003D6293">
        <w:rPr>
          <w:sz w:val="16"/>
        </w:rPr>
        <w:t xml:space="preserve">. </w:t>
      </w:r>
      <w:r w:rsidRPr="003D6293">
        <w:rPr>
          <w:rStyle w:val="StyleUnderline"/>
        </w:rPr>
        <w:t>Chinese officials confirmed a crackdown on VPNs this week</w:t>
      </w:r>
      <w:r w:rsidRPr="003D6293">
        <w:rPr>
          <w:sz w:val="16"/>
        </w:rPr>
        <w:t xml:space="preserve">, saying that </w:t>
      </w:r>
      <w:r w:rsidRPr="003D6293">
        <w:rPr>
          <w:rStyle w:val="StyleUnderline"/>
        </w:rPr>
        <w:t>new measures were needed as the Internet evolved</w:t>
      </w:r>
      <w:r w:rsidRPr="003D6293">
        <w:rPr>
          <w:sz w:val="16"/>
        </w:rPr>
        <w:t xml:space="preserve">. In the past week, major VPN providers such as </w:t>
      </w:r>
      <w:proofErr w:type="spellStart"/>
      <w:r w:rsidRPr="003D6293">
        <w:rPr>
          <w:sz w:val="16"/>
        </w:rPr>
        <w:t>Astrill</w:t>
      </w:r>
      <w:proofErr w:type="spellEnd"/>
      <w:r w:rsidRPr="003D6293">
        <w:rPr>
          <w:sz w:val="16"/>
        </w:rPr>
        <w:t xml:space="preserve"> have reported disruptions to their services. </w:t>
      </w:r>
      <w:r w:rsidRPr="003D6293">
        <w:rPr>
          <w:rStyle w:val="StyleUnderline"/>
        </w:rPr>
        <w:t>The move is further indication of China’s desire to create a parallel Internet environment that it can more easily control</w:t>
      </w:r>
      <w:r w:rsidRPr="003D6293">
        <w:rPr>
          <w:sz w:val="16"/>
        </w:rPr>
        <w:t xml:space="preserve">. The web filters serve a dual purpose of screening out content critical of the Chinese government and providing protection for China’s own growing web firms against stronger overseas rivals. The upgraded firewall also comes as Beijing is calling for U.S. technology companies to submit to intrusive security inspections, according to U.S. business groups. </w:t>
      </w:r>
      <w:r w:rsidRPr="003D6293">
        <w:rPr>
          <w:rStyle w:val="StyleUnderline"/>
        </w:rPr>
        <w:t>This time, China appears to have made the blocking of VPN connections more automated and dynamic, s</w:t>
      </w:r>
      <w:r w:rsidRPr="003D6293">
        <w:rPr>
          <w:sz w:val="16"/>
        </w:rPr>
        <w:t xml:space="preserve">aid </w:t>
      </w:r>
      <w:proofErr w:type="spellStart"/>
      <w:r w:rsidRPr="003D6293">
        <w:rPr>
          <w:sz w:val="16"/>
        </w:rPr>
        <w:t>Liviu</w:t>
      </w:r>
      <w:proofErr w:type="spellEnd"/>
      <w:r w:rsidRPr="003D6293">
        <w:rPr>
          <w:sz w:val="16"/>
        </w:rPr>
        <w:t xml:space="preserve">, who runs a VPN </w:t>
      </w:r>
      <w:proofErr w:type="gramStart"/>
      <w:r w:rsidRPr="003D6293">
        <w:rPr>
          <w:sz w:val="16"/>
        </w:rPr>
        <w:t>service</w:t>
      </w:r>
      <w:proofErr w:type="gramEnd"/>
      <w:r w:rsidRPr="003D6293">
        <w:rPr>
          <w:sz w:val="16"/>
        </w:rPr>
        <w:t xml:space="preserve"> based in Romania and requested his surname to be withheld to avoid reprisal. Whereas China’s firewall previously blocked connections known to be VPNs, since late last year it also appears to automatically find and block connections that it thinks are likely to be VPNs, he said. “</w:t>
      </w:r>
      <w:r w:rsidRPr="003D6293">
        <w:rPr>
          <w:rStyle w:val="StyleUnderline"/>
        </w:rPr>
        <w:t>Now it seems they are doing it automatically,</w:t>
      </w:r>
      <w:r w:rsidRPr="003D6293">
        <w:rPr>
          <w:sz w:val="16"/>
        </w:rPr>
        <w:t>” he said. “You can apply some clever rules for the firewalls that will not trigger blocks.”</w:t>
      </w:r>
    </w:p>
    <w:p w:rsidR="00AC5409" w:rsidRPr="00954800" w:rsidRDefault="00AC5409" w:rsidP="00AC5409">
      <w:pPr>
        <w:pStyle w:val="Heading4"/>
      </w:pPr>
      <w:r>
        <w:t>CCP insecure now—tightening restrictions</w:t>
      </w:r>
    </w:p>
    <w:p w:rsidR="00AC5409" w:rsidRPr="006878CB" w:rsidRDefault="00AC5409" w:rsidP="00AC5409">
      <w:pPr>
        <w:rPr>
          <w:sz w:val="16"/>
          <w:szCs w:val="16"/>
        </w:rPr>
      </w:pPr>
      <w:r w:rsidRPr="006878CB">
        <w:rPr>
          <w:rStyle w:val="Style13ptBold"/>
        </w:rPr>
        <w:t>Cook 14</w:t>
      </w:r>
      <w:r>
        <w:t xml:space="preserve"> </w:t>
      </w:r>
      <w:r w:rsidRPr="006878CB">
        <w:rPr>
          <w:sz w:val="16"/>
          <w:szCs w:val="16"/>
        </w:rPr>
        <w:t xml:space="preserve">Sarah Cook is the Senior Research Analyst for East Asia at Freedom House. “Stability in China: Lessons from Tiananmen and Implications for the United States” 5/15/14, &lt; </w:t>
      </w:r>
      <w:hyperlink r:id="rId12" w:anchor=".VbZRe9NVjZE" w:history="1">
        <w:r w:rsidRPr="006878CB">
          <w:rPr>
            <w:rStyle w:val="Hyperlink"/>
            <w:sz w:val="16"/>
            <w:szCs w:val="16"/>
          </w:rPr>
          <w:t>https://freedomhouse.org/article/stability-china-lessons-tiananmen-and-implications-united-states#.VbZRe9NVjZE</w:t>
        </w:r>
      </w:hyperlink>
      <w:r>
        <w:rPr>
          <w:sz w:val="16"/>
          <w:szCs w:val="16"/>
        </w:rPr>
        <w:t xml:space="preserve">&gt; </w:t>
      </w:r>
    </w:p>
    <w:p w:rsidR="00AC5409" w:rsidRDefault="00AC5409" w:rsidP="00AC5409">
      <w:pPr>
        <w:rPr>
          <w:sz w:val="16"/>
        </w:rPr>
      </w:pPr>
      <w:r w:rsidRPr="006878CB">
        <w:rPr>
          <w:sz w:val="16"/>
        </w:rPr>
        <w:t xml:space="preserve">One consistent thread that emerges from the above research is </w:t>
      </w:r>
      <w:r w:rsidRPr="006878CB">
        <w:rPr>
          <w:rStyle w:val="StyleUnderline"/>
        </w:rPr>
        <w:t>the CCP’s heightened sense of insecurity and perceived threat from a wide range of content and sources</w:t>
      </w:r>
      <w:r w:rsidRPr="006878CB">
        <w:rPr>
          <w:sz w:val="16"/>
        </w:rPr>
        <w:t xml:space="preserve">. This includes </w:t>
      </w:r>
      <w:r w:rsidRPr="006878CB">
        <w:rPr>
          <w:rStyle w:val="StyleUnderline"/>
        </w:rPr>
        <w:t>information</w:t>
      </w:r>
      <w:r w:rsidRPr="006878CB">
        <w:rPr>
          <w:sz w:val="16"/>
        </w:rPr>
        <w:t xml:space="preserve"> that at first glance may not appear even remotely related to the political system, but </w:t>
      </w:r>
      <w:r w:rsidRPr="006878CB">
        <w:rPr>
          <w:rStyle w:val="StyleUnderline"/>
        </w:rPr>
        <w:t xml:space="preserve">whose circulation could have profound implications for the financial and physical well-being of both Chinese citizens and foreigners. This heightened sense of </w:t>
      </w:r>
      <w:r w:rsidRPr="006878CB">
        <w:rPr>
          <w:rStyle w:val="Emphasis"/>
        </w:rPr>
        <w:t>insecurity and the CCP’s efforts to intensify control are</w:t>
      </w:r>
      <w:r w:rsidRPr="006878CB">
        <w:rPr>
          <w:sz w:val="16"/>
        </w:rPr>
        <w:t xml:space="preserve"> partly </w:t>
      </w:r>
      <w:r w:rsidRPr="006878CB">
        <w:rPr>
          <w:rStyle w:val="Emphasis"/>
        </w:rPr>
        <w:t xml:space="preserve">in response to growing frustration over censorship among </w:t>
      </w:r>
      <w:proofErr w:type="gramStart"/>
      <w:r w:rsidRPr="006878CB">
        <w:rPr>
          <w:rStyle w:val="Emphasis"/>
        </w:rPr>
        <w:t>both media</w:t>
      </w:r>
      <w:proofErr w:type="gramEnd"/>
      <w:r w:rsidRPr="006878CB">
        <w:rPr>
          <w:rStyle w:val="Emphasis"/>
        </w:rPr>
        <w:t xml:space="preserve"> workers and the Chinese citizenry </w:t>
      </w:r>
      <w:r w:rsidRPr="006878CB">
        <w:rPr>
          <w:sz w:val="16"/>
        </w:rPr>
        <w:t>at large, as well as increasing distrust of state media, particularly among younger Chinese. Meanwhile, with more than half of China’s population now accessing the internet, some political content going viral despite domestic censors’ efforts, and Chinese citizens getting better at finding ways around the so-called Great Firewall</w:t>
      </w:r>
      <w:r w:rsidRPr="006878CB">
        <w:rPr>
          <w:rStyle w:val="StyleUnderline"/>
        </w:rPr>
        <w:t>, the CCP’s nervousness of overseas news trickling in has increased.</w:t>
      </w:r>
      <w:r w:rsidRPr="006878CB">
        <w:rPr>
          <w:sz w:val="16"/>
        </w:rPr>
        <w:t xml:space="preserve"> Yet, as the Chinese authorities expand the targets of censorship, increase the cost of non-compliance, and issue arbitrary regulatory decisions, they also risk reinforcing the very trends they fear. In many cases, public discontent over censorship or injustice does not appear to have dissipated, even if it has been pushed underground, while the actions of the authorities have provoked anger and disillusionment. From this perspective, the regime’s efforts at retaining its legitimacy and hold on power in the short-term may in fact be undermining them in the medium- to long-term. </w:t>
      </w:r>
      <w:r w:rsidRPr="006878CB">
        <w:rPr>
          <w:rStyle w:val="StyleUnderline"/>
        </w:rPr>
        <w:t>Based on the new CCP leadership’s actions over the past year and a half, there appears little hope of the regime significantly and voluntarily loosening information controls</w:t>
      </w:r>
      <w:r w:rsidRPr="006878CB">
        <w:rPr>
          <w:sz w:val="16"/>
        </w:rPr>
        <w:t xml:space="preserve">. On the contrary, </w:t>
      </w:r>
      <w:r w:rsidRPr="006878CB">
        <w:rPr>
          <w:rStyle w:val="StyleUnderline"/>
        </w:rPr>
        <w:t xml:space="preserve">exercising such control seems to be an even higher priority </w:t>
      </w:r>
      <w:r w:rsidRPr="006878CB">
        <w:rPr>
          <w:sz w:val="16"/>
        </w:rPr>
        <w:t xml:space="preserve">and the focus of an even more concerted effort than under the previous leadership. Any policy responses by the United States should take this into consideration as their starting point. </w:t>
      </w:r>
      <w:r w:rsidRPr="006878CB">
        <w:rPr>
          <w:rStyle w:val="StyleUnderline"/>
        </w:rPr>
        <w:t>Rather than trying to convince the Chinese authorities that information openness is to their benefit, a more effective approach would be to identify points of leverage or loopholes that take advantage of weaknesses within the censorship apparatus</w:t>
      </w:r>
      <w:r w:rsidRPr="006878CB">
        <w:rPr>
          <w:sz w:val="16"/>
        </w:rPr>
        <w:t xml:space="preserve"> or proactively pressure the Chinese government to change its behavior.</w:t>
      </w:r>
    </w:p>
    <w:p w:rsidR="00AC5409" w:rsidRPr="00AC5409" w:rsidRDefault="00AC5409" w:rsidP="00AC5409"/>
    <w:p w:rsidR="00647EB4" w:rsidRPr="00240EBF" w:rsidRDefault="00647EB4" w:rsidP="00647EB4">
      <w:pPr>
        <w:pStyle w:val="Heading3"/>
      </w:pPr>
      <w:r>
        <w:t>Censorship Key</w:t>
      </w:r>
    </w:p>
    <w:p w:rsidR="00647EB4" w:rsidRDefault="00647EB4" w:rsidP="00647EB4">
      <w:pPr>
        <w:pStyle w:val="Heading4"/>
      </w:pPr>
      <w:r>
        <w:t>Internet censorship is key to stop movements</w:t>
      </w:r>
    </w:p>
    <w:p w:rsidR="00647EB4" w:rsidRDefault="00647EB4" w:rsidP="00647EB4">
      <w:pPr>
        <w:rPr>
          <w:sz w:val="16"/>
        </w:rPr>
      </w:pPr>
      <w:r w:rsidRPr="006833C0">
        <w:rPr>
          <w:rStyle w:val="Style13ptBold"/>
        </w:rPr>
        <w:t>Zhang and Yen 02</w:t>
      </w:r>
      <w:r>
        <w:rPr>
          <w:sz w:val="16"/>
        </w:rPr>
        <w:t xml:space="preserve"> </w:t>
      </w:r>
      <w:proofErr w:type="spellStart"/>
      <w:r>
        <w:rPr>
          <w:sz w:val="16"/>
        </w:rPr>
        <w:t>Erping</w:t>
      </w:r>
      <w:proofErr w:type="spellEnd"/>
      <w:r>
        <w:rPr>
          <w:sz w:val="16"/>
        </w:rPr>
        <w:t xml:space="preserve"> Zhang is the executive director at the Association for Asian Research and a Mason Fellow at Harvard University. </w:t>
      </w:r>
      <w:proofErr w:type="spellStart"/>
      <w:r w:rsidRPr="006833C0">
        <w:rPr>
          <w:sz w:val="16"/>
        </w:rPr>
        <w:t>Kaishin</w:t>
      </w:r>
      <w:proofErr w:type="spellEnd"/>
      <w:r w:rsidRPr="006833C0">
        <w:rPr>
          <w:sz w:val="16"/>
        </w:rPr>
        <w:t xml:space="preserve"> Yen is a writer and graduate of Columbia’s School of International Affairs</w:t>
      </w:r>
      <w:r>
        <w:rPr>
          <w:sz w:val="16"/>
        </w:rPr>
        <w:t>. “</w:t>
      </w:r>
      <w:r w:rsidRPr="006833C0">
        <w:rPr>
          <w:sz w:val="16"/>
        </w:rPr>
        <w:t>Censorship— C</w:t>
      </w:r>
      <w:r>
        <w:rPr>
          <w:sz w:val="16"/>
        </w:rPr>
        <w:t>ommunist China's ‘Success Story’”</w:t>
      </w:r>
      <w:r w:rsidRPr="006833C0">
        <w:t xml:space="preserve"> </w:t>
      </w:r>
      <w:r w:rsidRPr="006833C0">
        <w:rPr>
          <w:sz w:val="16"/>
        </w:rPr>
        <w:t>12/8/2002</w:t>
      </w:r>
      <w:proofErr w:type="gramStart"/>
      <w:r>
        <w:rPr>
          <w:sz w:val="16"/>
        </w:rPr>
        <w:t>,&lt;</w:t>
      </w:r>
      <w:proofErr w:type="gramEnd"/>
      <w:r>
        <w:rPr>
          <w:sz w:val="16"/>
        </w:rPr>
        <w:fldChar w:fldCharType="begin"/>
      </w:r>
      <w:r>
        <w:rPr>
          <w:sz w:val="16"/>
        </w:rPr>
        <w:instrText xml:space="preserve"> HYPERLINK "</w:instrText>
      </w:r>
      <w:r w:rsidRPr="006833C0">
        <w:rPr>
          <w:sz w:val="16"/>
        </w:rPr>
        <w:instrText>http://www.asianresearch.org/articles/938.html</w:instrText>
      </w:r>
      <w:r>
        <w:rPr>
          <w:sz w:val="16"/>
        </w:rPr>
        <w:instrText xml:space="preserve">" </w:instrText>
      </w:r>
      <w:r>
        <w:rPr>
          <w:sz w:val="16"/>
        </w:rPr>
        <w:fldChar w:fldCharType="separate"/>
      </w:r>
      <w:r w:rsidRPr="00A24858">
        <w:rPr>
          <w:rStyle w:val="Hyperlink"/>
          <w:sz w:val="16"/>
        </w:rPr>
        <w:t>http://www.asianresearch.org/articles/938.html</w:t>
      </w:r>
      <w:r>
        <w:rPr>
          <w:sz w:val="16"/>
        </w:rPr>
        <w:fldChar w:fldCharType="end"/>
      </w:r>
      <w:r>
        <w:rPr>
          <w:sz w:val="16"/>
        </w:rPr>
        <w:t xml:space="preserve">&gt; </w:t>
      </w:r>
    </w:p>
    <w:p w:rsidR="00647EB4" w:rsidRDefault="00647EB4" w:rsidP="00647EB4">
      <w:pPr>
        <w:rPr>
          <w:sz w:val="16"/>
        </w:rPr>
      </w:pPr>
      <w:r w:rsidRPr="006833C0">
        <w:rPr>
          <w:sz w:val="16"/>
        </w:rPr>
        <w:t xml:space="preserve">Since June 2002, over 2,400 Internet cafes in Beijing alone have been shut down for “security reasons” and the numbers are even higher in the rest of China. All Internet services are required to install filtering software to block prohibited sites and monitor some 45 million Chinese Internet users. </w:t>
      </w:r>
      <w:r w:rsidRPr="00EF5E5E">
        <w:rPr>
          <w:rStyle w:val="StyleUnderline"/>
        </w:rPr>
        <w:t>Why is CCP marshaling so much energy and manpower to censor the Internet?</w:t>
      </w:r>
      <w:r w:rsidRPr="006833C0">
        <w:rPr>
          <w:sz w:val="16"/>
        </w:rPr>
        <w:t xml:space="preserve"> </w:t>
      </w:r>
      <w:proofErr w:type="spellStart"/>
      <w:r w:rsidRPr="006833C0">
        <w:rPr>
          <w:sz w:val="16"/>
        </w:rPr>
        <w:t>Guo</w:t>
      </w:r>
      <w:proofErr w:type="spellEnd"/>
      <w:r w:rsidRPr="006833C0">
        <w:rPr>
          <w:sz w:val="16"/>
        </w:rPr>
        <w:t xml:space="preserve"> </w:t>
      </w:r>
      <w:r w:rsidRPr="00EF5E5E">
        <w:rPr>
          <w:rStyle w:val="StyleUnderline"/>
        </w:rPr>
        <w:t>Liang of the Chinese Academy of Social Sciences</w:t>
      </w:r>
      <w:r w:rsidRPr="006833C0">
        <w:rPr>
          <w:sz w:val="16"/>
        </w:rPr>
        <w:t xml:space="preserve"> in Beijing told the Committee to Protest Journalists (CPJ) a couple of years ago: "</w:t>
      </w:r>
      <w:r w:rsidRPr="00EF5E5E">
        <w:rPr>
          <w:rStyle w:val="StyleUnderline"/>
        </w:rPr>
        <w:t>Mao Zedong said that to have power you need two things: the gun and the pen ... The Communist Party has the gun, but the Internet is now the pen. If they lose control of it, something will happen to challenge their authority</w:t>
      </w:r>
      <w:r w:rsidRPr="006833C0">
        <w:rPr>
          <w:sz w:val="16"/>
        </w:rPr>
        <w:t xml:space="preserve">." Incidentally, the CPJ lists Jiang Zemin among the top ten enemies of the world press. The Party has always known that media can alter reality in the minds of the people. </w:t>
      </w:r>
      <w:r w:rsidRPr="00EF5E5E">
        <w:rPr>
          <w:rStyle w:val="StyleUnderline"/>
        </w:rPr>
        <w:t xml:space="preserve">As far back as the 1920s, </w:t>
      </w:r>
      <w:r w:rsidRPr="006833C0">
        <w:rPr>
          <w:sz w:val="16"/>
        </w:rPr>
        <w:t xml:space="preserve">when the CCP was still in its infancy, </w:t>
      </w:r>
      <w:r w:rsidRPr="00EF5E5E">
        <w:rPr>
          <w:rStyle w:val="StyleUnderline"/>
        </w:rPr>
        <w:t>it had already set up a Department of Propaganda modeled after Stalin’s system</w:t>
      </w:r>
      <w:r w:rsidRPr="006833C0">
        <w:rPr>
          <w:sz w:val="16"/>
        </w:rPr>
        <w:t xml:space="preserve">. In 1957, Mao began his first public purge of outspoken intellectuals. Millions were sent to jail, “re-education” camps and mental institutions for expressing their opinions. Thus began the CCP’s success story of muzzling the people. Mao also tried to destroy traditional Chinese culture and values in an effort to better allow the foreign transplant of Communist ideology to take root and grow. The Anti-Confucius campaign in the early 70s, for example, was aimed at removing all Confucian influence on Chinese society through burning books and denunciation of the ancient and deeply ingrained teachings. Mao also censored information from outside sources, distrusting the motives of Western nations and believing that isolation, or “self-reliance,” was in the best interests of China. The Chinese people did not have access to short-wave radios until he passed away in 1976 because listening to foreign radio stations was considered an act of treason. Mao’s Bamboo Curtain </w:t>
      </w:r>
      <w:r w:rsidRPr="006833C0">
        <w:rPr>
          <w:rStyle w:val="StyleUnderline"/>
        </w:rPr>
        <w:t xml:space="preserve">successfully fended off almost all information and influence from overseas, particularly from the “revisionist” Soviet Union and the “imperialist” United States, </w:t>
      </w:r>
      <w:r w:rsidRPr="006833C0">
        <w:rPr>
          <w:sz w:val="16"/>
        </w:rPr>
        <w:t xml:space="preserve">for decades. In the early 80s, Deng Xiaoping initiated economic reforms in a move towards a market economy. When Deng realized a certain degree of freedom of conscience and expression also came with the package, there were some initial setbacks with dissidents arrested and a clampdown on free speech. Nonetheless, </w:t>
      </w:r>
      <w:r w:rsidRPr="006833C0">
        <w:rPr>
          <w:rStyle w:val="StyleUnderline"/>
        </w:rPr>
        <w:t>economic reform continued with marked success and free expression among the populace also continued to find its outlets throughout the 80’s</w:t>
      </w:r>
      <w:r w:rsidRPr="006833C0">
        <w:rPr>
          <w:sz w:val="16"/>
        </w:rPr>
        <w:t xml:space="preserve">. All that was to come to an abrupt end, of course, on June 4, 1989 as students were butchered by soldiers on Tiananmen Square. To this day, despite its popular support, the democracy movement is denounced by the CCP as a “counter-revolutionary rebellion.” Since that time, the Department of Propaganda has beefed up its role as both the CCP’s news watchdog and generator of news. Every province in China, every city, and every workplace has a propaganda division to ensure that the press and other information outlets are consistent with the message or policy from Beijing. Foreign investors in China have also received instructions that they must allow the government to set up CCP branch committees in their joint venture corporations so that Chinese employees will not be contaminated by foreign “unhealthy elements.” </w:t>
      </w:r>
    </w:p>
    <w:p w:rsidR="00647EB4" w:rsidRDefault="00647EB4" w:rsidP="00647EB4">
      <w:pPr>
        <w:pStyle w:val="Heading4"/>
      </w:pPr>
      <w:r>
        <w:t xml:space="preserve">The Internet is a valuable tool to challenge CCP rule- </w:t>
      </w:r>
      <w:proofErr w:type="spellStart"/>
      <w:r>
        <w:t>Shishou</w:t>
      </w:r>
      <w:proofErr w:type="spellEnd"/>
      <w:r>
        <w:t xml:space="preserve"> riots prove </w:t>
      </w:r>
      <w:proofErr w:type="spellStart"/>
      <w:r>
        <w:t>its</w:t>
      </w:r>
      <w:proofErr w:type="spellEnd"/>
      <w:r>
        <w:t xml:space="preserve"> on the brink now</w:t>
      </w:r>
    </w:p>
    <w:p w:rsidR="00647EB4" w:rsidRPr="00240EBF" w:rsidRDefault="00647EB4" w:rsidP="00647EB4">
      <w:pPr>
        <w:rPr>
          <w:sz w:val="16"/>
          <w:szCs w:val="16"/>
        </w:rPr>
      </w:pPr>
      <w:r w:rsidRPr="00240EBF">
        <w:rPr>
          <w:rStyle w:val="Style13ptBold"/>
        </w:rPr>
        <w:t>O’Brien 09</w:t>
      </w:r>
      <w:r w:rsidRPr="00240EBF">
        <w:rPr>
          <w:sz w:val="16"/>
          <w:szCs w:val="16"/>
        </w:rPr>
        <w:t xml:space="preserve">, Robert O'Brien is a 2008 graduate of George Washington University and a current Fulbright Scholar in the People's Republic of China. “How China’s Angry Youth Use the Internet to Magnify Their Voices and Impact International Relations”, August 2009, &lt; </w:t>
      </w:r>
      <w:hyperlink r:id="rId13" w:history="1">
        <w:r w:rsidRPr="00C27290">
          <w:rPr>
            <w:rStyle w:val="Hyperlink"/>
            <w:sz w:val="16"/>
            <w:szCs w:val="16"/>
          </w:rPr>
          <w:t>http://www.cartercenter.org/resources/pdfs/peace/china/CEG-review-issue3.pdf&gt;</w:t>
        </w:r>
      </w:hyperlink>
    </w:p>
    <w:p w:rsidR="00647EB4" w:rsidRPr="00240EBF" w:rsidRDefault="00647EB4" w:rsidP="00647EB4">
      <w:pPr>
        <w:rPr>
          <w:sz w:val="16"/>
        </w:rPr>
      </w:pPr>
      <w:r w:rsidRPr="00DE7F9F">
        <w:rPr>
          <w:sz w:val="16"/>
        </w:rPr>
        <w:t xml:space="preserve">While the </w:t>
      </w:r>
      <w:r w:rsidRPr="00DE7F9F">
        <w:rPr>
          <w:rStyle w:val="StyleUnderline"/>
        </w:rPr>
        <w:t>public discourse on the Internet</w:t>
      </w:r>
      <w:r w:rsidRPr="00DE7F9F">
        <w:rPr>
          <w:sz w:val="16"/>
        </w:rPr>
        <w:t xml:space="preserve"> will not directly challenge CCP rule, it </w:t>
      </w:r>
      <w:r w:rsidRPr="00DE7F9F">
        <w:rPr>
          <w:rStyle w:val="StyleUnderline"/>
        </w:rPr>
        <w:t>may complicate governance.</w:t>
      </w:r>
      <w:r w:rsidRPr="00DE7F9F">
        <w:rPr>
          <w:sz w:val="16"/>
        </w:rPr>
        <w:t xml:space="preserve"> </w:t>
      </w:r>
      <w:r w:rsidRPr="00DE7F9F">
        <w:rPr>
          <w:rStyle w:val="StyleUnderline"/>
        </w:rPr>
        <w:t>The scale of public protests over official corruption is likely to be increased by public use of the Internet</w:t>
      </w:r>
      <w:r w:rsidRPr="00DE7F9F">
        <w:rPr>
          <w:sz w:val="16"/>
        </w:rPr>
        <w:t xml:space="preserve">. This can be </w:t>
      </w:r>
      <w:r w:rsidRPr="00DE7F9F">
        <w:rPr>
          <w:rStyle w:val="StyleUnderline"/>
        </w:rPr>
        <w:t xml:space="preserve">seen in the recent cases in </w:t>
      </w:r>
      <w:proofErr w:type="spellStart"/>
      <w:r w:rsidRPr="00DE7F9F">
        <w:rPr>
          <w:rStyle w:val="StyleUnderline"/>
        </w:rPr>
        <w:t>Shishou</w:t>
      </w:r>
      <w:proofErr w:type="spellEnd"/>
      <w:r w:rsidRPr="00DE7F9F">
        <w:rPr>
          <w:rStyle w:val="StyleUnderline"/>
        </w:rPr>
        <w:t>,</w:t>
      </w:r>
      <w:r w:rsidRPr="00DE7F9F">
        <w:rPr>
          <w:sz w:val="16"/>
        </w:rPr>
        <w:t xml:space="preserve"> where already smoldering public resentment against local officials was ignited by the death of a 24 year old resident named </w:t>
      </w:r>
      <w:proofErr w:type="spellStart"/>
      <w:r w:rsidRPr="00DE7F9F">
        <w:rPr>
          <w:sz w:val="16"/>
        </w:rPr>
        <w:t>Tu</w:t>
      </w:r>
      <w:proofErr w:type="spellEnd"/>
      <w:r w:rsidRPr="00DE7F9F">
        <w:rPr>
          <w:sz w:val="16"/>
        </w:rPr>
        <w:t xml:space="preserve"> </w:t>
      </w:r>
      <w:proofErr w:type="spellStart"/>
      <w:r w:rsidRPr="00DE7F9F">
        <w:rPr>
          <w:sz w:val="16"/>
        </w:rPr>
        <w:t>Yuangao</w:t>
      </w:r>
      <w:proofErr w:type="spellEnd"/>
      <w:r w:rsidRPr="00DE7F9F">
        <w:rPr>
          <w:sz w:val="16"/>
        </w:rPr>
        <w:t xml:space="preserve">. Local residents and the family of </w:t>
      </w:r>
      <w:proofErr w:type="spellStart"/>
      <w:r w:rsidRPr="00DE7F9F">
        <w:rPr>
          <w:sz w:val="16"/>
        </w:rPr>
        <w:t>Tu</w:t>
      </w:r>
      <w:proofErr w:type="spellEnd"/>
      <w:r w:rsidRPr="00DE7F9F">
        <w:rPr>
          <w:sz w:val="16"/>
        </w:rPr>
        <w:t xml:space="preserve"> </w:t>
      </w:r>
      <w:proofErr w:type="spellStart"/>
      <w:r w:rsidRPr="00DE7F9F">
        <w:rPr>
          <w:sz w:val="16"/>
        </w:rPr>
        <w:t>Yuangao’s</w:t>
      </w:r>
      <w:proofErr w:type="spellEnd"/>
      <w:r w:rsidRPr="00DE7F9F">
        <w:rPr>
          <w:sz w:val="16"/>
        </w:rPr>
        <w:t xml:space="preserve"> considered his death suspicious, and rumors of police and government coverage sparked public protests</w:t>
      </w:r>
      <w:r w:rsidRPr="00DE7F9F">
        <w:rPr>
          <w:rStyle w:val="StyleUnderline"/>
        </w:rPr>
        <w:t>. News and images of the event, transmitted online via Twitter postings and pictures, helped ignite public protests and precipitate much greater public participation than would have been possible without the Internet</w:t>
      </w:r>
      <w:r w:rsidRPr="00DE7F9F">
        <w:rPr>
          <w:sz w:val="16"/>
        </w:rPr>
        <w:t xml:space="preserve">. It is reported that </w:t>
      </w:r>
      <w:r w:rsidRPr="00DE7F9F">
        <w:rPr>
          <w:rStyle w:val="StyleUnderline"/>
        </w:rPr>
        <w:t>40,000 protestors took to the streets, smashing police cars and fire trucks and setting the hotel alight.</w:t>
      </w:r>
      <w:r w:rsidRPr="00DE7F9F">
        <w:rPr>
          <w:sz w:val="16"/>
        </w:rPr>
        <w:t xml:space="preserve"> The government responded by sending in 10,000-armed military police. What this incident shows is that </w:t>
      </w:r>
      <w:r w:rsidRPr="00DE7F9F">
        <w:rPr>
          <w:rStyle w:val="StyleUnderline"/>
        </w:rPr>
        <w:t>widespread discontent can be easily influenced by information online</w:t>
      </w:r>
      <w:r w:rsidRPr="00DE7F9F">
        <w:rPr>
          <w:sz w:val="16"/>
        </w:rPr>
        <w:t xml:space="preserve">, and while it may not lead to an organized political opposition, </w:t>
      </w:r>
      <w:r w:rsidRPr="00DE7F9F">
        <w:rPr>
          <w:rStyle w:val="StyleUnderline"/>
        </w:rPr>
        <w:t>it can increase government costs in maintaining order.</w:t>
      </w:r>
      <w:r w:rsidRPr="00DE7F9F">
        <w:rPr>
          <w:sz w:val="16"/>
        </w:rPr>
        <w:t xml:space="preserve"> Finally looking at a longer time frame </w:t>
      </w:r>
      <w:r w:rsidRPr="00DE7F9F">
        <w:rPr>
          <w:rStyle w:val="StyleUnderline"/>
        </w:rPr>
        <w:t xml:space="preserve">the Internet may also aid in the development of civil society and bolster public policy discourse, leading to acute pressure for an increasingly participatory form of governance. </w:t>
      </w:r>
      <w:r w:rsidRPr="00DE7F9F">
        <w:rPr>
          <w:sz w:val="16"/>
        </w:rPr>
        <w:t xml:space="preserve">As detailed by Yang </w:t>
      </w:r>
      <w:proofErr w:type="spellStart"/>
      <w:r w:rsidRPr="00DE7F9F">
        <w:rPr>
          <w:sz w:val="16"/>
        </w:rPr>
        <w:t>Guobin</w:t>
      </w:r>
      <w:proofErr w:type="spellEnd"/>
      <w:r w:rsidRPr="00DE7F9F">
        <w:rPr>
          <w:sz w:val="16"/>
        </w:rPr>
        <w:t xml:space="preserve"> in his article The Internet and Civil Society in China: a preliminary assessment, </w:t>
      </w:r>
      <w:r w:rsidRPr="00DE7F9F">
        <w:rPr>
          <w:rStyle w:val="StyleUnderline"/>
        </w:rPr>
        <w:t>reforms in China have resulted in the emergence of a timid civil society as social organizations have proliferated, social organizations and individuals enjoy more autonomy, and a genuine public sphere has emerged</w:t>
      </w:r>
      <w:r w:rsidRPr="00DE7F9F">
        <w:rPr>
          <w:sz w:val="16"/>
        </w:rPr>
        <w:t xml:space="preserve">. </w:t>
      </w:r>
      <w:r w:rsidRPr="00DE7F9F">
        <w:rPr>
          <w:rStyle w:val="StyleUnderline"/>
        </w:rPr>
        <w:t>The Internet has played a central party in this development</w:t>
      </w:r>
      <w:r w:rsidRPr="00DE7F9F">
        <w:rPr>
          <w:sz w:val="16"/>
        </w:rPr>
        <w:t>, creating greater space for public discourse. Despite challenges and weakness in each of these achievements, this overall trend increases the development of a freer civil society and strengthens deliberative mechanisms.</w:t>
      </w:r>
    </w:p>
    <w:p w:rsidR="00647EB4" w:rsidRDefault="00647EB4" w:rsidP="00647EB4">
      <w:pPr>
        <w:rPr>
          <w:rStyle w:val="Style13ptBold"/>
        </w:rPr>
      </w:pPr>
      <w:r>
        <w:rPr>
          <w:rStyle w:val="Style13ptBold"/>
        </w:rPr>
        <w:t>Controlled internet key to regime stability—Middle East proves</w:t>
      </w:r>
    </w:p>
    <w:p w:rsidR="00647EB4" w:rsidRDefault="00647EB4" w:rsidP="00647EB4">
      <w:pPr>
        <w:rPr>
          <w:rStyle w:val="StyleUnderline"/>
        </w:rPr>
      </w:pPr>
      <w:r w:rsidRPr="005B1C57">
        <w:rPr>
          <w:rStyle w:val="Style13ptBold"/>
        </w:rPr>
        <w:t>Cheng 11</w:t>
      </w:r>
      <w:r>
        <w:rPr>
          <w:rFonts w:ascii="Arial" w:hAnsi="Arial" w:cs="Arial"/>
          <w:color w:val="333333"/>
          <w:sz w:val="19"/>
          <w:szCs w:val="19"/>
          <w:shd w:val="clear" w:color="auto" w:fill="FFFFFF"/>
        </w:rPr>
        <w:t>,</w:t>
      </w:r>
      <w:r w:rsidRPr="005B1C57">
        <w:rPr>
          <w:rFonts w:asciiTheme="minorHAnsi" w:hAnsiTheme="minorHAnsi" w:cs="Arial"/>
          <w:color w:val="333333"/>
          <w:sz w:val="16"/>
          <w:szCs w:val="16"/>
          <w:shd w:val="clear" w:color="auto" w:fill="FFFFFF"/>
        </w:rPr>
        <w:t xml:space="preserve"> Dean Cheng is the senior research fellow at the Heritage Foundation’s center for Asian Studies and Foreign Affairs. Cheng earned a bachelor's degree in politics from Princeton University in 1986 and studied for a doctorate at MIT. “Middle East Lessons for China: Internal Stability”, 3/21/11 &lt;</w:t>
      </w:r>
      <w:hyperlink r:id="rId14" w:history="1">
        <w:r w:rsidRPr="005B1C57">
          <w:rPr>
            <w:rStyle w:val="Hyperlink"/>
            <w:rFonts w:asciiTheme="minorHAnsi" w:hAnsiTheme="minorHAnsi" w:cs="Arial"/>
            <w:sz w:val="16"/>
            <w:szCs w:val="16"/>
            <w:shd w:val="clear" w:color="auto" w:fill="FFFFFF"/>
          </w:rPr>
          <w:t>http://www.heritage.org/research/reports/2011/03/middle-east-lessons-for-china-internal-stability</w:t>
        </w:r>
      </w:hyperlink>
      <w:r>
        <w:rPr>
          <w:rFonts w:asciiTheme="minorHAnsi" w:hAnsiTheme="minorHAnsi" w:cs="Arial"/>
          <w:color w:val="333333"/>
          <w:sz w:val="16"/>
          <w:szCs w:val="16"/>
          <w:shd w:val="clear" w:color="auto" w:fill="FFFFFF"/>
        </w:rPr>
        <w:t xml:space="preserve">&gt; </w:t>
      </w:r>
    </w:p>
    <w:p w:rsidR="00647EB4" w:rsidRDefault="00647EB4" w:rsidP="00647EB4">
      <w:pPr>
        <w:rPr>
          <w:sz w:val="16"/>
        </w:rPr>
      </w:pPr>
      <w:r w:rsidRPr="00954800">
        <w:rPr>
          <w:sz w:val="16"/>
        </w:rPr>
        <w:t xml:space="preserve">Chinese leadership </w:t>
      </w:r>
      <w:r w:rsidRPr="00954800">
        <w:rPr>
          <w:rStyle w:val="StyleUnderline"/>
        </w:rPr>
        <w:t>worries</w:t>
      </w:r>
      <w:r w:rsidRPr="00954800">
        <w:rPr>
          <w:sz w:val="16"/>
        </w:rPr>
        <w:t xml:space="preserve"> in this regard </w:t>
      </w:r>
      <w:r w:rsidRPr="00954800">
        <w:rPr>
          <w:rStyle w:val="StyleUnderline"/>
        </w:rPr>
        <w:t>predate the current turmoil in the Middle East. There have been growing numbers of “mass incidents” resulting from</w:t>
      </w:r>
      <w:r w:rsidRPr="00954800">
        <w:rPr>
          <w:sz w:val="16"/>
        </w:rPr>
        <w:t xml:space="preserve"> a range of factors, including </w:t>
      </w:r>
      <w:r w:rsidRPr="00954800">
        <w:rPr>
          <w:rStyle w:val="StyleUnderline"/>
        </w:rPr>
        <w:t xml:space="preserve">growing income inequality </w:t>
      </w:r>
      <w:r w:rsidRPr="00954800">
        <w:rPr>
          <w:sz w:val="16"/>
        </w:rPr>
        <w:t xml:space="preserve">exacerbated by </w:t>
      </w:r>
      <w:r w:rsidRPr="00954800">
        <w:rPr>
          <w:rStyle w:val="StyleUnderline"/>
        </w:rPr>
        <w:t>regional disparities and</w:t>
      </w:r>
      <w:r w:rsidRPr="00954800">
        <w:rPr>
          <w:sz w:val="16"/>
        </w:rPr>
        <w:t xml:space="preserve"> concerns about </w:t>
      </w:r>
      <w:r w:rsidRPr="00954800">
        <w:rPr>
          <w:rStyle w:val="StyleUnderline"/>
        </w:rPr>
        <w:t>corruption</w:t>
      </w:r>
      <w:r w:rsidRPr="00954800">
        <w:rPr>
          <w:sz w:val="16"/>
        </w:rPr>
        <w:t>.</w:t>
      </w:r>
      <w:bookmarkStart w:id="0" w:name="_ftnref4"/>
      <w:r w:rsidRPr="00954800">
        <w:rPr>
          <w:sz w:val="16"/>
        </w:rPr>
        <w:fldChar w:fldCharType="begin"/>
      </w:r>
      <w:r w:rsidRPr="00954800">
        <w:rPr>
          <w:sz w:val="16"/>
        </w:rPr>
        <w:instrText xml:space="preserve"> HYPERLINK "http://www.heritage.org/research/reports/2011/03/middle-east-lessons-for-china-internal-stability" \l "_ftn4" </w:instrText>
      </w:r>
      <w:r w:rsidRPr="00954800">
        <w:rPr>
          <w:sz w:val="16"/>
        </w:rPr>
        <w:fldChar w:fldCharType="separate"/>
      </w:r>
      <w:r w:rsidRPr="00954800">
        <w:rPr>
          <w:rStyle w:val="Hyperlink"/>
          <w:sz w:val="16"/>
        </w:rPr>
        <w:t>[4]</w:t>
      </w:r>
      <w:r w:rsidRPr="00954800">
        <w:rPr>
          <w:sz w:val="16"/>
        </w:rPr>
        <w:fldChar w:fldCharType="end"/>
      </w:r>
      <w:bookmarkEnd w:id="0"/>
      <w:r w:rsidRPr="00954800">
        <w:rPr>
          <w:sz w:val="16"/>
        </w:rPr>
        <w:t xml:space="preserve"> Chinese analysts have noted that the situation is made worse by local officials’ failure either to take responsibility for their shortcomings or undertake remedial actions promptly. Zhou </w:t>
      </w:r>
      <w:proofErr w:type="spellStart"/>
      <w:r w:rsidRPr="00954800">
        <w:rPr>
          <w:sz w:val="16"/>
        </w:rPr>
        <w:t>Yongkang’s</w:t>
      </w:r>
      <w:proofErr w:type="spellEnd"/>
      <w:r w:rsidRPr="00954800">
        <w:rPr>
          <w:sz w:val="16"/>
        </w:rPr>
        <w:t xml:space="preserve"> comments regarding the need to “detect conflicts and problems early on” suggest that this remains a problem. Zhou, whose portfolio on the Politburo Standing Committee includes maintaining law and order, emphasized the ongoing need to improve “social management.”</w:t>
      </w:r>
      <w:bookmarkStart w:id="1" w:name="_ftnref5"/>
      <w:r w:rsidRPr="00954800">
        <w:rPr>
          <w:sz w:val="16"/>
        </w:rPr>
        <w:fldChar w:fldCharType="begin"/>
      </w:r>
      <w:r w:rsidRPr="00954800">
        <w:rPr>
          <w:sz w:val="16"/>
        </w:rPr>
        <w:instrText xml:space="preserve"> HYPERLINK "http://www.heritage.org/research/reports/2011/03/middle-east-lessons-for-china-internal-stability" \l "_ftn5" </w:instrText>
      </w:r>
      <w:r w:rsidRPr="00954800">
        <w:rPr>
          <w:sz w:val="16"/>
        </w:rPr>
        <w:fldChar w:fldCharType="separate"/>
      </w:r>
      <w:r w:rsidRPr="00954800">
        <w:rPr>
          <w:rStyle w:val="Hyperlink"/>
          <w:sz w:val="16"/>
        </w:rPr>
        <w:t>[5]</w:t>
      </w:r>
      <w:r w:rsidRPr="00954800">
        <w:rPr>
          <w:sz w:val="16"/>
        </w:rPr>
        <w:fldChar w:fldCharType="end"/>
      </w:r>
      <w:bookmarkEnd w:id="1"/>
      <w:r w:rsidRPr="00954800">
        <w:rPr>
          <w:sz w:val="16"/>
        </w:rPr>
        <w:t xml:space="preserve"> To this end</w:t>
      </w:r>
      <w:r w:rsidRPr="00954800">
        <w:rPr>
          <w:rStyle w:val="StyleUnderline"/>
        </w:rPr>
        <w:t>, there have been some efforts by the CCP to undertake corrective measures.</w:t>
      </w:r>
      <w:r w:rsidRPr="00954800">
        <w:rPr>
          <w:sz w:val="16"/>
        </w:rPr>
        <w:t xml:space="preserve"> In particular, the corruption issue has led to several high-profile actions. In April 2010, the mayor of </w:t>
      </w:r>
      <w:proofErr w:type="spellStart"/>
      <w:r w:rsidRPr="00954800">
        <w:rPr>
          <w:sz w:val="16"/>
        </w:rPr>
        <w:t>Zhuanghe</w:t>
      </w:r>
      <w:proofErr w:type="spellEnd"/>
      <w:r w:rsidRPr="00954800">
        <w:rPr>
          <w:sz w:val="16"/>
        </w:rPr>
        <w:t xml:space="preserve"> (in Liaoning province in northeast China) was fired after he ignored a mass protest against corruption in city government. More recently, Chinese Railway Minister Liu </w:t>
      </w:r>
      <w:proofErr w:type="spellStart"/>
      <w:r w:rsidRPr="00954800">
        <w:rPr>
          <w:sz w:val="16"/>
        </w:rPr>
        <w:t>Zhijun</w:t>
      </w:r>
      <w:proofErr w:type="spellEnd"/>
      <w:r w:rsidRPr="00954800">
        <w:rPr>
          <w:sz w:val="16"/>
        </w:rPr>
        <w:t xml:space="preserve"> was fired as part of an investigation of graft within the ministry. Liu, who had held the post since 2003, is the most senior official to be investigated on corruption charges in five years. His dismissal on the eve of the National People’s Congress likely signals a renewed anti-corruption effort</w:t>
      </w:r>
      <w:r w:rsidRPr="00954800">
        <w:rPr>
          <w:rStyle w:val="StyleUnderline"/>
        </w:rPr>
        <w:t>. The new wrinkle in the Chinese efforts to maintain social stability—and the CCP’s hold on power—is the Internet.</w:t>
      </w:r>
      <w:r w:rsidRPr="00954800">
        <w:rPr>
          <w:sz w:val="16"/>
        </w:rPr>
        <w:t xml:space="preserve"> The </w:t>
      </w:r>
      <w:r w:rsidRPr="00954800">
        <w:rPr>
          <w:rStyle w:val="StyleUnderline"/>
        </w:rPr>
        <w:t>ability of netizens to connect</w:t>
      </w:r>
      <w:r w:rsidRPr="00954800">
        <w:rPr>
          <w:sz w:val="16"/>
        </w:rPr>
        <w:t xml:space="preserve"> via the Internet, </w:t>
      </w:r>
      <w:r w:rsidRPr="00954800">
        <w:rPr>
          <w:rStyle w:val="StyleUnderline"/>
        </w:rPr>
        <w:t xml:space="preserve">organize protests, and communicate information has led to a growth in “Web mass incidents </w:t>
      </w:r>
      <w:r w:rsidRPr="00954800">
        <w:rPr>
          <w:sz w:val="16"/>
        </w:rPr>
        <w:t>(</w:t>
      </w:r>
      <w:proofErr w:type="spellStart"/>
      <w:r w:rsidRPr="00954800">
        <w:rPr>
          <w:sz w:val="16"/>
        </w:rPr>
        <w:t>wangluo</w:t>
      </w:r>
      <w:proofErr w:type="spellEnd"/>
      <w:r w:rsidRPr="00954800">
        <w:rPr>
          <w:sz w:val="16"/>
        </w:rPr>
        <w:t xml:space="preserve"> </w:t>
      </w:r>
      <w:proofErr w:type="spellStart"/>
      <w:r w:rsidRPr="00954800">
        <w:rPr>
          <w:sz w:val="16"/>
        </w:rPr>
        <w:t>qunti</w:t>
      </w:r>
      <w:proofErr w:type="spellEnd"/>
      <w:r w:rsidRPr="00954800">
        <w:rPr>
          <w:sz w:val="16"/>
        </w:rPr>
        <w:t xml:space="preserve"> </w:t>
      </w:r>
      <w:proofErr w:type="spellStart"/>
      <w:r w:rsidRPr="00954800">
        <w:rPr>
          <w:sz w:val="16"/>
        </w:rPr>
        <w:t>shijian</w:t>
      </w:r>
      <w:proofErr w:type="spellEnd"/>
      <w:r w:rsidRPr="00954800">
        <w:rPr>
          <w:sz w:val="16"/>
        </w:rPr>
        <w:t xml:space="preserve">).” </w:t>
      </w:r>
      <w:r w:rsidRPr="00954800">
        <w:rPr>
          <w:rStyle w:val="StyleUnderline"/>
        </w:rPr>
        <w:t>The unrest in the Middle East provides an indication of where such protests might eventually lead if the security services are unable to curtail them</w:t>
      </w:r>
      <w:r w:rsidRPr="00954800">
        <w:rPr>
          <w:sz w:val="16"/>
        </w:rPr>
        <w:t>. In this light, American decision makers need to think about American strategic communications efforts, especially with regard to China.</w:t>
      </w:r>
    </w:p>
    <w:p w:rsidR="00647EB4" w:rsidRDefault="00647EB4" w:rsidP="00647EB4">
      <w:pPr>
        <w:pStyle w:val="Heading3"/>
      </w:pPr>
      <w:r>
        <w:t>AT: Econ turn</w:t>
      </w:r>
    </w:p>
    <w:p w:rsidR="00647EB4" w:rsidRPr="00393074" w:rsidRDefault="00647EB4" w:rsidP="00647EB4">
      <w:pPr>
        <w:pStyle w:val="Heading4"/>
      </w:pPr>
      <w:r>
        <w:t>Censorship is key to keep Chinese internet companies competitive</w:t>
      </w:r>
    </w:p>
    <w:p w:rsidR="00647EB4" w:rsidRPr="00393074" w:rsidRDefault="00647EB4" w:rsidP="00647EB4">
      <w:proofErr w:type="spellStart"/>
      <w:r w:rsidRPr="00393074">
        <w:rPr>
          <w:rStyle w:val="Style13ptBold"/>
        </w:rPr>
        <w:t>Luckerson</w:t>
      </w:r>
      <w:proofErr w:type="spellEnd"/>
      <w:r w:rsidRPr="00393074">
        <w:rPr>
          <w:rStyle w:val="Style13ptBold"/>
        </w:rPr>
        <w:t xml:space="preserve"> 14</w:t>
      </w:r>
      <w:r>
        <w:t xml:space="preserve">, </w:t>
      </w:r>
      <w:r w:rsidRPr="00393074">
        <w:rPr>
          <w:sz w:val="16"/>
          <w:szCs w:val="16"/>
        </w:rPr>
        <w:t xml:space="preserve">Victor </w:t>
      </w:r>
      <w:proofErr w:type="spellStart"/>
      <w:r w:rsidRPr="00393074">
        <w:rPr>
          <w:sz w:val="16"/>
          <w:szCs w:val="16"/>
        </w:rPr>
        <w:t>Luckerson</w:t>
      </w:r>
      <w:proofErr w:type="spellEnd"/>
      <w:r w:rsidRPr="00393074">
        <w:rPr>
          <w:sz w:val="16"/>
          <w:szCs w:val="16"/>
        </w:rPr>
        <w:t xml:space="preserve"> is a technology reporter for Time Magazine. Previously he was the editor-in-chief of the Crimson White Newspaper, and recipient of numerous technology and journalism awards. He received his B.S. in Journalism from the University of Alabama. “Why China Is a Nightmare for American Internet Companies”, 2/27/14, &lt;</w:t>
      </w:r>
      <w:hyperlink r:id="rId15" w:history="1">
        <w:r w:rsidRPr="00393074">
          <w:rPr>
            <w:rStyle w:val="Hyperlink"/>
            <w:sz w:val="16"/>
            <w:szCs w:val="16"/>
          </w:rPr>
          <w:t>http://time.com/10178/why-china-is-a-nightmare-for-american-internet-companies/</w:t>
        </w:r>
      </w:hyperlink>
      <w:r>
        <w:rPr>
          <w:sz w:val="16"/>
          <w:szCs w:val="16"/>
        </w:rPr>
        <w:t xml:space="preserve">&gt; </w:t>
      </w:r>
    </w:p>
    <w:p w:rsidR="00647EB4" w:rsidRPr="00393074" w:rsidRDefault="00647EB4" w:rsidP="00647EB4">
      <w:pPr>
        <w:rPr>
          <w:sz w:val="16"/>
        </w:rPr>
      </w:pPr>
      <w:r w:rsidRPr="00393074">
        <w:rPr>
          <w:rStyle w:val="StyleUnderline"/>
        </w:rPr>
        <w:t>The censorship issue presents a quandary for tech companies that</w:t>
      </w:r>
      <w:r w:rsidRPr="00393074">
        <w:rPr>
          <w:sz w:val="16"/>
        </w:rPr>
        <w:t xml:space="preserve"> often </w:t>
      </w:r>
      <w:r w:rsidRPr="00393074">
        <w:rPr>
          <w:rStyle w:val="StyleUnderline"/>
        </w:rPr>
        <w:t>espouse free speech as part of their core ethos. It could also be a financial problem</w:t>
      </w:r>
      <w:r w:rsidRPr="00393074">
        <w:rPr>
          <w:sz w:val="16"/>
        </w:rPr>
        <w:t xml:space="preserve">, since </w:t>
      </w:r>
      <w:r w:rsidRPr="00393074">
        <w:rPr>
          <w:rStyle w:val="StyleUnderline"/>
        </w:rPr>
        <w:t>abiding by the government’s often vague censorship directives can be expensive.</w:t>
      </w:r>
      <w:r w:rsidRPr="00393074">
        <w:rPr>
          <w:sz w:val="16"/>
        </w:rPr>
        <w:t xml:space="preserve"> “The existing Chinese microblogging sites have had to invest in huge armies of individuals who spend their time looking through the content and determining what should or shouldn’t be removed,” says Ryan </w:t>
      </w:r>
      <w:proofErr w:type="spellStart"/>
      <w:r w:rsidRPr="00393074">
        <w:rPr>
          <w:sz w:val="16"/>
        </w:rPr>
        <w:t>Budish</w:t>
      </w:r>
      <w:proofErr w:type="spellEnd"/>
      <w:r w:rsidRPr="00393074">
        <w:rPr>
          <w:sz w:val="16"/>
        </w:rPr>
        <w:t xml:space="preserve">, a fellow at Harvard’s Berkman Center for Internet and Society. </w:t>
      </w:r>
      <w:r w:rsidRPr="00393074">
        <w:rPr>
          <w:rStyle w:val="StyleUnderline"/>
        </w:rPr>
        <w:t>“You can’t exactly just move in there and do business. It’s a very different framework</w:t>
      </w:r>
      <w:r w:rsidRPr="00393074">
        <w:rPr>
          <w:sz w:val="16"/>
        </w:rPr>
        <w:t xml:space="preserve">.” LinkedIn may be better positioned to succeed in China than its competitors because of the nature of its content. It’s not exactly known as a platform for mobilizing dissidents in the same way Twitter and Facebook are. That could mean less attention from the Chinese government and less man-hours needed to comb through potentially incriminating posts. Still, </w:t>
      </w:r>
      <w:r w:rsidRPr="00393074">
        <w:rPr>
          <w:rStyle w:val="StyleUnderline"/>
        </w:rPr>
        <w:t>there are other issues that face American Internet companies in China.</w:t>
      </w:r>
      <w:r w:rsidRPr="00393074">
        <w:rPr>
          <w:sz w:val="16"/>
        </w:rPr>
        <w:t xml:space="preserve"> </w:t>
      </w:r>
      <w:r w:rsidRPr="00393074">
        <w:rPr>
          <w:rStyle w:val="StyleUnderline"/>
        </w:rPr>
        <w:t xml:space="preserve">The country is already heavily connected online with a variety of its own social networks. </w:t>
      </w:r>
      <w:proofErr w:type="spellStart"/>
      <w:r w:rsidRPr="00393074">
        <w:rPr>
          <w:rStyle w:val="StyleUnderline"/>
        </w:rPr>
        <w:t>Sina</w:t>
      </w:r>
      <w:proofErr w:type="spellEnd"/>
      <w:r w:rsidRPr="00393074">
        <w:rPr>
          <w:rStyle w:val="StyleUnderline"/>
        </w:rPr>
        <w:t xml:space="preserve"> Weibo</w:t>
      </w:r>
      <w:r w:rsidRPr="00393074">
        <w:rPr>
          <w:sz w:val="16"/>
        </w:rPr>
        <w:t xml:space="preserve">, a microblogging service that serves as a kind of hybrid of Facebook and Twitter, </w:t>
      </w:r>
      <w:r w:rsidRPr="00393074">
        <w:rPr>
          <w:rStyle w:val="StyleUnderline"/>
        </w:rPr>
        <w:t>boasts 61.4 million daily active users. WeChat, a Chinese messaging and commerce service</w:t>
      </w:r>
      <w:r w:rsidRPr="00393074">
        <w:rPr>
          <w:sz w:val="16"/>
        </w:rPr>
        <w:t xml:space="preserve"> somewhat similar to WhatsApp, </w:t>
      </w:r>
      <w:r w:rsidRPr="00393074">
        <w:rPr>
          <w:rStyle w:val="StyleUnderline"/>
        </w:rPr>
        <w:t>has 272 million monthly users worldwide.</w:t>
      </w:r>
      <w:r w:rsidRPr="00393074">
        <w:rPr>
          <w:sz w:val="16"/>
        </w:rPr>
        <w:t xml:space="preserve"> </w:t>
      </w:r>
      <w:r w:rsidRPr="00393074">
        <w:rPr>
          <w:rStyle w:val="StyleUnderline"/>
        </w:rPr>
        <w:t>Because the government exerts so much control</w:t>
      </w:r>
      <w:r w:rsidRPr="00393074">
        <w:rPr>
          <w:sz w:val="16"/>
        </w:rPr>
        <w:t xml:space="preserve"> over the Internet, </w:t>
      </w:r>
      <w:r w:rsidRPr="00393074">
        <w:rPr>
          <w:rStyle w:val="StyleUnderline"/>
        </w:rPr>
        <w:t xml:space="preserve">it can easily throttle loading speeds for newcomers so they can’t easily compete with these Chinese-owned incumbents. </w:t>
      </w:r>
      <w:r w:rsidRPr="00393074">
        <w:rPr>
          <w:sz w:val="16"/>
        </w:rPr>
        <w:t xml:space="preserve">Google services have been slowed in this way in recent years, according to the Wall Street Journal. </w:t>
      </w:r>
      <w:r w:rsidRPr="00393074">
        <w:rPr>
          <w:rStyle w:val="StyleUnderline"/>
        </w:rPr>
        <w:t>As American companies try to finagle their way into the People’s Republic, their Chinese counterparts will arrive on American shores this year.</w:t>
      </w:r>
      <w:r w:rsidRPr="00393074">
        <w:rPr>
          <w:sz w:val="16"/>
        </w:rPr>
        <w:t xml:space="preserve"> </w:t>
      </w:r>
      <w:proofErr w:type="spellStart"/>
      <w:r w:rsidRPr="00393074">
        <w:rPr>
          <w:sz w:val="16"/>
        </w:rPr>
        <w:t>Sina</w:t>
      </w:r>
      <w:proofErr w:type="spellEnd"/>
      <w:r w:rsidRPr="00393074">
        <w:rPr>
          <w:sz w:val="16"/>
        </w:rPr>
        <w:t xml:space="preserve"> </w:t>
      </w:r>
      <w:r w:rsidRPr="00393074">
        <w:rPr>
          <w:rStyle w:val="StyleUnderline"/>
        </w:rPr>
        <w:t>Weibo</w:t>
      </w:r>
      <w:r w:rsidRPr="00393074">
        <w:rPr>
          <w:sz w:val="16"/>
        </w:rPr>
        <w:t xml:space="preserve"> has been quietly testing an English version of its social network and </w:t>
      </w:r>
      <w:r w:rsidRPr="00393074">
        <w:rPr>
          <w:rStyle w:val="StyleUnderline"/>
        </w:rPr>
        <w:t xml:space="preserve">is reportedly prepping a U.S. IPO for the second quarter of this year. </w:t>
      </w:r>
      <w:r w:rsidRPr="00393074">
        <w:rPr>
          <w:sz w:val="16"/>
        </w:rPr>
        <w:t xml:space="preserve">WeChat launched a promotional campaign earlier this year to lure in more American users. Long </w:t>
      </w:r>
      <w:proofErr w:type="spellStart"/>
      <w:r w:rsidRPr="00393074">
        <w:rPr>
          <w:sz w:val="16"/>
        </w:rPr>
        <w:t>siloed</w:t>
      </w:r>
      <w:proofErr w:type="spellEnd"/>
      <w:r w:rsidRPr="00393074">
        <w:rPr>
          <w:sz w:val="16"/>
        </w:rPr>
        <w:t xml:space="preserve"> off from each other, American and Chinese Internet firms may soon become direct competitors.</w:t>
      </w:r>
    </w:p>
    <w:p w:rsidR="00647EB4" w:rsidRPr="00393074" w:rsidRDefault="00647EB4" w:rsidP="00647EB4">
      <w:pPr>
        <w:pStyle w:val="Heading4"/>
      </w:pPr>
      <w:r w:rsidRPr="00393074">
        <w:t>Chinese internet companies are key players in China’s economy</w:t>
      </w:r>
    </w:p>
    <w:p w:rsidR="00647EB4" w:rsidRPr="00393074" w:rsidRDefault="00647EB4" w:rsidP="00647EB4">
      <w:pPr>
        <w:rPr>
          <w:sz w:val="16"/>
          <w:szCs w:val="16"/>
        </w:rPr>
      </w:pPr>
      <w:r w:rsidRPr="00393074">
        <w:rPr>
          <w:rStyle w:val="Style13ptBold"/>
        </w:rPr>
        <w:t>Lewis 5/16</w:t>
      </w:r>
      <w:r w:rsidRPr="00393074">
        <w:rPr>
          <w:sz w:val="16"/>
          <w:szCs w:val="16"/>
        </w:rPr>
        <w:t>/15 Dev Lewis is the digital media and content coordinator at Gateway House. His research focus is China and India-China relations.</w:t>
      </w:r>
      <w:r>
        <w:rPr>
          <w:sz w:val="16"/>
          <w:szCs w:val="16"/>
        </w:rPr>
        <w:t xml:space="preserve"> “</w:t>
      </w:r>
      <w:r w:rsidRPr="00393074">
        <w:rPr>
          <w:sz w:val="16"/>
          <w:szCs w:val="16"/>
        </w:rPr>
        <w:t>From Alibaba to Xiaomi, why Modi must chase China’s booming tech companies</w:t>
      </w:r>
      <w:r>
        <w:rPr>
          <w:sz w:val="16"/>
          <w:szCs w:val="16"/>
        </w:rPr>
        <w:t xml:space="preserve">”, </w:t>
      </w:r>
      <w:hyperlink r:id="rId16" w:history="1">
        <w:r w:rsidRPr="006F6851">
          <w:rPr>
            <w:rStyle w:val="Hyperlink"/>
            <w:sz w:val="16"/>
            <w:szCs w:val="16"/>
          </w:rPr>
          <w:t>http://qz.com/406335/from-alibaba-to-xiaomi-why-modi-must-chase-chinas-booming-tech-companies/#</w:t>
        </w:r>
      </w:hyperlink>
      <w:r>
        <w:rPr>
          <w:sz w:val="16"/>
          <w:szCs w:val="16"/>
        </w:rPr>
        <w:t xml:space="preserve"> </w:t>
      </w:r>
    </w:p>
    <w:p w:rsidR="00647EB4" w:rsidRPr="00393074" w:rsidRDefault="00647EB4" w:rsidP="00647EB4">
      <w:pPr>
        <w:rPr>
          <w:sz w:val="16"/>
        </w:rPr>
      </w:pPr>
      <w:r w:rsidRPr="00393074">
        <w:rPr>
          <w:rStyle w:val="StyleUnderline"/>
        </w:rPr>
        <w:t>Xiaomi, now the fifth largest smartphone vendor in the world,</w:t>
      </w:r>
      <w:r w:rsidRPr="00393074">
        <w:rPr>
          <w:sz w:val="16"/>
        </w:rPr>
        <w:t xml:space="preserve"> has already sold more than 1 million units in India since it entered the market a year ago. It is such a craze that at its March launch event of its latest </w:t>
      </w:r>
      <w:proofErr w:type="spellStart"/>
      <w:r w:rsidRPr="00393074">
        <w:rPr>
          <w:sz w:val="16"/>
        </w:rPr>
        <w:t>Mi</w:t>
      </w:r>
      <w:proofErr w:type="spellEnd"/>
      <w:r w:rsidRPr="00393074">
        <w:rPr>
          <w:sz w:val="16"/>
        </w:rPr>
        <w:t xml:space="preserve"> 4 phone in New Delhi, it drew a crowd of thousands of young, Indian “fans” eager to be a part of the Xiaomi story. </w:t>
      </w:r>
      <w:r w:rsidRPr="00393074">
        <w:rPr>
          <w:rStyle w:val="StyleUnderline"/>
        </w:rPr>
        <w:t>What makes these Chinese companies so special? They are competitive, use unique marketing means, and understand technology.</w:t>
      </w:r>
      <w:r w:rsidRPr="00393074">
        <w:rPr>
          <w:sz w:val="16"/>
        </w:rPr>
        <w:t xml:space="preserve"> Xiaomi has quickly become the “hipster” alternative to existing competitors in India such as Samsung and </w:t>
      </w:r>
      <w:proofErr w:type="spellStart"/>
      <w:r w:rsidRPr="00393074">
        <w:rPr>
          <w:sz w:val="16"/>
        </w:rPr>
        <w:t>Micromax</w:t>
      </w:r>
      <w:proofErr w:type="spellEnd"/>
      <w:r w:rsidRPr="00393074">
        <w:rPr>
          <w:sz w:val="16"/>
        </w:rPr>
        <w:t xml:space="preserve">. It has generated a buzz on social media and has been selling phones through flash sales exclusively through Indian e-retailers. Xiaomi has less than 4% of the smartphone market share in India so far, and wants to grab a larger share. Building on Indian </w:t>
      </w:r>
      <w:proofErr w:type="gramStart"/>
      <w:r w:rsidRPr="00393074">
        <w:rPr>
          <w:sz w:val="16"/>
        </w:rPr>
        <w:t>prime minister</w:t>
      </w:r>
      <w:proofErr w:type="gramEnd"/>
      <w:r w:rsidRPr="00393074">
        <w:rPr>
          <w:sz w:val="16"/>
        </w:rPr>
        <w:t xml:space="preserve"> Narendra Modi’s Make in India push, Xiaomi now plans to set up a local manufacturing unit and service </w:t>
      </w:r>
      <w:proofErr w:type="spellStart"/>
      <w:r w:rsidRPr="00393074">
        <w:rPr>
          <w:sz w:val="16"/>
        </w:rPr>
        <w:t>centres</w:t>
      </w:r>
      <w:proofErr w:type="spellEnd"/>
      <w:r w:rsidRPr="00393074">
        <w:rPr>
          <w:sz w:val="16"/>
        </w:rPr>
        <w:t xml:space="preserve"> by the end of 2015. As a further endorsement of its serious intent in India, the venerable corporate titan </w:t>
      </w:r>
      <w:proofErr w:type="spellStart"/>
      <w:r w:rsidRPr="00393074">
        <w:rPr>
          <w:sz w:val="16"/>
        </w:rPr>
        <w:t>Ratan</w:t>
      </w:r>
      <w:proofErr w:type="spellEnd"/>
      <w:r w:rsidRPr="00393074">
        <w:rPr>
          <w:sz w:val="16"/>
        </w:rPr>
        <w:t xml:space="preserve"> Tata on April 27 announced an undisclosed personal investment into the company. </w:t>
      </w:r>
      <w:r w:rsidRPr="00393074">
        <w:rPr>
          <w:rStyle w:val="StyleUnderline"/>
        </w:rPr>
        <w:t>China’s two largest internet giants, Alibaba</w:t>
      </w:r>
      <w:r w:rsidRPr="00393074">
        <w:rPr>
          <w:sz w:val="16"/>
        </w:rPr>
        <w:t xml:space="preserve"> Holdings Group, an e-commerce company, </w:t>
      </w:r>
      <w:r w:rsidRPr="00393074">
        <w:rPr>
          <w:rStyle w:val="StyleUnderline"/>
        </w:rPr>
        <w:t xml:space="preserve">and </w:t>
      </w:r>
      <w:proofErr w:type="spellStart"/>
      <w:r w:rsidRPr="00393074">
        <w:rPr>
          <w:rStyle w:val="StyleUnderline"/>
        </w:rPr>
        <w:t>Tencent</w:t>
      </w:r>
      <w:proofErr w:type="spellEnd"/>
      <w:r w:rsidRPr="00393074">
        <w:rPr>
          <w:sz w:val="16"/>
        </w:rPr>
        <w:t xml:space="preserve"> Holdings, an internet services and entertainment company, </w:t>
      </w:r>
      <w:r w:rsidRPr="00393074">
        <w:rPr>
          <w:rStyle w:val="StyleUnderline"/>
        </w:rPr>
        <w:t>have noticed Xiaomi’s India success</w:t>
      </w:r>
      <w:r w:rsidRPr="00393074">
        <w:rPr>
          <w:sz w:val="16"/>
        </w:rPr>
        <w:t>. They ar</w:t>
      </w:r>
      <w:r w:rsidRPr="00393074">
        <w:rPr>
          <w:rStyle w:val="StyleUnderline"/>
        </w:rPr>
        <w:t>e already big investors in Silicon Valley</w:t>
      </w:r>
      <w:r w:rsidRPr="00393074">
        <w:rPr>
          <w:sz w:val="16"/>
        </w:rPr>
        <w:t xml:space="preserve">—and India’s young e-commerce space is alluring for them. Alibaba, flush from a $25 billion IPO in New York in September last year—the world’s largest—announced it would invest $575 million into One97’s </w:t>
      </w:r>
      <w:proofErr w:type="spellStart"/>
      <w:r w:rsidRPr="00393074">
        <w:rPr>
          <w:sz w:val="16"/>
        </w:rPr>
        <w:t>Paytm</w:t>
      </w:r>
      <w:proofErr w:type="spellEnd"/>
      <w:r w:rsidRPr="00393074">
        <w:rPr>
          <w:sz w:val="16"/>
        </w:rPr>
        <w:t xml:space="preserve">, an Indian mobile wallet, similar to Alibaba’s own very successful </w:t>
      </w:r>
      <w:proofErr w:type="spellStart"/>
      <w:r w:rsidRPr="00393074">
        <w:rPr>
          <w:sz w:val="16"/>
        </w:rPr>
        <w:t>Alipay</w:t>
      </w:r>
      <w:proofErr w:type="spellEnd"/>
      <w:r w:rsidRPr="00393074">
        <w:rPr>
          <w:sz w:val="16"/>
        </w:rPr>
        <w:t xml:space="preserve">. It is currently in talks with </w:t>
      </w:r>
      <w:proofErr w:type="spellStart"/>
      <w:r w:rsidRPr="00393074">
        <w:rPr>
          <w:sz w:val="16"/>
        </w:rPr>
        <w:t>Micromax</w:t>
      </w:r>
      <w:proofErr w:type="spellEnd"/>
      <w:r w:rsidRPr="00393074">
        <w:rPr>
          <w:sz w:val="16"/>
        </w:rPr>
        <w:t xml:space="preserve">, India’s largest smartphone maker, for a 25% stake, amounting to $1.25 billion, in </w:t>
      </w:r>
      <w:proofErr w:type="spellStart"/>
      <w:r w:rsidRPr="00393074">
        <w:rPr>
          <w:sz w:val="16"/>
        </w:rPr>
        <w:t>Micromax</w:t>
      </w:r>
      <w:proofErr w:type="spellEnd"/>
      <w:r w:rsidRPr="00393074">
        <w:rPr>
          <w:sz w:val="16"/>
        </w:rPr>
        <w:t xml:space="preserve">. </w:t>
      </w:r>
      <w:r w:rsidRPr="00393074">
        <w:rPr>
          <w:rStyle w:val="StyleUnderline"/>
        </w:rPr>
        <w:t>What changed from the China of pure copycat companies and technology? Service became the key.</w:t>
      </w:r>
      <w:r w:rsidRPr="00393074">
        <w:rPr>
          <w:sz w:val="16"/>
        </w:rPr>
        <w:t xml:space="preserve"> </w:t>
      </w:r>
      <w:proofErr w:type="spellStart"/>
      <w:r w:rsidRPr="00393074">
        <w:rPr>
          <w:sz w:val="16"/>
        </w:rPr>
        <w:t>Tencent</w:t>
      </w:r>
      <w:proofErr w:type="spellEnd"/>
      <w:r w:rsidRPr="00393074">
        <w:rPr>
          <w:sz w:val="16"/>
        </w:rPr>
        <w:t xml:space="preserve"> has been making its own inroads into India’s growing mobile space through its flagship messaging app, We Chat (</w:t>
      </w:r>
      <w:proofErr w:type="spellStart"/>
      <w:r w:rsidRPr="00393074">
        <w:rPr>
          <w:sz w:val="16"/>
        </w:rPr>
        <w:t>Weixin</w:t>
      </w:r>
      <w:proofErr w:type="spellEnd"/>
      <w:r w:rsidRPr="00393074">
        <w:rPr>
          <w:sz w:val="16"/>
        </w:rPr>
        <w:t xml:space="preserve"> in Chinese)—hugely successful in China with 396 million users. While </w:t>
      </w:r>
      <w:proofErr w:type="spellStart"/>
      <w:r w:rsidRPr="00393074">
        <w:rPr>
          <w:sz w:val="16"/>
        </w:rPr>
        <w:t>Whatsapp</w:t>
      </w:r>
      <w:proofErr w:type="spellEnd"/>
      <w:r w:rsidRPr="00393074">
        <w:rPr>
          <w:sz w:val="16"/>
        </w:rPr>
        <w:t xml:space="preserve"> and Facebook messenger are still the dominant mobile messaging apps in India, in just under a year We Chat grew by 2,350%, and now has 27% of India’s mobile messaging market. What changed from the China of pure copycat companies and technology? Service became the key</w:t>
      </w:r>
      <w:r w:rsidRPr="00393074">
        <w:rPr>
          <w:rStyle w:val="StyleUnderline"/>
        </w:rPr>
        <w:t>. China’s first generation of internet companies—</w:t>
      </w:r>
      <w:proofErr w:type="spellStart"/>
      <w:r w:rsidRPr="00393074">
        <w:rPr>
          <w:rStyle w:val="StyleUnderline"/>
        </w:rPr>
        <w:t>Tencent</w:t>
      </w:r>
      <w:proofErr w:type="spellEnd"/>
      <w:r w:rsidRPr="00393074">
        <w:rPr>
          <w:rStyle w:val="StyleUnderline"/>
        </w:rPr>
        <w:t>, Alibaba, and Baidu—are playing the game</w:t>
      </w:r>
      <w:r w:rsidRPr="00393074">
        <w:rPr>
          <w:sz w:val="16"/>
        </w:rPr>
        <w:t xml:space="preserve"> with unique, innovative consumer technologies. For instance, Alibaba’s </w:t>
      </w:r>
      <w:proofErr w:type="spellStart"/>
      <w:r w:rsidRPr="00393074">
        <w:rPr>
          <w:sz w:val="16"/>
        </w:rPr>
        <w:t>Alipay</w:t>
      </w:r>
      <w:proofErr w:type="spellEnd"/>
      <w:r w:rsidRPr="00393074">
        <w:rPr>
          <w:sz w:val="16"/>
        </w:rPr>
        <w:t xml:space="preserve">, introduced in 2004, allowed users without credit cards to shop online most Chinese didn’t then have credit cards. </w:t>
      </w:r>
      <w:r w:rsidRPr="00393074">
        <w:rPr>
          <w:rStyle w:val="StyleUnderline"/>
        </w:rPr>
        <w:t xml:space="preserve">Today, Alibaba’s </w:t>
      </w:r>
      <w:proofErr w:type="spellStart"/>
      <w:r w:rsidRPr="00393074">
        <w:rPr>
          <w:rStyle w:val="StyleUnderline"/>
        </w:rPr>
        <w:t>Alipay</w:t>
      </w:r>
      <w:proofErr w:type="spellEnd"/>
      <w:r w:rsidRPr="00393074">
        <w:rPr>
          <w:rStyle w:val="StyleUnderline"/>
        </w:rPr>
        <w:t xml:space="preserve"> and </w:t>
      </w:r>
      <w:proofErr w:type="spellStart"/>
      <w:r w:rsidRPr="00393074">
        <w:rPr>
          <w:rStyle w:val="StyleUnderline"/>
        </w:rPr>
        <w:t>Tencent’s</w:t>
      </w:r>
      <w:proofErr w:type="spellEnd"/>
      <w:r w:rsidRPr="00393074">
        <w:rPr>
          <w:rStyle w:val="StyleUnderline"/>
        </w:rPr>
        <w:t xml:space="preserve"> </w:t>
      </w:r>
      <w:proofErr w:type="spellStart"/>
      <w:r w:rsidRPr="00393074">
        <w:rPr>
          <w:rStyle w:val="StyleUnderline"/>
        </w:rPr>
        <w:t>Tenpay</w:t>
      </w:r>
      <w:proofErr w:type="spellEnd"/>
      <w:r w:rsidRPr="00393074">
        <w:rPr>
          <w:rStyle w:val="StyleUnderline"/>
        </w:rPr>
        <w:t xml:space="preserve"> handle over $200 billion worth of transactions </w:t>
      </w:r>
      <w:r w:rsidRPr="00393074">
        <w:rPr>
          <w:sz w:val="16"/>
        </w:rPr>
        <w:t xml:space="preserve">and make up 60% of mobile payment in China. Alibaba is a leader in biometric identification integration into mobile payment systems and is pioneering </w:t>
      </w:r>
      <w:proofErr w:type="gramStart"/>
      <w:r w:rsidRPr="00393074">
        <w:rPr>
          <w:sz w:val="16"/>
        </w:rPr>
        <w:t>a facial</w:t>
      </w:r>
      <w:proofErr w:type="gramEnd"/>
      <w:r w:rsidRPr="00393074">
        <w:rPr>
          <w:sz w:val="16"/>
        </w:rPr>
        <w:t xml:space="preserve"> recognition software called ‘smile to pay.’ All these services will be a part of the infrastructure that will create the world’s first e-banks—completely online banks where all transactions are conducted virtually—five of which are expected to become operational in 2015, two of which are backed by </w:t>
      </w:r>
      <w:proofErr w:type="spellStart"/>
      <w:r w:rsidRPr="00393074">
        <w:rPr>
          <w:sz w:val="16"/>
        </w:rPr>
        <w:t>Tencent</w:t>
      </w:r>
      <w:proofErr w:type="spellEnd"/>
      <w:r w:rsidRPr="00393074">
        <w:rPr>
          <w:sz w:val="16"/>
        </w:rPr>
        <w:t xml:space="preserve"> and Alibaba. </w:t>
      </w:r>
      <w:r w:rsidRPr="00393074">
        <w:rPr>
          <w:rStyle w:val="StyleUnderline"/>
        </w:rPr>
        <w:t xml:space="preserve">Alibaba is valued at $253 billion, </w:t>
      </w:r>
      <w:proofErr w:type="spellStart"/>
      <w:r w:rsidRPr="00393074">
        <w:rPr>
          <w:rStyle w:val="StyleUnderline"/>
        </w:rPr>
        <w:t>Tencent</w:t>
      </w:r>
      <w:proofErr w:type="spellEnd"/>
      <w:r w:rsidRPr="00393074">
        <w:rPr>
          <w:rStyle w:val="StyleUnderline"/>
        </w:rPr>
        <w:t xml:space="preserve"> at $135 billion and Baidu at $80 billion.</w:t>
      </w:r>
      <w:r w:rsidRPr="00393074">
        <w:rPr>
          <w:rStyle w:val="Emphasis"/>
        </w:rPr>
        <w:t xml:space="preserve"> They have become crucial players in the Chinese economy,</w:t>
      </w:r>
      <w:r w:rsidRPr="00393074">
        <w:rPr>
          <w:sz w:val="16"/>
        </w:rPr>
        <w:t xml:space="preserve"> driving the country towards a private capital and consumption-driven economy.</w:t>
      </w:r>
    </w:p>
    <w:p w:rsidR="00647EB4" w:rsidRDefault="00647EB4" w:rsidP="00647EB4">
      <w:pPr>
        <w:pStyle w:val="Heading3"/>
      </w:pPr>
      <w:r>
        <w:t>!</w:t>
      </w:r>
    </w:p>
    <w:p w:rsidR="00647EB4" w:rsidRPr="00531C40" w:rsidRDefault="00647EB4" w:rsidP="00647EB4">
      <w:pPr>
        <w:pStyle w:val="Heading4"/>
      </w:pPr>
      <w:r>
        <w:t xml:space="preserve">CCP collapse spurs Korean War with China and US draw-in </w:t>
      </w:r>
    </w:p>
    <w:p w:rsidR="00647EB4" w:rsidRPr="00531C40" w:rsidRDefault="00647EB4" w:rsidP="00647EB4">
      <w:pPr>
        <w:rPr>
          <w:sz w:val="16"/>
          <w:szCs w:val="16"/>
        </w:rPr>
      </w:pPr>
      <w:proofErr w:type="spellStart"/>
      <w:r w:rsidRPr="00531C40">
        <w:rPr>
          <w:rStyle w:val="Style13ptBold"/>
        </w:rPr>
        <w:t>Perkinson</w:t>
      </w:r>
      <w:proofErr w:type="spellEnd"/>
      <w:r w:rsidRPr="00531C40">
        <w:rPr>
          <w:rStyle w:val="Style13ptBold"/>
        </w:rPr>
        <w:t xml:space="preserve"> 12</w:t>
      </w:r>
      <w:r w:rsidRPr="00531C40">
        <w:t xml:space="preserve">, </w:t>
      </w:r>
      <w:r w:rsidRPr="00531C40">
        <w:rPr>
          <w:sz w:val="16"/>
          <w:szCs w:val="16"/>
        </w:rPr>
        <w:t xml:space="preserve">Jessica </w:t>
      </w:r>
      <w:proofErr w:type="spellStart"/>
      <w:r w:rsidRPr="00531C40">
        <w:rPr>
          <w:sz w:val="16"/>
          <w:szCs w:val="16"/>
        </w:rPr>
        <w:t>Perkinson</w:t>
      </w:r>
      <w:proofErr w:type="spellEnd"/>
      <w:r w:rsidRPr="00531C40">
        <w:rPr>
          <w:sz w:val="16"/>
          <w:szCs w:val="16"/>
        </w:rPr>
        <w:t xml:space="preserve"> (Hayes) works for the Propane Education and Research Council. She was formerly the program coordinator at the Center for Asian Studies at American University. She received her MA from American University in International Relations. “The Potential </w:t>
      </w:r>
      <w:proofErr w:type="gramStart"/>
      <w:r w:rsidRPr="00531C40">
        <w:rPr>
          <w:sz w:val="16"/>
          <w:szCs w:val="16"/>
        </w:rPr>
        <w:t>For</w:t>
      </w:r>
      <w:proofErr w:type="gramEnd"/>
      <w:r w:rsidRPr="00531C40">
        <w:rPr>
          <w:sz w:val="16"/>
          <w:szCs w:val="16"/>
        </w:rPr>
        <w:t xml:space="preserve"> Instability in the PRC: How The Doomsday Theory Misses the Mark", 4/19/12, &lt; </w:t>
      </w:r>
      <w:hyperlink r:id="rId17" w:history="1">
        <w:r w:rsidRPr="00531C40">
          <w:rPr>
            <w:rStyle w:val="Hyperlink"/>
            <w:sz w:val="16"/>
            <w:szCs w:val="16"/>
          </w:rPr>
          <w:t>http://aladinrc.wrlc.org/bitstream/handle/1961/10330/Perkinson_american_0008N_10238display.pdf?sequence=1</w:t>
        </w:r>
      </w:hyperlink>
      <w:r>
        <w:rPr>
          <w:sz w:val="16"/>
          <w:szCs w:val="16"/>
        </w:rPr>
        <w:t xml:space="preserve">&gt; </w:t>
      </w:r>
    </w:p>
    <w:p w:rsidR="00647EB4" w:rsidRDefault="00647EB4" w:rsidP="00647EB4">
      <w:pPr>
        <w:rPr>
          <w:sz w:val="16"/>
        </w:rPr>
      </w:pPr>
      <w:r w:rsidRPr="00531C40">
        <w:rPr>
          <w:rStyle w:val="StyleUnderline"/>
        </w:rPr>
        <w:t xml:space="preserve">Though the potential consequences of Chinese political instability for the international community are grave </w:t>
      </w:r>
      <w:r w:rsidRPr="00531C40">
        <w:rPr>
          <w:sz w:val="16"/>
        </w:rPr>
        <w:t xml:space="preserve">and vast, </w:t>
      </w:r>
      <w:r w:rsidRPr="00531C40">
        <w:rPr>
          <w:rStyle w:val="StyleUnderline"/>
        </w:rPr>
        <w:t>there are few regions of the world whose cooperation with China is more important than that of the United States</w:t>
      </w:r>
      <w:r w:rsidRPr="00531C40">
        <w:rPr>
          <w:sz w:val="16"/>
        </w:rPr>
        <w:t xml:space="preserve">. The hegemonic leader of the international system and of all major international institutions for more than the last two decades, </w:t>
      </w:r>
      <w:r w:rsidRPr="00531C40">
        <w:rPr>
          <w:rStyle w:val="StyleUnderline"/>
        </w:rPr>
        <w:t>the stability and continuation of the US’s growing cooperation with China are more critical to the stability of the entire global order than any other relationship. Because the United States continues to grow both its economic and security commitment</w:t>
      </w:r>
      <w:r w:rsidRPr="00531C40">
        <w:rPr>
          <w:sz w:val="16"/>
        </w:rPr>
        <w:t xml:space="preserve"> not only with China, but </w:t>
      </w:r>
      <w:r w:rsidRPr="00531C40">
        <w:rPr>
          <w:rStyle w:val="StyleUnderline"/>
        </w:rPr>
        <w:t xml:space="preserve">with the entire East Asian region, it is increasingly critical that </w:t>
      </w:r>
      <w:r w:rsidRPr="00531C40">
        <w:rPr>
          <w:rStyle w:val="Emphasis"/>
        </w:rPr>
        <w:t>China’s government maintain a stable and secure internal environment</w:t>
      </w:r>
      <w:r w:rsidRPr="00531C40">
        <w:rPr>
          <w:sz w:val="16"/>
        </w:rPr>
        <w:t xml:space="preserve">. Various </w:t>
      </w:r>
      <w:r w:rsidRPr="00531C40">
        <w:rPr>
          <w:rStyle w:val="StyleUnderline"/>
        </w:rPr>
        <w:t>aspects</w:t>
      </w:r>
      <w:r w:rsidRPr="00531C40">
        <w:rPr>
          <w:sz w:val="16"/>
        </w:rPr>
        <w:t xml:space="preserve"> </w:t>
      </w:r>
      <w:r w:rsidRPr="00531C40">
        <w:rPr>
          <w:rStyle w:val="StyleUnderline"/>
        </w:rPr>
        <w:t>of US national security that could be affected by Chinese political instability include</w:t>
      </w:r>
      <w:r w:rsidRPr="00531C40">
        <w:rPr>
          <w:sz w:val="16"/>
        </w:rPr>
        <w:t xml:space="preserve"> its </w:t>
      </w:r>
      <w:r w:rsidRPr="00531C40">
        <w:rPr>
          <w:rStyle w:val="StyleUnderline"/>
        </w:rPr>
        <w:t>military commitment to East Asian countries such as South Korea, 94 Taiwan and Japan,</w:t>
      </w:r>
      <w:r w:rsidRPr="00531C40">
        <w:rPr>
          <w:sz w:val="16"/>
        </w:rPr>
        <w:t xml:space="preserve"> its interests in the </w:t>
      </w:r>
      <w:r w:rsidRPr="00531C40">
        <w:rPr>
          <w:rStyle w:val="StyleUnderline"/>
        </w:rPr>
        <w:t>denuclearization of Iran, and the stability of its already volatile economy</w:t>
      </w:r>
      <w:r w:rsidRPr="00531C40">
        <w:rPr>
          <w:sz w:val="16"/>
        </w:rPr>
        <w:t xml:space="preserve">. Among the US’s three military commitments in the East Asian region that could be affected by political instability in China, one that has grown rapidly in recent years and continues to reap benefits for </w:t>
      </w:r>
      <w:r w:rsidRPr="00531C40">
        <w:rPr>
          <w:rStyle w:val="StyleUnderline"/>
        </w:rPr>
        <w:t>the US</w:t>
      </w:r>
      <w:r w:rsidRPr="00531C40">
        <w:rPr>
          <w:sz w:val="16"/>
        </w:rPr>
        <w:t xml:space="preserve"> is its </w:t>
      </w:r>
      <w:r w:rsidRPr="00531C40">
        <w:rPr>
          <w:rStyle w:val="StyleUnderline"/>
        </w:rPr>
        <w:t xml:space="preserve">alliance with South Korea. China plays a significant role in this alliance, as it continues to balance against North Korea and prevent South Korea from being pulled into a serious conflict </w:t>
      </w:r>
      <w:r w:rsidRPr="00531C40">
        <w:rPr>
          <w:sz w:val="16"/>
        </w:rPr>
        <w:t xml:space="preserve">with the North </w:t>
      </w:r>
      <w:r w:rsidRPr="00531C40">
        <w:rPr>
          <w:rStyle w:val="StyleUnderline"/>
        </w:rPr>
        <w:t>that would call for US intervention.</w:t>
      </w:r>
      <w:r w:rsidRPr="00531C40">
        <w:rPr>
          <w:sz w:val="16"/>
        </w:rPr>
        <w:t xml:space="preserve"> In order to maintain stability on the Korean Peninsula, China has continued to grow its trade with North Korea to offset the effects of international sanctions that may drive North Korea to do something drastic. As is evident from Table 2, </w:t>
      </w:r>
      <w:r w:rsidRPr="00531C40">
        <w:rPr>
          <w:rStyle w:val="StyleUnderline"/>
        </w:rPr>
        <w:t xml:space="preserve">North Korea continues to rely on China’s continued stability for its own stability, which in turn affects the stability, or at least predictability, of the North-South relationship. </w:t>
      </w:r>
      <w:r w:rsidRPr="00531C40">
        <w:rPr>
          <w:rStyle w:val="Emphasis"/>
        </w:rPr>
        <w:t>This is critical to US national security</w:t>
      </w:r>
      <w:r w:rsidRPr="00531C40">
        <w:rPr>
          <w:sz w:val="16"/>
        </w:rPr>
        <w:t xml:space="preserve"> in order </w:t>
      </w:r>
      <w:r w:rsidRPr="00531C40">
        <w:rPr>
          <w:rStyle w:val="StyleUnderline"/>
        </w:rPr>
        <w:t>to avoid being pulled into a conflict on the Korean Peninsula</w:t>
      </w:r>
      <w:r w:rsidRPr="00531C40">
        <w:rPr>
          <w:sz w:val="16"/>
        </w:rPr>
        <w:t xml:space="preserve"> in which </w:t>
      </w:r>
      <w:r w:rsidRPr="00531C40">
        <w:rPr>
          <w:rStyle w:val="StyleUnderline"/>
        </w:rPr>
        <w:t>the US would have to defend South Korea from North Korea, and possibly from a China</w:t>
      </w:r>
      <w:r w:rsidRPr="00531C40">
        <w:rPr>
          <w:sz w:val="16"/>
        </w:rPr>
        <w:t xml:space="preserve"> sympathetic to the North Korean plight.</w:t>
      </w:r>
    </w:p>
    <w:p w:rsidR="00647EB4" w:rsidRDefault="00647EB4" w:rsidP="00647EB4">
      <w:pPr>
        <w:pStyle w:val="Heading4"/>
      </w:pPr>
      <w:r>
        <w:t>China’s on the brink now—censorship is the only thing stabilizing the region</w:t>
      </w:r>
    </w:p>
    <w:p w:rsidR="00647EB4" w:rsidRPr="008C78AB" w:rsidRDefault="00647EB4" w:rsidP="00647EB4">
      <w:proofErr w:type="spellStart"/>
      <w:r w:rsidRPr="008C78AB">
        <w:rPr>
          <w:rStyle w:val="Style13ptBold"/>
        </w:rPr>
        <w:t>Shambaugh</w:t>
      </w:r>
      <w:proofErr w:type="spellEnd"/>
      <w:r w:rsidRPr="008C78AB">
        <w:rPr>
          <w:rStyle w:val="Style13ptBold"/>
        </w:rPr>
        <w:t xml:space="preserve"> 15</w:t>
      </w:r>
      <w:r w:rsidRPr="008C78AB">
        <w:t xml:space="preserve"> </w:t>
      </w:r>
      <w:r w:rsidRPr="008C78AB">
        <w:rPr>
          <w:sz w:val="16"/>
          <w:szCs w:val="16"/>
        </w:rPr>
        <w:t xml:space="preserve">David </w:t>
      </w:r>
      <w:proofErr w:type="spellStart"/>
      <w:r w:rsidRPr="008C78AB">
        <w:rPr>
          <w:sz w:val="16"/>
          <w:szCs w:val="16"/>
        </w:rPr>
        <w:t>Shambaugh</w:t>
      </w:r>
      <w:proofErr w:type="spellEnd"/>
      <w:r w:rsidRPr="008C78AB">
        <w:rPr>
          <w:sz w:val="16"/>
          <w:szCs w:val="16"/>
        </w:rPr>
        <w:t xml:space="preserve"> is a professor of political science and international affairs at George Washington University, and is one of the United States’ most prominent experts on contemporary China. The Ministry of Foreign Affairs, </w:t>
      </w:r>
      <w:hyperlink r:id="rId18" w:tgtFrame="_blank" w:tooltip="PDF in Chinese." w:history="1">
        <w:r w:rsidRPr="008C78AB">
          <w:rPr>
            <w:rStyle w:val="Hyperlink"/>
            <w:sz w:val="16"/>
            <w:szCs w:val="16"/>
          </w:rPr>
          <w:t>named</w:t>
        </w:r>
      </w:hyperlink>
      <w:r w:rsidRPr="008C78AB">
        <w:rPr>
          <w:sz w:val="16"/>
          <w:szCs w:val="16"/>
        </w:rPr>
        <w:t xml:space="preserve"> him the second-most influential China expert in the United States. “The Coming Chinese Crackup”, 3/6/15, &lt;</w:t>
      </w:r>
      <w:hyperlink r:id="rId19" w:history="1">
        <w:r w:rsidRPr="008C78AB">
          <w:rPr>
            <w:rStyle w:val="Hyperlink"/>
            <w:sz w:val="16"/>
            <w:szCs w:val="16"/>
          </w:rPr>
          <w:t>http://www.wsj.com/articles/the-coming-chinese-crack-up-1425659198</w:t>
        </w:r>
      </w:hyperlink>
      <w:r>
        <w:rPr>
          <w:sz w:val="16"/>
          <w:szCs w:val="16"/>
        </w:rPr>
        <w:t xml:space="preserve">&gt; </w:t>
      </w:r>
    </w:p>
    <w:p w:rsidR="00647EB4" w:rsidRPr="0074011C" w:rsidRDefault="00647EB4" w:rsidP="00647EB4">
      <w:pPr>
        <w:rPr>
          <w:sz w:val="16"/>
        </w:rPr>
      </w:pPr>
      <w:r w:rsidRPr="0074011C">
        <w:rPr>
          <w:sz w:val="16"/>
        </w:rPr>
        <w:t xml:space="preserve">On Thursday, the National People’s Congress convened in Beijing in what has become a familiar annual ritual. Some 3,000 “elected” delegates from all over the country—ranging from colorfully clad ethnic minorities to urbane billionaires—will meet for a week to discuss the state of the nation and to engage in the pretense of political participation. Some see this impressive gathering as a sign of the strength of the Chinese political system—but it masks serious weaknesses. Chinese politics has always had a theatrical veneer, with staged events like the congress intended to project the power and stability of the Chinese Communist Party, or CCP. Officials and citizens alike know that they are supposed to conform to these rituals, participating cheerfully and parroting back official slogans. This behavior is known in Chinese as </w:t>
      </w:r>
      <w:proofErr w:type="spellStart"/>
      <w:r w:rsidRPr="0074011C">
        <w:rPr>
          <w:sz w:val="16"/>
        </w:rPr>
        <w:t>biaotai</w:t>
      </w:r>
      <w:proofErr w:type="spellEnd"/>
      <w:r w:rsidRPr="0074011C">
        <w:rPr>
          <w:sz w:val="16"/>
        </w:rPr>
        <w:t xml:space="preserve">, “declaring where one stands,” but it is little more than an act of symbolic compliance. </w:t>
      </w:r>
      <w:r w:rsidRPr="0074011C">
        <w:rPr>
          <w:rStyle w:val="StyleUnderline"/>
        </w:rPr>
        <w:t>Despite appearances, China’s political system is badly broken, and nobody knows it better than the Communist Party itself.</w:t>
      </w:r>
      <w:r w:rsidRPr="0074011C">
        <w:rPr>
          <w:sz w:val="16"/>
        </w:rPr>
        <w:t xml:space="preserve"> China’s strongman leader</w:t>
      </w:r>
      <w:r w:rsidRPr="0074011C">
        <w:rPr>
          <w:rStyle w:val="StyleUnderline"/>
        </w:rPr>
        <w:t xml:space="preserve">, </w:t>
      </w:r>
      <w:hyperlink r:id="rId20" w:history="1">
        <w:r w:rsidRPr="0074011C">
          <w:rPr>
            <w:rStyle w:val="StyleUnderline"/>
          </w:rPr>
          <w:t>Xi Jinping</w:t>
        </w:r>
      </w:hyperlink>
      <w:r w:rsidRPr="0074011C">
        <w:rPr>
          <w:rStyle w:val="StyleUnderline"/>
        </w:rPr>
        <w:t>, is hoping that a crackdown on dissent and corruption will shore up the party’s rule.</w:t>
      </w:r>
      <w:r w:rsidRPr="0074011C">
        <w:rPr>
          <w:sz w:val="16"/>
        </w:rPr>
        <w:t xml:space="preserve"> He is determined to avoid becoming the Mikhail Gorbachev of China, presiding over the party’s collapse. But instead of being the antithesis of Mr. Gorbachev, Mr. Xi may well wind up having the same effect. His despotism is severely stressing China’s system and society—and bringing it closer to a breaking point. Predicting the demise of authoritarian regimes is a risky business. Few Western experts forecast the collapse of the Soviet Union before it occurred in 1991; the CIA missed it entirely. The downfall of Eastern Europe’s communist states two years earlier was similarly scorned as the wishful thinking of anticommunists—until it happened. The post-Soviet “color revolutions” in Georgia, Ukraine and Kyrgyzstan from 2003 to 2005, as well as the 2011 Arab Spring uprisings, all burst forth unanticipated. </w:t>
      </w:r>
      <w:r w:rsidRPr="0074011C">
        <w:rPr>
          <w:rStyle w:val="StyleUnderline"/>
        </w:rPr>
        <w:t xml:space="preserve">China-watchers have been on high alert for telltale signs of regime decay and decline ever since the regime’s </w:t>
      </w:r>
      <w:hyperlink r:id="rId21" w:tgtFrame="_self" w:history="1">
        <w:r w:rsidRPr="0074011C">
          <w:rPr>
            <w:rStyle w:val="StyleUnderline"/>
          </w:rPr>
          <w:t>near-death experience in Tiananmen Square in 1989</w:t>
        </w:r>
      </w:hyperlink>
      <w:r w:rsidRPr="0074011C">
        <w:rPr>
          <w:sz w:val="16"/>
        </w:rPr>
        <w:t>. Since then, several seasoned Sinologists have risked their professional reputations by asserting that the collapse of CCP rule was inevitable. Others were more cautious—</w:t>
      </w:r>
      <w:proofErr w:type="gramStart"/>
      <w:r w:rsidRPr="0074011C">
        <w:rPr>
          <w:sz w:val="16"/>
        </w:rPr>
        <w:t>myself</w:t>
      </w:r>
      <w:proofErr w:type="gramEnd"/>
      <w:r w:rsidRPr="0074011C">
        <w:rPr>
          <w:sz w:val="16"/>
        </w:rPr>
        <w:t xml:space="preserve"> included. But </w:t>
      </w:r>
      <w:r w:rsidRPr="0074011C">
        <w:rPr>
          <w:rStyle w:val="StyleUnderline"/>
        </w:rPr>
        <w:t xml:space="preserve">times change in China, and so must our analyses. </w:t>
      </w:r>
      <w:r w:rsidRPr="0074011C">
        <w:rPr>
          <w:rStyle w:val="Emphasis"/>
        </w:rPr>
        <w:t>The endgame of Chinese communist rule has now begun</w:t>
      </w:r>
      <w:r w:rsidRPr="0074011C">
        <w:rPr>
          <w:rStyle w:val="StyleUnderline"/>
        </w:rPr>
        <w:t>,</w:t>
      </w:r>
      <w:r w:rsidRPr="0074011C">
        <w:rPr>
          <w:sz w:val="16"/>
        </w:rPr>
        <w:t xml:space="preserve"> I believe,</w:t>
      </w:r>
      <w:r w:rsidRPr="0074011C">
        <w:rPr>
          <w:rStyle w:val="StyleUnderline"/>
        </w:rPr>
        <w:t xml:space="preserve"> and it has progressed further than many think. </w:t>
      </w:r>
      <w:r w:rsidRPr="0074011C">
        <w:rPr>
          <w:sz w:val="16"/>
        </w:rPr>
        <w:t xml:space="preserve">We don’t know what </w:t>
      </w:r>
      <w:r w:rsidRPr="0074011C">
        <w:rPr>
          <w:rStyle w:val="StyleUnderline"/>
        </w:rPr>
        <w:t>the pathway from now until the end</w:t>
      </w:r>
      <w:r w:rsidRPr="0074011C">
        <w:rPr>
          <w:sz w:val="16"/>
        </w:rPr>
        <w:t xml:space="preserve"> will look like, of course. It </w:t>
      </w:r>
      <w:r w:rsidRPr="0074011C">
        <w:rPr>
          <w:rStyle w:val="StyleUnderline"/>
        </w:rPr>
        <w:t>will probably be highly unstable and unsettled. But until the system begins to unravel in some obvious way, those inside of it will play along—thus contributing to the facade of stability.</w:t>
      </w:r>
      <w:r w:rsidRPr="0074011C">
        <w:rPr>
          <w:sz w:val="16"/>
        </w:rPr>
        <w:t xml:space="preserve"> </w:t>
      </w:r>
      <w:r w:rsidRPr="0074011C">
        <w:rPr>
          <w:rStyle w:val="StyleUnderline"/>
        </w:rPr>
        <w:t>Communist rule in China is unlikely to end quietly.</w:t>
      </w:r>
      <w:r w:rsidRPr="0074011C">
        <w:rPr>
          <w:sz w:val="16"/>
        </w:rPr>
        <w:t xml:space="preserve"> A single event is unlikely to trigger a peaceful implosion of the regime. </w:t>
      </w:r>
      <w:r w:rsidRPr="0074011C">
        <w:rPr>
          <w:rStyle w:val="StyleUnderline"/>
        </w:rPr>
        <w:t>Its demise is likely to be protracted, messy and violent</w:t>
      </w:r>
      <w:r w:rsidRPr="0074011C">
        <w:rPr>
          <w:sz w:val="16"/>
        </w:rPr>
        <w:t xml:space="preserve">. I wouldn’t rule out the possibility that Mr. Xi will be deposed in a power struggle or coup d’état. </w:t>
      </w:r>
      <w:r w:rsidRPr="0074011C">
        <w:rPr>
          <w:rStyle w:val="StyleUnderline"/>
        </w:rPr>
        <w:t>With his aggressive anticorruption campaign</w:t>
      </w:r>
      <w:r w:rsidRPr="0074011C">
        <w:rPr>
          <w:sz w:val="16"/>
        </w:rPr>
        <w:t>—a focus of this week’s National People’s Congress—</w:t>
      </w:r>
      <w:r w:rsidRPr="0074011C">
        <w:rPr>
          <w:rStyle w:val="StyleUnderline"/>
        </w:rPr>
        <w:t>he is overplaying a weak hand</w:t>
      </w:r>
      <w:r w:rsidRPr="0074011C">
        <w:rPr>
          <w:sz w:val="16"/>
        </w:rPr>
        <w:t xml:space="preserve"> and deeply aggravating key party, state, military and commercial constituencies. The Chinese have a proverb, </w:t>
      </w:r>
      <w:proofErr w:type="spellStart"/>
      <w:r w:rsidRPr="0074011C">
        <w:rPr>
          <w:sz w:val="16"/>
        </w:rPr>
        <w:t>waiying</w:t>
      </w:r>
      <w:proofErr w:type="spellEnd"/>
      <w:r w:rsidRPr="0074011C">
        <w:rPr>
          <w:sz w:val="16"/>
        </w:rPr>
        <w:t xml:space="preserve">, </w:t>
      </w:r>
      <w:proofErr w:type="spellStart"/>
      <w:r w:rsidRPr="0074011C">
        <w:rPr>
          <w:sz w:val="16"/>
        </w:rPr>
        <w:t>neiruan</w:t>
      </w:r>
      <w:proofErr w:type="spellEnd"/>
      <w:r w:rsidRPr="0074011C">
        <w:rPr>
          <w:sz w:val="16"/>
        </w:rPr>
        <w:t>—hard on the outside, soft on the inside. Mr. Xi is a genuinely tough ruler. He exudes conviction and personal confidence. But this hard personality belies a party and political system that is extremely fragile on the inside. Consider five telling indications of the regime’s vulnerability and the party’s systemic weaknesses. First</w:t>
      </w:r>
      <w:r w:rsidRPr="0074011C">
        <w:rPr>
          <w:rStyle w:val="StyleUnderline"/>
        </w:rPr>
        <w:t>, China’s economic elites</w:t>
      </w:r>
      <w:r w:rsidRPr="0074011C">
        <w:rPr>
          <w:sz w:val="16"/>
        </w:rPr>
        <w:t xml:space="preserve"> have one foot out the door, and </w:t>
      </w:r>
      <w:r w:rsidRPr="0074011C">
        <w:rPr>
          <w:rStyle w:val="StyleUnderline"/>
        </w:rPr>
        <w:t>they are ready to flee en masse if the system really begins to crumble</w:t>
      </w:r>
      <w:r w:rsidRPr="0074011C">
        <w:rPr>
          <w:sz w:val="16"/>
        </w:rPr>
        <w:t xml:space="preserve">. In 2014, Shanghai’s </w:t>
      </w:r>
      <w:proofErr w:type="spellStart"/>
      <w:r w:rsidRPr="0074011C">
        <w:rPr>
          <w:sz w:val="16"/>
        </w:rPr>
        <w:t>Hurun</w:t>
      </w:r>
      <w:proofErr w:type="spellEnd"/>
      <w:r w:rsidRPr="0074011C">
        <w:rPr>
          <w:sz w:val="16"/>
        </w:rPr>
        <w:t xml:space="preserve"> Research Institute, which studies China’s wealthy, found that </w:t>
      </w:r>
      <w:r w:rsidRPr="0074011C">
        <w:rPr>
          <w:rStyle w:val="StyleUnderline"/>
        </w:rPr>
        <w:t xml:space="preserve">64% of the “high net worth individuals” </w:t>
      </w:r>
      <w:r w:rsidRPr="0074011C">
        <w:rPr>
          <w:sz w:val="16"/>
        </w:rPr>
        <w:t>whom it polled—393 millionaires and billionaires—</w:t>
      </w:r>
      <w:r w:rsidRPr="0074011C">
        <w:rPr>
          <w:rStyle w:val="StyleUnderline"/>
        </w:rPr>
        <w:t xml:space="preserve">were either emigrating or planning to do so. Rich Chinese </w:t>
      </w:r>
      <w:proofErr w:type="gramStart"/>
      <w:r w:rsidRPr="0074011C">
        <w:rPr>
          <w:rStyle w:val="StyleUnderline"/>
        </w:rPr>
        <w:t>are</w:t>
      </w:r>
      <w:proofErr w:type="gramEnd"/>
      <w:r w:rsidRPr="0074011C">
        <w:rPr>
          <w:rStyle w:val="StyleUnderline"/>
        </w:rPr>
        <w:t xml:space="preserve"> sending their children to study abroad in record numbers</w:t>
      </w:r>
      <w:r w:rsidRPr="0074011C">
        <w:rPr>
          <w:sz w:val="16"/>
        </w:rPr>
        <w:t xml:space="preserve"> (in itself, an indictment of the quality of the Chinese higher-education system). </w:t>
      </w:r>
      <w:hyperlink r:id="rId22" w:tgtFrame="_self" w:history="1">
        <w:r w:rsidRPr="0074011C">
          <w:rPr>
            <w:rStyle w:val="Hyperlink"/>
            <w:sz w:val="16"/>
          </w:rPr>
          <w:t>Just this week, the Journal reported</w:t>
        </w:r>
      </w:hyperlink>
      <w:r w:rsidRPr="0074011C">
        <w:rPr>
          <w:sz w:val="16"/>
        </w:rPr>
        <w:t xml:space="preserve">, federal agents searched several Southern California locations that U.S. authorities allege are linked to </w:t>
      </w:r>
      <w:r w:rsidRPr="0074011C">
        <w:rPr>
          <w:rStyle w:val="StyleUnderline"/>
        </w:rPr>
        <w:t>“multimillion-dollar birth-tourism businesses that enabled thousands of Chinese women to travel here and return home with infants born as U.S. citizens</w:t>
      </w:r>
      <w:r w:rsidRPr="0074011C">
        <w:rPr>
          <w:sz w:val="16"/>
        </w:rPr>
        <w:t xml:space="preserve">.” </w:t>
      </w:r>
      <w:r w:rsidRPr="0074011C">
        <w:rPr>
          <w:rStyle w:val="StyleUnderline"/>
        </w:rPr>
        <w:t>Wealthy Chinese are also buying property abroad at record levels and prices,</w:t>
      </w:r>
      <w:r w:rsidRPr="0074011C">
        <w:rPr>
          <w:sz w:val="16"/>
        </w:rPr>
        <w:t xml:space="preserve"> and they are parking their financial assets overseas, often in well-shielded tax havens and shell companies. Meanwhile, Beijing is trying to extradite back to China a large number of alleged financial fugitives living abroad. </w:t>
      </w:r>
      <w:r w:rsidRPr="0074011C">
        <w:rPr>
          <w:rStyle w:val="StyleUnderline"/>
        </w:rPr>
        <w:t>When a country’s elites—many of them party members—flee in such large numbers, it is a telling sign of lack of confidence in the regime and the country’s future</w:t>
      </w:r>
      <w:r w:rsidRPr="0074011C">
        <w:rPr>
          <w:sz w:val="16"/>
        </w:rPr>
        <w:t>. Second, since taking office in 2012, Mr</w:t>
      </w:r>
      <w:r w:rsidRPr="0074011C">
        <w:rPr>
          <w:rStyle w:val="StyleUnderline"/>
        </w:rPr>
        <w:t>. Xi has greatly intensified the political repression</w:t>
      </w:r>
      <w:r w:rsidRPr="0074011C">
        <w:rPr>
          <w:sz w:val="16"/>
        </w:rPr>
        <w:t xml:space="preserve"> that has blanketed China since 2009. The </w:t>
      </w:r>
      <w:r w:rsidRPr="0074011C">
        <w:rPr>
          <w:rStyle w:val="StyleUnderline"/>
        </w:rPr>
        <w:t>targets include</w:t>
      </w:r>
      <w:r w:rsidRPr="0074011C">
        <w:rPr>
          <w:sz w:val="16"/>
        </w:rPr>
        <w:t xml:space="preserve"> the press, social media, film, arts and literature, religious groups, </w:t>
      </w:r>
      <w:r w:rsidRPr="0074011C">
        <w:rPr>
          <w:rStyle w:val="StyleUnderline"/>
        </w:rPr>
        <w:t>the Internet</w:t>
      </w:r>
      <w:r w:rsidRPr="0074011C">
        <w:rPr>
          <w:sz w:val="16"/>
        </w:rPr>
        <w:t>, intellectuals, Tibetans and Uighurs, dissidents, lawyers, NGOs, university students and textbooks. The Central Committee sent a draconian order known as Document No. 9 down through the party hierarchy in 2013, ordering all units to ferret out any seeming endorsement of the West’s “universal values”—including constitutional democracy, civil society, a free press and neoliberal economics. A more secure and confident government would not institute such a severe crackdown. I</w:t>
      </w:r>
      <w:r w:rsidRPr="0074011C">
        <w:rPr>
          <w:rStyle w:val="StyleUnderline"/>
        </w:rPr>
        <w:t>t is a symptom of the party leadership’s deep anxiety and insecurity.</w:t>
      </w:r>
      <w:r w:rsidRPr="0074011C">
        <w:rPr>
          <w:sz w:val="16"/>
        </w:rPr>
        <w:t xml:space="preserve"> </w:t>
      </w:r>
    </w:p>
    <w:p w:rsidR="00647EB4" w:rsidRPr="0074011C" w:rsidRDefault="00647EB4" w:rsidP="00647EB4"/>
    <w:p w:rsidR="00240EBF" w:rsidRDefault="00240EBF" w:rsidP="00240EBF">
      <w:pPr>
        <w:pStyle w:val="Heading2"/>
      </w:pPr>
      <w:r>
        <w:t>Affirmative</w:t>
      </w:r>
    </w:p>
    <w:p w:rsidR="00E30302" w:rsidRDefault="00E30302" w:rsidP="00240EBF">
      <w:pPr>
        <w:pStyle w:val="Heading3"/>
      </w:pPr>
      <w:r>
        <w:t>Non-</w:t>
      </w:r>
      <w:proofErr w:type="spellStart"/>
      <w:r>
        <w:t>uq</w:t>
      </w:r>
      <w:proofErr w:type="spellEnd"/>
    </w:p>
    <w:p w:rsidR="00AC5409" w:rsidRDefault="00AC5409" w:rsidP="00AC5409">
      <w:pPr>
        <w:pStyle w:val="Heading4"/>
      </w:pPr>
      <w:r>
        <w:t>China will curtail the firewall now- WTO pressure</w:t>
      </w:r>
    </w:p>
    <w:p w:rsidR="00AC5409" w:rsidRPr="00723316" w:rsidRDefault="00AC5409" w:rsidP="00AC5409">
      <w:pPr>
        <w:rPr>
          <w:sz w:val="16"/>
          <w:szCs w:val="16"/>
        </w:rPr>
      </w:pPr>
      <w:r w:rsidRPr="002C7748">
        <w:rPr>
          <w:rStyle w:val="Style13ptBold"/>
        </w:rPr>
        <w:t>Holden 14</w:t>
      </w:r>
      <w:r>
        <w:t>,</w:t>
      </w:r>
      <w:r w:rsidRPr="002C7748">
        <w:t xml:space="preserve"> </w:t>
      </w:r>
      <w:r w:rsidRPr="00723316">
        <w:rPr>
          <w:sz w:val="16"/>
          <w:szCs w:val="16"/>
        </w:rPr>
        <w:t>Kevin Holden is a freelance journalist based in Asia. **Internally cites the co-directors of the European Centre for International Political Economy and Andrew Nathan, an expert on Chinese Censorship Policies at Columbia University.  “Breaking through China’s Great Firewall”, 6/30/14, &lt; http://thediplomat.com/2014/07/breaking-through-chinas-great-firewall/</w:t>
      </w:r>
      <w:r>
        <w:rPr>
          <w:sz w:val="16"/>
          <w:szCs w:val="16"/>
        </w:rPr>
        <w:t>&gt;</w:t>
      </w:r>
    </w:p>
    <w:p w:rsidR="00AC5409" w:rsidRDefault="00AC5409" w:rsidP="00AC5409">
      <w:pPr>
        <w:rPr>
          <w:rStyle w:val="Emphasis"/>
        </w:rPr>
      </w:pPr>
      <w:r w:rsidRPr="002C7748">
        <w:rPr>
          <w:sz w:val="16"/>
        </w:rPr>
        <w:t xml:space="preserve">This </w:t>
      </w:r>
      <w:r w:rsidRPr="002C7748">
        <w:rPr>
          <w:rStyle w:val="StyleUnderline"/>
        </w:rPr>
        <w:t>new American resolve</w:t>
      </w:r>
      <w:r w:rsidRPr="002C7748">
        <w:rPr>
          <w:sz w:val="16"/>
        </w:rPr>
        <w:t xml:space="preserve"> to publicly confront Chinese hackers </w:t>
      </w:r>
      <w:r w:rsidRPr="00FD2DDF">
        <w:rPr>
          <w:rStyle w:val="StyleUnderline"/>
        </w:rPr>
        <w:t>could</w:t>
      </w:r>
      <w:r w:rsidRPr="002C7748">
        <w:rPr>
          <w:rStyle w:val="StyleUnderline"/>
        </w:rPr>
        <w:t xml:space="preserve"> also portend a growing willingness in Washington to challenge the Great Firewall in the WTO. </w:t>
      </w:r>
      <w:r w:rsidRPr="002C7748">
        <w:rPr>
          <w:sz w:val="16"/>
        </w:rPr>
        <w:t xml:space="preserve">Yet Andrew Nathan, an expert on Chinese Internet censorship policies at Columbia University, suggests that Beijing might balk at a WTO ruling that strikes down its barriers to American newspapers, British news sites and Google’s provision of access to information across the World Wide Web. “I believe that information control is too important for the Chinese government to sacrifice it,” says Nathan, who also heads Columbia’s Center for the Study of Human Rights. But </w:t>
      </w:r>
      <w:r w:rsidRPr="002C7748">
        <w:rPr>
          <w:rStyle w:val="StyleUnderline"/>
        </w:rPr>
        <w:t>the co-directors of the European Centre for International Political Economy say the chances of China’s refusing to comply with a WTO decision against its cyber-blockades are virtually zer</w:t>
      </w:r>
      <w:r w:rsidRPr="002C7748">
        <w:rPr>
          <w:sz w:val="16"/>
        </w:rPr>
        <w:t xml:space="preserve">o. </w:t>
      </w:r>
      <w:r w:rsidRPr="002C7748">
        <w:rPr>
          <w:rStyle w:val="Emphasis"/>
        </w:rPr>
        <w:t>China’s reputation as a member in good standing of the global group is too important,</w:t>
      </w:r>
      <w:r w:rsidRPr="002C7748">
        <w:rPr>
          <w:sz w:val="16"/>
        </w:rPr>
        <w:t xml:space="preserve"> they say, to jeopardize in any way. </w:t>
      </w:r>
      <w:r w:rsidRPr="002C7748">
        <w:rPr>
          <w:rStyle w:val="StyleUnderline"/>
        </w:rPr>
        <w:t>The WTO is the leading guardian of China’s expansion into a trading superpower</w:t>
      </w:r>
      <w:r w:rsidRPr="002C7748">
        <w:rPr>
          <w:sz w:val="16"/>
        </w:rPr>
        <w:t xml:space="preserve">, they add, with the People’s Republic’s worldwide trade surpassing $4 trillion last year. </w:t>
      </w:r>
      <w:r w:rsidRPr="002C7748">
        <w:rPr>
          <w:rStyle w:val="Emphasis"/>
        </w:rPr>
        <w:t>With the stakes so high, China cannot afford to risk being seen as resisting the group’s rules and rulings.</w:t>
      </w:r>
    </w:p>
    <w:p w:rsidR="00AC5409" w:rsidRPr="00AC5409" w:rsidRDefault="00AC5409" w:rsidP="00AC5409"/>
    <w:p w:rsidR="00452D10" w:rsidRPr="003D6293" w:rsidRDefault="00452D10" w:rsidP="003D6293">
      <w:pPr>
        <w:rPr>
          <w:sz w:val="16"/>
        </w:rPr>
      </w:pPr>
    </w:p>
    <w:p w:rsidR="00CC345C" w:rsidRDefault="00CC345C" w:rsidP="00240EBF">
      <w:pPr>
        <w:pStyle w:val="Heading3"/>
      </w:pPr>
      <w:r>
        <w:t>No L</w:t>
      </w:r>
    </w:p>
    <w:p w:rsidR="00D83DE6" w:rsidRDefault="00D83DE6" w:rsidP="00D83DE6">
      <w:pPr>
        <w:pStyle w:val="Heading4"/>
      </w:pPr>
      <w:r>
        <w:t xml:space="preserve">Self-censorship checks rebellion- and even if, citizens criticize the local government not Beijing </w:t>
      </w:r>
    </w:p>
    <w:p w:rsidR="00D83DE6" w:rsidRPr="00D70CFC" w:rsidRDefault="00D83DE6" w:rsidP="00D83DE6">
      <w:r w:rsidRPr="000912E7">
        <w:rPr>
          <w:rStyle w:val="Style13ptBold"/>
        </w:rPr>
        <w:t>Zhang 15</w:t>
      </w:r>
      <w:r w:rsidRPr="000912E7">
        <w:rPr>
          <w:sz w:val="16"/>
          <w:szCs w:val="16"/>
        </w:rPr>
        <w:t xml:space="preserve"> </w:t>
      </w:r>
      <w:proofErr w:type="spellStart"/>
      <w:r w:rsidRPr="000912E7">
        <w:rPr>
          <w:sz w:val="16"/>
          <w:szCs w:val="16"/>
        </w:rPr>
        <w:t>Yuxin</w:t>
      </w:r>
      <w:proofErr w:type="spellEnd"/>
      <w:r w:rsidRPr="000912E7">
        <w:rPr>
          <w:sz w:val="16"/>
          <w:szCs w:val="16"/>
        </w:rPr>
        <w:t xml:space="preserve"> Zhang is a Congressional aide. Previously, he was a research fellow at Asia Policy Point, a think tank in Washington, D.C. He is the executive director of the Heisei </w:t>
      </w:r>
      <w:proofErr w:type="spellStart"/>
      <w:r w:rsidRPr="000912E7">
        <w:rPr>
          <w:sz w:val="16"/>
          <w:szCs w:val="16"/>
        </w:rPr>
        <w:t>Sedai</w:t>
      </w:r>
      <w:proofErr w:type="spellEnd"/>
      <w:r w:rsidRPr="000912E7">
        <w:rPr>
          <w:sz w:val="16"/>
          <w:szCs w:val="16"/>
        </w:rPr>
        <w:t xml:space="preserve"> Association of Future Leaders of East Asia. He is a member of the National Committee on US-China Relations as well as Young Professionals in Foreign Policy. “China: Self-Censorship Displaces Western Threats”, 3/3/15, &lt; </w:t>
      </w:r>
      <w:hyperlink r:id="rId23" w:history="1">
        <w:r w:rsidRPr="000912E7">
          <w:rPr>
            <w:rStyle w:val="Hyperlink"/>
            <w:sz w:val="16"/>
            <w:szCs w:val="16"/>
          </w:rPr>
          <w:t>http://thediplomat.com/2015/03/china-self-censorship-displaces-western-threats/</w:t>
        </w:r>
      </w:hyperlink>
      <w:r w:rsidR="00650A88">
        <w:rPr>
          <w:sz w:val="16"/>
          <w:szCs w:val="16"/>
        </w:rPr>
        <w:t xml:space="preserve">&gt; </w:t>
      </w:r>
    </w:p>
    <w:p w:rsidR="00D83DE6" w:rsidRDefault="00D83DE6" w:rsidP="00D83DE6">
      <w:pPr>
        <w:rPr>
          <w:rStyle w:val="Emphasis"/>
        </w:rPr>
      </w:pPr>
      <w:r w:rsidRPr="00D70CFC">
        <w:rPr>
          <w:sz w:val="16"/>
        </w:rPr>
        <w:t>But we have entered a new millennium. If one doesn’t see harsh criticisms about the Chinese central government on Weibo or WeChat, one would assume they are being removed by the Internet “supervisors” (</w:t>
      </w:r>
      <w:proofErr w:type="spellStart"/>
      <w:r w:rsidRPr="00D70CFC">
        <w:rPr>
          <w:sz w:val="16"/>
        </w:rPr>
        <w:t>wang</w:t>
      </w:r>
      <w:proofErr w:type="spellEnd"/>
      <w:r w:rsidRPr="00D70CFC">
        <w:rPr>
          <w:sz w:val="16"/>
        </w:rPr>
        <w:t>-</w:t>
      </w:r>
      <w:proofErr w:type="spellStart"/>
      <w:r w:rsidRPr="00D70CFC">
        <w:rPr>
          <w:sz w:val="16"/>
        </w:rPr>
        <w:t>luo</w:t>
      </w:r>
      <w:proofErr w:type="spellEnd"/>
      <w:r w:rsidRPr="00D70CFC">
        <w:rPr>
          <w:sz w:val="16"/>
        </w:rPr>
        <w:t>-guan-li-yuan) under the leaders’ instructions (ling-</w:t>
      </w:r>
      <w:proofErr w:type="spellStart"/>
      <w:r w:rsidRPr="00D70CFC">
        <w:rPr>
          <w:sz w:val="16"/>
        </w:rPr>
        <w:t>dao</w:t>
      </w:r>
      <w:proofErr w:type="spellEnd"/>
      <w:r w:rsidRPr="00D70CFC">
        <w:rPr>
          <w:sz w:val="16"/>
        </w:rPr>
        <w:t>-</w:t>
      </w:r>
      <w:proofErr w:type="spellStart"/>
      <w:r w:rsidRPr="00D70CFC">
        <w:rPr>
          <w:sz w:val="16"/>
        </w:rPr>
        <w:t>zhi-shi</w:t>
      </w:r>
      <w:proofErr w:type="spellEnd"/>
      <w:r w:rsidRPr="00D70CFC">
        <w:rPr>
          <w:sz w:val="16"/>
        </w:rPr>
        <w:t xml:space="preserve">). They are not. </w:t>
      </w:r>
      <w:r w:rsidRPr="00D70CFC">
        <w:rPr>
          <w:rStyle w:val="StyleUnderline"/>
        </w:rPr>
        <w:t>They don’t appear because most Chinese people don’t post them.</w:t>
      </w:r>
      <w:r w:rsidRPr="00D70CFC">
        <w:rPr>
          <w:sz w:val="16"/>
        </w:rPr>
        <w:t xml:space="preserve"> </w:t>
      </w:r>
      <w:r w:rsidRPr="00D70CFC">
        <w:rPr>
          <w:rStyle w:val="StyleUnderline"/>
        </w:rPr>
        <w:t xml:space="preserve">Chinese society has moved into an era of self-censorship where people themselves automatically “purify” the Internet </w:t>
      </w:r>
      <w:r w:rsidRPr="00D70CFC">
        <w:rPr>
          <w:sz w:val="16"/>
        </w:rPr>
        <w:t xml:space="preserve">environment. There are too many interests at stake to attack the CCP online. </w:t>
      </w:r>
      <w:r w:rsidRPr="00D70CFC">
        <w:rPr>
          <w:rStyle w:val="StyleUnderline"/>
        </w:rPr>
        <w:t>You could lose your job</w:t>
      </w:r>
      <w:r w:rsidRPr="00D70CFC">
        <w:rPr>
          <w:sz w:val="16"/>
        </w:rPr>
        <w:t xml:space="preserve">. You </w:t>
      </w:r>
      <w:r w:rsidRPr="00D70CFC">
        <w:rPr>
          <w:rStyle w:val="StyleUnderline"/>
        </w:rPr>
        <w:t>would be “invited” to “drink a cup of tea”</w:t>
      </w:r>
      <w:r w:rsidRPr="00D70CFC">
        <w:rPr>
          <w:sz w:val="16"/>
        </w:rPr>
        <w:t xml:space="preserve"> (</w:t>
      </w:r>
      <w:proofErr w:type="spellStart"/>
      <w:r w:rsidRPr="00D70CFC">
        <w:rPr>
          <w:sz w:val="16"/>
        </w:rPr>
        <w:t>qing</w:t>
      </w:r>
      <w:proofErr w:type="spellEnd"/>
      <w:r w:rsidRPr="00D70CFC">
        <w:rPr>
          <w:sz w:val="16"/>
        </w:rPr>
        <w:t xml:space="preserve">-he-cha, meaning you’ll be asked to have a talk with some officials in the government). You may be </w:t>
      </w:r>
      <w:r w:rsidRPr="00D70CFC">
        <w:rPr>
          <w:rStyle w:val="StyleUnderline"/>
        </w:rPr>
        <w:t>held in detention</w:t>
      </w:r>
      <w:r w:rsidRPr="00D70CFC">
        <w:rPr>
          <w:sz w:val="16"/>
        </w:rPr>
        <w:t xml:space="preserve">. You might </w:t>
      </w:r>
      <w:r w:rsidRPr="00D70CFC">
        <w:rPr>
          <w:rStyle w:val="StyleUnderline"/>
        </w:rPr>
        <w:t>go to prison</w:t>
      </w:r>
      <w:r w:rsidRPr="00D70CFC">
        <w:rPr>
          <w:sz w:val="16"/>
        </w:rPr>
        <w:t xml:space="preserve">. </w:t>
      </w:r>
      <w:r w:rsidRPr="00D70CFC">
        <w:rPr>
          <w:rStyle w:val="Emphasis"/>
        </w:rPr>
        <w:t xml:space="preserve">Your life could be at risk. </w:t>
      </w:r>
      <w:r w:rsidRPr="00D70CFC">
        <w:rPr>
          <w:sz w:val="16"/>
        </w:rPr>
        <w:t>By the end of 2014, more than 500 million Chinese were online. Western academics are optimistic about this number, believing advances in digital communications will revolutionize China, even though Facebook, YouTube, and Google are all blocked</w:t>
      </w:r>
      <w:r w:rsidRPr="00D70CFC">
        <w:rPr>
          <w:rStyle w:val="StyleUnderline"/>
        </w:rPr>
        <w:t>. Their pivotal argument is that technology makes information flow and collective action easier</w:t>
      </w:r>
      <w:r w:rsidRPr="00D70CFC">
        <w:rPr>
          <w:sz w:val="16"/>
        </w:rPr>
        <w:t xml:space="preserve">, citing the Arab Spring as evidence. Transnational quantitative research suggests an association between exposure to the Internet and demands for democracy in the Middle East. </w:t>
      </w:r>
      <w:r w:rsidRPr="00D70CFC">
        <w:rPr>
          <w:rStyle w:val="StyleUnderline"/>
        </w:rPr>
        <w:t>Yet China is different</w:t>
      </w:r>
      <w:r w:rsidRPr="00D70CFC">
        <w:rPr>
          <w:sz w:val="16"/>
        </w:rPr>
        <w:t xml:space="preserve">. Like Egyptians or Tunisians, Chinese people harbor anger. </w:t>
      </w:r>
      <w:r w:rsidRPr="00D70CFC">
        <w:rPr>
          <w:rStyle w:val="StyleUnderline"/>
        </w:rPr>
        <w:t>The difference between China and the Middle East is that general disaffection in China is more likely to be directed at local government, instead of Beijing</w:t>
      </w:r>
      <w:r w:rsidRPr="00D70CFC">
        <w:rPr>
          <w:sz w:val="16"/>
        </w:rPr>
        <w:t xml:space="preserve">. Unlike people in the Middle East, </w:t>
      </w:r>
      <w:r w:rsidRPr="00D70CFC">
        <w:rPr>
          <w:rStyle w:val="StyleUnderline"/>
        </w:rPr>
        <w:t>Chinese use the Internet in a way that helps to consolidate the CCP’s rule.</w:t>
      </w:r>
      <w:r w:rsidRPr="00D70CFC">
        <w:rPr>
          <w:sz w:val="16"/>
        </w:rPr>
        <w:t xml:space="preserve"> </w:t>
      </w:r>
      <w:r w:rsidRPr="00D70CFC">
        <w:rPr>
          <w:rStyle w:val="StyleUnderline"/>
        </w:rPr>
        <w:t>Rather than criticizing the CCP</w:t>
      </w:r>
      <w:r w:rsidRPr="00D70CFC">
        <w:rPr>
          <w:sz w:val="16"/>
        </w:rPr>
        <w:t xml:space="preserve"> or the central government, </w:t>
      </w:r>
      <w:r w:rsidRPr="00D70CFC">
        <w:rPr>
          <w:rStyle w:val="StyleUnderline"/>
        </w:rPr>
        <w:t>Chinese nationals choose to vent their anger at local government</w:t>
      </w:r>
      <w:r w:rsidRPr="00D70CFC">
        <w:rPr>
          <w:sz w:val="16"/>
        </w:rPr>
        <w:t>. Additionally, t</w:t>
      </w:r>
      <w:r w:rsidRPr="00D70CFC">
        <w:rPr>
          <w:rStyle w:val="StyleUnderline"/>
        </w:rPr>
        <w:t>he majority has successfully been convinced that there is such a thing as a “foreign force” harming China’s national interests.</w:t>
      </w:r>
      <w:r w:rsidRPr="00D70CFC">
        <w:rPr>
          <w:sz w:val="16"/>
        </w:rPr>
        <w:t xml:space="preserve"> Chinese people are accustomed to what I call “</w:t>
      </w:r>
      <w:proofErr w:type="spellStart"/>
      <w:r w:rsidRPr="00D70CFC">
        <w:rPr>
          <w:sz w:val="16"/>
        </w:rPr>
        <w:t>patriocracy</w:t>
      </w:r>
      <w:proofErr w:type="spellEnd"/>
      <w:r w:rsidRPr="00D70CFC">
        <w:rPr>
          <w:sz w:val="16"/>
        </w:rPr>
        <w:t xml:space="preserve">,” leadership inherited from one’s predecessor or the past. As a consequence </w:t>
      </w:r>
      <w:r w:rsidRPr="00D70CFC">
        <w:rPr>
          <w:rStyle w:val="StyleUnderline"/>
        </w:rPr>
        <w:t>they are not highly motivated to overthrow the central government</w:t>
      </w:r>
      <w:r w:rsidRPr="00D70CFC">
        <w:rPr>
          <w:rStyle w:val="Emphasis"/>
        </w:rPr>
        <w:t>. As long as the mechanisms of self-censorship and propaganda continue to work effectively to stabilize Chinese society, the education minister need not worry.</w:t>
      </w:r>
    </w:p>
    <w:p w:rsidR="00D83DE6" w:rsidRPr="00D83DE6" w:rsidRDefault="00D83DE6" w:rsidP="00D83DE6"/>
    <w:p w:rsidR="00CC345C" w:rsidRDefault="00CC345C" w:rsidP="00CC345C">
      <w:pPr>
        <w:pStyle w:val="Heading4"/>
      </w:pPr>
      <w:r>
        <w:t>Alt causes—intellectual property and a culture of innovation</w:t>
      </w:r>
    </w:p>
    <w:p w:rsidR="00CC345C" w:rsidRPr="00B16FC3" w:rsidRDefault="00CC345C" w:rsidP="00CC345C">
      <w:proofErr w:type="spellStart"/>
      <w:r w:rsidRPr="00B16FC3">
        <w:rPr>
          <w:rStyle w:val="Style13ptBold"/>
        </w:rPr>
        <w:t>Bao</w:t>
      </w:r>
      <w:proofErr w:type="spellEnd"/>
      <w:r w:rsidRPr="00B16FC3">
        <w:rPr>
          <w:rStyle w:val="Style13ptBold"/>
        </w:rPr>
        <w:t xml:space="preserve"> 13</w:t>
      </w:r>
      <w:r w:rsidRPr="00B16FC3">
        <w:t xml:space="preserve"> </w:t>
      </w:r>
      <w:proofErr w:type="spellStart"/>
      <w:r w:rsidRPr="00B16FC3">
        <w:rPr>
          <w:sz w:val="16"/>
          <w:szCs w:val="16"/>
        </w:rPr>
        <w:t>Beibei</w:t>
      </w:r>
      <w:proofErr w:type="spellEnd"/>
      <w:r w:rsidRPr="00B16FC3">
        <w:rPr>
          <w:sz w:val="16"/>
          <w:szCs w:val="16"/>
        </w:rPr>
        <w:t xml:space="preserve"> </w:t>
      </w:r>
      <w:proofErr w:type="spellStart"/>
      <w:r w:rsidRPr="00B16FC3">
        <w:rPr>
          <w:sz w:val="16"/>
          <w:szCs w:val="16"/>
        </w:rPr>
        <w:t>Bao</w:t>
      </w:r>
      <w:proofErr w:type="spellEnd"/>
      <w:r w:rsidRPr="00B16FC3">
        <w:rPr>
          <w:sz w:val="16"/>
          <w:szCs w:val="16"/>
        </w:rPr>
        <w:t xml:space="preserve"> is a China analyst at the Rhodium Group. “How Internet Censorship Is Curbing Innovation in China”, 4/22/13, &lt; http://www.theatlantic.com/china/archive/2013/04/how-internet-censorship-is-curbing-</w:t>
      </w:r>
      <w:r w:rsidR="00650A88">
        <w:rPr>
          <w:sz w:val="16"/>
          <w:szCs w:val="16"/>
        </w:rPr>
        <w:t>innovation-in-china/275188/&gt;</w:t>
      </w:r>
    </w:p>
    <w:p w:rsidR="00CC345C" w:rsidRPr="00CC345C" w:rsidRDefault="00CC345C" w:rsidP="00CC345C">
      <w:pPr>
        <w:rPr>
          <w:u w:val="single"/>
        </w:rPr>
      </w:pPr>
      <w:r w:rsidRPr="00C03334">
        <w:rPr>
          <w:sz w:val="16"/>
        </w:rPr>
        <w:t xml:space="preserve">The hindering effect of Internet control on homegrown innovation, as </w:t>
      </w:r>
      <w:proofErr w:type="spellStart"/>
      <w:r w:rsidRPr="00C03334">
        <w:rPr>
          <w:sz w:val="16"/>
        </w:rPr>
        <w:t>Meng</w:t>
      </w:r>
      <w:proofErr w:type="spellEnd"/>
      <w:r w:rsidRPr="00C03334">
        <w:rPr>
          <w:sz w:val="16"/>
        </w:rPr>
        <w:t xml:space="preserve"> sees it, is far-reaching yet less explicit than causing efficiency loss or service instability. </w:t>
      </w:r>
      <w:proofErr w:type="gramStart"/>
      <w:r w:rsidRPr="00C03334">
        <w:rPr>
          <w:sz w:val="16"/>
        </w:rPr>
        <w:t>When he studied at the prestigious Peking University in Beijing, the school charged (and still charges) students $1.50 a month for unlimited domestic Internet use, but $14.50 for unlimited access to the World Wide Web.</w:t>
      </w:r>
      <w:proofErr w:type="gramEnd"/>
      <w:r w:rsidRPr="00C03334">
        <w:rPr>
          <w:sz w:val="16"/>
        </w:rPr>
        <w:t xml:space="preserve"> </w:t>
      </w:r>
      <w:proofErr w:type="spellStart"/>
      <w:r w:rsidRPr="00C03334">
        <w:rPr>
          <w:sz w:val="16"/>
        </w:rPr>
        <w:t>Meng</w:t>
      </w:r>
      <w:proofErr w:type="spellEnd"/>
      <w:r w:rsidRPr="00C03334">
        <w:rPr>
          <w:sz w:val="16"/>
        </w:rPr>
        <w:t xml:space="preserve"> sensibly chose the lower rate. "I didn't need to visit foreign websites," he explained. "Nobody talked about them, and I didn't feel curious about them at all. It wasn't until I came to </w:t>
      </w:r>
      <w:proofErr w:type="spellStart"/>
      <w:r w:rsidRPr="00C03334">
        <w:rPr>
          <w:sz w:val="16"/>
        </w:rPr>
        <w:t>Wandou</w:t>
      </w:r>
      <w:proofErr w:type="spellEnd"/>
      <w:r w:rsidRPr="00C03334">
        <w:rPr>
          <w:sz w:val="16"/>
        </w:rPr>
        <w:t xml:space="preserve"> Labs that I felt like the world was flat." </w:t>
      </w:r>
      <w:proofErr w:type="spellStart"/>
      <w:r w:rsidRPr="00C03334">
        <w:rPr>
          <w:rStyle w:val="StyleUnderline"/>
        </w:rPr>
        <w:t>Meng's</w:t>
      </w:r>
      <w:proofErr w:type="spellEnd"/>
      <w:r w:rsidRPr="00C03334">
        <w:rPr>
          <w:rStyle w:val="StyleUnderline"/>
        </w:rPr>
        <w:t xml:space="preserve"> experience</w:t>
      </w:r>
      <w:r w:rsidRPr="00C03334">
        <w:rPr>
          <w:sz w:val="16"/>
        </w:rPr>
        <w:t xml:space="preserve"> wasn't at all unusual, and it </w:t>
      </w:r>
      <w:r w:rsidRPr="00C03334">
        <w:rPr>
          <w:rStyle w:val="StyleUnderline"/>
        </w:rPr>
        <w:t>reflects something deeper in China's Internet policy.</w:t>
      </w:r>
      <w:r w:rsidRPr="00C03334">
        <w:rPr>
          <w:sz w:val="16"/>
        </w:rPr>
        <w:t xml:space="preserve"> Bishop believes </w:t>
      </w:r>
      <w:r w:rsidRPr="00C03334">
        <w:rPr>
          <w:rStyle w:val="StyleUnderline"/>
        </w:rPr>
        <w:t>the Great Firewall is simply a symptom, not the cause, of much broader issues that are actually hampering creativity and innovation across the economy</w:t>
      </w:r>
      <w:r w:rsidRPr="00C03334">
        <w:rPr>
          <w:sz w:val="16"/>
        </w:rPr>
        <w:t>. "If people say 'if only we didn't have the Great Firewall, we would have innovation and creativity', I think that's actually not true," said Bishop. "</w:t>
      </w:r>
      <w:r w:rsidRPr="00C03334">
        <w:rPr>
          <w:rStyle w:val="StyleUnderline"/>
        </w:rPr>
        <w:t>I think the fact the Great Firewall exists is indicative of a much broader approach to how you educate people and how you manage the economy</w:t>
      </w:r>
      <w:r w:rsidRPr="00C03334">
        <w:rPr>
          <w:sz w:val="16"/>
        </w:rPr>
        <w:t xml:space="preserve">." </w:t>
      </w:r>
      <w:r w:rsidRPr="00C03334">
        <w:rPr>
          <w:rStyle w:val="StyleUnderline"/>
        </w:rPr>
        <w:t>Bishop's point</w:t>
      </w:r>
      <w:r w:rsidRPr="00C03334">
        <w:rPr>
          <w:sz w:val="16"/>
        </w:rPr>
        <w:t xml:space="preserve"> of view </w:t>
      </w:r>
      <w:r w:rsidRPr="00C03334">
        <w:rPr>
          <w:rStyle w:val="StyleUnderline"/>
        </w:rPr>
        <w:t>resonates with that of a few other sophisticated China observers</w:t>
      </w:r>
      <w:r w:rsidRPr="00C03334">
        <w:rPr>
          <w:sz w:val="16"/>
        </w:rPr>
        <w:t xml:space="preserve">, including Wang Haiyan, the China-born and U.S.-educated managing partner of the China India Institute, a Maryland-based consultancy. Wang said that </w:t>
      </w:r>
      <w:r w:rsidRPr="00C03334">
        <w:rPr>
          <w:rStyle w:val="StyleUnderline"/>
        </w:rPr>
        <w:t>China lacks the right mix of conditions that feed real innovation,</w:t>
      </w:r>
      <w:r w:rsidRPr="00C03334">
        <w:rPr>
          <w:sz w:val="16"/>
        </w:rPr>
        <w:t xml:space="preserve"> including free flow of information from across society, </w:t>
      </w:r>
      <w:r w:rsidRPr="00C03334">
        <w:rPr>
          <w:rStyle w:val="StyleUnderline"/>
        </w:rPr>
        <w:t>strong intellectual property rights, and an education and culture that encourages people to think creativel</w:t>
      </w:r>
      <w:r w:rsidRPr="00C03334">
        <w:rPr>
          <w:sz w:val="16"/>
        </w:rPr>
        <w:t xml:space="preserve">y and speak up for themselves. </w:t>
      </w:r>
      <w:r w:rsidRPr="00C03334">
        <w:rPr>
          <w:rStyle w:val="StyleUnderline"/>
        </w:rPr>
        <w:t>Web censorship, she said, is only part of the government's efforts to control information flow.</w:t>
      </w:r>
    </w:p>
    <w:p w:rsidR="00240EBF" w:rsidRPr="00240EBF" w:rsidRDefault="00240EBF" w:rsidP="00240EBF">
      <w:pPr>
        <w:pStyle w:val="Heading3"/>
      </w:pPr>
      <w:proofErr w:type="gramStart"/>
      <w:r w:rsidRPr="00240EBF">
        <w:t>No !</w:t>
      </w:r>
      <w:proofErr w:type="gramEnd"/>
    </w:p>
    <w:p w:rsidR="00240EBF" w:rsidRDefault="00240EBF" w:rsidP="00240EBF">
      <w:pPr>
        <w:pStyle w:val="Heading4"/>
      </w:pPr>
      <w:r>
        <w:t>CCP decline will be peaceful—spurs needed social and economic reform</w:t>
      </w:r>
    </w:p>
    <w:p w:rsidR="00240EBF" w:rsidRPr="00656AFB" w:rsidRDefault="00240EBF" w:rsidP="00240EBF">
      <w:pPr>
        <w:textAlignment w:val="baseline"/>
        <w:rPr>
          <w:color w:val="232323"/>
          <w:sz w:val="16"/>
          <w:szCs w:val="16"/>
        </w:rPr>
      </w:pPr>
      <w:r w:rsidRPr="00656AFB">
        <w:rPr>
          <w:rStyle w:val="Style13ptBold"/>
        </w:rPr>
        <w:t>Lee 15</w:t>
      </w:r>
      <w:r w:rsidRPr="00656AFB">
        <w:rPr>
          <w:color w:val="232323"/>
          <w:sz w:val="16"/>
          <w:szCs w:val="16"/>
        </w:rPr>
        <w:t xml:space="preserve"> Peter Lee writes on East and South Asian affairs and their intersection with US foreign policy. Peter Lee blogs at</w:t>
      </w:r>
      <w:r w:rsidRPr="00656AFB">
        <w:rPr>
          <w:rStyle w:val="apple-converted-space"/>
          <w:color w:val="232323"/>
          <w:sz w:val="16"/>
          <w:szCs w:val="16"/>
        </w:rPr>
        <w:t> </w:t>
      </w:r>
      <w:hyperlink r:id="rId24" w:tgtFrame="_blank" w:history="1">
        <w:r w:rsidRPr="00656AFB">
          <w:rPr>
            <w:rStyle w:val="Hyperlink"/>
            <w:color w:val="585858"/>
            <w:sz w:val="16"/>
            <w:szCs w:val="16"/>
            <w:bdr w:val="none" w:sz="0" w:space="0" w:color="auto" w:frame="1"/>
          </w:rPr>
          <w:t>China Matters</w:t>
        </w:r>
      </w:hyperlink>
      <w:r w:rsidRPr="00656AFB">
        <w:rPr>
          <w:rStyle w:val="apple-converted-space"/>
          <w:color w:val="232323"/>
          <w:sz w:val="16"/>
          <w:szCs w:val="16"/>
        </w:rPr>
        <w:t> </w:t>
      </w:r>
      <w:r w:rsidRPr="00656AFB">
        <w:rPr>
          <w:color w:val="232323"/>
          <w:sz w:val="16"/>
          <w:szCs w:val="16"/>
        </w:rPr>
        <w:t xml:space="preserve">and his columns appear in Asia Times Online and elsewhere. “Twilight of the CCP and </w:t>
      </w:r>
      <w:proofErr w:type="spellStart"/>
      <w:r w:rsidRPr="00656AFB">
        <w:rPr>
          <w:color w:val="232323"/>
          <w:sz w:val="16"/>
          <w:szCs w:val="16"/>
        </w:rPr>
        <w:t>Shambaughism</w:t>
      </w:r>
      <w:proofErr w:type="spellEnd"/>
      <w:r w:rsidRPr="00656AFB">
        <w:rPr>
          <w:color w:val="232323"/>
          <w:sz w:val="16"/>
          <w:szCs w:val="16"/>
        </w:rPr>
        <w:t>”, 3/14/15</w:t>
      </w:r>
      <w:proofErr w:type="gramStart"/>
      <w:r w:rsidRPr="00656AFB">
        <w:rPr>
          <w:color w:val="232323"/>
          <w:sz w:val="16"/>
          <w:szCs w:val="16"/>
        </w:rPr>
        <w:t xml:space="preserve">, </w:t>
      </w:r>
      <w:r w:rsidRPr="00656AFB">
        <w:rPr>
          <w:sz w:val="16"/>
          <w:szCs w:val="16"/>
        </w:rPr>
        <w:t xml:space="preserve"> &lt;</w:t>
      </w:r>
      <w:proofErr w:type="gramEnd"/>
      <w:r>
        <w:fldChar w:fldCharType="begin"/>
      </w:r>
      <w:r>
        <w:instrText xml:space="preserve"> HYPERLINK "http://www.internationalpolicydigest.org/2015/03/14/twilight-of-the-ccp-and-shambaughism/" </w:instrText>
      </w:r>
      <w:r>
        <w:fldChar w:fldCharType="separate"/>
      </w:r>
      <w:r w:rsidRPr="00656AFB">
        <w:rPr>
          <w:rStyle w:val="Hyperlink"/>
          <w:sz w:val="16"/>
          <w:szCs w:val="16"/>
        </w:rPr>
        <w:t>http://www.internationalpolicydigest.org/2015/03/14/twilight-of-the-ccp-and-shambaughism/</w:t>
      </w:r>
      <w:r>
        <w:rPr>
          <w:rStyle w:val="Hyperlink"/>
          <w:sz w:val="16"/>
          <w:szCs w:val="16"/>
        </w:rPr>
        <w:fldChar w:fldCharType="end"/>
      </w:r>
      <w:r w:rsidRPr="00656AFB">
        <w:rPr>
          <w:color w:val="232323"/>
          <w:sz w:val="16"/>
          <w:szCs w:val="16"/>
        </w:rPr>
        <w:t>&gt; //</w:t>
      </w:r>
      <w:proofErr w:type="spellStart"/>
      <w:r w:rsidRPr="00656AFB">
        <w:rPr>
          <w:color w:val="232323"/>
          <w:sz w:val="16"/>
          <w:szCs w:val="16"/>
        </w:rPr>
        <w:t>ak</w:t>
      </w:r>
      <w:proofErr w:type="spellEnd"/>
    </w:p>
    <w:p w:rsidR="00240EBF" w:rsidRDefault="00240EBF" w:rsidP="00240EBF">
      <w:pPr>
        <w:rPr>
          <w:sz w:val="16"/>
        </w:rPr>
      </w:pPr>
      <w:r w:rsidRPr="00656AFB">
        <w:rPr>
          <w:sz w:val="16"/>
        </w:rPr>
        <w:t xml:space="preserve">But his objective, I believe, will be to leave a party/state/economic structure that cannot easily be screwed up even by a Chinese Gorbachev. </w:t>
      </w:r>
      <w:r w:rsidRPr="00656AFB">
        <w:rPr>
          <w:rStyle w:val="StyleUnderline"/>
        </w:rPr>
        <w:t>If the CCP regime collapses</w:t>
      </w:r>
      <w:r w:rsidRPr="00656AFB">
        <w:rPr>
          <w:sz w:val="16"/>
        </w:rPr>
        <w:t xml:space="preserve">, I believe </w:t>
      </w:r>
      <w:r w:rsidRPr="00656AFB">
        <w:rPr>
          <w:rStyle w:val="StyleUnderline"/>
        </w:rPr>
        <w:t>the regime will degrade relatively gracefully</w:t>
      </w:r>
      <w:r w:rsidRPr="00656AFB">
        <w:rPr>
          <w:sz w:val="16"/>
        </w:rPr>
        <w:t xml:space="preserve">—and the longer Xi is in power and can effectively advance his agenda, the more graceful that decline will be. In particular, I believe </w:t>
      </w:r>
      <w:r w:rsidRPr="00656AFB">
        <w:rPr>
          <w:rStyle w:val="StyleUnderline"/>
        </w:rPr>
        <w:t>a failure of governance at the Center will be answered by the devolution of actual power to the coastal provinces: Guangdong, Shanghai etc.</w:t>
      </w:r>
      <w:r w:rsidRPr="00656AFB">
        <w:rPr>
          <w:sz w:val="16"/>
        </w:rPr>
        <w:t xml:space="preserve"> </w:t>
      </w:r>
      <w:r w:rsidRPr="00656AFB">
        <w:rPr>
          <w:rStyle w:val="StyleUnderline"/>
        </w:rPr>
        <w:t xml:space="preserve">Without a strong Center </w:t>
      </w:r>
      <w:r w:rsidRPr="00656AFB">
        <w:rPr>
          <w:sz w:val="16"/>
        </w:rPr>
        <w:t xml:space="preserve">to restrain them and by shedding the incubus of the poorer provinces, </w:t>
      </w:r>
      <w:r w:rsidRPr="00656AFB">
        <w:rPr>
          <w:rStyle w:val="StyleUnderline"/>
        </w:rPr>
        <w:t>provincial heavyweights will pursue their own paths to political power and economic advantage—</w:t>
      </w:r>
      <w:r w:rsidRPr="00656AFB">
        <w:rPr>
          <w:sz w:val="16"/>
        </w:rPr>
        <w:t xml:space="preserve">that may or may not involve appeasing the urban well-to-do with political liberalization or even the hollowing-out or sidelining of the CCP, locally and eventually at the national level. But my prediction is that in the near, medium, and long term, China will be run by jerks in suits…just like the rest of the world. It is also a process that has little to do with the central shibboleth of </w:t>
      </w:r>
      <w:proofErr w:type="spellStart"/>
      <w:r w:rsidRPr="00656AFB">
        <w:rPr>
          <w:sz w:val="16"/>
        </w:rPr>
        <w:t>Shambaughism</w:t>
      </w:r>
      <w:proofErr w:type="spellEnd"/>
      <w:r w:rsidRPr="00656AFB">
        <w:rPr>
          <w:sz w:val="16"/>
        </w:rPr>
        <w:t xml:space="preserve">: the need for political as well as economic reform to rescue the PRC from its looming national cul-de-sac. Or as he put it in his op-ed: “Until and unless China relaxes its draconian political controls, it will never become an innovative society and a ‘knowledge economy’—a main goal of the Third Plenum reforms. </w:t>
      </w:r>
      <w:r w:rsidRPr="00656AFB">
        <w:rPr>
          <w:rStyle w:val="StyleUnderline"/>
        </w:rPr>
        <w:t>The political system has become the primary impediment to China’s needed social and economic reforms. If Mr. Xi and party leaders don’t relax their grip, they may be summoning precisely the fate they hope to avoid.”</w:t>
      </w:r>
      <w:r w:rsidRPr="00656AFB">
        <w:rPr>
          <w:sz w:val="16"/>
        </w:rPr>
        <w:t xml:space="preserve"> But using political reform as a diagnosis of China’s ills, and its panacea, isn’t quite a logical and evidentiary slam dunk, in my opinion. Letting 100 flowers bloom may not be the only or even the most practical way of handling the big challenges and risks that China is facing.</w:t>
      </w:r>
    </w:p>
    <w:p w:rsidR="00EA79A3" w:rsidRDefault="00C537BC" w:rsidP="00C537BC">
      <w:pPr>
        <w:pStyle w:val="Heading4"/>
      </w:pPr>
      <w:r>
        <w:t>No CCP collapse – economic strength and lack of dissent among students</w:t>
      </w:r>
    </w:p>
    <w:p w:rsidR="00C537BC" w:rsidRPr="00C537BC" w:rsidRDefault="00C537BC" w:rsidP="00C537BC">
      <w:pPr>
        <w:rPr>
          <w:sz w:val="16"/>
          <w:szCs w:val="16"/>
        </w:rPr>
      </w:pPr>
      <w:r w:rsidRPr="00C537BC">
        <w:rPr>
          <w:rStyle w:val="Style13ptBold"/>
        </w:rPr>
        <w:t>Liu 11</w:t>
      </w:r>
      <w:r w:rsidRPr="00C537BC">
        <w:rPr>
          <w:sz w:val="16"/>
          <w:szCs w:val="16"/>
        </w:rPr>
        <w:t>, Yao Liu is a PhD candidate at Stanford University, specializing in political science, China, and economic studies. He was formerly a junior policy analyst for the Federal Government of Canada and received a Masters of Arts from the University of Toronto. “Governing the Restless and Young in Contemporary China: in Search for the Chinese Communist Party’s Ruling Logic”, 1/10/11&lt;https://tspace.library.utoronto.ca/bitstream/1807/25769/5/Liu_Yao_201011_MA_thesis.pdf&gt;//ak</w:t>
      </w:r>
    </w:p>
    <w:p w:rsidR="00EA79A3" w:rsidRPr="00C537BC" w:rsidRDefault="00EA79A3" w:rsidP="00240EBF">
      <w:pPr>
        <w:rPr>
          <w:sz w:val="16"/>
        </w:rPr>
      </w:pPr>
      <w:r w:rsidRPr="00C537BC">
        <w:rPr>
          <w:sz w:val="16"/>
        </w:rPr>
        <w:t xml:space="preserve">Chen Yun’s “bird cage” logic has survived and thrived in the realm of post-Tiananmen university governance: </w:t>
      </w:r>
      <w:r w:rsidRPr="00EA79A3">
        <w:rPr>
          <w:rStyle w:val="StyleUnderline"/>
        </w:rPr>
        <w:t>the party-state simultaneously strengthened its control measures and expanded the zone of political opportunity and tolerance</w:t>
      </w:r>
      <w:r w:rsidRPr="00C537BC">
        <w:rPr>
          <w:sz w:val="16"/>
        </w:rPr>
        <w:t>.139 For example, the reestablishment of control institutions on campus is accompanied by the creation of new outlets such as the USVO program for political participation, and heightened internet monitoring is parallel with greater toleration of subtle anti-hegemonic political expressions. Furthermore, u</w:t>
      </w:r>
      <w:r w:rsidRPr="00EA79A3">
        <w:rPr>
          <w:rStyle w:val="StyleUnderline"/>
        </w:rPr>
        <w:t xml:space="preserve">nprecedented economic development since </w:t>
      </w:r>
      <w:r w:rsidRPr="00C537BC">
        <w:rPr>
          <w:sz w:val="16"/>
        </w:rPr>
        <w:t>19</w:t>
      </w:r>
      <w:r w:rsidRPr="00EA79A3">
        <w:rPr>
          <w:rStyle w:val="StyleUnderline"/>
        </w:rPr>
        <w:t xml:space="preserve">89 has allowed the party-state to be ever more responsive to, and effective in </w:t>
      </w:r>
      <w:r w:rsidRPr="00C537BC">
        <w:rPr>
          <w:sz w:val="16"/>
        </w:rPr>
        <w:t xml:space="preserve">managing, </w:t>
      </w:r>
      <w:r w:rsidRPr="00EA79A3">
        <w:rPr>
          <w:rStyle w:val="StyleUnderline"/>
        </w:rPr>
        <w:t>potential crises which could trigger student unrest.</w:t>
      </w:r>
      <w:r w:rsidRPr="00C537BC">
        <w:rPr>
          <w:sz w:val="16"/>
        </w:rPr>
        <w:t xml:space="preserve"> </w:t>
      </w:r>
      <w:r w:rsidRPr="00EA79A3">
        <w:rPr>
          <w:rStyle w:val="StyleUnderline"/>
        </w:rPr>
        <w:t>The CCP is also</w:t>
      </w:r>
      <w:r w:rsidRPr="00C537BC">
        <w:rPr>
          <w:sz w:val="16"/>
        </w:rPr>
        <w:t xml:space="preserve">, to use the word of many students, </w:t>
      </w:r>
      <w:r w:rsidRPr="00EA79A3">
        <w:rPr>
          <w:rStyle w:val="StyleUnderline"/>
        </w:rPr>
        <w:t>“fortunate” to have such leaders</w:t>
      </w:r>
      <w:r w:rsidRPr="00C537BC">
        <w:rPr>
          <w:sz w:val="16"/>
        </w:rPr>
        <w:t xml:space="preserve"> as Hu and Wen, </w:t>
      </w:r>
      <w:r w:rsidRPr="00EA79A3">
        <w:rPr>
          <w:rStyle w:val="StyleUnderline"/>
        </w:rPr>
        <w:t>who are capable of utilizing the media to mediate psychologically between the party’s not-so-desirable control measures and an increasingly informed</w:t>
      </w:r>
      <w:r w:rsidRPr="00C537BC">
        <w:rPr>
          <w:sz w:val="16"/>
        </w:rPr>
        <w:t xml:space="preserve"> and self-centered </w:t>
      </w:r>
      <w:r w:rsidRPr="00EA79A3">
        <w:rPr>
          <w:rStyle w:val="StyleUnderline"/>
        </w:rPr>
        <w:t>generation</w:t>
      </w:r>
      <w:r w:rsidRPr="00C537BC">
        <w:rPr>
          <w:sz w:val="16"/>
        </w:rPr>
        <w:t xml:space="preserve"> of university students. More than twenty years of relative tranquility in Chinese universities, with several instantaneous but well-managed bursts of nationalistic sentiments, might well suggest that </w:t>
      </w:r>
      <w:r w:rsidRPr="00EA79A3">
        <w:rPr>
          <w:rStyle w:val="StyleUnderline"/>
        </w:rPr>
        <w:t>the party’s cage</w:t>
      </w:r>
      <w:r w:rsidRPr="00C537BC">
        <w:rPr>
          <w:sz w:val="16"/>
        </w:rPr>
        <w:t>—both institutional and ideational—</w:t>
      </w:r>
      <w:r w:rsidRPr="00EA79A3">
        <w:rPr>
          <w:rStyle w:val="StyleUnderline"/>
        </w:rPr>
        <w:t>is well and alive</w:t>
      </w:r>
      <w:r w:rsidRPr="00C537BC">
        <w:rPr>
          <w:sz w:val="16"/>
        </w:rPr>
        <w:t xml:space="preserve">. And it really seems to be so, according to some university students themselves. The </w:t>
      </w:r>
      <w:r w:rsidRPr="00EA79A3">
        <w:rPr>
          <w:rStyle w:val="StyleUnderline"/>
        </w:rPr>
        <w:t>four-city, seven-university survey shows</w:t>
      </w:r>
      <w:r w:rsidRPr="00C537BC">
        <w:rPr>
          <w:sz w:val="16"/>
        </w:rPr>
        <w:t xml:space="preserve"> that </w:t>
      </w:r>
      <w:r w:rsidRPr="00EA79A3">
        <w:rPr>
          <w:rStyle w:val="StyleUnderline"/>
        </w:rPr>
        <w:t>the majority of the student respondents believe that the party’s institutions are</w:t>
      </w:r>
      <w:r w:rsidRPr="00C537BC">
        <w:rPr>
          <w:sz w:val="16"/>
        </w:rPr>
        <w:t xml:space="preserve"> still </w:t>
      </w:r>
      <w:r w:rsidRPr="00EA79A3">
        <w:rPr>
          <w:rStyle w:val="StyleUnderline"/>
        </w:rPr>
        <w:t xml:space="preserve">playing significant roles in campus governance </w:t>
      </w:r>
      <w:r w:rsidRPr="00C537BC">
        <w:rPr>
          <w:sz w:val="16"/>
        </w:rPr>
        <w:t>and student life. It also unequivocally suggests that “</w:t>
      </w:r>
      <w:r w:rsidRPr="00EA79A3">
        <w:rPr>
          <w:rStyle w:val="StyleUnderline"/>
        </w:rPr>
        <w:t>big political ideas” promoted by the party are</w:t>
      </w:r>
      <w:r w:rsidRPr="00C537BC">
        <w:rPr>
          <w:sz w:val="16"/>
        </w:rPr>
        <w:t xml:space="preserve"> perhaps </w:t>
      </w:r>
      <w:r w:rsidRPr="00EA79A3">
        <w:rPr>
          <w:rStyle w:val="StyleUnderline"/>
        </w:rPr>
        <w:t>genuinely endorsed by the majority of the student respondents</w:t>
      </w:r>
      <w:r w:rsidRPr="00C537BC">
        <w:rPr>
          <w:sz w:val="16"/>
        </w:rPr>
        <w:t xml:space="preserve"> (with political fear being ruled out through statistical test). Of course, as stated at the very outset, this thesis examines only one particular aspect in contemporary state-society relationship in China, which contains a patchwork of numerous, variegated aspects and elements. Yet, I hope, by examining the state-student relationship in relative detail, that I have shed a provocative new light on the ways of looking at the overall state-society relationship. In 2007, Yu </w:t>
      </w:r>
      <w:proofErr w:type="spellStart"/>
      <w:r w:rsidRPr="00C537BC">
        <w:rPr>
          <w:sz w:val="16"/>
        </w:rPr>
        <w:t>Keping</w:t>
      </w:r>
      <w:proofErr w:type="spellEnd"/>
      <w:r w:rsidRPr="00C537BC">
        <w:rPr>
          <w:sz w:val="16"/>
        </w:rPr>
        <w:t xml:space="preserve">—one of President Hu’s key advisors, at least allegedly—wrote his famous article “Democracy is a Good Thing”, in which he argues that the party must achieve “dynamic stability” rather than “static stability” of the society, the former of which refers to </w:t>
      </w:r>
      <w:proofErr w:type="spellStart"/>
      <w:r w:rsidRPr="00C537BC">
        <w:rPr>
          <w:sz w:val="16"/>
        </w:rPr>
        <w:t>channelling</w:t>
      </w:r>
      <w:proofErr w:type="spellEnd"/>
      <w:r w:rsidRPr="00C537BC">
        <w:rPr>
          <w:sz w:val="16"/>
        </w:rPr>
        <w:t xml:space="preserve"> people’s desires and dissents, and the latter constraining them.140 In the case of governing university students, the CCP has undoubtedly experimented with both constraining and </w:t>
      </w:r>
      <w:proofErr w:type="spellStart"/>
      <w:r w:rsidRPr="00C537BC">
        <w:rPr>
          <w:sz w:val="16"/>
        </w:rPr>
        <w:t>channelling</w:t>
      </w:r>
      <w:proofErr w:type="spellEnd"/>
      <w:r w:rsidRPr="00C537BC">
        <w:rPr>
          <w:sz w:val="16"/>
        </w:rPr>
        <w:t>. And this might become increasingly manifest in the party’s overall approach to governing Chinese society—an approach that combines both “static control” and “dynamic control”, and an approach that increasingly resembles an ever growing “bird cage”.</w:t>
      </w:r>
    </w:p>
    <w:p w:rsidR="00C03334" w:rsidRDefault="00B16FC3" w:rsidP="00240EBF">
      <w:pPr>
        <w:pStyle w:val="Heading3"/>
      </w:pPr>
      <w:r>
        <w:t>Econ Turn</w:t>
      </w:r>
    </w:p>
    <w:p w:rsidR="00B16FC3" w:rsidRDefault="00B16FC3" w:rsidP="00B16FC3">
      <w:pPr>
        <w:pStyle w:val="Heading4"/>
      </w:pPr>
      <w:r>
        <w:t>Internet freedom key to innovation and government austerity</w:t>
      </w:r>
    </w:p>
    <w:p w:rsidR="00B16FC3" w:rsidRPr="00B16FC3" w:rsidRDefault="00B16FC3" w:rsidP="00B16FC3">
      <w:proofErr w:type="spellStart"/>
      <w:r w:rsidRPr="00B16FC3">
        <w:rPr>
          <w:rStyle w:val="Style13ptBold"/>
        </w:rPr>
        <w:t>Bao</w:t>
      </w:r>
      <w:proofErr w:type="spellEnd"/>
      <w:r w:rsidRPr="00B16FC3">
        <w:rPr>
          <w:rStyle w:val="Style13ptBold"/>
        </w:rPr>
        <w:t xml:space="preserve"> 13</w:t>
      </w:r>
      <w:r w:rsidRPr="00B16FC3">
        <w:t xml:space="preserve"> </w:t>
      </w:r>
      <w:proofErr w:type="spellStart"/>
      <w:r w:rsidRPr="00B16FC3">
        <w:rPr>
          <w:sz w:val="16"/>
          <w:szCs w:val="16"/>
        </w:rPr>
        <w:t>Beibei</w:t>
      </w:r>
      <w:proofErr w:type="spellEnd"/>
      <w:r w:rsidRPr="00B16FC3">
        <w:rPr>
          <w:sz w:val="16"/>
          <w:szCs w:val="16"/>
        </w:rPr>
        <w:t xml:space="preserve"> </w:t>
      </w:r>
      <w:proofErr w:type="spellStart"/>
      <w:r w:rsidRPr="00B16FC3">
        <w:rPr>
          <w:sz w:val="16"/>
          <w:szCs w:val="16"/>
        </w:rPr>
        <w:t>Bao</w:t>
      </w:r>
      <w:proofErr w:type="spellEnd"/>
      <w:r w:rsidRPr="00B16FC3">
        <w:rPr>
          <w:sz w:val="16"/>
          <w:szCs w:val="16"/>
        </w:rPr>
        <w:t xml:space="preserve"> is a China analyst at the Rhodium Group. “How Internet Censorship Is Curbing Innovation in China”, 4/22/13, &lt; http://www.theatlantic.com/china/archive/2013/04/how-internet-censorship-is-curbing-</w:t>
      </w:r>
      <w:r w:rsidR="00650A88">
        <w:rPr>
          <w:sz w:val="16"/>
          <w:szCs w:val="16"/>
        </w:rPr>
        <w:t>innovation-in-china/275188/&gt;</w:t>
      </w:r>
    </w:p>
    <w:p w:rsidR="00C03334" w:rsidRPr="00B16FC3" w:rsidRDefault="00C03334" w:rsidP="00C03334">
      <w:pPr>
        <w:rPr>
          <w:rStyle w:val="StyleUnderline"/>
        </w:rPr>
      </w:pPr>
      <w:r w:rsidRPr="00B16FC3">
        <w:rPr>
          <w:sz w:val="16"/>
        </w:rPr>
        <w:t>In the eyes of Michael Li, founder</w:t>
      </w:r>
      <w:r w:rsidR="00B16FC3" w:rsidRPr="00B16FC3">
        <w:rPr>
          <w:sz w:val="16"/>
        </w:rPr>
        <w:t xml:space="preserve"> and CEO of </w:t>
      </w:r>
      <w:proofErr w:type="spellStart"/>
      <w:r w:rsidR="00B16FC3" w:rsidRPr="00B16FC3">
        <w:rPr>
          <w:sz w:val="16"/>
        </w:rPr>
        <w:t>Chuangtouquan</w:t>
      </w:r>
      <w:proofErr w:type="spellEnd"/>
      <w:r w:rsidR="00B16FC3" w:rsidRPr="00B16FC3">
        <w:rPr>
          <w:sz w:val="16"/>
        </w:rPr>
        <w:t xml:space="preserve">, </w:t>
      </w:r>
      <w:r w:rsidR="00B16FC3" w:rsidRPr="00B16FC3">
        <w:rPr>
          <w:rStyle w:val="StyleUnderline"/>
        </w:rPr>
        <w:t>this</w:t>
      </w:r>
      <w:r w:rsidRPr="00B16FC3">
        <w:rPr>
          <w:rStyle w:val="StyleUnderline"/>
        </w:rPr>
        <w:t xml:space="preserve"> inefficiency costs China dearly, especially in the area of indigenous innovation</w:t>
      </w:r>
      <w:r w:rsidRPr="00B16FC3">
        <w:rPr>
          <w:sz w:val="16"/>
        </w:rPr>
        <w:t xml:space="preserve">. </w:t>
      </w:r>
      <w:r w:rsidRPr="00B16FC3">
        <w:rPr>
          <w:rStyle w:val="StyleUnderline"/>
        </w:rPr>
        <w:t xml:space="preserve">China's lack of innovation derives </w:t>
      </w:r>
      <w:r w:rsidRPr="00B16FC3">
        <w:rPr>
          <w:sz w:val="16"/>
        </w:rPr>
        <w:t xml:space="preserve">partially </w:t>
      </w:r>
      <w:r w:rsidRPr="00B16FC3">
        <w:rPr>
          <w:rStyle w:val="StyleUnderline"/>
        </w:rPr>
        <w:t>from entrepreneurs not knowing enough about the latest trends, something attributable to the closed nature of the country's Internet.</w:t>
      </w:r>
      <w:r w:rsidRPr="00B16FC3">
        <w:rPr>
          <w:sz w:val="16"/>
        </w:rPr>
        <w:t xml:space="preserve"> </w:t>
      </w:r>
      <w:r w:rsidRPr="00B16FC3">
        <w:rPr>
          <w:rStyle w:val="StyleUnderline"/>
        </w:rPr>
        <w:t>Slow traffic</w:t>
      </w:r>
      <w:r w:rsidRPr="00B16FC3">
        <w:rPr>
          <w:sz w:val="16"/>
        </w:rPr>
        <w:t xml:space="preserve"> -- even with tools to hop over the Great Firewall --</w:t>
      </w:r>
      <w:r w:rsidRPr="00B16FC3">
        <w:rPr>
          <w:rStyle w:val="StyleUnderline"/>
        </w:rPr>
        <w:t xml:space="preserve"> also hinders creativity.</w:t>
      </w:r>
      <w:r w:rsidRPr="00B16FC3">
        <w:rPr>
          <w:sz w:val="16"/>
        </w:rPr>
        <w:t xml:space="preserve"> For example, if people are unable to watch videos without frequent buffering on YouTube, they may get frustrated in the process of seeking inspiration. "I didn't need to visit foreign websites. Nobody talked about them, and I didn't feel curious about them at all." "In this Internet era, we invested so much money and effort to build an Intranet. This is very distressing," Li said. *** The Chinese government has invested heavily to build the Great Firewall, part of what the Ministry of Public Security called </w:t>
      </w:r>
      <w:r w:rsidRPr="00B16FC3">
        <w:rPr>
          <w:rStyle w:val="StyleUnderline"/>
        </w:rPr>
        <w:t>the "Golden Shield Project</w:t>
      </w:r>
      <w:r w:rsidRPr="00B16FC3">
        <w:rPr>
          <w:sz w:val="16"/>
        </w:rPr>
        <w:t xml:space="preserve">" that kicked off in May 2001. The project </w:t>
      </w:r>
      <w:r w:rsidRPr="00B16FC3">
        <w:rPr>
          <w:rStyle w:val="StyleUnderline"/>
        </w:rPr>
        <w:t>is a complex system that monitors all levels of information flow within the state and across China's border</w:t>
      </w:r>
      <w:r w:rsidRPr="00B16FC3">
        <w:rPr>
          <w:sz w:val="16"/>
        </w:rPr>
        <w:t xml:space="preserve">s. Its total cost remains a state secret, but the state-run China Central Television (CCTV) was quoted by one of the participating developers, Guangdong </w:t>
      </w:r>
      <w:proofErr w:type="spellStart"/>
      <w:r w:rsidRPr="00B16FC3">
        <w:rPr>
          <w:sz w:val="16"/>
        </w:rPr>
        <w:t>Hong'an</w:t>
      </w:r>
      <w:proofErr w:type="spellEnd"/>
      <w:r w:rsidRPr="00B16FC3">
        <w:rPr>
          <w:sz w:val="16"/>
        </w:rPr>
        <w:t xml:space="preserve"> Group, as saying that </w:t>
      </w:r>
      <w:r w:rsidRPr="00B16FC3">
        <w:rPr>
          <w:rStyle w:val="StyleUnderline"/>
        </w:rPr>
        <w:t>the investment had already reached</w:t>
      </w:r>
      <w:r w:rsidRPr="00B16FC3">
        <w:rPr>
          <w:sz w:val="16"/>
        </w:rPr>
        <w:t xml:space="preserve"> 6.4 billion RMB, or </w:t>
      </w:r>
      <w:r w:rsidRPr="00B16FC3">
        <w:rPr>
          <w:rStyle w:val="StyleUnderline"/>
        </w:rPr>
        <w:t>$770 million, in 2002.</w:t>
      </w:r>
    </w:p>
    <w:p w:rsidR="00C03334" w:rsidRPr="00C03334" w:rsidRDefault="00C03334" w:rsidP="00C03334"/>
    <w:p w:rsidR="00240EBF" w:rsidRDefault="00B16FC3" w:rsidP="00240EBF">
      <w:pPr>
        <w:pStyle w:val="Heading3"/>
      </w:pPr>
      <w:r>
        <w:t>CCP Turn</w:t>
      </w:r>
    </w:p>
    <w:p w:rsidR="00240EBF" w:rsidRDefault="00240EBF" w:rsidP="00240EBF">
      <w:pPr>
        <w:pStyle w:val="Heading4"/>
      </w:pPr>
      <w:r>
        <w:t>Internet freedom bolsters CCP rule</w:t>
      </w:r>
    </w:p>
    <w:p w:rsidR="00240EBF" w:rsidRPr="00AA1D92" w:rsidRDefault="00240EBF" w:rsidP="00240EBF">
      <w:r w:rsidRPr="002C7748">
        <w:rPr>
          <w:rStyle w:val="Style13ptBold"/>
        </w:rPr>
        <w:t>MacKinnon</w:t>
      </w:r>
      <w:r>
        <w:rPr>
          <w:rStyle w:val="Style13ptBold"/>
        </w:rPr>
        <w:t xml:space="preserve"> </w:t>
      </w:r>
      <w:r w:rsidRPr="002C7748">
        <w:rPr>
          <w:rStyle w:val="Style13ptBold"/>
        </w:rPr>
        <w:t>10</w:t>
      </w:r>
      <w:r>
        <w:t xml:space="preserve"> </w:t>
      </w:r>
      <w:r w:rsidRPr="002C7748">
        <w:rPr>
          <w:sz w:val="16"/>
          <w:szCs w:val="16"/>
        </w:rPr>
        <w:t xml:space="preserve">Rebecca MacKinnon is the Director of the Ranking Digital Rights project at the New America Foundation, author of “Consent of the Networked: The Worldwide Struggle for Internet Freedom", and an adjunct lecturer at the University of Pennsylvania Law School and visiting affiliate at the Center for Global Communication Studies at </w:t>
      </w:r>
      <w:proofErr w:type="spellStart"/>
      <w:r w:rsidRPr="002C7748">
        <w:rPr>
          <w:sz w:val="16"/>
          <w:szCs w:val="16"/>
        </w:rPr>
        <w:t>UPenn's</w:t>
      </w:r>
      <w:proofErr w:type="spellEnd"/>
      <w:r w:rsidRPr="002C7748">
        <w:rPr>
          <w:sz w:val="16"/>
          <w:szCs w:val="16"/>
        </w:rPr>
        <w:t xml:space="preserve"> Annenberg School. She received her AB in government from Harvard University.  “Networked Authoritarianism in China and Beyond: Implications for global Internet freedom” 10/11/10&lt; </w:t>
      </w:r>
      <w:hyperlink r:id="rId25" w:history="1">
        <w:r w:rsidRPr="002C7748">
          <w:rPr>
            <w:rStyle w:val="Hyperlink"/>
            <w:sz w:val="16"/>
            <w:szCs w:val="16"/>
          </w:rPr>
          <w:t>http://iis-db.stanford.edu/evnts/6349/MacKinnon_Libtech.pdf</w:t>
        </w:r>
      </w:hyperlink>
      <w:r w:rsidR="00650A88">
        <w:rPr>
          <w:sz w:val="16"/>
          <w:szCs w:val="16"/>
        </w:rPr>
        <w:t>&gt;</w:t>
      </w:r>
    </w:p>
    <w:p w:rsidR="00240EBF" w:rsidRDefault="00240EBF" w:rsidP="00240EBF">
      <w:pPr>
        <w:rPr>
          <w:rStyle w:val="StyleUnderline"/>
        </w:rPr>
      </w:pPr>
      <w:r w:rsidRPr="00AA1D92">
        <w:rPr>
          <w:sz w:val="16"/>
        </w:rPr>
        <w:t xml:space="preserve">In his book Technological Empowerment: The Internet, State, and Society in China, </w:t>
      </w:r>
      <w:proofErr w:type="spellStart"/>
      <w:r w:rsidRPr="00AA1D92">
        <w:rPr>
          <w:sz w:val="16"/>
        </w:rPr>
        <w:t>Yongnian</w:t>
      </w:r>
      <w:proofErr w:type="spellEnd"/>
      <w:r w:rsidRPr="00AA1D92">
        <w:rPr>
          <w:sz w:val="16"/>
        </w:rPr>
        <w:t xml:space="preserve"> Zheng points out that the success or failure of online activism in China depends on its scope and focus, and that some </w:t>
      </w:r>
      <w:r w:rsidRPr="00AA1D92">
        <w:rPr>
          <w:rStyle w:val="StyleUnderline"/>
        </w:rPr>
        <w:t>online activism</w:t>
      </w:r>
      <w:r w:rsidRPr="00AA1D92">
        <w:rPr>
          <w:sz w:val="16"/>
        </w:rPr>
        <w:t xml:space="preserve"> – </w:t>
      </w:r>
      <w:r w:rsidRPr="00AA1D92">
        <w:rPr>
          <w:rStyle w:val="StyleUnderline"/>
        </w:rPr>
        <w:t>particularly at the local level, or targeting specific policy issues</w:t>
      </w:r>
      <w:r w:rsidRPr="00AA1D92">
        <w:rPr>
          <w:sz w:val="16"/>
        </w:rPr>
        <w:t xml:space="preserve"> over which there are divisions or turf-wars between different parts of the government –</w:t>
      </w:r>
      <w:r w:rsidRPr="00AA1D92">
        <w:rPr>
          <w:rStyle w:val="Emphasis"/>
        </w:rPr>
        <w:t xml:space="preserve"> can actually serve to bolster regime legitimacy</w:t>
      </w:r>
      <w:r w:rsidRPr="00AA1D92">
        <w:rPr>
          <w:sz w:val="16"/>
        </w:rPr>
        <w:t xml:space="preserve">.17 The </w:t>
      </w:r>
      <w:r w:rsidRPr="00AA1D92">
        <w:rPr>
          <w:rStyle w:val="StyleUnderline"/>
        </w:rPr>
        <w:t>most spectacularly unsuccessful online movements</w:t>
      </w:r>
      <w:r w:rsidRPr="00AA1D92">
        <w:rPr>
          <w:sz w:val="16"/>
        </w:rPr>
        <w:t xml:space="preserve"> (and the ones leading to the most brutal crackdowns both online and offline) </w:t>
      </w:r>
      <w:r w:rsidRPr="00AA1D92">
        <w:rPr>
          <w:rStyle w:val="StyleUnderline"/>
        </w:rPr>
        <w:t>tend to be those that advocate</w:t>
      </w:r>
      <w:r w:rsidRPr="00AA1D92">
        <w:rPr>
          <w:sz w:val="16"/>
        </w:rPr>
        <w:t xml:space="preserve"> various forms of political “exit,” including calls </w:t>
      </w:r>
      <w:r w:rsidRPr="00AA1D92">
        <w:rPr>
          <w:rStyle w:val="StyleUnderline"/>
        </w:rPr>
        <w:t>for an end of one-party rule by the Chinese Communist Party, and greater political autonomy or independence for particular ethnic or religious groups.</w:t>
      </w:r>
      <w:r w:rsidRPr="00AA1D92">
        <w:rPr>
          <w:sz w:val="16"/>
        </w:rPr>
        <w:t xml:space="preserve"> When a movement or group challenges the regime’s overall legitimacy, </w:t>
      </w:r>
      <w:r w:rsidRPr="00AA1D92">
        <w:rPr>
          <w:rStyle w:val="StyleUnderline"/>
        </w:rPr>
        <w:t xml:space="preserve">the people involved with it can expect to be silenced </w:t>
      </w:r>
      <w:r w:rsidRPr="00AA1D92">
        <w:rPr>
          <w:sz w:val="16"/>
        </w:rPr>
        <w:t xml:space="preserve">– either </w:t>
      </w:r>
      <w:r w:rsidRPr="00AA1D92">
        <w:rPr>
          <w:rStyle w:val="StyleUnderline"/>
        </w:rPr>
        <w:t>through censorship, intimidation, or arrest</w:t>
      </w:r>
      <w:r w:rsidRPr="00AA1D92">
        <w:rPr>
          <w:sz w:val="16"/>
        </w:rPr>
        <w:t xml:space="preserve"> depending on the situation – because all power-holders in the system have a common interest in doing so. “</w:t>
      </w:r>
      <w:r w:rsidRPr="00AA1D92">
        <w:rPr>
          <w:rStyle w:val="StyleUnderline"/>
        </w:rPr>
        <w:t>When the regime is threatened</w:t>
      </w:r>
      <w:r w:rsidRPr="00AA1D92">
        <w:rPr>
          <w:sz w:val="16"/>
        </w:rPr>
        <w:t xml:space="preserve"> by challengers,” Zheng writes. “</w:t>
      </w:r>
      <w:r w:rsidRPr="00AA1D92">
        <w:rPr>
          <w:rStyle w:val="StyleUnderline"/>
        </w:rPr>
        <w:t>The soft-liners and hard-liners are likely to stand on the same side and fight the challengers.</w:t>
      </w:r>
      <w:r w:rsidRPr="00AA1D92">
        <w:rPr>
          <w:sz w:val="16"/>
        </w:rPr>
        <w:t xml:space="preserve">” 18 On the other hand, successful online movements in China are usually characterized by what Zheng calls the ‘voice’ option, or what other 16 Ibid., p. 243 17 </w:t>
      </w:r>
      <w:proofErr w:type="spellStart"/>
      <w:r w:rsidRPr="00AA1D92">
        <w:rPr>
          <w:sz w:val="16"/>
        </w:rPr>
        <w:t>Yongnian</w:t>
      </w:r>
      <w:proofErr w:type="spellEnd"/>
      <w:r w:rsidRPr="00AA1D92">
        <w:rPr>
          <w:sz w:val="16"/>
        </w:rPr>
        <w:t xml:space="preserve"> Zheng, Technological Empowerment: The Internet, State, and Society in China, (Stanford University Press, 2008) 18 Ibid., p. 164 10 political scientists call the “cooperation option.” Such online insurgencies actually provide ammunition to reformist leaders or liberal local bureaucrats in their power struggles against </w:t>
      </w:r>
      <w:proofErr w:type="spellStart"/>
      <w:r w:rsidRPr="00AA1D92">
        <w:rPr>
          <w:sz w:val="16"/>
        </w:rPr>
        <w:t>hard-line</w:t>
      </w:r>
      <w:proofErr w:type="spellEnd"/>
      <w:r w:rsidRPr="00AA1D92">
        <w:rPr>
          <w:sz w:val="16"/>
        </w:rPr>
        <w:t xml:space="preserve"> conservative colleagues. “Voice” activism helps reduce political risks to reformist officials, who can point to online sentiment and argue that without action or policy change there will be more unrest and public unhappiness. Zheng writes: “The voice does not aim to undermine or overthrow the state. Instead, through a voice mechanism, the state can receive feedback from social groups to respond to state decline and improve its legitimacy.”19 Thus, </w:t>
      </w:r>
      <w:r w:rsidRPr="00AA1D92">
        <w:rPr>
          <w:rStyle w:val="StyleUnderline"/>
        </w:rPr>
        <w:t>rising levels of online activism in China cannot automatically be interpreted as a sign of regime instability or vulnerability.</w:t>
      </w:r>
      <w:r w:rsidRPr="00AA1D92">
        <w:rPr>
          <w:sz w:val="16"/>
        </w:rPr>
        <w:t xml:space="preserve"> </w:t>
      </w:r>
      <w:r w:rsidRPr="00AA1D92">
        <w:rPr>
          <w:rStyle w:val="StyleUnderline"/>
        </w:rPr>
        <w:t>Nor do rising levels of online activism necessarily signal impending democratization</w:t>
      </w:r>
      <w:r w:rsidRPr="00AA1D92">
        <w:rPr>
          <w:sz w:val="16"/>
        </w:rPr>
        <w:t xml:space="preserve">. One must examine what kind of online activism is succeeding and what kind of online activism is failing. If “voice” activism is for the most part succeeding while “exit” activism is systematically being stifled and crushed – thanks to high levels of systematic censorship and surveillance, in addition to the lack of an independent or impartial judiciary – one can in fact conclude that </w:t>
      </w:r>
      <w:r w:rsidRPr="00AA1D92">
        <w:rPr>
          <w:rStyle w:val="StyleUnderline"/>
        </w:rPr>
        <w:t>the Chinese Communist Party has adapted to the Internet much more successfully than most Western observers realize.</w:t>
      </w:r>
      <w:r w:rsidRPr="00AA1D92">
        <w:rPr>
          <w:sz w:val="16"/>
        </w:rPr>
        <w:t xml:space="preserve"> </w:t>
      </w:r>
      <w:r w:rsidRPr="00AA1D92">
        <w:rPr>
          <w:rStyle w:val="StyleUnderline"/>
        </w:rPr>
        <w:t>The “Iron Curtain 2.0” mentality</w:t>
      </w:r>
      <w:r w:rsidRPr="00AA1D92">
        <w:rPr>
          <w:sz w:val="16"/>
        </w:rPr>
        <w:t xml:space="preserve"> criticized by </w:t>
      </w:r>
      <w:proofErr w:type="spellStart"/>
      <w:r w:rsidRPr="00AA1D92">
        <w:rPr>
          <w:sz w:val="16"/>
        </w:rPr>
        <w:t>Tsui</w:t>
      </w:r>
      <w:proofErr w:type="spellEnd"/>
      <w:r w:rsidRPr="00AA1D92">
        <w:rPr>
          <w:sz w:val="16"/>
        </w:rPr>
        <w:t xml:space="preserve"> may indeed have </w:t>
      </w:r>
      <w:r w:rsidRPr="00AA1D92">
        <w:rPr>
          <w:rStyle w:val="StyleUnderline"/>
        </w:rPr>
        <w:t>blinded many</w:t>
      </w:r>
      <w:r w:rsidRPr="00AA1D92">
        <w:rPr>
          <w:sz w:val="16"/>
        </w:rPr>
        <w:t xml:space="preserve"> Western policymakers, human rights activists, and </w:t>
      </w:r>
      <w:r w:rsidRPr="00AA1D92">
        <w:rPr>
          <w:rStyle w:val="StyleUnderline"/>
        </w:rPr>
        <w:t>journalists to what is really happening in China.</w:t>
      </w:r>
      <w:r w:rsidRPr="00AA1D92">
        <w:rPr>
          <w:sz w:val="16"/>
        </w:rPr>
        <w:t xml:space="preserve"> In 2005 New York Times columnist Nicholas Kristof wrote breathlessly: “it's the Chinese leadership itself that is digging the Communist Party's grave, by giving the Chinese people broadband.”20 Zheng’s analysis, however, supports the opposite conclusion: that t</w:t>
      </w:r>
      <w:r w:rsidRPr="00AA1D92">
        <w:rPr>
          <w:rStyle w:val="StyleUnderline"/>
        </w:rPr>
        <w:t>he Internet is a subtle and effective tool through which the CCP is actually prolonging its rule, bolstering its domestic power and legitimacy, while enacting no meaningful political or legal reforms.</w:t>
      </w:r>
    </w:p>
    <w:p w:rsidR="00240EBF" w:rsidRPr="00240EBF" w:rsidRDefault="00240EBF" w:rsidP="00240EBF"/>
    <w:p w:rsidR="003C33D5" w:rsidRDefault="00095CD1" w:rsidP="00095CD1">
      <w:pPr>
        <w:pStyle w:val="Heading1"/>
      </w:pPr>
      <w:r>
        <w:t>Democracy</w:t>
      </w:r>
      <w:r w:rsidR="00D044FC">
        <w:t xml:space="preserve"> Promotion </w:t>
      </w:r>
    </w:p>
    <w:p w:rsidR="002D4FBB" w:rsidRDefault="002D4FBB" w:rsidP="002D4FBB">
      <w:pPr>
        <w:pStyle w:val="Heading2"/>
      </w:pPr>
      <w:r>
        <w:t>Negative</w:t>
      </w:r>
    </w:p>
    <w:p w:rsidR="00452D10" w:rsidRDefault="00452D10" w:rsidP="00452D10">
      <w:pPr>
        <w:pStyle w:val="Heading3"/>
        <w:tabs>
          <w:tab w:val="left" w:pos="7455"/>
          <w:tab w:val="center" w:pos="8422"/>
        </w:tabs>
      </w:pPr>
      <w:r>
        <w:t>1nc</w:t>
      </w:r>
    </w:p>
    <w:p w:rsidR="00452D10" w:rsidRDefault="00452D10" w:rsidP="00452D10">
      <w:pPr>
        <w:pStyle w:val="Heading4"/>
      </w:pPr>
      <w:r>
        <w:t>Obama cutting democracy promotion now—funding and UN address prove</w:t>
      </w:r>
    </w:p>
    <w:p w:rsidR="00452D10" w:rsidRPr="00BF0CBD" w:rsidRDefault="00452D10" w:rsidP="00452D10">
      <w:pPr>
        <w:rPr>
          <w:sz w:val="16"/>
          <w:szCs w:val="16"/>
        </w:rPr>
      </w:pPr>
      <w:proofErr w:type="spellStart"/>
      <w:r w:rsidRPr="00BF0CBD">
        <w:rPr>
          <w:rStyle w:val="Style13ptBold"/>
        </w:rPr>
        <w:t>Dettmer</w:t>
      </w:r>
      <w:proofErr w:type="spellEnd"/>
      <w:r w:rsidRPr="00BF0CBD">
        <w:rPr>
          <w:rStyle w:val="Style13ptBold"/>
        </w:rPr>
        <w:t xml:space="preserve"> 14</w:t>
      </w:r>
      <w:r>
        <w:t xml:space="preserve"> </w:t>
      </w:r>
      <w:r w:rsidRPr="00BF0CBD">
        <w:rPr>
          <w:sz w:val="16"/>
          <w:szCs w:val="16"/>
        </w:rPr>
        <w:t xml:space="preserve">Jaime </w:t>
      </w:r>
      <w:proofErr w:type="spellStart"/>
      <w:r w:rsidRPr="00BF0CBD">
        <w:rPr>
          <w:sz w:val="16"/>
          <w:szCs w:val="16"/>
        </w:rPr>
        <w:t>Dettmer</w:t>
      </w:r>
      <w:proofErr w:type="spellEnd"/>
      <w:r w:rsidRPr="00BF0CBD">
        <w:rPr>
          <w:sz w:val="16"/>
          <w:szCs w:val="16"/>
        </w:rPr>
        <w:t xml:space="preserve"> reports about Capitol Hill, U.S. politics and national security and the American intelligence community. Currently, as well as reporting on the Mideast for the Daily Beast, he broadcasts also for Voice of America, and has variously been based out of Beirut, Tripoli and Istanbul. “Obama </w:t>
      </w:r>
      <w:proofErr w:type="gramStart"/>
      <w:r w:rsidRPr="00BF0CBD">
        <w:rPr>
          <w:sz w:val="16"/>
          <w:szCs w:val="16"/>
        </w:rPr>
        <w:t>To</w:t>
      </w:r>
      <w:proofErr w:type="gramEnd"/>
      <w:r w:rsidRPr="00BF0CBD">
        <w:rPr>
          <w:sz w:val="16"/>
          <w:szCs w:val="16"/>
        </w:rPr>
        <w:t xml:space="preserve"> Cut Middle East Democracy Programs”, 1/2/14, &lt;</w:t>
      </w:r>
      <w:hyperlink r:id="rId26" w:history="1">
        <w:r w:rsidRPr="00BF0CBD">
          <w:rPr>
            <w:rStyle w:val="Hyperlink"/>
            <w:sz w:val="16"/>
            <w:szCs w:val="16"/>
          </w:rPr>
          <w:t>http://www.thedailybeast.com/articles/2014/01/02/obama-administration-plans-decrease-in-funding-for-middle-east-democracy-promotion.html</w:t>
        </w:r>
      </w:hyperlink>
      <w:r w:rsidR="00650A88">
        <w:rPr>
          <w:sz w:val="16"/>
          <w:szCs w:val="16"/>
        </w:rPr>
        <w:t xml:space="preserve">&gt; </w:t>
      </w:r>
    </w:p>
    <w:p w:rsidR="00452D10" w:rsidRDefault="00452D10" w:rsidP="00452D10">
      <w:pPr>
        <w:rPr>
          <w:sz w:val="16"/>
        </w:rPr>
      </w:pPr>
      <w:r w:rsidRPr="00095CD1">
        <w:rPr>
          <w:sz w:val="16"/>
        </w:rPr>
        <w:t>A planned decrease by the Obama administration in funding for democracy promotion and election support in the Middle East is prompting alarm among activists. They say cuts are likely to be more severe than first realized and that the White House appears to be giving up on democracy in the region and downgrading its advancement as a policy priority. In the run-up to Christmas, State Department officials briefed American non-profits funded by the U.S. Agency for International Development (USAID) about cuts in funding. They were told n</w:t>
      </w:r>
      <w:r w:rsidRPr="00095CD1">
        <w:rPr>
          <w:rStyle w:val="StyleUnderline"/>
        </w:rPr>
        <w:t>o money was being earmarked for democracy and governance assistance programs in Iraq and</w:t>
      </w:r>
      <w:r w:rsidRPr="00095CD1">
        <w:rPr>
          <w:sz w:val="16"/>
        </w:rPr>
        <w:t xml:space="preserve"> that, </w:t>
      </w:r>
      <w:r w:rsidRPr="00095CD1">
        <w:rPr>
          <w:rStyle w:val="StyleUnderline"/>
        </w:rPr>
        <w:t>for Egypt, the administration was adopting a wait-and-see approach</w:t>
      </w:r>
      <w:r w:rsidRPr="00095CD1">
        <w:rPr>
          <w:sz w:val="16"/>
        </w:rPr>
        <w:t xml:space="preserve"> until after a January 15 referendum on a newly-drafted constitution. </w:t>
      </w:r>
      <w:r w:rsidRPr="00095CD1">
        <w:rPr>
          <w:rStyle w:val="StyleUnderline"/>
        </w:rPr>
        <w:t>No extra funding for democracy promotion is being earmarked for Libya, whose transition from autocracy</w:t>
      </w:r>
      <w:r w:rsidRPr="00095CD1">
        <w:rPr>
          <w:sz w:val="16"/>
        </w:rPr>
        <w:t xml:space="preserve"> following the toppling of Libyan strongman Muammar Gaddafi </w:t>
      </w:r>
      <w:r w:rsidRPr="00095CD1">
        <w:rPr>
          <w:rStyle w:val="StyleUnderline"/>
        </w:rPr>
        <w:t>has been plagued by lawlessness</w:t>
      </w:r>
      <w:r w:rsidRPr="00095CD1">
        <w:rPr>
          <w:sz w:val="16"/>
        </w:rPr>
        <w:t xml:space="preserve">. </w:t>
      </w:r>
      <w:r w:rsidRPr="00095CD1">
        <w:rPr>
          <w:rStyle w:val="StyleUnderline"/>
        </w:rPr>
        <w:t>USAID democracy programs there were cut by about half</w:t>
      </w:r>
      <w:r w:rsidRPr="00095CD1">
        <w:rPr>
          <w:sz w:val="16"/>
        </w:rPr>
        <w:t xml:space="preserve"> last year, following the </w:t>
      </w:r>
      <w:hyperlink r:id="rId27" w:tgtFrame="_blank" w:history="1">
        <w:r w:rsidRPr="00095CD1">
          <w:rPr>
            <w:rStyle w:val="Hyperlink"/>
            <w:sz w:val="16"/>
          </w:rPr>
          <w:t>assault on the U.S. consulate</w:t>
        </w:r>
      </w:hyperlink>
      <w:r w:rsidRPr="00095CD1">
        <w:rPr>
          <w:sz w:val="16"/>
        </w:rPr>
        <w:t xml:space="preserve"> in Benghazi that led to the deaths of ambassador Christopher Sevens and three other Americans. The total amount of foreign assistance requested by the Obama administration for the Middle East and North Africa for fiscal year 2014 is $7.36 billion, a nine percent decrease from FY2013. Of that, </w:t>
      </w:r>
      <w:r w:rsidRPr="00095CD1">
        <w:rPr>
          <w:rStyle w:val="StyleUnderline"/>
        </w:rPr>
        <w:t xml:space="preserve">$298.3 million has been requested to support democracy </w:t>
      </w:r>
      <w:r w:rsidRPr="00095CD1">
        <w:rPr>
          <w:sz w:val="16"/>
        </w:rPr>
        <w:t xml:space="preserve">and governance programming across the region, </w:t>
      </w:r>
      <w:r w:rsidRPr="00095CD1">
        <w:rPr>
          <w:rStyle w:val="Emphasis"/>
        </w:rPr>
        <w:t>a cut of $160.9 million</w:t>
      </w:r>
      <w:r w:rsidRPr="00095CD1">
        <w:rPr>
          <w:sz w:val="16"/>
        </w:rPr>
        <w:t xml:space="preserve"> from FY 2013. But those briefed last month by State Department officials say </w:t>
      </w:r>
      <w:r w:rsidRPr="00095CD1">
        <w:rPr>
          <w:rStyle w:val="StyleUnderline"/>
        </w:rPr>
        <w:t xml:space="preserve">the decrease in funding is likely in effect to be harsher and </w:t>
      </w:r>
      <w:r w:rsidRPr="00095CD1">
        <w:rPr>
          <w:sz w:val="16"/>
        </w:rPr>
        <w:t>that it may</w:t>
      </w:r>
      <w:r w:rsidRPr="00095CD1">
        <w:rPr>
          <w:rStyle w:val="StyleUnderline"/>
        </w:rPr>
        <w:t xml:space="preserve"> be masked when the administration</w:t>
      </w:r>
      <w:r w:rsidRPr="00095CD1">
        <w:rPr>
          <w:sz w:val="16"/>
        </w:rPr>
        <w:t xml:space="preserve"> goes through with plans to re-categorize so-called D&amp;G funding by </w:t>
      </w:r>
      <w:r w:rsidRPr="00095CD1">
        <w:rPr>
          <w:rStyle w:val="StyleUnderline"/>
        </w:rPr>
        <w:t>combining it with development programs.</w:t>
      </w:r>
      <w:r w:rsidRPr="00095CD1">
        <w:rPr>
          <w:sz w:val="16"/>
        </w:rPr>
        <w:t xml:space="preserve"> That will make it difficult to follow what actually has been spent on democracy promotion. “We had expected big cuts in D&amp;G to the region soon,” says Cole </w:t>
      </w:r>
      <w:proofErr w:type="spellStart"/>
      <w:r w:rsidRPr="00095CD1">
        <w:rPr>
          <w:sz w:val="16"/>
        </w:rPr>
        <w:t>Bockenfeld</w:t>
      </w:r>
      <w:proofErr w:type="spellEnd"/>
      <w:r w:rsidRPr="00095CD1">
        <w:rPr>
          <w:sz w:val="16"/>
        </w:rPr>
        <w:t>, director of Advocacy at the Project on Middle East Democracy, a Washington DC-based non-profit. “In many ways,</w:t>
      </w:r>
      <w:r w:rsidRPr="00095CD1">
        <w:rPr>
          <w:rStyle w:val="StyleUnderline"/>
        </w:rPr>
        <w:t xml:space="preserve"> there was already a widespread perception that this administration was giving up on promoting democracy i</w:t>
      </w:r>
      <w:r w:rsidRPr="00095CD1">
        <w:rPr>
          <w:sz w:val="16"/>
        </w:rPr>
        <w:t>n the Middle East, and major cuts to democracy funding will further confirm those fears.” Overall, he says, “</w:t>
      </w:r>
      <w:r w:rsidRPr="00095CD1">
        <w:rPr>
          <w:rStyle w:val="StyleUnderline"/>
        </w:rPr>
        <w:t>there is clearly a diminished focus on democracy</w:t>
      </w:r>
      <w:r w:rsidRPr="00095CD1">
        <w:rPr>
          <w:sz w:val="16"/>
        </w:rPr>
        <w:t xml:space="preserve"> best </w:t>
      </w:r>
      <w:r w:rsidRPr="00095CD1">
        <w:rPr>
          <w:rStyle w:val="StyleUnderline"/>
        </w:rPr>
        <w:t>illustrated by Obama’s speech at the U</w:t>
      </w:r>
      <w:r w:rsidRPr="00095CD1">
        <w:rPr>
          <w:sz w:val="16"/>
        </w:rPr>
        <w:t xml:space="preserve">nited </w:t>
      </w:r>
      <w:r w:rsidRPr="00095CD1">
        <w:rPr>
          <w:rStyle w:val="StyleUnderline"/>
        </w:rPr>
        <w:t>N</w:t>
      </w:r>
      <w:r w:rsidRPr="00095CD1">
        <w:rPr>
          <w:sz w:val="16"/>
        </w:rPr>
        <w:t>ations General Assembly.”</w:t>
      </w:r>
    </w:p>
    <w:p w:rsidR="00452D10" w:rsidRPr="00984367" w:rsidRDefault="00452D10" w:rsidP="00452D10">
      <w:pPr>
        <w:pStyle w:val="Heading4"/>
      </w:pPr>
      <w:r>
        <w:t>Curtailing surveillance</w:t>
      </w:r>
      <w:r w:rsidR="004237BC">
        <w:t xml:space="preserve"> liberalizes the internet</w:t>
      </w:r>
    </w:p>
    <w:p w:rsidR="00452D10" w:rsidRPr="008667AE" w:rsidRDefault="00452D10" w:rsidP="00452D10">
      <w:r>
        <w:t>(</w:t>
      </w:r>
      <w:r w:rsidRPr="00984367">
        <w:rPr>
          <w:rStyle w:val="Style13ptBold"/>
        </w:rPr>
        <w:t>Castro 2015</w:t>
      </w:r>
      <w:r>
        <w:t>, Daniel Castro, Director for the Center for Data Innovation at ITIF, Vice President of ITIF, member of the Federal Commerce Data Advisory Council, June 2015, Beyond the USA Freedom Act: How U.S. Surveillance Still Subverts U.S. Competitiveness, Information Technology and Innovation Foundation, http://www2.itif.org/2015-beyond-usa-freedom-act.pdf?_ga=1.114044933.369159037.1433787396)</w:t>
      </w:r>
    </w:p>
    <w:p w:rsidR="00850F56" w:rsidRDefault="00452D10" w:rsidP="00452D10">
      <w:pPr>
        <w:rPr>
          <w:sz w:val="16"/>
        </w:rPr>
      </w:pPr>
      <w:r w:rsidRPr="00B605DD">
        <w:rPr>
          <w:rStyle w:val="StyleUnderline"/>
          <w:highlight w:val="cyan"/>
        </w:rPr>
        <w:t>The ability of companies</w:t>
      </w:r>
      <w:r w:rsidRPr="009F78AB">
        <w:rPr>
          <w:rStyle w:val="StyleUnderline"/>
        </w:rPr>
        <w:t>—</w:t>
      </w:r>
      <w:r w:rsidRPr="006C48CE">
        <w:rPr>
          <w:sz w:val="16"/>
        </w:rPr>
        <w:t>both tech and traditional—</w:t>
      </w:r>
      <w:r w:rsidRPr="00B605DD">
        <w:rPr>
          <w:rStyle w:val="StyleUnderline"/>
          <w:highlight w:val="cyan"/>
        </w:rPr>
        <w:t>to</w:t>
      </w:r>
      <w:r w:rsidRPr="006C48CE">
        <w:rPr>
          <w:sz w:val="16"/>
        </w:rPr>
        <w:t xml:space="preserve"> easily </w:t>
      </w:r>
      <w:r w:rsidRPr="00B605DD">
        <w:rPr>
          <w:rStyle w:val="StyleUnderline"/>
          <w:highlight w:val="cyan"/>
        </w:rPr>
        <w:t>share data</w:t>
      </w:r>
      <w:r w:rsidRPr="009F78AB">
        <w:rPr>
          <w:rStyle w:val="StyleUnderline"/>
        </w:rPr>
        <w:t xml:space="preserve"> across borders has </w:t>
      </w:r>
      <w:r w:rsidRPr="00B605DD">
        <w:rPr>
          <w:rStyle w:val="StyleUnderline"/>
          <w:highlight w:val="cyan"/>
        </w:rPr>
        <w:t>brought</w:t>
      </w:r>
      <w:r w:rsidRPr="009F78AB">
        <w:rPr>
          <w:rStyle w:val="StyleUnderline"/>
        </w:rPr>
        <w:t xml:space="preserve"> a vast array of </w:t>
      </w:r>
      <w:r w:rsidRPr="00B605DD">
        <w:rPr>
          <w:rStyle w:val="StyleUnderline"/>
          <w:highlight w:val="cyan"/>
        </w:rPr>
        <w:t>benefits to</w:t>
      </w:r>
      <w:r w:rsidRPr="006C48CE">
        <w:rPr>
          <w:sz w:val="16"/>
        </w:rPr>
        <w:t xml:space="preserve"> countries, companies, consumers, and </w:t>
      </w:r>
      <w:r w:rsidRPr="00B605DD">
        <w:rPr>
          <w:rStyle w:val="StyleUnderline"/>
          <w:highlight w:val="cyan"/>
        </w:rPr>
        <w:t>economies through increased efficiency,</w:t>
      </w:r>
      <w:r w:rsidRPr="009F78AB">
        <w:rPr>
          <w:rStyle w:val="StyleUnderline"/>
        </w:rPr>
        <w:t xml:space="preserve"> decreased costs, and improved services</w:t>
      </w:r>
      <w:r w:rsidRPr="006C48CE">
        <w:rPr>
          <w:sz w:val="16"/>
        </w:rPr>
        <w:t>.26 And yet nations have continued to erect barriers to cloud computing and cross-border data flows, much to their own detriment.27 While some defenders of these policies have asserted that they are designed to increase the privacy or security of their citizens’ data, it is clear that they are also motivated by misguided self-interest. By creating rules that advantage domestic firms over foreign firms, many countries believe they will build a stronger domestic tech industry or gain short-term economic value, such as jobs in domestic data centers. In reality, these policies unwittingly limit the ability of a country’s own firms to innovate by shielding them from international competition.28 These policies not only limit the number of services that a country’s citizens and businesses can enjoy, but also harm that country’s productivity and competitiveness.</w:t>
      </w:r>
      <w:r w:rsidRPr="006C48CE">
        <w:rPr>
          <w:sz w:val="12"/>
        </w:rPr>
        <w:t>¶</w:t>
      </w:r>
      <w:r w:rsidRPr="006C48CE">
        <w:rPr>
          <w:sz w:val="16"/>
        </w:rPr>
        <w:t xml:space="preserve"> Some countries used U.S. surveillance laws to justify data protectionism even before Snowden’s NSA revelations. For example, when Rackspace built data centers in Australia in 2012, an Australian competitor stirred up fears that the United States would use the Patriot Act to track Australian citizens as a means to force Rackspace out of Australia.29 In addition, this same Australian company funded a report calling on Australian policymakers to impose additional regulations designed to put foreign cloud computing competitors at a disadvantage.30 However, </w:t>
      </w:r>
      <w:r w:rsidRPr="00B605DD">
        <w:rPr>
          <w:rStyle w:val="StyleUnderline"/>
          <w:highlight w:val="cyan"/>
        </w:rPr>
        <w:t>since the</w:t>
      </w:r>
      <w:r w:rsidRPr="009F78AB">
        <w:rPr>
          <w:rStyle w:val="StyleUnderline"/>
        </w:rPr>
        <w:t xml:space="preserve"> recent </w:t>
      </w:r>
      <w:r w:rsidRPr="00B605DD">
        <w:rPr>
          <w:rStyle w:val="StyleUnderline"/>
          <w:highlight w:val="cyan"/>
        </w:rPr>
        <w:t>NSA revelations</w:t>
      </w:r>
      <w:r w:rsidRPr="009F78AB">
        <w:rPr>
          <w:rStyle w:val="StyleUnderline"/>
        </w:rPr>
        <w:t xml:space="preserve">, the use of </w:t>
      </w:r>
      <w:r w:rsidRPr="00B605DD">
        <w:rPr>
          <w:rStyle w:val="StyleUnderline"/>
          <w:highlight w:val="cyan"/>
        </w:rPr>
        <w:t xml:space="preserve">privacy concerns to justify protectionist barriers </w:t>
      </w:r>
      <w:r w:rsidRPr="00B605DD">
        <w:rPr>
          <w:rStyle w:val="StyleUnderline"/>
        </w:rPr>
        <w:t>has</w:t>
      </w:r>
      <w:r w:rsidRPr="009F78AB">
        <w:rPr>
          <w:rStyle w:val="StyleUnderline"/>
        </w:rPr>
        <w:t xml:space="preserve"> </w:t>
      </w:r>
      <w:r w:rsidRPr="00B605DD">
        <w:rPr>
          <w:rStyle w:val="StyleUnderline"/>
          <w:highlight w:val="cyan"/>
        </w:rPr>
        <w:t>grown significantly</w:t>
      </w:r>
      <w:r w:rsidRPr="009F78AB">
        <w:rPr>
          <w:rStyle w:val="StyleUnderline"/>
        </w:rPr>
        <w:t>.</w:t>
      </w:r>
      <w:r w:rsidRPr="006C48CE">
        <w:rPr>
          <w:sz w:val="12"/>
        </w:rPr>
        <w:t>¶</w:t>
      </w:r>
      <w:r w:rsidRPr="006C48CE">
        <w:rPr>
          <w:sz w:val="16"/>
        </w:rPr>
        <w:t xml:space="preserve"> </w:t>
      </w:r>
      <w:r w:rsidRPr="009F78AB">
        <w:rPr>
          <w:rStyle w:val="StyleUnderline"/>
        </w:rPr>
        <w:t xml:space="preserve">Amid growing anti-U.S. sentiment, </w:t>
      </w:r>
      <w:r w:rsidRPr="00B605DD">
        <w:rPr>
          <w:rStyle w:val="StyleUnderline"/>
          <w:highlight w:val="cyan"/>
        </w:rPr>
        <w:t>Europe has seen calls for data localization</w:t>
      </w:r>
      <w:r w:rsidRPr="009F78AB">
        <w:rPr>
          <w:rStyle w:val="StyleUnderline"/>
        </w:rPr>
        <w:t xml:space="preserve"> requirements</w:t>
      </w:r>
      <w:r w:rsidRPr="006C48CE">
        <w:rPr>
          <w:sz w:val="16"/>
        </w:rPr>
        <w:t xml:space="preserve">, procurement preferences for European providers, and even a “Schengen area for data”—a system that keeps as much data in Europe as possible—as ways to promote deployment of cloud services entirely focused on the European market.31 </w:t>
      </w:r>
      <w:r w:rsidRPr="00B605DD">
        <w:rPr>
          <w:rStyle w:val="StyleUnderline"/>
          <w:highlight w:val="cyan"/>
        </w:rPr>
        <w:t>France and Germany</w:t>
      </w:r>
      <w:r w:rsidRPr="00143E08">
        <w:rPr>
          <w:rStyle w:val="StyleUnderline"/>
        </w:rPr>
        <w:t xml:space="preserve"> have even </w:t>
      </w:r>
      <w:r w:rsidRPr="00B605DD">
        <w:rPr>
          <w:rStyle w:val="StyleUnderline"/>
          <w:highlight w:val="cyan"/>
        </w:rPr>
        <w:t>started to create</w:t>
      </w:r>
      <w:r w:rsidRPr="00143E08">
        <w:rPr>
          <w:rStyle w:val="StyleUnderline"/>
        </w:rPr>
        <w:t xml:space="preserve"> dedicated </w:t>
      </w:r>
      <w:r w:rsidRPr="00B605DD">
        <w:rPr>
          <w:rStyle w:val="StyleUnderline"/>
          <w:highlight w:val="cyan"/>
        </w:rPr>
        <w:t>national networks:</w:t>
      </w:r>
      <w:r w:rsidRPr="006C48CE">
        <w:rPr>
          <w:sz w:val="16"/>
        </w:rPr>
        <w:t xml:space="preserve"> “</w:t>
      </w:r>
      <w:proofErr w:type="spellStart"/>
      <w:r w:rsidRPr="006C48CE">
        <w:rPr>
          <w:sz w:val="16"/>
        </w:rPr>
        <w:t>Schlandnet</w:t>
      </w:r>
      <w:proofErr w:type="spellEnd"/>
      <w:r w:rsidRPr="006C48CE">
        <w:rPr>
          <w:sz w:val="16"/>
        </w:rPr>
        <w:t xml:space="preserve">” for the former and the “Sovereign Cloud” for the latter. 32 The French government has gone so far as to put €150 million ($200 million) into two start-ups, </w:t>
      </w:r>
      <w:proofErr w:type="spellStart"/>
      <w:r w:rsidRPr="006C48CE">
        <w:rPr>
          <w:sz w:val="16"/>
        </w:rPr>
        <w:t>Numergy</w:t>
      </w:r>
      <w:proofErr w:type="spellEnd"/>
      <w:r w:rsidRPr="006C48CE">
        <w:rPr>
          <w:sz w:val="16"/>
        </w:rPr>
        <w:t xml:space="preserve"> and </w:t>
      </w:r>
      <w:proofErr w:type="spellStart"/>
      <w:r w:rsidRPr="006C48CE">
        <w:rPr>
          <w:sz w:val="16"/>
        </w:rPr>
        <w:t>Cloudwatt</w:t>
      </w:r>
      <w:proofErr w:type="spellEnd"/>
      <w:r w:rsidRPr="006C48CE">
        <w:rPr>
          <w:sz w:val="16"/>
        </w:rPr>
        <w:t>, to create a domestic infrastructure independent of U.S. tech giants.33 Furthermore, some groups have invoked U.S. cyberespionage to argue that European citizens are not adequately protected and are calling for the removal of the “safe harbor” agreement—an agreement that allows Internet companies to store data outside of the European Union. Yet if this were removed it would cut Europeans off from many major Internet services. 34</w:t>
      </w:r>
      <w:r w:rsidRPr="006C48CE">
        <w:rPr>
          <w:sz w:val="12"/>
        </w:rPr>
        <w:t>¶</w:t>
      </w:r>
      <w:r w:rsidRPr="006C48CE">
        <w:rPr>
          <w:sz w:val="16"/>
        </w:rPr>
        <w:t xml:space="preserve"> </w:t>
      </w:r>
      <w:proofErr w:type="gramStart"/>
      <w:r w:rsidRPr="00143E08">
        <w:rPr>
          <w:rStyle w:val="StyleUnderline"/>
        </w:rPr>
        <w:t>There</w:t>
      </w:r>
      <w:proofErr w:type="gramEnd"/>
      <w:r w:rsidRPr="00143E08">
        <w:rPr>
          <w:rStyle w:val="StyleUnderline"/>
        </w:rPr>
        <w:t xml:space="preserve"> is also an increasingly distressing trend of </w:t>
      </w:r>
      <w:r w:rsidRPr="00B605DD">
        <w:rPr>
          <w:rStyle w:val="StyleUnderline"/>
          <w:highlight w:val="cyan"/>
        </w:rPr>
        <w:t>countries, such as Australia, China, Russia, and India, passing laws</w:t>
      </w:r>
      <w:r w:rsidRPr="00143E08">
        <w:rPr>
          <w:rStyle w:val="StyleUnderline"/>
        </w:rPr>
        <w:t xml:space="preserve"> that prevent their citizens’ personal information from leaving the country’s borders</w:t>
      </w:r>
      <w:r w:rsidRPr="006C48CE">
        <w:rPr>
          <w:sz w:val="16"/>
        </w:rPr>
        <w:t xml:space="preserve">—effectively mandating that cloud computing firms build data centers in those countries or risk losing access to their markets. For example, </w:t>
      </w:r>
      <w:r w:rsidRPr="00143E08">
        <w:rPr>
          <w:rStyle w:val="StyleUnderline"/>
        </w:rPr>
        <w:t>in 2014 Russian implemented and Indonesia began considering policies that would require Internet-based companies to set up local data centers.35</w:t>
      </w:r>
      <w:r w:rsidRPr="006C48CE">
        <w:rPr>
          <w:sz w:val="16"/>
        </w:rPr>
        <w:t xml:space="preserve"> </w:t>
      </w:r>
      <w:proofErr w:type="gramStart"/>
      <w:r w:rsidRPr="00143E08">
        <w:rPr>
          <w:rStyle w:val="StyleUnderline"/>
        </w:rPr>
        <w:t>These</w:t>
      </w:r>
      <w:proofErr w:type="gramEnd"/>
      <w:r w:rsidRPr="00143E08">
        <w:rPr>
          <w:rStyle w:val="StyleUnderline"/>
        </w:rPr>
        <w:t xml:space="preserve"> policies are often a veiled attempt to spur short term economic activity by creating data-center job</w:t>
      </w:r>
      <w:r w:rsidRPr="006C48CE">
        <w:rPr>
          <w:sz w:val="16"/>
        </w:rPr>
        <w:t>s. However</w:t>
      </w:r>
      <w:r w:rsidRPr="00143E08">
        <w:rPr>
          <w:rStyle w:val="StyleUnderline"/>
        </w:rPr>
        <w:t>, this benefit is</w:t>
      </w:r>
      <w:r w:rsidRPr="006C48CE">
        <w:rPr>
          <w:sz w:val="16"/>
        </w:rPr>
        <w:t xml:space="preserve"> often </w:t>
      </w:r>
      <w:r w:rsidRPr="00143E08">
        <w:rPr>
          <w:rStyle w:val="StyleUnderline"/>
        </w:rPr>
        <w:t>outweighed by the substantial cost of building unnecessary data centers, a</w:t>
      </w:r>
      <w:r w:rsidRPr="006C48CE">
        <w:rPr>
          <w:sz w:val="16"/>
        </w:rPr>
        <w:t xml:space="preserve"> cost that is eventually passed along to the country’s citizens. Several U.S. tech giants, such Apple and Salesforce, have already started to build their data centers abroad to appease foreign watchdogs and privacy advocates.36 For example, Amazon started running Internet services and holding data in Germany for its European business partners in an effort to downplay threats of online spying.37</w:t>
      </w:r>
      <w:r w:rsidRPr="006C48CE">
        <w:rPr>
          <w:sz w:val="12"/>
        </w:rPr>
        <w:t>¶</w:t>
      </w:r>
      <w:r w:rsidRPr="006C48CE">
        <w:rPr>
          <w:sz w:val="16"/>
        </w:rPr>
        <w:t xml:space="preserve"> </w:t>
      </w:r>
      <w:r w:rsidRPr="00B605DD">
        <w:rPr>
          <w:rStyle w:val="StyleUnderline"/>
          <w:highlight w:val="cyan"/>
        </w:rPr>
        <w:t>Protectionist policies</w:t>
      </w:r>
      <w:r w:rsidRPr="00143E08">
        <w:rPr>
          <w:rStyle w:val="StyleUnderline"/>
        </w:rPr>
        <w:t xml:space="preserve"> in China have further </w:t>
      </w:r>
      <w:r w:rsidRPr="00B605DD">
        <w:rPr>
          <w:rStyle w:val="StyleUnderline"/>
          <w:highlight w:val="cyan"/>
        </w:rPr>
        <w:t>strained the U.S.</w:t>
      </w:r>
      <w:r w:rsidRPr="00143E08">
        <w:rPr>
          <w:rStyle w:val="StyleUnderline"/>
        </w:rPr>
        <w:t xml:space="preserve"> tech </w:t>
      </w:r>
      <w:r w:rsidRPr="00B605DD">
        <w:rPr>
          <w:rStyle w:val="StyleUnderline"/>
          <w:highlight w:val="cyan"/>
        </w:rPr>
        <w:t>industry</w:t>
      </w:r>
      <w:r w:rsidRPr="00143E08">
        <w:rPr>
          <w:rStyle w:val="StyleUnderline"/>
        </w:rPr>
        <w:t>.</w:t>
      </w:r>
      <w:r w:rsidRPr="006C48CE">
        <w:rPr>
          <w:sz w:val="16"/>
        </w:rPr>
        <w:t xml:space="preserve"> In January 2015, the Chinese government adopted </w:t>
      </w:r>
      <w:r w:rsidRPr="00143E08">
        <w:rPr>
          <w:rStyle w:val="StyleUnderline"/>
        </w:rPr>
        <w:t>new regulations</w:t>
      </w:r>
      <w:r w:rsidRPr="006C48CE">
        <w:rPr>
          <w:sz w:val="16"/>
        </w:rPr>
        <w:t xml:space="preserve"> that </w:t>
      </w:r>
      <w:r w:rsidRPr="00143E08">
        <w:rPr>
          <w:rStyle w:val="StyleUnderline"/>
        </w:rPr>
        <w:t>forced companies that sold equipment to Chinese banks to turn over secret source code</w:t>
      </w:r>
      <w:r w:rsidRPr="006C48CE">
        <w:rPr>
          <w:sz w:val="16"/>
        </w:rPr>
        <w:t xml:space="preserve">, submit to aggressive audits, and build encryption keys into their products.38 While ostensibly an attempt to strengthen cybersecurity in critical Chinese industries, </w:t>
      </w:r>
      <w:r w:rsidRPr="008D0B00">
        <w:rPr>
          <w:rStyle w:val="StyleUnderline"/>
        </w:rPr>
        <w:t>many western tech companies saw these policies as a shot across the bow trying to force them out of China’s markets</w:t>
      </w:r>
      <w:r w:rsidRPr="006C48CE">
        <w:rPr>
          <w:sz w:val="16"/>
        </w:rPr>
        <w:t xml:space="preserve">. After all, the Chinese government had already launched a “de-IOE” movement—IOE stands for IBM, Oracle and EMC— to convince its state-owned banks to stop buying from these U.S. tech giants. 39 To be sure, the Chinese government recently halted this policy under U.S. pressure.40 </w:t>
      </w:r>
      <w:proofErr w:type="gramStart"/>
      <w:r w:rsidRPr="006C48CE">
        <w:rPr>
          <w:sz w:val="16"/>
        </w:rPr>
        <w:t>However,</w:t>
      </w:r>
      <w:proofErr w:type="gramEnd"/>
      <w:r w:rsidRPr="006C48CE">
        <w:rPr>
          <w:sz w:val="16"/>
        </w:rPr>
        <w:t xml:space="preserve"> the halted policy can be seen as a part of a larger clash between China and the United States over trade and cybersecurity. Indeed, these proposed barriers were in part a quid pro quo from China, after the United States barred Huawei, a major Chinese computer maker, from selling its products in the United States due to the fear that this equipment had “back doors” for the Chinese government.41 Since the Snowden revelations essentially gave them cover, Chinese lawmakers have openly called for the use of domestic tech products over foreign goods both to boost the Chinese economy and in response to U.S. surveillance tactics. This system of retaliation has not only led to a degradation of business interests for U.S. tech companies in China, but also disrupted the dialogue between the U.S. government and China on cybersecurity issues.42</w:t>
      </w:r>
      <w:r w:rsidRPr="006C48CE">
        <w:rPr>
          <w:sz w:val="12"/>
        </w:rPr>
        <w:t>¶</w:t>
      </w:r>
      <w:r w:rsidRPr="006C48CE">
        <w:rPr>
          <w:sz w:val="16"/>
        </w:rPr>
        <w:t xml:space="preserve"> RECOMMENDATIONS</w:t>
      </w:r>
      <w:r w:rsidRPr="006C48CE">
        <w:rPr>
          <w:sz w:val="12"/>
        </w:rPr>
        <w:t>¶</w:t>
      </w:r>
      <w:r w:rsidRPr="006C48CE">
        <w:rPr>
          <w:sz w:val="16"/>
        </w:rPr>
        <w:t xml:space="preserve"> </w:t>
      </w:r>
      <w:r w:rsidRPr="008D0B00">
        <w:rPr>
          <w:rStyle w:val="StyleUnderline"/>
        </w:rPr>
        <w:t xml:space="preserve">The </w:t>
      </w:r>
      <w:r w:rsidRPr="00EE4785">
        <w:rPr>
          <w:rStyle w:val="StyleUnderline"/>
        </w:rPr>
        <w:t>free</w:t>
      </w:r>
      <w:r w:rsidRPr="006C48CE">
        <w:rPr>
          <w:sz w:val="16"/>
        </w:rPr>
        <w:t xml:space="preserve"> and open </w:t>
      </w:r>
      <w:r w:rsidRPr="00EE4785">
        <w:rPr>
          <w:rStyle w:val="StyleUnderline"/>
        </w:rPr>
        <w:t>Internet</w:t>
      </w:r>
      <w:r w:rsidRPr="006C48CE">
        <w:rPr>
          <w:sz w:val="16"/>
        </w:rPr>
        <w:t xml:space="preserve"> that </w:t>
      </w:r>
      <w:r w:rsidRPr="00EE4785">
        <w:rPr>
          <w:rStyle w:val="StyleUnderline"/>
        </w:rPr>
        <w:t>powers the</w:t>
      </w:r>
      <w:r w:rsidRPr="006C48CE">
        <w:rPr>
          <w:sz w:val="16"/>
        </w:rPr>
        <w:t xml:space="preserve"> globally networked </w:t>
      </w:r>
      <w:r w:rsidRPr="00EE4785">
        <w:rPr>
          <w:rStyle w:val="StyleUnderline"/>
        </w:rPr>
        <w:t>economy</w:t>
      </w:r>
      <w:r w:rsidRPr="006C48CE">
        <w:rPr>
          <w:sz w:val="16"/>
        </w:rPr>
        <w:t xml:space="preserve"> is dependent on the ability of individuals and companies to engage in commerce without geographic restrictions. </w:t>
      </w:r>
      <w:r w:rsidRPr="008D0B00">
        <w:rPr>
          <w:rStyle w:val="StyleUnderline"/>
        </w:rPr>
        <w:t xml:space="preserve">To turn back the tide of technology protectionism, </w:t>
      </w:r>
      <w:r w:rsidRPr="00EE4785">
        <w:rPr>
          <w:rStyle w:val="StyleUnderline"/>
          <w:highlight w:val="cyan"/>
        </w:rPr>
        <w:t>U.S. trade negotiators will need a stronger hand to play. They cannot go to other nations and tell them to not discriminate</w:t>
      </w:r>
      <w:r w:rsidRPr="008D0B00">
        <w:rPr>
          <w:rStyle w:val="StyleUnderline"/>
        </w:rPr>
        <w:t xml:space="preserve"> against U.S. tech firms </w:t>
      </w:r>
      <w:r w:rsidRPr="00EE4785">
        <w:rPr>
          <w:rStyle w:val="StyleUnderline"/>
          <w:highlight w:val="cyan"/>
        </w:rPr>
        <w:t>if the U.S.</w:t>
      </w:r>
      <w:r w:rsidRPr="008D0B00">
        <w:rPr>
          <w:rStyle w:val="StyleUnderline"/>
        </w:rPr>
        <w:t xml:space="preserve"> intelligence system </w:t>
      </w:r>
      <w:r w:rsidRPr="00EE4785">
        <w:rPr>
          <w:rStyle w:val="StyleUnderline"/>
          <w:highlight w:val="cyan"/>
        </w:rPr>
        <w:t>continues to follow policies that threaten their</w:t>
      </w:r>
      <w:r w:rsidRPr="008D0B00">
        <w:rPr>
          <w:rStyle w:val="StyleUnderline"/>
        </w:rPr>
        <w:t xml:space="preserve"> citizens and </w:t>
      </w:r>
      <w:r w:rsidRPr="00EE4785">
        <w:rPr>
          <w:rStyle w:val="StyleUnderline"/>
          <w:highlight w:val="cyan"/>
        </w:rPr>
        <w:t>businesses</w:t>
      </w:r>
      <w:r w:rsidRPr="006C48CE">
        <w:rPr>
          <w:sz w:val="16"/>
        </w:rPr>
        <w:t xml:space="preserve">. As a result, </w:t>
      </w:r>
      <w:r w:rsidRPr="008D0B00">
        <w:rPr>
          <w:rStyle w:val="StyleUnderline"/>
        </w:rPr>
        <w:t>it is incumbent on the Congress and the Obama administration to take the lead in showing the world the best standards for transparency, cooperation, and accountability.</w:t>
      </w:r>
      <w:r w:rsidRPr="006C48CE">
        <w:rPr>
          <w:sz w:val="16"/>
        </w:rPr>
        <w:t xml:space="preserve"> </w:t>
      </w:r>
    </w:p>
    <w:p w:rsidR="006166DF" w:rsidRDefault="004237BC" w:rsidP="00452D10">
      <w:pPr>
        <w:pStyle w:val="Heading4"/>
      </w:pPr>
      <w:r>
        <w:t xml:space="preserve">Internet liberalization </w:t>
      </w:r>
      <w:r w:rsidR="005F7753">
        <w:t xml:space="preserve">is </w:t>
      </w:r>
      <w:r>
        <w:t>democracy promotion</w:t>
      </w:r>
    </w:p>
    <w:p w:rsidR="005F7753" w:rsidRPr="005F7753" w:rsidRDefault="005F7753" w:rsidP="005F7753">
      <w:r w:rsidRPr="005F7753">
        <w:rPr>
          <w:rStyle w:val="Style13ptBold"/>
        </w:rPr>
        <w:t>Fontaine and Rogers 11</w:t>
      </w:r>
      <w:r w:rsidRPr="005F7753">
        <w:t xml:space="preserve">– </w:t>
      </w:r>
      <w:r w:rsidRPr="00C3109B">
        <w:t>Richard Fontaine is the President of the Center for a New American Security (CNAS). He served as a Senior Advisor and Senior Fellow at CNAS from 2009-2012 and previously as foreign policy advisor to Senator John McCain for more than five years.  He has also worked at the State Department, the National Security Council and on the staff of the Senate Foreign Relations Committee.</w:t>
      </w:r>
      <w:r>
        <w:t xml:space="preserve"> Will Rogers is a s</w:t>
      </w:r>
      <w:r w:rsidRPr="005F7753">
        <w:t>enior Fellow at the Center</w:t>
      </w:r>
      <w:r>
        <w:t xml:space="preserve"> for a New American Security</w:t>
      </w:r>
      <w:r w:rsidRPr="005F7753">
        <w:t>, “A Foreign Policy Imperative in the Digital Age,” Internet Freedom, </w:t>
      </w:r>
      <w:r>
        <w:t xml:space="preserve">July 2011, </w:t>
      </w:r>
      <w:r w:rsidRPr="005F7753">
        <w:t>&lt;</w:t>
      </w:r>
      <w:hyperlink r:id="rId28" w:history="1">
        <w:r w:rsidRPr="00C27290">
          <w:rPr>
            <w:rStyle w:val="Hyperlink"/>
          </w:rPr>
          <w:t>http://www.cnas.org/files/documents/publications/CNAS_InternetFreedom_FontaineRogers_0.pdf</w:t>
        </w:r>
      </w:hyperlink>
      <w:r w:rsidRPr="005F7753">
        <w:t>&gt;</w:t>
      </w:r>
    </w:p>
    <w:p w:rsidR="005F7753" w:rsidRPr="005F7753" w:rsidRDefault="005F7753" w:rsidP="005F7753">
      <w:pPr>
        <w:rPr>
          <w:sz w:val="16"/>
        </w:rPr>
      </w:pPr>
      <w:r w:rsidRPr="005F7753">
        <w:rPr>
          <w:sz w:val="16"/>
        </w:rPr>
        <w:t>Thus far, the discussion among advocates and foreign policy practitioners has revolved around “Internet freedom,” a broad rubric that encompasses online freedoms, including the rights of expression and online organization, and the potentially transformative and hotly contested role of the Internet in promoting democratization. The U.S. government now has an Internet freedom agenda, with tens of millions of dollars to implement it. Both</w:t>
      </w:r>
      <w:r w:rsidRPr="005F7753">
        <w:rPr>
          <w:sz w:val="12"/>
        </w:rPr>
        <w:t>¶</w:t>
      </w:r>
      <w:r w:rsidRPr="005F7753">
        <w:rPr>
          <w:sz w:val="16"/>
        </w:rPr>
        <w:t> the Senate and the House of Representatives boast global Internet freedom caucuses. T</w:t>
      </w:r>
      <w:r w:rsidRPr="005F7753">
        <w:rPr>
          <w:rStyle w:val="StyleUnderline"/>
        </w:rPr>
        <w:t>he Secretary of State has given two major addresses articulating principles and policies for Internet freedom</w:t>
      </w:r>
      <w:r w:rsidRPr="005F7753">
        <w:rPr>
          <w:sz w:val="16"/>
        </w:rPr>
        <w:t xml:space="preserve">, and newspapers and </w:t>
      </w:r>
      <w:r w:rsidRPr="005F7753">
        <w:rPr>
          <w:rStyle w:val="StyleUnderline"/>
        </w:rPr>
        <w:t>periodicals have repeatedly pointed to the use of online tools both for popular protest and as a means of repression</w:t>
      </w:r>
      <w:r w:rsidRPr="005F7753">
        <w:rPr>
          <w:sz w:val="16"/>
        </w:rPr>
        <w:t xml:space="preserve">. In the midst of the 2011 Arab Spring, President </w:t>
      </w:r>
      <w:r w:rsidRPr="005F7753">
        <w:rPr>
          <w:rStyle w:val="StyleUnderline"/>
        </w:rPr>
        <w:t>Obama went so far as to describe</w:t>
      </w:r>
      <w:r w:rsidRPr="005F7753">
        <w:rPr>
          <w:sz w:val="16"/>
        </w:rPr>
        <w:t xml:space="preserve"> the ability to use </w:t>
      </w:r>
      <w:r w:rsidRPr="005F7753">
        <w:rPr>
          <w:rStyle w:val="StyleUnderline"/>
        </w:rPr>
        <w:t>social networking as a “core value” that Americans believe is “universal.”</w:t>
      </w:r>
      <w:r w:rsidRPr="005F7753">
        <w:rPr>
          <w:sz w:val="16"/>
        </w:rPr>
        <w:t xml:space="preserve"> Internet freedom typically includes two dimensions. </w:t>
      </w:r>
      <w:r w:rsidRPr="005F7753">
        <w:rPr>
          <w:rStyle w:val="StyleUnderline"/>
        </w:rPr>
        <w:t>Freedom of the Internet denotes the freedoms of online expression, assembly and association</w:t>
      </w:r>
      <w:r w:rsidRPr="005F7753">
        <w:rPr>
          <w:sz w:val="16"/>
        </w:rPr>
        <w:t xml:space="preserve"> – the extension to cyberspace of rights that have been widely recognized to exist outside it. </w:t>
      </w:r>
      <w:r w:rsidRPr="005F7753">
        <w:rPr>
          <w:rStyle w:val="StyleUnderline"/>
        </w:rPr>
        <w:t>Promoting freedom of the Internet merely expands to cyberspace a tradition of U.S. diplomatic and financial support for human rights abroad.</w:t>
      </w:r>
      <w:r w:rsidRPr="005F7753">
        <w:rPr>
          <w:sz w:val="16"/>
        </w:rPr>
        <w:t> </w:t>
      </w:r>
      <w:r w:rsidRPr="005F7753">
        <w:rPr>
          <w:rStyle w:val="StyleUnderline"/>
        </w:rPr>
        <w:t xml:space="preserve">Freedom via the Internet, </w:t>
      </w:r>
      <w:r w:rsidRPr="005F7753">
        <w:rPr>
          <w:sz w:val="16"/>
        </w:rPr>
        <w:t xml:space="preserve">the notion that new communications technologies </w:t>
      </w:r>
      <w:r w:rsidRPr="005F7753">
        <w:rPr>
          <w:rStyle w:val="StyleUnderline"/>
        </w:rPr>
        <w:t>aid the establishment of democracy and liberal society offline</w:t>
      </w:r>
      <w:r w:rsidRPr="005F7753">
        <w:rPr>
          <w:sz w:val="16"/>
        </w:rPr>
        <w:t xml:space="preserve">, is at once more alluring and hotly contested. Internet freedom in this sense has captured the imagination of many policymakers and experts who see in these technologies a tool for individuals to help move their societies away from authoritarianism and toward democracy. Though the links between democracy and Internet freedom are indirect and complex, nascent evidence suggests </w:t>
      </w:r>
      <w:r w:rsidRPr="005F7753">
        <w:rPr>
          <w:rStyle w:val="StyleUnderline"/>
        </w:rPr>
        <w:t xml:space="preserve">that new communications tools do matter in political change, </w:t>
      </w:r>
      <w:r w:rsidRPr="005F7753">
        <w:rPr>
          <w:sz w:val="16"/>
        </w:rPr>
        <w:t>and that both dissidents and dictators act on that basis.</w:t>
      </w:r>
    </w:p>
    <w:p w:rsidR="005F7753" w:rsidRPr="005F7753" w:rsidRDefault="005F7753" w:rsidP="005F7753"/>
    <w:p w:rsidR="00452D10" w:rsidRDefault="00452D10" w:rsidP="00452D10">
      <w:pPr>
        <w:pStyle w:val="Heading4"/>
      </w:pPr>
      <w:r>
        <w:t>Democracy promotion destabilizes key regions—leads to war</w:t>
      </w:r>
    </w:p>
    <w:p w:rsidR="00DF6560" w:rsidRPr="00DF6560" w:rsidRDefault="00DF6560" w:rsidP="00DF6560">
      <w:r w:rsidRPr="00DF6560">
        <w:rPr>
          <w:rStyle w:val="Style13ptBold"/>
        </w:rPr>
        <w:t xml:space="preserve">Epstein, </w:t>
      </w:r>
      <w:proofErr w:type="spellStart"/>
      <w:r w:rsidRPr="00DF6560">
        <w:rPr>
          <w:rStyle w:val="Style13ptBold"/>
        </w:rPr>
        <w:t>Serafino</w:t>
      </w:r>
      <w:proofErr w:type="spellEnd"/>
      <w:r w:rsidRPr="00DF6560">
        <w:rPr>
          <w:rStyle w:val="Style13ptBold"/>
        </w:rPr>
        <w:t xml:space="preserve">, and </w:t>
      </w:r>
      <w:proofErr w:type="spellStart"/>
      <w:r w:rsidRPr="00DF6560">
        <w:rPr>
          <w:rStyle w:val="Style13ptBold"/>
        </w:rPr>
        <w:t>Miko</w:t>
      </w:r>
      <w:proofErr w:type="spellEnd"/>
      <w:r w:rsidRPr="00DF6560">
        <w:rPr>
          <w:rStyle w:val="Style13ptBold"/>
        </w:rPr>
        <w:t xml:space="preserve"> 07 </w:t>
      </w:r>
      <w:r w:rsidRPr="00DF6560">
        <w:t xml:space="preserve">Susan B. Epstein, Nina </w:t>
      </w:r>
      <w:proofErr w:type="spellStart"/>
      <w:r w:rsidRPr="00DF6560">
        <w:t>Serafino</w:t>
      </w:r>
      <w:proofErr w:type="spellEnd"/>
      <w:r w:rsidRPr="00DF6560">
        <w:t xml:space="preserve">, and Francis </w:t>
      </w:r>
      <w:proofErr w:type="spellStart"/>
      <w:r w:rsidRPr="00DF6560">
        <w:t>Miko</w:t>
      </w:r>
      <w:proofErr w:type="spellEnd"/>
      <w:r w:rsidRPr="00DF6560">
        <w:t xml:space="preserve"> are all specialists in Foreign Policy and Trade Foreign Affairs, Defense, and Trade Division and frequently write analyses for congress. “Democracy Promotion: Cornerstone of U.S. Foreign Policy?</w:t>
      </w:r>
      <w:proofErr w:type="gramStart"/>
      <w:r w:rsidRPr="00DF6560">
        <w:t>”,</w:t>
      </w:r>
      <w:proofErr w:type="gramEnd"/>
      <w:r w:rsidRPr="00DF6560">
        <w:t xml:space="preserve"> 12/26/2007, &lt; https://www.fas.org/sgp/crs/row/RL34296.pdf&gt;</w:t>
      </w:r>
    </w:p>
    <w:p w:rsidR="00452D10" w:rsidRDefault="00452D10" w:rsidP="00452D10">
      <w:pPr>
        <w:rPr>
          <w:sz w:val="16"/>
        </w:rPr>
      </w:pPr>
      <w:r w:rsidRPr="00C26FCF">
        <w:rPr>
          <w:sz w:val="16"/>
        </w:rPr>
        <w:t xml:space="preserve">Another concern about </w:t>
      </w:r>
      <w:r w:rsidRPr="00C26FCF">
        <w:rPr>
          <w:rStyle w:val="StyleUnderline"/>
        </w:rPr>
        <w:t>democracy promotion</w:t>
      </w:r>
      <w:r w:rsidRPr="00C26FCF">
        <w:rPr>
          <w:sz w:val="16"/>
        </w:rPr>
        <w:t xml:space="preserve"> is that it </w:t>
      </w:r>
      <w:r w:rsidRPr="00C26FCF">
        <w:rPr>
          <w:rStyle w:val="StyleUnderline"/>
        </w:rPr>
        <w:t>can have a destabilizing effect on an entire region</w:t>
      </w:r>
      <w:r w:rsidRPr="00C26FCF">
        <w:rPr>
          <w:sz w:val="16"/>
        </w:rPr>
        <w:t xml:space="preserve">. </w:t>
      </w:r>
      <w:r w:rsidRPr="00C26FCF">
        <w:rPr>
          <w:rStyle w:val="StyleUnderline"/>
        </w:rPr>
        <w:t>A</w:t>
      </w:r>
      <w:r w:rsidRPr="00C26FCF">
        <w:rPr>
          <w:sz w:val="16"/>
        </w:rPr>
        <w:t xml:space="preserve"> 2005 </w:t>
      </w:r>
      <w:r w:rsidRPr="00C26FCF">
        <w:rPr>
          <w:rStyle w:val="StyleUnderline"/>
        </w:rPr>
        <w:t>Harvard Study concluded</w:t>
      </w:r>
      <w:r w:rsidRPr="00C26FCF">
        <w:rPr>
          <w:sz w:val="16"/>
        </w:rPr>
        <w:t xml:space="preserve"> that “[Our] re</w:t>
      </w:r>
      <w:r w:rsidRPr="00C26FCF">
        <w:rPr>
          <w:rStyle w:val="StyleUnderline"/>
        </w:rPr>
        <w:t xml:space="preserve">search shows that incomplete democratic transitions — </w:t>
      </w:r>
      <w:r w:rsidRPr="00C26FCF">
        <w:rPr>
          <w:sz w:val="16"/>
        </w:rPr>
        <w:t xml:space="preserve">those that get stalled before reaching the stage of full democracy </w:t>
      </w:r>
      <w:r w:rsidRPr="00C26FCF">
        <w:rPr>
          <w:rStyle w:val="StyleUnderline"/>
        </w:rPr>
        <w:t>— increase the chance of involvement in international war in countries where governmental institutions are weak at the outset of the transition.”</w:t>
      </w:r>
      <w:r w:rsidRPr="00C26FCF">
        <w:rPr>
          <w:sz w:val="16"/>
        </w:rPr>
        <w:t xml:space="preserve">29 At times, </w:t>
      </w:r>
      <w:r w:rsidRPr="00C26FCF">
        <w:rPr>
          <w:rStyle w:val="StyleUnderline"/>
        </w:rPr>
        <w:t>the region can become unstable because the transitioning country initiates cross-border attacks, or</w:t>
      </w:r>
      <w:r w:rsidRPr="00C26FCF">
        <w:rPr>
          <w:sz w:val="16"/>
        </w:rPr>
        <w:t xml:space="preserve"> may </w:t>
      </w:r>
      <w:r w:rsidRPr="00C26FCF">
        <w:rPr>
          <w:rStyle w:val="StyleUnderline"/>
        </w:rPr>
        <w:t>be the victim of these attacks,</w:t>
      </w:r>
      <w:r w:rsidRPr="00C26FCF">
        <w:rPr>
          <w:sz w:val="16"/>
        </w:rPr>
        <w:t xml:space="preserve"> particularly if it has weak democratic institutions or a weak military.30 While many democracy promotion proponents assert that democracies “don’t war with each other,” a critic on the democracy peace theory, Joanne </w:t>
      </w:r>
      <w:proofErr w:type="spellStart"/>
      <w:r w:rsidRPr="00C26FCF">
        <w:rPr>
          <w:sz w:val="16"/>
        </w:rPr>
        <w:t>Gowa</w:t>
      </w:r>
      <w:proofErr w:type="spellEnd"/>
      <w:r w:rsidRPr="00C26FCF">
        <w:rPr>
          <w:sz w:val="16"/>
        </w:rPr>
        <w:t xml:space="preserve"> of Princeton, contends that this theory has more to do with the alignment of interests and the bipolar balance in the world after World War II than democracy/peace characteristics that many today claim exist. She says that </w:t>
      </w:r>
      <w:r w:rsidRPr="00C26FCF">
        <w:rPr>
          <w:rStyle w:val="StyleUnderline"/>
        </w:rPr>
        <w:t>democratic peace is a Cold War phenomenon</w:t>
      </w:r>
      <w:r w:rsidRPr="00C26FCF">
        <w:rPr>
          <w:sz w:val="16"/>
        </w:rPr>
        <w:t xml:space="preserve">; that is, </w:t>
      </w:r>
      <w:r w:rsidRPr="00C26FCF">
        <w:rPr>
          <w:rStyle w:val="StyleUnderline"/>
        </w:rPr>
        <w:t>the available data show that democratic peace is limited to the years between 1946 and 1980</w:t>
      </w:r>
      <w:r w:rsidRPr="00C26FCF">
        <w:rPr>
          <w:sz w:val="16"/>
        </w:rPr>
        <w:t xml:space="preserve">.31 She additionally points out that </w:t>
      </w:r>
      <w:r w:rsidRPr="00C26FCF">
        <w:rPr>
          <w:rStyle w:val="StyleUnderline"/>
        </w:rPr>
        <w:t xml:space="preserve">there are </w:t>
      </w:r>
      <w:proofErr w:type="spellStart"/>
      <w:r w:rsidRPr="00C26FCF">
        <w:rPr>
          <w:rStyle w:val="StyleUnderline"/>
        </w:rPr>
        <w:t>nondemocracies</w:t>
      </w:r>
      <w:proofErr w:type="spellEnd"/>
      <w:r w:rsidRPr="00C26FCF">
        <w:rPr>
          <w:rStyle w:val="StyleUnderline"/>
        </w:rPr>
        <w:t xml:space="preserve"> that do not war with each other and may be able to constrain their leaders from embarking on military actions abroad </w:t>
      </w:r>
      <w:r w:rsidRPr="00C26FCF">
        <w:rPr>
          <w:sz w:val="16"/>
        </w:rPr>
        <w:t>about as effectively as democracies.32</w:t>
      </w:r>
    </w:p>
    <w:p w:rsidR="00452D10" w:rsidRPr="00452D10" w:rsidRDefault="00452D10" w:rsidP="00452D10"/>
    <w:p w:rsidR="005D2CA8" w:rsidRDefault="005D2CA8" w:rsidP="00452D10">
      <w:pPr>
        <w:pStyle w:val="Heading3"/>
        <w:tabs>
          <w:tab w:val="left" w:pos="7455"/>
          <w:tab w:val="center" w:pos="8422"/>
        </w:tabs>
      </w:pPr>
      <w:r>
        <w:t>Uniqueness</w:t>
      </w:r>
    </w:p>
    <w:p w:rsidR="005D2CA8" w:rsidRDefault="005D2CA8" w:rsidP="005D2CA8">
      <w:pPr>
        <w:pStyle w:val="Heading4"/>
      </w:pPr>
      <w:r>
        <w:t>Middle East Partnership Initiative decline indicative of broader trends</w:t>
      </w:r>
    </w:p>
    <w:p w:rsidR="005D2CA8" w:rsidRPr="00E923E9" w:rsidRDefault="005D2CA8" w:rsidP="005D2CA8">
      <w:pPr>
        <w:rPr>
          <w:sz w:val="16"/>
          <w:szCs w:val="16"/>
        </w:rPr>
      </w:pPr>
      <w:proofErr w:type="spellStart"/>
      <w:r w:rsidRPr="00E923E9">
        <w:rPr>
          <w:rStyle w:val="Style13ptBold"/>
        </w:rPr>
        <w:t>Slavin</w:t>
      </w:r>
      <w:proofErr w:type="spellEnd"/>
      <w:r w:rsidRPr="00E923E9">
        <w:rPr>
          <w:rStyle w:val="Style13ptBold"/>
        </w:rPr>
        <w:t xml:space="preserve"> 14</w:t>
      </w:r>
      <w:r w:rsidRPr="00E923E9">
        <w:t xml:space="preserve">, </w:t>
      </w:r>
      <w:r w:rsidRPr="00E923E9">
        <w:rPr>
          <w:sz w:val="16"/>
          <w:szCs w:val="16"/>
        </w:rPr>
        <w:t xml:space="preserve">Barbara </w:t>
      </w:r>
      <w:proofErr w:type="spellStart"/>
      <w:r w:rsidRPr="00E923E9">
        <w:rPr>
          <w:sz w:val="16"/>
          <w:szCs w:val="16"/>
        </w:rPr>
        <w:t>Slavin</w:t>
      </w:r>
      <w:proofErr w:type="spellEnd"/>
      <w:r w:rsidRPr="00E923E9">
        <w:rPr>
          <w:sz w:val="16"/>
          <w:szCs w:val="16"/>
        </w:rPr>
        <w:t xml:space="preserve"> is the Washington correspondent for Al-Monitor and a senior fellow at the Atlantic Council, where she focuses on Iran. “Obama administration downgrades signature Mideast democracy program”, 10/9/14</w:t>
      </w:r>
      <w:proofErr w:type="gramStart"/>
      <w:r w:rsidRPr="00E923E9">
        <w:rPr>
          <w:sz w:val="16"/>
          <w:szCs w:val="16"/>
        </w:rPr>
        <w:t>,</w:t>
      </w:r>
      <w:proofErr w:type="gramEnd"/>
      <w:r w:rsidRPr="00E923E9">
        <w:rPr>
          <w:sz w:val="16"/>
          <w:szCs w:val="16"/>
        </w:rPr>
        <w:br/>
        <w:t>&lt;</w:t>
      </w:r>
      <w:hyperlink r:id="rId29" w:anchor="ixzz3hUqhkmjl" w:history="1">
        <w:r w:rsidRPr="00E923E9">
          <w:rPr>
            <w:rStyle w:val="Hyperlink"/>
            <w:sz w:val="16"/>
            <w:szCs w:val="16"/>
          </w:rPr>
          <w:t>http://www.al-monitor.com/pulse/originals/2014/10/united-states-middle-east-democracy-program.html#ixzz3hUqhkmjl</w:t>
        </w:r>
      </w:hyperlink>
      <w:r w:rsidR="00650A88">
        <w:rPr>
          <w:sz w:val="16"/>
          <w:szCs w:val="16"/>
        </w:rPr>
        <w:t>&gt;</w:t>
      </w:r>
    </w:p>
    <w:p w:rsidR="005D2CA8" w:rsidRDefault="005D2CA8" w:rsidP="005D2CA8">
      <w:pPr>
        <w:rPr>
          <w:sz w:val="16"/>
        </w:rPr>
      </w:pPr>
      <w:r w:rsidRPr="00E923E9">
        <w:rPr>
          <w:sz w:val="16"/>
        </w:rPr>
        <w:t xml:space="preserve">Established in 2002, the US-Middle East Partnership Initiative (MEPI) touts on its website its work in “18 countries and territories” and contributions of more than $600 million to “support civil society groups, political activists, and business leaders in their efforts for political and economic reform, government transparency, and accountability projects.” The site also says that “MEPI has recently increased programming significantly in countries undergoing democratic transitions in the wake of the Arab Spring — including Egypt, Libya, and Tunisia.” However, </w:t>
      </w:r>
      <w:r w:rsidRPr="00DD36BA">
        <w:rPr>
          <w:rStyle w:val="StyleUnderline"/>
        </w:rPr>
        <w:t>the program —</w:t>
      </w:r>
      <w:r w:rsidRPr="00E923E9">
        <w:rPr>
          <w:sz w:val="16"/>
        </w:rPr>
        <w:t xml:space="preserve"> founded by Liz Cheney when she was deputy assistant secretary of state and traditionally headed by a political appointee — </w:t>
      </w:r>
      <w:r w:rsidRPr="00DD36BA">
        <w:rPr>
          <w:rStyle w:val="StyleUnderline"/>
        </w:rPr>
        <w:t>is now run by a career foreign service officer and has been subsumed into the larger foreign aid bureaucracy</w:t>
      </w:r>
      <w:r w:rsidRPr="00E923E9">
        <w:rPr>
          <w:sz w:val="16"/>
        </w:rPr>
        <w:t xml:space="preserve"> that also handles security assistance. One of two offices MEPI long operated in the region — in Tunisia — is being moved from the region’s only successful new democracy to Morocco, a monarchy. “Unfortunately, </w:t>
      </w:r>
      <w:r w:rsidRPr="00DD36BA">
        <w:rPr>
          <w:rStyle w:val="StyleUnderline"/>
        </w:rPr>
        <w:t>MEPI seems to be in the process of being gutted and losing its identity</w:t>
      </w:r>
      <w:r w:rsidRPr="00E923E9">
        <w:rPr>
          <w:sz w:val="16"/>
        </w:rPr>
        <w:t xml:space="preserve">,” Stephen </w:t>
      </w:r>
      <w:proofErr w:type="spellStart"/>
      <w:r w:rsidRPr="00E923E9">
        <w:rPr>
          <w:sz w:val="16"/>
        </w:rPr>
        <w:t>McInerney</w:t>
      </w:r>
      <w:proofErr w:type="spellEnd"/>
      <w:r w:rsidRPr="00E923E9">
        <w:rPr>
          <w:sz w:val="16"/>
        </w:rPr>
        <w:t xml:space="preserve">, executive director of the Project on Middle East Democracy, told Al-Monitor. Compared with the George W. Bush administration, </w:t>
      </w:r>
      <w:r w:rsidRPr="00DD36BA">
        <w:rPr>
          <w:rStyle w:val="StyleUnderline"/>
        </w:rPr>
        <w:t xml:space="preserve">the Obama administration has </w:t>
      </w:r>
      <w:r w:rsidRPr="00E923E9">
        <w:rPr>
          <w:sz w:val="16"/>
        </w:rPr>
        <w:t xml:space="preserve">always </w:t>
      </w:r>
      <w:r w:rsidRPr="00DD36BA">
        <w:rPr>
          <w:rStyle w:val="StyleUnderline"/>
        </w:rPr>
        <w:t>had a more nuanced approach to promoting democratic reforms</w:t>
      </w:r>
      <w:r w:rsidRPr="00E923E9">
        <w:rPr>
          <w:sz w:val="16"/>
        </w:rPr>
        <w:t xml:space="preserve"> in the Middle East. But it retained and even enlarged some Bush-era programs such as MEPI and used them as a platform to encourage the grassroots movements that shook the region’s autocracies starting in late 2010. In its first term, the Obama administration “decided to reinvent this agenda,” Tamara </w:t>
      </w:r>
      <w:proofErr w:type="spellStart"/>
      <w:r w:rsidRPr="00E923E9">
        <w:rPr>
          <w:sz w:val="16"/>
        </w:rPr>
        <w:t>Wittes</w:t>
      </w:r>
      <w:proofErr w:type="spellEnd"/>
      <w:r w:rsidRPr="00E923E9">
        <w:rPr>
          <w:sz w:val="16"/>
        </w:rPr>
        <w:t xml:space="preserve">, a former deputy assistant secretary of state in charge of MEPI, told Al-Monitor. “It was not the ‘freedom agenda’ [of George Bush] but a different way of addressing the same set of issues.” As counter-revolution and chaos turned Arab Spring into winter, however, the US approach began to shift. </w:t>
      </w:r>
      <w:r w:rsidRPr="00DD36BA">
        <w:rPr>
          <w:rStyle w:val="StyleUnderline"/>
        </w:rPr>
        <w:t>The biggest setback came in Egypt, where</w:t>
      </w:r>
      <w:r w:rsidRPr="00E923E9">
        <w:rPr>
          <w:sz w:val="16"/>
        </w:rPr>
        <w:t xml:space="preserve"> Mohammed </w:t>
      </w:r>
      <w:proofErr w:type="spellStart"/>
      <w:r w:rsidRPr="00E923E9">
        <w:rPr>
          <w:sz w:val="16"/>
        </w:rPr>
        <w:t>Morsi</w:t>
      </w:r>
      <w:proofErr w:type="spellEnd"/>
      <w:r w:rsidRPr="00E923E9">
        <w:rPr>
          <w:sz w:val="16"/>
        </w:rPr>
        <w:t xml:space="preserve">, </w:t>
      </w:r>
      <w:r w:rsidRPr="00DD36BA">
        <w:rPr>
          <w:rStyle w:val="StyleUnderline"/>
        </w:rPr>
        <w:t>the country’s first freely elected president, was overthrown</w:t>
      </w:r>
      <w:r w:rsidRPr="00E923E9">
        <w:rPr>
          <w:sz w:val="16"/>
        </w:rPr>
        <w:t xml:space="preserve"> by the military in 2013. Since then, </w:t>
      </w:r>
      <w:r w:rsidRPr="00DD36BA">
        <w:rPr>
          <w:rStyle w:val="StyleUnderline"/>
        </w:rPr>
        <w:t>Egypt has jailed tens of thousands of members and supporters of the</w:t>
      </w:r>
      <w:r w:rsidRPr="00E923E9">
        <w:rPr>
          <w:sz w:val="16"/>
        </w:rPr>
        <w:t xml:space="preserve"> now-outlawed </w:t>
      </w:r>
      <w:r w:rsidRPr="00DD36BA">
        <w:rPr>
          <w:rStyle w:val="StyleUnderline"/>
        </w:rPr>
        <w:t>Muslim Brotherhood and severely clamped down on freedom of association and expression</w:t>
      </w:r>
      <w:r w:rsidRPr="00E923E9">
        <w:rPr>
          <w:sz w:val="16"/>
        </w:rPr>
        <w:t xml:space="preserve"> by other dissident groups. </w:t>
      </w:r>
      <w:proofErr w:type="spellStart"/>
      <w:r w:rsidRPr="00E923E9">
        <w:rPr>
          <w:sz w:val="16"/>
        </w:rPr>
        <w:t>McInerney</w:t>
      </w:r>
      <w:proofErr w:type="spellEnd"/>
      <w:r w:rsidRPr="00E923E9">
        <w:rPr>
          <w:sz w:val="16"/>
        </w:rPr>
        <w:t xml:space="preserve"> attributes the reorganization of foreign aid to the Middle East to former US ambassador to Egypt Anne Patterson, who served in Egypt during a roller coaster period and faced strong Egyptian government opposition to US civil society promotion. During her tenure, 16 Americans who had been working for US organizations, including the International Republican Institute and Freedom House, were tried and convicted — most in absentia — of using foreign funds to foment unrest. Patterson left Egypt and was confirmed as assistant secretary of state for the Bureau of Near Eastern Affairs in late 2013. In her first interview after taking that position, she told Al-Monitor that it was “certainly no secret that we’re concerned about freedom of the press, freedom of association, all the fundamentals that are being thrown into question right now in Egypt,” but also said the United States would focus on promoting economic development. “</w:t>
      </w:r>
      <w:r w:rsidRPr="00E923E9">
        <w:rPr>
          <w:rStyle w:val="StyleUnderline"/>
        </w:rPr>
        <w:t>The decline [in the emphasis on democracy promotion] accelerated over the past year</w:t>
      </w:r>
      <w:r w:rsidRPr="00E923E9">
        <w:rPr>
          <w:sz w:val="16"/>
        </w:rPr>
        <w:t xml:space="preserve"> — the time when Anne Patterson came back and became assistant secretary,” </w:t>
      </w:r>
      <w:proofErr w:type="spellStart"/>
      <w:r w:rsidRPr="00E923E9">
        <w:rPr>
          <w:sz w:val="16"/>
        </w:rPr>
        <w:t>McInerney</w:t>
      </w:r>
      <w:proofErr w:type="spellEnd"/>
      <w:r w:rsidRPr="00E923E9">
        <w:rPr>
          <w:sz w:val="16"/>
        </w:rPr>
        <w:t xml:space="preserve"> said. “</w:t>
      </w:r>
      <w:r w:rsidRPr="00E923E9">
        <w:rPr>
          <w:rStyle w:val="StyleUnderline"/>
        </w:rPr>
        <w:t>MEPI’s demise is indicative of a broader backing off from supporting civil society</w:t>
      </w:r>
      <w:r w:rsidRPr="00E923E9">
        <w:rPr>
          <w:sz w:val="16"/>
        </w:rPr>
        <w:t xml:space="preserve"> and falling back into the old pattern of not antagonizing old allies.”</w:t>
      </w:r>
    </w:p>
    <w:p w:rsidR="005D2CA8" w:rsidRDefault="005D2CA8" w:rsidP="005D2CA8">
      <w:pPr>
        <w:pStyle w:val="Heading4"/>
      </w:pPr>
      <w:r>
        <w:t>Executive discussions of democracy rarely translate into action</w:t>
      </w:r>
    </w:p>
    <w:p w:rsidR="005D2CA8" w:rsidRPr="006F59B3" w:rsidRDefault="005D2CA8" w:rsidP="005D2CA8">
      <w:pPr>
        <w:rPr>
          <w:sz w:val="16"/>
          <w:szCs w:val="16"/>
        </w:rPr>
      </w:pPr>
      <w:r w:rsidRPr="006F59B3">
        <w:rPr>
          <w:rStyle w:val="Style13ptBold"/>
        </w:rPr>
        <w:t>Goldfarb 14</w:t>
      </w:r>
      <w:r w:rsidRPr="006F59B3">
        <w:rPr>
          <w:sz w:val="16"/>
          <w:szCs w:val="16"/>
        </w:rPr>
        <w:t>, Zachary Goldfarb is the Policy Editor at The Washington Post. He has primary responsibility for </w:t>
      </w:r>
      <w:hyperlink r:id="rId30" w:history="1">
        <w:r w:rsidRPr="006F59B3">
          <w:rPr>
            <w:rStyle w:val="Hyperlink"/>
            <w:sz w:val="16"/>
            <w:szCs w:val="16"/>
          </w:rPr>
          <w:t>Wonkblog</w:t>
        </w:r>
      </w:hyperlink>
      <w:r w:rsidRPr="006F59B3">
        <w:rPr>
          <w:sz w:val="16"/>
          <w:szCs w:val="16"/>
        </w:rPr>
        <w:t xml:space="preserve"> and the paper's economics coverage, while also working on other public policy issues. Previously, he was a White House and economics correspondent. He graduated from the Woodrow Wilson School of Public and International Affairs at Princeton, where he was editor-in-chief of The Daily </w:t>
      </w:r>
      <w:proofErr w:type="spellStart"/>
      <w:r w:rsidRPr="006F59B3">
        <w:rPr>
          <w:sz w:val="16"/>
          <w:szCs w:val="16"/>
        </w:rPr>
        <w:t>Princetonian</w:t>
      </w:r>
      <w:proofErr w:type="spellEnd"/>
      <w:r w:rsidRPr="006F59B3">
        <w:rPr>
          <w:sz w:val="16"/>
          <w:szCs w:val="16"/>
        </w:rPr>
        <w:t xml:space="preserve">. “Obama, like predecessors, faces tough choices on promoting democracy”, 6/4/14, &lt; </w:t>
      </w:r>
      <w:hyperlink r:id="rId31" w:history="1">
        <w:r w:rsidRPr="006F59B3">
          <w:rPr>
            <w:rStyle w:val="Hyperlink"/>
            <w:sz w:val="16"/>
            <w:szCs w:val="16"/>
          </w:rPr>
          <w:t>http://www.washingtonpost.com/politics/obama-like-predecessors-faces-tough-choices-on-promoting-democracy/2014/06/04/3d9cc4cc-ebfa-11e3-9f5c-9075d5508f0a_story.html</w:t>
        </w:r>
      </w:hyperlink>
      <w:r w:rsidR="00650A88">
        <w:rPr>
          <w:sz w:val="16"/>
          <w:szCs w:val="16"/>
        </w:rPr>
        <w:t xml:space="preserve">&gt; </w:t>
      </w:r>
    </w:p>
    <w:p w:rsidR="005D2CA8" w:rsidRPr="006F59B3" w:rsidRDefault="005D2CA8" w:rsidP="005D2CA8">
      <w:pPr>
        <w:rPr>
          <w:sz w:val="16"/>
        </w:rPr>
      </w:pPr>
      <w:r w:rsidRPr="006F59B3">
        <w:rPr>
          <w:sz w:val="16"/>
        </w:rPr>
        <w:t xml:space="preserve">But the truth is far more complicated. </w:t>
      </w:r>
      <w:r w:rsidRPr="00E923E9">
        <w:rPr>
          <w:rStyle w:val="StyleUnderline"/>
        </w:rPr>
        <w:t>Obama</w:t>
      </w:r>
      <w:r w:rsidRPr="006F59B3">
        <w:rPr>
          <w:sz w:val="16"/>
        </w:rPr>
        <w:t xml:space="preserve">, like presidents before him, </w:t>
      </w:r>
      <w:r w:rsidRPr="00E923E9">
        <w:rPr>
          <w:rStyle w:val="StyleUnderline"/>
        </w:rPr>
        <w:t>has made uncomfortable choices in deciding when to promote democracy</w:t>
      </w:r>
      <w:r w:rsidRPr="006F59B3">
        <w:rPr>
          <w:sz w:val="16"/>
        </w:rPr>
        <w:t xml:space="preserve"> and when to compromise those principles for other interests. </w:t>
      </w:r>
      <w:r w:rsidRPr="00E923E9">
        <w:rPr>
          <w:rStyle w:val="StyleUnderline"/>
        </w:rPr>
        <w:t xml:space="preserve">His soaring rhetoric </w:t>
      </w:r>
      <w:r w:rsidRPr="006F59B3">
        <w:rPr>
          <w:sz w:val="16"/>
        </w:rPr>
        <w:t xml:space="preserve">Wednesday also </w:t>
      </w:r>
      <w:r w:rsidRPr="00E923E9">
        <w:rPr>
          <w:rStyle w:val="StyleUnderline"/>
        </w:rPr>
        <w:t xml:space="preserve">creates expectations that he might find difficult to meet, given his hesitance to use military force and his attention to </w:t>
      </w:r>
      <w:proofErr w:type="gramStart"/>
      <w:r w:rsidRPr="00E923E9">
        <w:rPr>
          <w:rStyle w:val="StyleUnderline"/>
        </w:rPr>
        <w:t>other pressing</w:t>
      </w:r>
      <w:proofErr w:type="gramEnd"/>
      <w:r w:rsidRPr="00E923E9">
        <w:rPr>
          <w:rStyle w:val="StyleUnderline"/>
        </w:rPr>
        <w:t xml:space="preserve"> issues</w:t>
      </w:r>
      <w:r w:rsidRPr="006F59B3">
        <w:rPr>
          <w:sz w:val="16"/>
        </w:rPr>
        <w:t xml:space="preserve">. Such tensions are on display this week, which marks the 25th anniversaries of Poland’s first free elections, which the United States supported, and of </w:t>
      </w:r>
      <w:r w:rsidRPr="006F59B3">
        <w:rPr>
          <w:rStyle w:val="StyleUnderline"/>
        </w:rPr>
        <w:t>China’s brutal crackdown on democracy protesters in Tiananmen Square, which the</w:t>
      </w:r>
      <w:r w:rsidRPr="006F59B3">
        <w:rPr>
          <w:sz w:val="16"/>
        </w:rPr>
        <w:t xml:space="preserve"> </w:t>
      </w:r>
      <w:r w:rsidRPr="006F59B3">
        <w:rPr>
          <w:rStyle w:val="StyleUnderline"/>
        </w:rPr>
        <w:t>U</w:t>
      </w:r>
      <w:r w:rsidRPr="006F59B3">
        <w:rPr>
          <w:sz w:val="16"/>
        </w:rPr>
        <w:t xml:space="preserve">nited </w:t>
      </w:r>
      <w:r w:rsidRPr="006F59B3">
        <w:rPr>
          <w:rStyle w:val="StyleUnderline"/>
        </w:rPr>
        <w:t>S</w:t>
      </w:r>
      <w:r w:rsidRPr="006F59B3">
        <w:rPr>
          <w:sz w:val="16"/>
        </w:rPr>
        <w:t xml:space="preserve">tates </w:t>
      </w:r>
      <w:r w:rsidRPr="006F59B3">
        <w:rPr>
          <w:rStyle w:val="StyleUnderline"/>
        </w:rPr>
        <w:t>largely ignored</w:t>
      </w:r>
      <w:r w:rsidRPr="006F59B3">
        <w:rPr>
          <w:sz w:val="16"/>
        </w:rPr>
        <w:t xml:space="preserve">. Obama has used diplomacy and, on one occasion, military action to support democratic movements in places as varied as Libya, Burma and Ukraine. But more often, </w:t>
      </w:r>
      <w:r w:rsidRPr="006F59B3">
        <w:rPr>
          <w:rStyle w:val="StyleUnderline"/>
        </w:rPr>
        <w:t>he has decided to work with regimes that are authoritarian</w:t>
      </w:r>
      <w:r w:rsidRPr="006F59B3">
        <w:rPr>
          <w:sz w:val="16"/>
        </w:rPr>
        <w:t xml:space="preserve"> (</w:t>
      </w:r>
      <w:r w:rsidRPr="006F59B3">
        <w:rPr>
          <w:rStyle w:val="StyleUnderline"/>
        </w:rPr>
        <w:t>Saudi Arabia</w:t>
      </w:r>
      <w:r w:rsidRPr="006F59B3">
        <w:rPr>
          <w:sz w:val="16"/>
        </w:rPr>
        <w:t xml:space="preserve"> and </w:t>
      </w:r>
      <w:r w:rsidRPr="006F59B3">
        <w:rPr>
          <w:rStyle w:val="StyleUnderline"/>
        </w:rPr>
        <w:t>China</w:t>
      </w:r>
      <w:r w:rsidRPr="006F59B3">
        <w:rPr>
          <w:sz w:val="16"/>
        </w:rPr>
        <w:t>) or turning that way (</w:t>
      </w:r>
      <w:r w:rsidRPr="006F59B3">
        <w:rPr>
          <w:rStyle w:val="StyleUnderline"/>
        </w:rPr>
        <w:t>Egypt and Russia</w:t>
      </w:r>
      <w:r w:rsidRPr="006F59B3">
        <w:rPr>
          <w:sz w:val="16"/>
        </w:rPr>
        <w:t xml:space="preserve">) </w:t>
      </w:r>
      <w:r w:rsidRPr="006F59B3">
        <w:rPr>
          <w:rStyle w:val="StyleUnderline"/>
        </w:rPr>
        <w:t>because of other U.S. priorities</w:t>
      </w:r>
      <w:r w:rsidRPr="006F59B3">
        <w:rPr>
          <w:sz w:val="16"/>
        </w:rPr>
        <w:t>. “</w:t>
      </w:r>
      <w:r w:rsidRPr="006F59B3">
        <w:rPr>
          <w:rStyle w:val="StyleUnderline"/>
        </w:rPr>
        <w:t>His democracy promotion is a study in schizophrenia</w:t>
      </w:r>
      <w:r w:rsidRPr="006F59B3">
        <w:rPr>
          <w:sz w:val="16"/>
        </w:rPr>
        <w:t xml:space="preserve"> — like foreign policy before him,” </w:t>
      </w:r>
      <w:r w:rsidRPr="006F59B3">
        <w:rPr>
          <w:rStyle w:val="StyleUnderline"/>
        </w:rPr>
        <w:t>said</w:t>
      </w:r>
      <w:r w:rsidRPr="006F59B3">
        <w:rPr>
          <w:sz w:val="16"/>
        </w:rPr>
        <w:t xml:space="preserve"> Timothy J. </w:t>
      </w:r>
      <w:r w:rsidRPr="006F59B3">
        <w:rPr>
          <w:rStyle w:val="StyleUnderline"/>
        </w:rPr>
        <w:t>Lynch, a University of Melbourne professor</w:t>
      </w:r>
      <w:r w:rsidRPr="006F59B3">
        <w:rPr>
          <w:sz w:val="16"/>
        </w:rPr>
        <w:t xml:space="preserve"> who has co-edited a book on U.S. democracy promotion. </w:t>
      </w:r>
      <w:r w:rsidRPr="006F59B3">
        <w:rPr>
          <w:rStyle w:val="StyleUnderline"/>
        </w:rPr>
        <w:t>During Obama’s tenure, democracy has continued a long stagnation, with just</w:t>
      </w:r>
      <w:r w:rsidRPr="006F59B3">
        <w:rPr>
          <w:sz w:val="16"/>
        </w:rPr>
        <w:t xml:space="preserve"> 122 of 193 countries — or </w:t>
      </w:r>
      <w:r w:rsidRPr="006F59B3">
        <w:rPr>
          <w:rStyle w:val="StyleUnderline"/>
        </w:rPr>
        <w:t>63 percent</w:t>
      </w:r>
      <w:r w:rsidRPr="006F59B3">
        <w:rPr>
          <w:sz w:val="16"/>
        </w:rPr>
        <w:t xml:space="preserve"> – </w:t>
      </w:r>
      <w:r w:rsidRPr="006F59B3">
        <w:rPr>
          <w:rStyle w:val="StyleUnderline"/>
        </w:rPr>
        <w:t>counting as representative democracies</w:t>
      </w:r>
      <w:r w:rsidRPr="006F59B3">
        <w:rPr>
          <w:sz w:val="16"/>
        </w:rPr>
        <w:t>, according to Freedom House, a nonprofit watchdog group. That level has remained essentially constant since the mid-1990s, when democratic movements around the globe unleashed dozens of newly free countries. “</w:t>
      </w:r>
      <w:r w:rsidRPr="006F59B3">
        <w:rPr>
          <w:rStyle w:val="StyleUnderline"/>
        </w:rPr>
        <w:t>Obama seems to have under-reached</w:t>
      </w:r>
      <w:r w:rsidRPr="006F59B3">
        <w:rPr>
          <w:sz w:val="16"/>
        </w:rPr>
        <w:t>,” Larry Diamond, a senior fellow at Stanford University’s Hoover Institution, said in an e-mail. “</w:t>
      </w:r>
      <w:r w:rsidRPr="006F59B3">
        <w:rPr>
          <w:rStyle w:val="StyleUnderline"/>
        </w:rPr>
        <w:t>He clearly cares about democracy</w:t>
      </w:r>
      <w:r w:rsidRPr="006F59B3">
        <w:rPr>
          <w:sz w:val="16"/>
        </w:rPr>
        <w:t xml:space="preserve">, civil society and human rights, and often speaks eloquently about these values. But at a time when these are clearly in retreat around the world, </w:t>
      </w:r>
      <w:r w:rsidRPr="006F59B3">
        <w:rPr>
          <w:rStyle w:val="StyleUnderline"/>
        </w:rPr>
        <w:t xml:space="preserve">one sees little sense of an overall Obama strategy to renew global democratic progress </w:t>
      </w:r>
      <w:r w:rsidRPr="006F59B3">
        <w:rPr>
          <w:sz w:val="16"/>
        </w:rPr>
        <w:t>and counter the efforts of Russia, China and Iran to suppress and subvert democratic movements worldwide.”</w:t>
      </w:r>
    </w:p>
    <w:p w:rsidR="00656EA4" w:rsidRDefault="00723316" w:rsidP="00656EA4">
      <w:pPr>
        <w:pStyle w:val="Heading3"/>
      </w:pPr>
      <w:r>
        <w:t>I</w:t>
      </w:r>
      <w:r w:rsidR="00656EA4">
        <w:t>L</w:t>
      </w:r>
    </w:p>
    <w:p w:rsidR="00656EA4" w:rsidRDefault="00656EA4" w:rsidP="00656EA4">
      <w:pPr>
        <w:pStyle w:val="Heading4"/>
      </w:pPr>
      <w:r>
        <w:t xml:space="preserve">Democracy promotion </w:t>
      </w:r>
      <w:r w:rsidR="00DF6560">
        <w:t>bad</w:t>
      </w:r>
      <w:r>
        <w:t>—</w:t>
      </w:r>
    </w:p>
    <w:p w:rsidR="00DF6560" w:rsidRDefault="00DF6560" w:rsidP="00DF6560">
      <w:pPr>
        <w:pStyle w:val="Heading4"/>
        <w:numPr>
          <w:ilvl w:val="0"/>
          <w:numId w:val="12"/>
        </w:numPr>
      </w:pPr>
      <w:r>
        <w:t>Backlash</w:t>
      </w:r>
    </w:p>
    <w:p w:rsidR="00DF6560" w:rsidRPr="002D4FBB" w:rsidRDefault="00DF6560" w:rsidP="00DF6560">
      <w:pPr>
        <w:rPr>
          <w:sz w:val="16"/>
          <w:szCs w:val="16"/>
        </w:rPr>
      </w:pPr>
      <w:r w:rsidRPr="002D4FBB">
        <w:rPr>
          <w:rStyle w:val="Style13ptBold"/>
        </w:rPr>
        <w:t>Carothers 15</w:t>
      </w:r>
      <w:r w:rsidRPr="002D4FBB">
        <w:rPr>
          <w:sz w:val="16"/>
          <w:szCs w:val="16"/>
        </w:rPr>
        <w:t xml:space="preserve"> Thomas Carothers is the Vice President for Studies at Carnegie Endowment for International Peace. He received his J.D. and AB from Harvard University, and his MSc from the London School of Economics. Carothers is a leading authority on international support for democracy, human rights, governance, comparative democratization, and U.S. foreign policy relating to democracy and human rights. “Democracy Aid at 25: Time to Choose”, 1/13/15, &lt; </w:t>
      </w:r>
      <w:hyperlink r:id="rId32" w:history="1">
        <w:r w:rsidRPr="002D4FBB">
          <w:rPr>
            <w:rStyle w:val="Hyperlink"/>
            <w:sz w:val="16"/>
            <w:szCs w:val="16"/>
          </w:rPr>
          <w:t>http://carnegieendowment.org/2015/01/13/democracy-aid-at-25-time-to-choose</w:t>
        </w:r>
      </w:hyperlink>
      <w:r>
        <w:rPr>
          <w:sz w:val="16"/>
          <w:szCs w:val="16"/>
        </w:rPr>
        <w:t xml:space="preserve">&gt; </w:t>
      </w:r>
    </w:p>
    <w:p w:rsidR="00DF6560" w:rsidRDefault="00DF6560" w:rsidP="00DF6560">
      <w:pPr>
        <w:rPr>
          <w:sz w:val="16"/>
        </w:rPr>
      </w:pPr>
      <w:r w:rsidRPr="00666593">
        <w:rPr>
          <w:sz w:val="16"/>
        </w:rPr>
        <w:t xml:space="preserve">Closing of doors: When some governments that had previously allowed in significant amounts of prodemocracy aid began pushing back against it in the early 2000s, observers thought this might be a short-term phenomenon. The George W. Bush administration’s emphasis on democracy promotion in its intervention in Iraq, along with Western support for some of the civic groups that were active in the “color revolutions” in Georgia, Kyrgyzstan, and Ukraine, had triggered heightened sensitivities about democracy aid in various places, especially Russia and other post-Soviet countries. But </w:t>
      </w:r>
      <w:r w:rsidRPr="00CA6251">
        <w:rPr>
          <w:rStyle w:val="StyleUnderline"/>
        </w:rPr>
        <w:t xml:space="preserve">even as the color revolutions faded into the past and a new U.S. president took a far less assertive stance on democracy </w:t>
      </w:r>
      <w:r w:rsidRPr="00666593">
        <w:rPr>
          <w:sz w:val="16"/>
        </w:rPr>
        <w:t xml:space="preserve">promotion, </w:t>
      </w:r>
      <w:r w:rsidRPr="00CA6251">
        <w:rPr>
          <w:rStyle w:val="StyleUnderline"/>
        </w:rPr>
        <w:t>the backlash kept growing</w:t>
      </w:r>
      <w:r w:rsidRPr="00666593">
        <w:rPr>
          <w:sz w:val="16"/>
        </w:rPr>
        <w:t xml:space="preserve">. In just the past few years, </w:t>
      </w:r>
      <w:r w:rsidRPr="00CA6251">
        <w:rPr>
          <w:rStyle w:val="StyleUnderline"/>
        </w:rPr>
        <w:t>dozens of governments,</w:t>
      </w:r>
      <w:r w:rsidRPr="00666593">
        <w:rPr>
          <w:sz w:val="16"/>
        </w:rPr>
        <w:t xml:space="preserve"> in every region of the world, </w:t>
      </w:r>
      <w:r w:rsidRPr="00CA6251">
        <w:rPr>
          <w:rStyle w:val="StyleUnderline"/>
        </w:rPr>
        <w:t xml:space="preserve">have been taking </w:t>
      </w:r>
      <w:r w:rsidRPr="00666593">
        <w:rPr>
          <w:sz w:val="16"/>
        </w:rPr>
        <w:t xml:space="preserve">a medley of formal and informal measures </w:t>
      </w:r>
      <w:r w:rsidRPr="00CA6251">
        <w:rPr>
          <w:rStyle w:val="StyleUnderline"/>
        </w:rPr>
        <w:t>to block, limit, or stigmatize international aid for democracy</w:t>
      </w:r>
      <w:r w:rsidRPr="00666593">
        <w:rPr>
          <w:sz w:val="16"/>
        </w:rPr>
        <w:t xml:space="preserve"> and human rights, especially civil society support, political-party work, and election monitoring</w:t>
      </w:r>
      <w:r w:rsidRPr="00666593">
        <w:rPr>
          <w:rStyle w:val="StyleUnderline"/>
        </w:rPr>
        <w:t>. Aid from the United States is sometimes the principal target</w:t>
      </w:r>
      <w:r w:rsidRPr="00666593">
        <w:rPr>
          <w:sz w:val="16"/>
        </w:rPr>
        <w:t xml:space="preserve">, as in 2013 </w:t>
      </w:r>
      <w:r w:rsidRPr="00666593">
        <w:rPr>
          <w:rStyle w:val="StyleUnderline"/>
        </w:rPr>
        <w:t>when the Bolivian government charged that USAID was meddling in politics</w:t>
      </w:r>
      <w:r w:rsidRPr="00666593">
        <w:rPr>
          <w:sz w:val="16"/>
        </w:rPr>
        <w:t xml:space="preserve"> and ordered it to leave the country. Yet the backlash is hitting other providers as well: To cite just one of many examples, the Hungarian government recently began harassing Hungarian civil society organizations for their acceptance of Norwegian government funding. </w:t>
      </w:r>
      <w:r w:rsidRPr="00666593">
        <w:rPr>
          <w:rStyle w:val="StyleUnderline"/>
        </w:rPr>
        <w:t>Pushback</w:t>
      </w:r>
      <w:r w:rsidRPr="00666593">
        <w:rPr>
          <w:sz w:val="16"/>
        </w:rPr>
        <w:t>—which is often strongest in countries where democratization is in trouble and outside assistance is most badly needed—has multiple negative effects. Most obviously</w:t>
      </w:r>
      <w:r w:rsidRPr="00666593">
        <w:rPr>
          <w:rStyle w:val="StyleUnderline"/>
        </w:rPr>
        <w:t xml:space="preserve">, </w:t>
      </w:r>
      <w:r w:rsidRPr="00666593">
        <w:rPr>
          <w:sz w:val="16"/>
        </w:rPr>
        <w:t>it</w:t>
      </w:r>
      <w:r w:rsidRPr="00666593">
        <w:rPr>
          <w:rStyle w:val="StyleUnderline"/>
        </w:rPr>
        <w:t xml:space="preserve"> often prevents democracy-aid providers from operating. </w:t>
      </w:r>
      <w:r w:rsidRPr="00666593">
        <w:rPr>
          <w:sz w:val="16"/>
        </w:rPr>
        <w:t xml:space="preserve">Central </w:t>
      </w:r>
      <w:r w:rsidRPr="00666593">
        <w:rPr>
          <w:rStyle w:val="StyleUnderline"/>
        </w:rPr>
        <w:t>Asian governments</w:t>
      </w:r>
      <w:r w:rsidRPr="00666593">
        <w:rPr>
          <w:sz w:val="16"/>
        </w:rPr>
        <w:t xml:space="preserve">, for instance, decided about a decade ago to limit externally sponsored aid for civil society development, and looking around the region today one sees a greatly reduced pool of such aid. Restrictive measures by </w:t>
      </w:r>
      <w:r w:rsidRPr="00666593">
        <w:rPr>
          <w:rStyle w:val="StyleUnderline"/>
        </w:rPr>
        <w:t>Egypt and</w:t>
      </w:r>
      <w:r w:rsidRPr="00666593">
        <w:rPr>
          <w:sz w:val="16"/>
        </w:rPr>
        <w:t xml:space="preserve"> some </w:t>
      </w:r>
      <w:r w:rsidRPr="00666593">
        <w:rPr>
          <w:rStyle w:val="StyleUnderline"/>
        </w:rPr>
        <w:t>other Arab countries have similarly reduced outside support</w:t>
      </w:r>
      <w:r w:rsidRPr="00666593">
        <w:rPr>
          <w:sz w:val="16"/>
        </w:rPr>
        <w:t xml:space="preserve"> for nongovernmental organizations in their territories. Even when pushback does not reduce the amount of democracy aid that reaches a country, it may end up changing the type of democracy support that is offered. To avoid problems, democracy promoters may hold back from politically challenging types of assistance, such as aid for independent human-rights groups or media organizations, and limit themselves to soft-focus governance programming. Similarly, pushback may cause some activist groups receiving democracy aid from abroad to avoid activities that they fear their governments may find too challenging. </w:t>
      </w:r>
    </w:p>
    <w:p w:rsidR="00DF6560" w:rsidRPr="002D4FBB" w:rsidRDefault="00DF6560" w:rsidP="00DF6560">
      <w:pPr>
        <w:pStyle w:val="Heading4"/>
        <w:numPr>
          <w:ilvl w:val="0"/>
          <w:numId w:val="12"/>
        </w:numPr>
      </w:pPr>
      <w:r>
        <w:t>Competition from authoritarian states</w:t>
      </w:r>
    </w:p>
    <w:p w:rsidR="00DF6560" w:rsidRPr="002D4FBB" w:rsidRDefault="00DF6560" w:rsidP="00DF6560">
      <w:pPr>
        <w:rPr>
          <w:sz w:val="16"/>
          <w:szCs w:val="16"/>
        </w:rPr>
      </w:pPr>
      <w:r w:rsidRPr="002D4FBB">
        <w:rPr>
          <w:rStyle w:val="Style13ptBold"/>
        </w:rPr>
        <w:t>Carothers 15</w:t>
      </w:r>
      <w:r w:rsidRPr="002D4FBB">
        <w:rPr>
          <w:sz w:val="16"/>
          <w:szCs w:val="16"/>
        </w:rPr>
        <w:t xml:space="preserve"> Thomas Carothers is the Vice President for Studies at Carnegie Endowment for International Peace. He received his J.D. and AB from Harvard University, and his MSc from the London School of Economics. Carothers is a leading authority on international support for democracy, human rights, governance, comparative democratization, and U.S. foreign policy relating to democracy and human rights. “Democracy Aid at 25: Time to Choose”, 1/13/15, &lt; </w:t>
      </w:r>
      <w:hyperlink r:id="rId33" w:history="1">
        <w:r w:rsidRPr="002D4FBB">
          <w:rPr>
            <w:rStyle w:val="Hyperlink"/>
            <w:sz w:val="16"/>
            <w:szCs w:val="16"/>
          </w:rPr>
          <w:t>http://carnegieendowment.org/2015/01/13/democracy-aid-at-25-time-to-choose</w:t>
        </w:r>
      </w:hyperlink>
      <w:r>
        <w:rPr>
          <w:sz w:val="16"/>
          <w:szCs w:val="16"/>
        </w:rPr>
        <w:t xml:space="preserve">&gt; </w:t>
      </w:r>
    </w:p>
    <w:p w:rsidR="00DF6560" w:rsidRPr="00666593" w:rsidRDefault="00DF6560" w:rsidP="00DF6560">
      <w:pPr>
        <w:rPr>
          <w:rStyle w:val="Emphasis"/>
        </w:rPr>
      </w:pPr>
      <w:r w:rsidRPr="002D4FBB">
        <w:rPr>
          <w:sz w:val="16"/>
        </w:rPr>
        <w:t xml:space="preserve">The troubles of Western democracies: The </w:t>
      </w:r>
      <w:r w:rsidRPr="00666593">
        <w:rPr>
          <w:rStyle w:val="StyleUnderline"/>
        </w:rPr>
        <w:t>struggle of Western liberal democracy to maintain the unrivaled pride of place</w:t>
      </w:r>
      <w:r w:rsidRPr="002D4FBB">
        <w:rPr>
          <w:sz w:val="16"/>
        </w:rPr>
        <w:t xml:space="preserve"> that it enjoyed in the 1990s also </w:t>
      </w:r>
      <w:r w:rsidRPr="00666593">
        <w:rPr>
          <w:rStyle w:val="StyleUnderline"/>
        </w:rPr>
        <w:t>affects democracy aid</w:t>
      </w:r>
      <w:r w:rsidRPr="002D4FBB">
        <w:rPr>
          <w:sz w:val="16"/>
        </w:rPr>
        <w:t>. Democracy’s travails in both the United States and Europe have greatly damaged the standing of democracy in the eyes of many people around the world. In the United States</w:t>
      </w:r>
      <w:r w:rsidRPr="00666593">
        <w:rPr>
          <w:rStyle w:val="StyleUnderline"/>
        </w:rPr>
        <w:t xml:space="preserve">, dysfunctional political polarization, the surging role of money in </w:t>
      </w:r>
      <w:proofErr w:type="gramStart"/>
      <w:r w:rsidRPr="00666593">
        <w:rPr>
          <w:rStyle w:val="StyleUnderline"/>
        </w:rPr>
        <w:t>politics,</w:t>
      </w:r>
      <w:proofErr w:type="gramEnd"/>
      <w:r w:rsidRPr="00666593">
        <w:rPr>
          <w:rStyle w:val="StyleUnderline"/>
        </w:rPr>
        <w:t xml:space="preserve"> and distortions in representation</w:t>
      </w:r>
      <w:r w:rsidRPr="002D4FBB">
        <w:rPr>
          <w:sz w:val="16"/>
        </w:rPr>
        <w:t xml:space="preserve"> due to gerrymandering </w:t>
      </w:r>
      <w:r w:rsidRPr="00666593">
        <w:rPr>
          <w:rStyle w:val="StyleUnderline"/>
        </w:rPr>
        <w:t>are particular problems</w:t>
      </w:r>
      <w:r w:rsidRPr="002D4FBB">
        <w:rPr>
          <w:sz w:val="16"/>
        </w:rPr>
        <w:t xml:space="preserve">. </w:t>
      </w:r>
      <w:r w:rsidRPr="00666593">
        <w:rPr>
          <w:rStyle w:val="StyleUnderline"/>
        </w:rPr>
        <w:t xml:space="preserve">In Europe, the euro crisis, the rise of extremist </w:t>
      </w:r>
      <w:proofErr w:type="gramStart"/>
      <w:r w:rsidRPr="00666593">
        <w:rPr>
          <w:rStyle w:val="StyleUnderline"/>
        </w:rPr>
        <w:t>parties,</w:t>
      </w:r>
      <w:proofErr w:type="gramEnd"/>
      <w:r w:rsidRPr="002D4FBB">
        <w:rPr>
          <w:sz w:val="16"/>
        </w:rPr>
        <w:t xml:space="preserve"> and challenges surrounding the social integration of minority communities are raising doubts about democracy’s health. At the same time, </w:t>
      </w:r>
      <w:r w:rsidRPr="00666593">
        <w:rPr>
          <w:rStyle w:val="StyleUnderline"/>
        </w:rPr>
        <w:t>the growing self-confidence and assertiveness of</w:t>
      </w:r>
      <w:r w:rsidRPr="002D4FBB">
        <w:rPr>
          <w:sz w:val="16"/>
        </w:rPr>
        <w:t xml:space="preserve"> other political systems, especially</w:t>
      </w:r>
      <w:r w:rsidRPr="00666593">
        <w:rPr>
          <w:rStyle w:val="StyleUnderline"/>
        </w:rPr>
        <w:t xml:space="preserve"> authoritarian or </w:t>
      </w:r>
      <w:proofErr w:type="spellStart"/>
      <w:r w:rsidRPr="00666593">
        <w:rPr>
          <w:rStyle w:val="StyleUnderline"/>
        </w:rPr>
        <w:t>semiauthoritarian</w:t>
      </w:r>
      <w:proofErr w:type="spellEnd"/>
      <w:r w:rsidRPr="00666593">
        <w:rPr>
          <w:rStyle w:val="StyleUnderline"/>
        </w:rPr>
        <w:t xml:space="preserve"> regimes in China, Russia, Turkey, Ethiopia</w:t>
      </w:r>
      <w:r w:rsidRPr="002D4FBB">
        <w:rPr>
          <w:sz w:val="16"/>
        </w:rPr>
        <w:t xml:space="preserve">, and elsewhere, </w:t>
      </w:r>
      <w:r w:rsidRPr="00666593">
        <w:rPr>
          <w:rStyle w:val="StyleUnderline"/>
        </w:rPr>
        <w:t xml:space="preserve">are making </w:t>
      </w:r>
      <w:r w:rsidRPr="002D4FBB">
        <w:rPr>
          <w:sz w:val="16"/>
        </w:rPr>
        <w:t>some</w:t>
      </w:r>
      <w:r w:rsidRPr="00666593">
        <w:rPr>
          <w:rStyle w:val="StyleUnderline"/>
        </w:rPr>
        <w:t xml:space="preserve"> people </w:t>
      </w:r>
      <w:r w:rsidRPr="002D4FBB">
        <w:rPr>
          <w:sz w:val="16"/>
        </w:rPr>
        <w:t xml:space="preserve">in transitional countries </w:t>
      </w:r>
      <w:r w:rsidRPr="00666593">
        <w:rPr>
          <w:rStyle w:val="StyleUnderline"/>
        </w:rPr>
        <w:t>wonder whether the keys to decisive governance</w:t>
      </w:r>
      <w:r w:rsidRPr="002D4FBB">
        <w:rPr>
          <w:sz w:val="16"/>
        </w:rPr>
        <w:t xml:space="preserve"> and economic dynamism do not in fact lie down some path other than that of liberal democracy. These developments inevitably weaken Western democracy-aid efforts. </w:t>
      </w:r>
      <w:r w:rsidRPr="00666593">
        <w:rPr>
          <w:rStyle w:val="StyleUnderline"/>
        </w:rPr>
        <w:t>A U.S. group going abroad</w:t>
      </w:r>
      <w:r w:rsidRPr="002D4FBB">
        <w:rPr>
          <w:sz w:val="16"/>
        </w:rPr>
        <w:t xml:space="preserve"> to offer advice and training on how to strengthen a country’s parliament </w:t>
      </w:r>
      <w:r w:rsidRPr="00666593">
        <w:rPr>
          <w:rStyle w:val="StyleUnderline"/>
        </w:rPr>
        <w:t>will face punishing questions about the credibility of its offerings</w:t>
      </w:r>
      <w:r w:rsidRPr="002D4FBB">
        <w:rPr>
          <w:sz w:val="16"/>
        </w:rPr>
        <w:t xml:space="preserve"> given the manifest deficiencies and unpopularity of the U.S. Congress. The same will be true for a European group seeking to help another country bridge a sectarian divide based on religious differences. Of course, smart democracy assistance does not seek to export a particular national model but instead offers insights gleaned from comparative experiences and tries to help locals craft their own solutions. Nevertheless</w:t>
      </w:r>
      <w:r w:rsidRPr="00666593">
        <w:rPr>
          <w:rStyle w:val="StyleUnderline"/>
        </w:rPr>
        <w:t>, all Western democracy promoters must work harder than before to establish their credibility</w:t>
      </w:r>
      <w:r w:rsidRPr="002D4FBB">
        <w:rPr>
          <w:sz w:val="16"/>
        </w:rPr>
        <w:t xml:space="preserve"> in other parts of the </w:t>
      </w:r>
      <w:proofErr w:type="gramStart"/>
      <w:r w:rsidRPr="002D4FBB">
        <w:rPr>
          <w:sz w:val="16"/>
        </w:rPr>
        <w:t>world,</w:t>
      </w:r>
      <w:proofErr w:type="gramEnd"/>
      <w:r w:rsidRPr="002D4FBB">
        <w:rPr>
          <w:sz w:val="16"/>
        </w:rPr>
        <w:t xml:space="preserve"> </w:t>
      </w:r>
      <w:r w:rsidRPr="00666593">
        <w:rPr>
          <w:rStyle w:val="StyleUnderline"/>
        </w:rPr>
        <w:t>and in some quarters</w:t>
      </w:r>
      <w:r w:rsidRPr="002D4FBB">
        <w:rPr>
          <w:sz w:val="16"/>
        </w:rPr>
        <w:t xml:space="preserve"> (East Asia, for example) </w:t>
      </w:r>
      <w:r w:rsidRPr="00666593">
        <w:rPr>
          <w:rStyle w:val="StyleUnderline"/>
        </w:rPr>
        <w:t>they sometimes barely receive a hearing.</w:t>
      </w:r>
      <w:r w:rsidRPr="002D4FBB">
        <w:rPr>
          <w:sz w:val="16"/>
        </w:rPr>
        <w:t xml:space="preserve"> Moreover, they can no longer assume that their task is to help local actors move ahead with democracy. Instead, they now often face the harder, more fundamental task of convincing locals that democracy is preferable to other systems. Furthermore, Western democracy promoters are increasingly finding their efforts challenged and sometimes undercut by nondemocratic powers intent on influencing the political trajectories of other countries. A Western-sponsored anticorruption program in an African country may be outweighed by the deleterious effects on governance of a Chinese economic-aid package that creates perverse political-economy incentives. A program to help create a level playing field among political parties in an Arab country may be undermined by large streams of Iranian or Gulf money flowing to one of them. An undertaking to support free and fair elections in a Latin American country may be distorted by Venezuela’s engagement aimed at tilting the elections toward a preferred candidate. Russia, China, Iran, the United Arab Emirates, Saudi Arabia, Venezuela, Qatar, Rwanda, Ethiopia, and other nondemocratic countries seeking heightened influence in the political life of their neighbors (or further afield) are not always bent on checking the influence of Western democracy-promotion efforts. And their actions are not necessarily aimed at promoting autocracy per se. But often </w:t>
      </w:r>
      <w:r w:rsidRPr="00666593">
        <w:rPr>
          <w:rStyle w:val="StyleUnderline"/>
        </w:rPr>
        <w:t>they do cut against Western democracy aid and push other countries in an antidemocratic direction.</w:t>
      </w:r>
      <w:r w:rsidRPr="002D4FBB">
        <w:rPr>
          <w:sz w:val="16"/>
        </w:rPr>
        <w:t xml:space="preserve"> Western </w:t>
      </w:r>
      <w:r w:rsidRPr="00666593">
        <w:rPr>
          <w:rStyle w:val="StyleUnderline"/>
        </w:rPr>
        <w:t>democracy aid</w:t>
      </w:r>
      <w:r w:rsidRPr="002D4FBB">
        <w:rPr>
          <w:sz w:val="16"/>
        </w:rPr>
        <w:t xml:space="preserve">, having come of age at a time when it was often the dominant external form of political influence in most transitions, </w:t>
      </w:r>
      <w:r w:rsidRPr="00666593">
        <w:rPr>
          <w:rStyle w:val="Emphasis"/>
        </w:rPr>
        <w:t>is now facing a markedly harsher, more competitive environment.</w:t>
      </w:r>
    </w:p>
    <w:p w:rsidR="00DF6560" w:rsidRPr="005E537A" w:rsidRDefault="00DF6560" w:rsidP="00DF6560"/>
    <w:p w:rsidR="00656EA4" w:rsidRDefault="00656EA4" w:rsidP="00DF6560">
      <w:pPr>
        <w:pStyle w:val="Heading4"/>
        <w:numPr>
          <w:ilvl w:val="0"/>
          <w:numId w:val="12"/>
        </w:numPr>
      </w:pPr>
      <w:r>
        <w:t>No momentum</w:t>
      </w:r>
    </w:p>
    <w:p w:rsidR="00656EA4" w:rsidRPr="002D4FBB" w:rsidRDefault="00656EA4" w:rsidP="00656EA4">
      <w:pPr>
        <w:rPr>
          <w:sz w:val="16"/>
          <w:szCs w:val="16"/>
        </w:rPr>
      </w:pPr>
      <w:r w:rsidRPr="002D4FBB">
        <w:rPr>
          <w:rStyle w:val="Style13ptBold"/>
        </w:rPr>
        <w:t>Carothers 15</w:t>
      </w:r>
      <w:r w:rsidRPr="002D4FBB">
        <w:rPr>
          <w:sz w:val="16"/>
          <w:szCs w:val="16"/>
        </w:rPr>
        <w:t xml:space="preserve"> Thomas Carothers is the Vice President for Studies at Carnegie Endowment for International Peace. He received his J.D. and AB from Harvard University, and his MSc from the London School of Economics. Carothers is a leading authority on international support for democracy, human rights, governance, comparative democratization, and U.S. foreign policy relating to democracy and human rights. “Democracy Aid at 25: Time to Choose”, 1/13/15, &lt; </w:t>
      </w:r>
      <w:hyperlink r:id="rId34" w:history="1">
        <w:r w:rsidRPr="002D4FBB">
          <w:rPr>
            <w:rStyle w:val="Hyperlink"/>
            <w:sz w:val="16"/>
            <w:szCs w:val="16"/>
          </w:rPr>
          <w:t>http://carnegieendowment.org/2015/01/13/democracy-aid-at-25-time-to-choose</w:t>
        </w:r>
      </w:hyperlink>
      <w:r w:rsidR="00650A88">
        <w:rPr>
          <w:sz w:val="16"/>
          <w:szCs w:val="16"/>
        </w:rPr>
        <w:t xml:space="preserve">&gt; </w:t>
      </w:r>
    </w:p>
    <w:p w:rsidR="00656EA4" w:rsidRPr="00CA6251" w:rsidRDefault="00656EA4" w:rsidP="00656EA4">
      <w:pPr>
        <w:rPr>
          <w:sz w:val="16"/>
        </w:rPr>
      </w:pPr>
      <w:r w:rsidRPr="00CA6251">
        <w:rPr>
          <w:sz w:val="16"/>
        </w:rPr>
        <w:t xml:space="preserve">A loss of democratic momentum: The global stagnation of democracy is one of the most significant international political developments of the past decade. </w:t>
      </w:r>
      <w:r w:rsidRPr="00CA6251">
        <w:rPr>
          <w:rStyle w:val="StyleUnderline"/>
        </w:rPr>
        <w:t>Democracy’s failure to keep expanding</w:t>
      </w:r>
      <w:r w:rsidRPr="00CA6251">
        <w:rPr>
          <w:sz w:val="16"/>
        </w:rPr>
        <w:t xml:space="preserve"> has hurt the democratic-assistance field in at least two ways. First, it </w:t>
      </w:r>
      <w:r w:rsidRPr="00CA6251">
        <w:rPr>
          <w:rStyle w:val="StyleUnderline"/>
        </w:rPr>
        <w:t xml:space="preserve">has sapped energy and impetus. </w:t>
      </w:r>
      <w:r w:rsidRPr="00CA6251">
        <w:rPr>
          <w:sz w:val="16"/>
        </w:rPr>
        <w:t xml:space="preserve">Democracy-aid providers know that tough cases in which transitions are blocked or never really get underway are facts of life. What compensates for them are the promising cases—the times and places when democracy does break through and gain a foothold. These exciting opportunities are crucial. They make other parts of the policy community take notice, and indeed give life and force to the whole democracy-assistance enterprise. </w:t>
      </w:r>
      <w:r w:rsidRPr="00CA6251">
        <w:rPr>
          <w:rStyle w:val="StyleUnderline"/>
        </w:rPr>
        <w:t>Over the past ten years, the flow of such good news has slowed to a trickle.</w:t>
      </w:r>
      <w:r w:rsidRPr="00CA6251">
        <w:rPr>
          <w:sz w:val="16"/>
        </w:rPr>
        <w:t xml:space="preserve"> </w:t>
      </w:r>
      <w:r w:rsidRPr="00CA6251">
        <w:rPr>
          <w:rStyle w:val="StyleUnderline"/>
        </w:rPr>
        <w:t xml:space="preserve">Stories about how the democratic spirit is manifesting itself </w:t>
      </w:r>
      <w:r w:rsidRPr="00CA6251">
        <w:rPr>
          <w:sz w:val="16"/>
        </w:rPr>
        <w:t xml:space="preserve">in this or that surprising place </w:t>
      </w:r>
      <w:r w:rsidRPr="00CA6251">
        <w:rPr>
          <w:rStyle w:val="StyleUnderline"/>
        </w:rPr>
        <w:t>have been cast into shadow by persistent democratic deficiencies</w:t>
      </w:r>
      <w:r w:rsidRPr="00CA6251">
        <w:rPr>
          <w:sz w:val="16"/>
        </w:rPr>
        <w:t xml:space="preserve"> or backsliding </w:t>
      </w:r>
      <w:r w:rsidRPr="00CA6251">
        <w:rPr>
          <w:rStyle w:val="StyleUnderline"/>
        </w:rPr>
        <w:t>in Afghanistan, Hungary, Iraq, Mali, Russia, Sri Lanka, Thailand, and many other places</w:t>
      </w:r>
      <w:r w:rsidRPr="00CA6251">
        <w:rPr>
          <w:sz w:val="16"/>
        </w:rPr>
        <w:t xml:space="preserve">. For a short time in 2011, </w:t>
      </w:r>
      <w:r w:rsidRPr="00CA6251">
        <w:rPr>
          <w:rStyle w:val="StyleUnderline"/>
        </w:rPr>
        <w:t>the “Arab Spring”</w:t>
      </w:r>
      <w:r w:rsidRPr="00CA6251">
        <w:rPr>
          <w:sz w:val="16"/>
        </w:rPr>
        <w:t xml:space="preserve"> looked as if it might be the start of a new global democratic wave, but </w:t>
      </w:r>
      <w:r w:rsidRPr="00CA6251">
        <w:rPr>
          <w:rStyle w:val="StyleUnderline"/>
        </w:rPr>
        <w:t>that initial burst of hope has given way to pessimism</w:t>
      </w:r>
      <w:r w:rsidRPr="00CA6251">
        <w:rPr>
          <w:sz w:val="16"/>
        </w:rPr>
        <w:t xml:space="preserve">. Now, many Western policy makers and analysts are asking whether efforts to foster democracy in the Arab world even make sense given the instability and conflict that political change has brought. </w:t>
      </w:r>
      <w:r w:rsidRPr="00CA6251">
        <w:rPr>
          <w:rStyle w:val="StyleUnderline"/>
        </w:rPr>
        <w:t>With the democratic cause stalled</w:t>
      </w:r>
      <w:r w:rsidRPr="00CA6251">
        <w:rPr>
          <w:sz w:val="16"/>
        </w:rPr>
        <w:t xml:space="preserve"> (or even losing ground) around the world, </w:t>
      </w:r>
      <w:r w:rsidRPr="00CA6251">
        <w:rPr>
          <w:rStyle w:val="StyleUnderline"/>
        </w:rPr>
        <w:t>democracy-aid providers must battle a growing sense</w:t>
      </w:r>
      <w:r w:rsidRPr="00CA6251">
        <w:rPr>
          <w:sz w:val="16"/>
        </w:rPr>
        <w:t xml:space="preserve"> in the Western policy community </w:t>
      </w:r>
      <w:r w:rsidRPr="00CA6251">
        <w:rPr>
          <w:rStyle w:val="StyleUnderline"/>
        </w:rPr>
        <w:t>that the historical moment for democracy aid has passed</w:t>
      </w:r>
      <w:r w:rsidRPr="00CA6251">
        <w:rPr>
          <w:sz w:val="16"/>
        </w:rPr>
        <w:t>. Furthermore, the loss of democratic momentum raises questions in the wider policy community about the impact of democracy aid.</w:t>
      </w:r>
      <w:r w:rsidRPr="00CA6251">
        <w:rPr>
          <w:rStyle w:val="StyleUnderline"/>
        </w:rPr>
        <w:t xml:space="preserve"> </w:t>
      </w:r>
      <w:r w:rsidRPr="00CA6251">
        <w:rPr>
          <w:sz w:val="16"/>
        </w:rPr>
        <w:t xml:space="preserve">The welter of factors that affect transitions makes it problematic to assess the effect of such aid based just on democracy’s macro-level progress. Yet when democracy is on the rise in many places, democracy aid almost inevitably gains credibility by association. And </w:t>
      </w:r>
      <w:r w:rsidRPr="00CA6251">
        <w:rPr>
          <w:rStyle w:val="StyleUnderline"/>
        </w:rPr>
        <w:t>when democracy is faring poorly in the world, hard questions about the effectiveness of democracy assistance are asked</w:t>
      </w:r>
      <w:r w:rsidRPr="00CA6251">
        <w:rPr>
          <w:sz w:val="16"/>
        </w:rPr>
        <w:t>. Some recent or ongoing cases offer sobering examples of the limits of democracy aid</w:t>
      </w:r>
      <w:r w:rsidRPr="00CA6251">
        <w:rPr>
          <w:rStyle w:val="StyleUnderline"/>
        </w:rPr>
        <w:t>: In Russia, long-term benefits</w:t>
      </w:r>
      <w:r w:rsidRPr="00CA6251">
        <w:rPr>
          <w:sz w:val="16"/>
        </w:rPr>
        <w:t xml:space="preserve"> from the wide range of Western democracy programs that got underway in the 1990s and operated into the last decade—including rule-of-law aid, electoral aid, political-party building, work with independent media, and support for civil society—may not be entirely absent, but they </w:t>
      </w:r>
      <w:r w:rsidRPr="00CA6251">
        <w:rPr>
          <w:rStyle w:val="StyleUnderline"/>
        </w:rPr>
        <w:t xml:space="preserve">are certainly limited at best. </w:t>
      </w:r>
      <w:r w:rsidRPr="00CA6251">
        <w:rPr>
          <w:sz w:val="16"/>
        </w:rPr>
        <w:t xml:space="preserve">For years, Western aid providers held up Mali as one of Africa’s democratic success stories. Yet </w:t>
      </w:r>
      <w:r w:rsidRPr="00CA6251">
        <w:rPr>
          <w:rStyle w:val="StyleUnderline"/>
        </w:rPr>
        <w:t>the vertiginous collapse of the Malian government</w:t>
      </w:r>
      <w:r w:rsidRPr="00CA6251">
        <w:rPr>
          <w:sz w:val="16"/>
        </w:rPr>
        <w:t xml:space="preserve"> in 2012 </w:t>
      </w:r>
      <w:r w:rsidRPr="00CA6251">
        <w:rPr>
          <w:rStyle w:val="StyleUnderline"/>
        </w:rPr>
        <w:t>underlined how hollow even apparent success stories of democracy support can be</w:t>
      </w:r>
      <w:r w:rsidRPr="00CA6251">
        <w:rPr>
          <w:sz w:val="16"/>
        </w:rPr>
        <w:t xml:space="preserve">. </w:t>
      </w:r>
      <w:r w:rsidRPr="00CA6251">
        <w:rPr>
          <w:rStyle w:val="StyleUnderline"/>
        </w:rPr>
        <w:t>The United States</w:t>
      </w:r>
      <w:r w:rsidRPr="00CA6251">
        <w:rPr>
          <w:sz w:val="16"/>
        </w:rPr>
        <w:t xml:space="preserve"> and others </w:t>
      </w:r>
      <w:r w:rsidRPr="00CA6251">
        <w:rPr>
          <w:rStyle w:val="StyleUnderline"/>
        </w:rPr>
        <w:t>have provided substantial</w:t>
      </w:r>
      <w:r w:rsidRPr="00CA6251">
        <w:rPr>
          <w:sz w:val="16"/>
        </w:rPr>
        <w:t xml:space="preserve"> rule-of-law </w:t>
      </w:r>
      <w:r w:rsidRPr="00CA6251">
        <w:rPr>
          <w:rStyle w:val="StyleUnderline"/>
        </w:rPr>
        <w:t>aid to El Salvador for thirty years</w:t>
      </w:r>
      <w:r w:rsidRPr="00CA6251">
        <w:rPr>
          <w:sz w:val="16"/>
        </w:rPr>
        <w:t xml:space="preserve">. Despite this, </w:t>
      </w:r>
      <w:r w:rsidRPr="00CA6251">
        <w:rPr>
          <w:rStyle w:val="StyleUnderline"/>
        </w:rPr>
        <w:t>El Salvador</w:t>
      </w:r>
      <w:r w:rsidRPr="00CA6251">
        <w:rPr>
          <w:sz w:val="16"/>
        </w:rPr>
        <w:t xml:space="preserve"> today </w:t>
      </w:r>
      <w:r w:rsidRPr="00CA6251">
        <w:rPr>
          <w:rStyle w:val="StyleUnderline"/>
        </w:rPr>
        <w:t>is notoriously beset by</w:t>
      </w:r>
      <w:r w:rsidRPr="00CA6251">
        <w:rPr>
          <w:sz w:val="16"/>
        </w:rPr>
        <w:t xml:space="preserve"> shockingly </w:t>
      </w:r>
      <w:r w:rsidRPr="00CA6251">
        <w:rPr>
          <w:rStyle w:val="StyleUnderline"/>
        </w:rPr>
        <w:t>high crime levels</w:t>
      </w:r>
      <w:r w:rsidRPr="00CA6251">
        <w:rPr>
          <w:sz w:val="16"/>
        </w:rPr>
        <w:t xml:space="preserve"> that have overwhelmed its criminal-justice system.</w:t>
      </w:r>
      <w:r w:rsidRPr="00CA6251">
        <w:rPr>
          <w:rFonts w:ascii="Arial" w:hAnsi="Arial" w:cs="Arial"/>
          <w:color w:val="000000"/>
          <w:sz w:val="16"/>
          <w:szCs w:val="20"/>
        </w:rPr>
        <w:br/>
      </w:r>
      <w:r w:rsidRPr="00CA6251">
        <w:rPr>
          <w:rFonts w:ascii="Arial" w:hAnsi="Arial" w:cs="Arial"/>
          <w:color w:val="000000"/>
          <w:sz w:val="16"/>
          <w:szCs w:val="20"/>
        </w:rPr>
        <w:br/>
      </w:r>
    </w:p>
    <w:p w:rsidR="004237BC" w:rsidRDefault="004237BC" w:rsidP="004237BC">
      <w:pPr>
        <w:pStyle w:val="Heading4"/>
      </w:pPr>
      <w:r>
        <w:t>Democracy promotion spurs international backlash</w:t>
      </w:r>
    </w:p>
    <w:p w:rsidR="004237BC" w:rsidRPr="002D4FBB" w:rsidRDefault="004237BC" w:rsidP="004237BC">
      <w:pPr>
        <w:rPr>
          <w:sz w:val="16"/>
          <w:szCs w:val="16"/>
        </w:rPr>
      </w:pPr>
      <w:r w:rsidRPr="002D4FBB">
        <w:rPr>
          <w:rStyle w:val="Style13ptBold"/>
        </w:rPr>
        <w:t xml:space="preserve">Carothers </w:t>
      </w:r>
      <w:r>
        <w:rPr>
          <w:rStyle w:val="Style13ptBold"/>
        </w:rPr>
        <w:t>06</w:t>
      </w:r>
      <w:r w:rsidRPr="002D4FBB">
        <w:rPr>
          <w:sz w:val="16"/>
          <w:szCs w:val="16"/>
        </w:rPr>
        <w:t xml:space="preserve"> Thomas Carothers is the Vice President for Studies at Carnegie Endowment for International Peace. He received his J.D. and AB from Harvard University, and his MSc from the London School of Economics. Carothers is a leading authority on international support for democracy, human rights, governance, comparative democratization, and U.S. foreign policy relating to democracy </w:t>
      </w:r>
      <w:r>
        <w:rPr>
          <w:sz w:val="16"/>
          <w:szCs w:val="16"/>
        </w:rPr>
        <w:t>and human rights. “</w:t>
      </w:r>
      <w:r w:rsidRPr="00650A88">
        <w:rPr>
          <w:sz w:val="16"/>
          <w:szCs w:val="16"/>
        </w:rPr>
        <w:t xml:space="preserve">The Backlash </w:t>
      </w:r>
      <w:proofErr w:type="gramStart"/>
      <w:r w:rsidRPr="00650A88">
        <w:rPr>
          <w:sz w:val="16"/>
          <w:szCs w:val="16"/>
        </w:rPr>
        <w:t>Against</w:t>
      </w:r>
      <w:proofErr w:type="gramEnd"/>
      <w:r w:rsidRPr="00650A88">
        <w:rPr>
          <w:sz w:val="16"/>
          <w:szCs w:val="16"/>
        </w:rPr>
        <w:t xml:space="preserve"> Democracy Promotion</w:t>
      </w:r>
      <w:r>
        <w:rPr>
          <w:sz w:val="16"/>
          <w:szCs w:val="16"/>
        </w:rPr>
        <w:t>”, March/April 2006</w:t>
      </w:r>
      <w:r w:rsidRPr="002D4FBB">
        <w:rPr>
          <w:sz w:val="16"/>
          <w:szCs w:val="16"/>
        </w:rPr>
        <w:t xml:space="preserve">, &lt; </w:t>
      </w:r>
      <w:r w:rsidRPr="00650A88">
        <w:rPr>
          <w:sz w:val="16"/>
          <w:szCs w:val="16"/>
        </w:rPr>
        <w:t>https://www.foreignaffairs.com/articles/2006-03-01/backlash-against-democracy-promotion</w:t>
      </w:r>
      <w:r>
        <w:rPr>
          <w:sz w:val="16"/>
          <w:szCs w:val="16"/>
        </w:rPr>
        <w:t xml:space="preserve">&gt; </w:t>
      </w:r>
    </w:p>
    <w:p w:rsidR="004237BC" w:rsidRDefault="004237BC" w:rsidP="004237BC">
      <w:pPr>
        <w:rPr>
          <w:sz w:val="16"/>
        </w:rPr>
      </w:pPr>
      <w:r w:rsidRPr="00E45D49">
        <w:rPr>
          <w:sz w:val="16"/>
        </w:rPr>
        <w:t xml:space="preserve">The most systematic and forceful resistance to Western democracy aid has come from Russia under Putin. </w:t>
      </w:r>
      <w:r w:rsidRPr="00E45D49">
        <w:rPr>
          <w:rStyle w:val="StyleUnderline"/>
        </w:rPr>
        <w:t>The NGO law is just one of a series of recent actions Moscow has taken to constrain</w:t>
      </w:r>
      <w:r w:rsidRPr="00E45D49">
        <w:rPr>
          <w:sz w:val="16"/>
        </w:rPr>
        <w:t xml:space="preserve"> or challenge </w:t>
      </w:r>
      <w:r w:rsidRPr="00E45D49">
        <w:rPr>
          <w:rStyle w:val="StyleUnderline"/>
        </w:rPr>
        <w:t>democracy-promotion groups.</w:t>
      </w:r>
      <w:r w:rsidRPr="00E45D49">
        <w:rPr>
          <w:sz w:val="16"/>
        </w:rPr>
        <w:t xml:space="preserve"> </w:t>
      </w:r>
      <w:r w:rsidRPr="00E45D49">
        <w:rPr>
          <w:rStyle w:val="StyleUnderline"/>
        </w:rPr>
        <w:t>The Kremlin has also attacked the Organization for Security and Cooperation in Europe</w:t>
      </w:r>
      <w:r w:rsidRPr="00E45D49">
        <w:rPr>
          <w:sz w:val="16"/>
        </w:rPr>
        <w:t xml:space="preserve"> (OSCE</w:t>
      </w:r>
      <w:r w:rsidRPr="00E45D49">
        <w:rPr>
          <w:rStyle w:val="StyleUnderline"/>
        </w:rPr>
        <w:t>) for its election-monitoring work</w:t>
      </w:r>
      <w:r w:rsidRPr="00E45D49">
        <w:rPr>
          <w:sz w:val="16"/>
        </w:rPr>
        <w:t xml:space="preserve"> in Russia and neighboring countries. Several U.S. democracy-promotion groups have experienced minor but pointed harassment from Russian authorities. Putin's government has criticized Russian NGOs working on human rights or other politically sensitive issues for accepting outside funds, and senior Russian officials have denounced external democracy aid as subversive and anti-Russian. President Putin has also taken to warning fellow autocrats in surrounding countries of the dangers of allowing such aid, and </w:t>
      </w:r>
      <w:r w:rsidRPr="00E45D49">
        <w:rPr>
          <w:rStyle w:val="StyleUnderline"/>
        </w:rPr>
        <w:t>Russia has started building its own capacity to provide parallel forms of assistance, through election monitors and political consultants</w:t>
      </w:r>
      <w:r w:rsidRPr="00E45D49">
        <w:rPr>
          <w:sz w:val="16"/>
        </w:rPr>
        <w:t>. Putin's supporters have cast his campaign against pro-democracy groups as a security imperative, asserting that the United States is trying to encircle Russia with pro-Western governments and subvert its political order</w:t>
      </w:r>
      <w:r w:rsidRPr="00E45D49">
        <w:rPr>
          <w:rStyle w:val="StyleUnderline"/>
        </w:rPr>
        <w:t xml:space="preserve">. Russia is not the only country pushing back </w:t>
      </w:r>
      <w:r w:rsidRPr="00E45D49">
        <w:rPr>
          <w:sz w:val="16"/>
        </w:rPr>
        <w:t>against Western democracy assistance</w:t>
      </w:r>
      <w:r w:rsidRPr="00E45D49">
        <w:rPr>
          <w:rStyle w:val="StyleUnderline"/>
        </w:rPr>
        <w:t>; the resistance has become a widespread post-Soviet pastime</w:t>
      </w:r>
      <w:r w:rsidRPr="00E45D49">
        <w:rPr>
          <w:sz w:val="16"/>
        </w:rPr>
        <w:t xml:space="preserve">. </w:t>
      </w:r>
      <w:r w:rsidRPr="00E45D49">
        <w:rPr>
          <w:rStyle w:val="StyleUnderline"/>
        </w:rPr>
        <w:t>Uzbek President</w:t>
      </w:r>
      <w:r w:rsidRPr="00E45D49">
        <w:rPr>
          <w:sz w:val="16"/>
        </w:rPr>
        <w:t xml:space="preserve"> Islam </w:t>
      </w:r>
      <w:proofErr w:type="spellStart"/>
      <w:r w:rsidRPr="00E45D49">
        <w:rPr>
          <w:rStyle w:val="StyleUnderline"/>
        </w:rPr>
        <w:t>Karimov</w:t>
      </w:r>
      <w:proofErr w:type="spellEnd"/>
      <w:r w:rsidRPr="00E45D49">
        <w:rPr>
          <w:rStyle w:val="StyleUnderline"/>
        </w:rPr>
        <w:t xml:space="preserve"> is c</w:t>
      </w:r>
      <w:r w:rsidRPr="00E45D49">
        <w:rPr>
          <w:sz w:val="16"/>
        </w:rPr>
        <w:t xml:space="preserve">urrently </w:t>
      </w:r>
      <w:r w:rsidRPr="00E45D49">
        <w:rPr>
          <w:rStyle w:val="StyleUnderline"/>
        </w:rPr>
        <w:t>in the process of shutting down most of the</w:t>
      </w:r>
      <w:r w:rsidRPr="00E45D49">
        <w:rPr>
          <w:sz w:val="16"/>
        </w:rPr>
        <w:t xml:space="preserve"> Western </w:t>
      </w:r>
      <w:r w:rsidRPr="00E45D49">
        <w:rPr>
          <w:rStyle w:val="StyleUnderline"/>
        </w:rPr>
        <w:t>democracy programs</w:t>
      </w:r>
      <w:r w:rsidRPr="00E45D49">
        <w:rPr>
          <w:sz w:val="16"/>
        </w:rPr>
        <w:t xml:space="preserve"> in his country, as well as most of the domestic NGOs that work on democracy issues: in 2005, </w:t>
      </w:r>
      <w:r w:rsidRPr="00E45D49">
        <w:rPr>
          <w:rStyle w:val="StyleUnderline"/>
        </w:rPr>
        <w:t>more than 60 percent of Uzbekistan's active NGOs were put out of business</w:t>
      </w:r>
      <w:r w:rsidRPr="00E45D49">
        <w:rPr>
          <w:sz w:val="16"/>
        </w:rPr>
        <w:t xml:space="preserve">. Articles in the state-controlled media have accused the United States of trying to undermine Uzbek sovereignty through the Trojan horse of democratization. Meanwhile, in Belarus, President </w:t>
      </w:r>
      <w:proofErr w:type="spellStart"/>
      <w:r w:rsidRPr="00E45D49">
        <w:rPr>
          <w:sz w:val="16"/>
        </w:rPr>
        <w:t>Aleksandr</w:t>
      </w:r>
      <w:proofErr w:type="spellEnd"/>
      <w:r w:rsidRPr="00E45D49">
        <w:rPr>
          <w:sz w:val="16"/>
        </w:rPr>
        <w:t xml:space="preserve"> Lukashenko has also forbidden most external political aid and has relentlessly stamped out political challengers and independent civil society. After first putting all foreign funding destined for local NGOs under state control, in 2003, Lukashenko banned foreign funding of any political or educational activities in the country. The Tajik government announced new regulations in April 2005 requiring foreign embassies and foreign organizations working in the country to give the authorities notice before making any contact with local political parties, NGOs, or media organizations. Government-controlled newspapers in Tajikistan have accused the United States of criminality in its support for Ukrainian and Kyrgyz activists and have praised Belarus for its resistance to Western interference. Nearby in Kazakhstan, President </w:t>
      </w:r>
      <w:proofErr w:type="spellStart"/>
      <w:r w:rsidRPr="00E45D49">
        <w:rPr>
          <w:sz w:val="16"/>
        </w:rPr>
        <w:t>Nursultan</w:t>
      </w:r>
      <w:proofErr w:type="spellEnd"/>
      <w:r w:rsidRPr="00E45D49">
        <w:rPr>
          <w:sz w:val="16"/>
        </w:rPr>
        <w:t xml:space="preserve"> </w:t>
      </w:r>
      <w:proofErr w:type="spellStart"/>
      <w:r w:rsidRPr="00E45D49">
        <w:rPr>
          <w:sz w:val="16"/>
        </w:rPr>
        <w:t>Nazarbayev</w:t>
      </w:r>
      <w:proofErr w:type="spellEnd"/>
      <w:r w:rsidRPr="00E45D49">
        <w:rPr>
          <w:sz w:val="16"/>
        </w:rPr>
        <w:t xml:space="preserve"> has enacted similarly tight restrictions on cooperation between foreign entities and Kazakh political parties. In a speech last September, he added his voice to the regional chorus warning foreign NGOs not to try to destabilize former Soviet states. The </w:t>
      </w:r>
      <w:r w:rsidRPr="00E45D49">
        <w:rPr>
          <w:rStyle w:val="StyleUnderline"/>
        </w:rPr>
        <w:t>backlash against democracy aid has also started to spread outside the former Soviet Union.</w:t>
      </w:r>
      <w:r w:rsidRPr="00E45D49">
        <w:rPr>
          <w:sz w:val="16"/>
        </w:rPr>
        <w:t xml:space="preserve"> One enthusiastic participant is </w:t>
      </w:r>
      <w:r w:rsidRPr="00E45D49">
        <w:rPr>
          <w:rStyle w:val="StyleUnderline"/>
        </w:rPr>
        <w:t>China</w:t>
      </w:r>
      <w:r w:rsidRPr="00E45D49">
        <w:rPr>
          <w:sz w:val="16"/>
        </w:rPr>
        <w:t xml:space="preserve">. Last April, an article in the People's Daily </w:t>
      </w:r>
      <w:r w:rsidRPr="00E45D49">
        <w:rPr>
          <w:rStyle w:val="StyleUnderline"/>
        </w:rPr>
        <w:t>condemned the United States' "democratic offensive"</w:t>
      </w:r>
      <w:r w:rsidRPr="00E45D49">
        <w:rPr>
          <w:sz w:val="16"/>
        </w:rPr>
        <w:t xml:space="preserve"> in the former Soviet Union and elsewhere as self-serving, coercive, and immoral. The following month, the Chinese Communist Party reportedly mapped out a strategy for resisting U.S. and European efforts to promote color revolutions in China and its neighborhood. Beijing has delayed the passage of a new law that would liberalize the rules on NGOs in the country and has cracked down on various local groups that receive foreign funding, including a human rights group supported by the National Endowment for Democracy (NED), a private foundation funded by the U.S. government devoted to supporting democracy worldwide. Beijing is also tightening restrictions on foreign media by stepping up measures to scramble external radio broadcasts and reversing an earlier decision to allow the local publication of foreign newspapers. Elsewhere in Asia, governments have enacted similar restrictions: in Nepal, for example, after 15 years of relative openness to Western democracy programs, the government recently issued new regulations sharply restricting such activities. The </w:t>
      </w:r>
      <w:r w:rsidRPr="00E45D49">
        <w:rPr>
          <w:rStyle w:val="StyleUnderline"/>
        </w:rPr>
        <w:t>backlash is spreading to Africa as well</w:t>
      </w:r>
      <w:r w:rsidRPr="00E45D49">
        <w:rPr>
          <w:sz w:val="16"/>
        </w:rPr>
        <w:t xml:space="preserve">. Zimbabwean President Robert Mugabe has driven out Western NGOs and forced the closure of many local groups that get external support, claiming that they are fronts through which Western "colonial masters" subvert the government. In December 2004, </w:t>
      </w:r>
      <w:r w:rsidRPr="00E45D49">
        <w:rPr>
          <w:rStyle w:val="StyleUnderline"/>
        </w:rPr>
        <w:t>Zimbabwe's parliament passed legislation prohibiting local NGOs from receiving any outside aid.</w:t>
      </w:r>
      <w:r w:rsidRPr="00E45D49">
        <w:rPr>
          <w:sz w:val="16"/>
        </w:rPr>
        <w:t xml:space="preserve"> Mugabe has not yet signed the bill but has kept up his rhetorical attacks on alleged Western meddling. Further north, </w:t>
      </w:r>
      <w:r w:rsidRPr="00E45D49">
        <w:rPr>
          <w:rStyle w:val="StyleUnderline"/>
        </w:rPr>
        <w:t>Ethiopia expelled the IRI, the NDI, and IFES</w:t>
      </w:r>
      <w:r w:rsidRPr="00E45D49">
        <w:rPr>
          <w:sz w:val="16"/>
        </w:rPr>
        <w:t xml:space="preserve"> (formerly the International Foundation for Election Systems) prior to national elections last May. Prime Minister </w:t>
      </w:r>
      <w:proofErr w:type="spellStart"/>
      <w:r w:rsidRPr="00E45D49">
        <w:rPr>
          <w:sz w:val="16"/>
        </w:rPr>
        <w:t>Meles</w:t>
      </w:r>
      <w:proofErr w:type="spellEnd"/>
      <w:r w:rsidRPr="00E45D49">
        <w:rPr>
          <w:sz w:val="16"/>
        </w:rPr>
        <w:t xml:space="preserve"> </w:t>
      </w:r>
      <w:proofErr w:type="spellStart"/>
      <w:r w:rsidRPr="00E45D49">
        <w:rPr>
          <w:sz w:val="16"/>
        </w:rPr>
        <w:t>Zenawi</w:t>
      </w:r>
      <w:proofErr w:type="spellEnd"/>
      <w:r w:rsidRPr="00E45D49">
        <w:rPr>
          <w:sz w:val="16"/>
        </w:rPr>
        <w:t xml:space="preserve"> stated on Ethiopian television that "there is not going to be a 'Rose Revolution' or a 'Green Revolution' or any color revolution in Ethiopia after the election." And in Eritrea, the government enacted a new law last year forbidding local NGOs from engaging in any work other than relief activities and blocking them from receiving external support. In August, Asmara asked the U.S. Agency for International Development to cease operations in the country, stating that it was uncomfortable with the agency's activities, which include promoting citizen participation in economic and political life. In South America, </w:t>
      </w:r>
      <w:r w:rsidRPr="00E45D49">
        <w:rPr>
          <w:rStyle w:val="StyleUnderline"/>
        </w:rPr>
        <w:t>Venezuelan</w:t>
      </w:r>
      <w:r w:rsidRPr="00E45D49">
        <w:rPr>
          <w:sz w:val="16"/>
        </w:rPr>
        <w:t xml:space="preserve"> President Hugo </w:t>
      </w:r>
      <w:r w:rsidRPr="00E45D49">
        <w:rPr>
          <w:rStyle w:val="StyleUnderline"/>
        </w:rPr>
        <w:t>Chávez regularly blasts U.S. democracy promotion</w:t>
      </w:r>
      <w:r w:rsidRPr="00E45D49">
        <w:rPr>
          <w:sz w:val="16"/>
        </w:rPr>
        <w:t xml:space="preserve"> as being part of a Bush administration campaign to oust him. Chávez has accused groups such as the NED and the IRI of supporting the Venezuelan opposition and has intimidated many local NGOs that receive outside funding. And like Putin, Chávez is not content just to block U.S. aid at home. He has allegedly used his petrodollars to support anti-American parties and candidates in Bolivia, Ecuador, Peru, and elsewhere, in the hope of spreading what he calls his "Bolivarian Revolution." Although Chávez remains an extreme case, wariness of U.S. democracy promotion is rising in the region, which is rife with anti-Americanism and increasingly dominated by left-leaning governments. The rejection last year by the Organization of American States of a U.S. proposal to establish a new regional mechanism to monitor governmental compliance with democratic norms reflected this growing skepticism.</w:t>
      </w:r>
    </w:p>
    <w:p w:rsidR="006166DF" w:rsidRPr="00E45D49" w:rsidRDefault="005F7753" w:rsidP="005F7753">
      <w:pPr>
        <w:pStyle w:val="Heading4"/>
      </w:pPr>
      <w:r>
        <w:t>Impatient democratization causes instability—this is isolated from their generic democracy good arguments</w:t>
      </w:r>
    </w:p>
    <w:p w:rsidR="004237BC" w:rsidRPr="00647EB4" w:rsidRDefault="004237BC" w:rsidP="004237BC">
      <w:proofErr w:type="spellStart"/>
      <w:r w:rsidRPr="00647EB4">
        <w:rPr>
          <w:rStyle w:val="Style13ptBold"/>
        </w:rPr>
        <w:t>Kupchan</w:t>
      </w:r>
      <w:proofErr w:type="spellEnd"/>
      <w:r w:rsidRPr="00647EB4">
        <w:rPr>
          <w:rStyle w:val="Style13ptBold"/>
        </w:rPr>
        <w:t xml:space="preserve"> and Mount 09</w:t>
      </w:r>
      <w:r w:rsidRPr="00647EB4">
        <w:t xml:space="preserve">, </w:t>
      </w:r>
      <w:r w:rsidRPr="00647EB4">
        <w:rPr>
          <w:sz w:val="16"/>
          <w:szCs w:val="16"/>
        </w:rPr>
        <w:t xml:space="preserve">Charles </w:t>
      </w:r>
      <w:proofErr w:type="spellStart"/>
      <w:r w:rsidRPr="00647EB4">
        <w:rPr>
          <w:sz w:val="16"/>
          <w:szCs w:val="16"/>
        </w:rPr>
        <w:t>Kupchan</w:t>
      </w:r>
      <w:proofErr w:type="spellEnd"/>
      <w:r w:rsidRPr="00647EB4">
        <w:rPr>
          <w:sz w:val="16"/>
          <w:szCs w:val="16"/>
        </w:rPr>
        <w:t xml:space="preserve"> is Professor of International Affairs in the School of Foreign Service and Government Department at Georgetown University. He is also Whitney H. </w:t>
      </w:r>
      <w:proofErr w:type="spellStart"/>
      <w:r w:rsidRPr="00647EB4">
        <w:rPr>
          <w:sz w:val="16"/>
          <w:szCs w:val="16"/>
        </w:rPr>
        <w:t>Shepardson</w:t>
      </w:r>
      <w:proofErr w:type="spellEnd"/>
      <w:r w:rsidRPr="00647EB4">
        <w:rPr>
          <w:sz w:val="16"/>
          <w:szCs w:val="16"/>
        </w:rPr>
        <w:t xml:space="preserve"> Senior Fellow at the Council on Foreign Relations. </w:t>
      </w:r>
      <w:proofErr w:type="spellStart"/>
      <w:r w:rsidRPr="00647EB4">
        <w:rPr>
          <w:sz w:val="16"/>
          <w:szCs w:val="16"/>
        </w:rPr>
        <w:t>Kupchan</w:t>
      </w:r>
      <w:proofErr w:type="spellEnd"/>
      <w:r w:rsidRPr="00647EB4">
        <w:rPr>
          <w:sz w:val="16"/>
          <w:szCs w:val="16"/>
        </w:rPr>
        <w:t xml:space="preserve"> was Director for European Affairs on the National Security Council during the first Clinton administration. Before joining the NSC, he worked in the U.S. Department of State on the Policy Planning Staff. Prior to government service, he was an Assistant Professor of Politics at Princeton University. Adam Mount is a Stanton Nuclear Security Fellow at the Council on Foreign Relations where he is writing a profile of nuclear disarmament in the United States. “The Autonomy Rule”, </w:t>
      </w:r>
      <w:proofErr w:type="gramStart"/>
      <w:r w:rsidRPr="00647EB4">
        <w:rPr>
          <w:sz w:val="16"/>
          <w:szCs w:val="16"/>
        </w:rPr>
        <w:t>Spring</w:t>
      </w:r>
      <w:proofErr w:type="gramEnd"/>
      <w:r w:rsidRPr="00647EB4">
        <w:rPr>
          <w:sz w:val="16"/>
          <w:szCs w:val="16"/>
        </w:rPr>
        <w:t xml:space="preserve"> 2009, &lt;</w:t>
      </w:r>
      <w:hyperlink r:id="rId35" w:history="1">
        <w:r w:rsidRPr="00647EB4">
          <w:rPr>
            <w:rStyle w:val="Hyperlink"/>
            <w:sz w:val="16"/>
            <w:szCs w:val="16"/>
          </w:rPr>
          <w:t>http://www.democracyjournal.org/pdf/12/Kupchan.pdf</w:t>
        </w:r>
      </w:hyperlink>
      <w:r w:rsidRPr="00647EB4">
        <w:rPr>
          <w:sz w:val="16"/>
          <w:szCs w:val="16"/>
        </w:rPr>
        <w:t>&gt;</w:t>
      </w:r>
    </w:p>
    <w:p w:rsidR="004237BC" w:rsidRPr="00647EB4" w:rsidRDefault="004237BC" w:rsidP="004237BC">
      <w:pPr>
        <w:rPr>
          <w:sz w:val="16"/>
        </w:rPr>
      </w:pPr>
      <w:r w:rsidRPr="00647EB4">
        <w:rPr>
          <w:sz w:val="16"/>
        </w:rPr>
        <w:t xml:space="preserve">Policies of </w:t>
      </w:r>
      <w:r w:rsidRPr="00B07C98">
        <w:rPr>
          <w:rStyle w:val="StyleUnderline"/>
        </w:rPr>
        <w:t xml:space="preserve">impatient democratization, </w:t>
      </w:r>
      <w:r w:rsidRPr="00647EB4">
        <w:rPr>
          <w:sz w:val="16"/>
        </w:rPr>
        <w:t xml:space="preserve">however, </w:t>
      </w:r>
      <w:r w:rsidRPr="00B07C98">
        <w:rPr>
          <w:rStyle w:val="StyleUnderline"/>
        </w:rPr>
        <w:t xml:space="preserve">will do much more to impede than impel history’s advance. </w:t>
      </w:r>
      <w:r w:rsidRPr="00647EB4">
        <w:rPr>
          <w:sz w:val="16"/>
        </w:rPr>
        <w:t xml:space="preserve">From </w:t>
      </w:r>
      <w:r w:rsidRPr="00B07C98">
        <w:rPr>
          <w:rStyle w:val="StyleUnderline"/>
        </w:rPr>
        <w:t>the Balkans</w:t>
      </w:r>
      <w:r w:rsidRPr="00647EB4">
        <w:rPr>
          <w:sz w:val="16"/>
        </w:rPr>
        <w:t xml:space="preserve"> to </w:t>
      </w:r>
      <w:r w:rsidRPr="00B07C98">
        <w:rPr>
          <w:rStyle w:val="StyleUnderline"/>
        </w:rPr>
        <w:t>Iraq</w:t>
      </w:r>
      <w:r w:rsidRPr="00647EB4">
        <w:rPr>
          <w:sz w:val="16"/>
        </w:rPr>
        <w:t xml:space="preserve"> to the </w:t>
      </w:r>
      <w:r w:rsidRPr="00B07C98">
        <w:rPr>
          <w:rStyle w:val="StyleUnderline"/>
        </w:rPr>
        <w:t>Palestinian</w:t>
      </w:r>
      <w:r w:rsidRPr="00647EB4">
        <w:rPr>
          <w:sz w:val="16"/>
        </w:rPr>
        <w:t xml:space="preserve"> territories, </w:t>
      </w:r>
      <w:r w:rsidRPr="00B07C98">
        <w:rPr>
          <w:rStyle w:val="StyleUnderline"/>
        </w:rPr>
        <w:t>a rush to the ballot box has undercut moderates and stoked sectarian and ideological cleavages, not furthered the cause of political stability.</w:t>
      </w:r>
      <w:r w:rsidRPr="00647EB4">
        <w:rPr>
          <w:sz w:val="16"/>
        </w:rPr>
        <w:t xml:space="preserve"> Washington should continue to promote democracy by example and incentive. But </w:t>
      </w:r>
      <w:r w:rsidRPr="00B07C98">
        <w:rPr>
          <w:rStyle w:val="StyleUnderline"/>
        </w:rPr>
        <w:t>if the United States insists on universal adherence to the Western order it oversees, it will</w:t>
      </w:r>
      <w:r w:rsidRPr="00647EB4">
        <w:rPr>
          <w:sz w:val="16"/>
        </w:rPr>
        <w:t xml:space="preserve"> only </w:t>
      </w:r>
      <w:r w:rsidRPr="00B07C98">
        <w:rPr>
          <w:rStyle w:val="StyleUnderline"/>
        </w:rPr>
        <w:t>compromise its persuasive appeal and its ability to help ensure that liberal democracy ultimately wins</w:t>
      </w:r>
      <w:r w:rsidRPr="00647EB4">
        <w:rPr>
          <w:sz w:val="16"/>
        </w:rPr>
        <w:t xml:space="preserve"> the long struggle against alternative systems of government. Instead, the </w:t>
      </w:r>
      <w:r w:rsidRPr="00647EB4">
        <w:rPr>
          <w:rStyle w:val="StyleUnderline"/>
        </w:rPr>
        <w:t>United States should take the lead in constructing a more pluralist international order.</w:t>
      </w:r>
      <w:r w:rsidRPr="00647EB4">
        <w:rPr>
          <w:sz w:val="16"/>
        </w:rPr>
        <w:t xml:space="preserve"> Were Washington to orchestrate the arrival of this next order, it would</w:t>
      </w:r>
      <w:r w:rsidRPr="00B07C98">
        <w:rPr>
          <w:rStyle w:val="StyleUnderline"/>
        </w:rPr>
        <w:t xml:space="preserve"> </w:t>
      </w:r>
      <w:r w:rsidRPr="00647EB4">
        <w:rPr>
          <w:sz w:val="16"/>
        </w:rPr>
        <w:t xml:space="preserve">not denigrate the accomplishments of democracy, but rather demonstrate an abiding confidence in the values the West holds dear and in the ability of liberal forms of government to outperform and ultimately prevail against authoritarian alternatives. Cultivating new stakeholders, carefully devolving international responsibility to regional actors, and </w:t>
      </w:r>
      <w:r w:rsidRPr="00647EB4">
        <w:rPr>
          <w:rStyle w:val="StyleUnderline"/>
        </w:rPr>
        <w:t>placing the international economy on a more stable footing will also allow democracy</w:t>
      </w:r>
      <w:r w:rsidRPr="00647EB4">
        <w:rPr>
          <w:sz w:val="16"/>
        </w:rPr>
        <w:t>. The Autonomy Rule the United States the respite needed to focus on rebuilding the foundations of its own prosperity. T</w:t>
      </w:r>
      <w:r w:rsidRPr="00647EB4">
        <w:rPr>
          <w:rStyle w:val="StyleUnderline"/>
        </w:rPr>
        <w:t>he United States will be better off if it gets ahead of the curve and helps craft a new order that is sustainable than if it fights a losing battle against tectonic shifts in global politics</w:t>
      </w:r>
      <w:r w:rsidRPr="00647EB4">
        <w:rPr>
          <w:sz w:val="16"/>
        </w:rPr>
        <w:t xml:space="preserve">. As Kissinger observes, “America needs to learn to discipline itself into a strategy of gradualism that seeks greatness in the accumulation of the attainable.” The United States can steward the onset of this more diverse and inclusive world in a manner that remains consonant with the deepest American values. Doing so would help restore America’s moral authority as a leading member of the community of nations, in the end making it more likely that other nations would be as respectful of America’s preferences as America should be of theirs. </w:t>
      </w:r>
    </w:p>
    <w:p w:rsidR="004237BC" w:rsidRDefault="00E1099E" w:rsidP="00E1099E">
      <w:pPr>
        <w:pStyle w:val="Heading3"/>
      </w:pPr>
      <w:r>
        <w:t>!</w:t>
      </w:r>
    </w:p>
    <w:p w:rsidR="00D22650" w:rsidRDefault="00D22650" w:rsidP="00D22650">
      <w:pPr>
        <w:pStyle w:val="Heading4"/>
      </w:pPr>
      <w:r>
        <w:t>Third party mediation key to effective democracy promotion—aggressive practices just reinforce unstable regimes</w:t>
      </w:r>
    </w:p>
    <w:p w:rsidR="00D22650" w:rsidRPr="00D22650" w:rsidRDefault="00D22650" w:rsidP="00D22650">
      <w:proofErr w:type="spellStart"/>
      <w:r w:rsidRPr="00D22650">
        <w:rPr>
          <w:rStyle w:val="Style13ptBold"/>
        </w:rPr>
        <w:t>Katulis</w:t>
      </w:r>
      <w:proofErr w:type="spellEnd"/>
      <w:r w:rsidRPr="00D22650">
        <w:rPr>
          <w:rStyle w:val="Style13ptBold"/>
        </w:rPr>
        <w:t xml:space="preserve"> 09</w:t>
      </w:r>
      <w:r w:rsidRPr="00D22650">
        <w:t xml:space="preserve">, </w:t>
      </w:r>
      <w:r w:rsidRPr="00D22650">
        <w:rPr>
          <w:sz w:val="16"/>
          <w:szCs w:val="16"/>
        </w:rPr>
        <w:t xml:space="preserve">Brian </w:t>
      </w:r>
      <w:proofErr w:type="spellStart"/>
      <w:r w:rsidRPr="00D22650">
        <w:rPr>
          <w:sz w:val="16"/>
          <w:szCs w:val="16"/>
        </w:rPr>
        <w:t>Katulis</w:t>
      </w:r>
      <w:proofErr w:type="spellEnd"/>
      <w:r w:rsidRPr="00D22650">
        <w:rPr>
          <w:sz w:val="16"/>
          <w:szCs w:val="16"/>
        </w:rPr>
        <w:t xml:space="preserve"> is a Senior Fellow at American Progress, where his work focuses on U.S. national security policy in the Middle East and South Asia. </w:t>
      </w:r>
      <w:proofErr w:type="spellStart"/>
      <w:r w:rsidRPr="00D22650">
        <w:rPr>
          <w:sz w:val="16"/>
          <w:szCs w:val="16"/>
        </w:rPr>
        <w:t>Katulis</w:t>
      </w:r>
      <w:proofErr w:type="spellEnd"/>
      <w:r w:rsidRPr="00D22650">
        <w:rPr>
          <w:sz w:val="16"/>
          <w:szCs w:val="16"/>
        </w:rPr>
        <w:t xml:space="preserve"> has served as a consultant to numerous U.S. government agencies, private corporations, and nongovernmental organizations on projects in more than two dozen countries, including Iraq, Pakistan, Afghanistan, Yemen, Egypt, and Colombia. “Democracy Promotion in the Middle East and the Obama Administration”, 2009, &lt; http://www.tcf.org/assets/downloads/tcf-Katulis.pdf</w:t>
      </w:r>
      <w:r w:rsidRPr="00D22650">
        <w:t>&gt;</w:t>
      </w:r>
    </w:p>
    <w:p w:rsidR="00E1099E" w:rsidRPr="00E1099E" w:rsidRDefault="00E1099E" w:rsidP="00E1099E">
      <w:r>
        <w:t xml:space="preserve">The </w:t>
      </w:r>
      <w:r w:rsidRPr="00D22650">
        <w:rPr>
          <w:rStyle w:val="StyleUnderline"/>
        </w:rPr>
        <w:t>set of conflicts that is most directly relevant to the goal of reviving democracy promotion</w:t>
      </w:r>
      <w:r>
        <w:t xml:space="preserve"> efforts in the Middle East is internal divisions in countries. </w:t>
      </w:r>
      <w:r w:rsidRPr="00D22650">
        <w:rPr>
          <w:rStyle w:val="StyleUnderline"/>
        </w:rPr>
        <w:t>Several countries of the Middle East—including Iraq, Lebanon, and the Palestinian territories—lack a strong consensus over sharing power</w:t>
      </w:r>
      <w:r>
        <w:t xml:space="preserve"> between leading factions. In some cases, such as Iraq, the tensions among competing factions remain quite strong</w:t>
      </w:r>
      <w:proofErr w:type="gramStart"/>
      <w:r>
        <w:t>,11</w:t>
      </w:r>
      <w:proofErr w:type="gramEnd"/>
      <w:r>
        <w:t xml:space="preserve"> and in </w:t>
      </w:r>
      <w:r w:rsidRPr="00D22650">
        <w:rPr>
          <w:rStyle w:val="StyleUnderline"/>
        </w:rPr>
        <w:t>other countries, such as Lebanon, the internal divides lurk beneath the surface and threaten to upset a tenuous balance</w:t>
      </w:r>
      <w:r>
        <w:t xml:space="preserve">. Oftentimes these divisions over power-sharing are directly linked to Brian </w:t>
      </w:r>
      <w:proofErr w:type="spellStart"/>
      <w:r>
        <w:t>Katulis</w:t>
      </w:r>
      <w:proofErr w:type="spellEnd"/>
      <w:r>
        <w:t xml:space="preserve"> 11 constitutionalism and the principles set out in basic laws organizing checks and balances and separation of powers within a system. </w:t>
      </w:r>
      <w:r w:rsidRPr="00D22650">
        <w:rPr>
          <w:rStyle w:val="StyleUnderline"/>
        </w:rPr>
        <w:t xml:space="preserve">U.S. cooperation with key </w:t>
      </w:r>
      <w:proofErr w:type="spellStart"/>
      <w:r w:rsidRPr="00D22650">
        <w:rPr>
          <w:rStyle w:val="StyleUnderline"/>
        </w:rPr>
        <w:t>actors</w:t>
      </w:r>
      <w:proofErr w:type="spellEnd"/>
      <w:r w:rsidRPr="00D22650">
        <w:rPr>
          <w:rStyle w:val="StyleUnderline"/>
        </w:rPr>
        <w:t xml:space="preserve"> such as the United Nations and support for mediation efforts</w:t>
      </w:r>
      <w:r>
        <w:t xml:space="preserve"> of third-party countries and actors (as in the spring 2008 efforts by Arab countries to address internal divisions among the Palestinians and Lebanese) </w:t>
      </w:r>
      <w:r w:rsidRPr="00D22650">
        <w:rPr>
          <w:rStyle w:val="StyleUnderline"/>
        </w:rPr>
        <w:t>could be helpful for building a more solid foundation for advancing democratic governance</w:t>
      </w:r>
      <w:r>
        <w:t xml:space="preserve"> in the region. For example, in the case of Iraq, ongoing disputes among the top factions over key questions related to power-sharing remain the central stumbling block for developing a solid foundation for democratic governance at national, provincial, and local levels. These disputes have not prevented democracy promotion efforts from continuing, with implementers providing important training, support, and advice for Iraqi civil society groups and political parties. But the absence of a national consensus and compact on the central issues of how to define the nature of the Iraqi state and how to share power has remained a major impediment to advancing Iraq’s political transition. Many of these disputes over power-sharing and establishing the core constitutional principles are tied to underlying conflicts over power and resources. Helping set up the parameters for a deliberative discussion—one that engages broader populations—will necessarily take time. </w:t>
      </w:r>
      <w:r w:rsidRPr="00D22650">
        <w:rPr>
          <w:rStyle w:val="StyleUnderline"/>
        </w:rPr>
        <w:t>But instead of another mad rush to the next series of elections in Iraq</w:t>
      </w:r>
      <w:r>
        <w:t>—such as the one in 2005, w</w:t>
      </w:r>
      <w:r w:rsidRPr="00D22650">
        <w:rPr>
          <w:rStyle w:val="StyleUnderline"/>
        </w:rPr>
        <w:t>hen most Iraqis voted in a referendum on a constitution that they had not had a chance to read,</w:t>
      </w:r>
      <w:r>
        <w:t xml:space="preserve"> let alone have much of a voice in developing—</w:t>
      </w:r>
      <w:r w:rsidRPr="00D22650">
        <w:rPr>
          <w:rStyle w:val="StyleUnderline"/>
        </w:rPr>
        <w:t>the United States could work with partners such as the United Nations</w:t>
      </w:r>
      <w:r>
        <w:t xml:space="preserve"> and other actors </w:t>
      </w:r>
      <w:r w:rsidRPr="00D22650">
        <w:rPr>
          <w:rStyle w:val="StyleUnderline"/>
        </w:rPr>
        <w:t>to help societies suffering from sharp internal gaps bridge their divides</w:t>
      </w:r>
      <w:r>
        <w:t xml:space="preserve">. This second priority is a strategic necessity given the relative inattention and sporadic engagement of the Bush administration on several key fronts—Israeli-Palestinian, Israeli-Syrian, and Israeli-Lebanese tracks as well as the broader Arab-Israeli conflict. </w:t>
      </w:r>
      <w:r w:rsidRPr="00D22650">
        <w:rPr>
          <w:rStyle w:val="StyleUnderline"/>
        </w:rPr>
        <w:t>It is al</w:t>
      </w:r>
      <w:r w:rsidR="00D22650" w:rsidRPr="00D22650">
        <w:rPr>
          <w:rStyle w:val="StyleUnderline"/>
        </w:rPr>
        <w:t xml:space="preserve">so vital for addressing some </w:t>
      </w:r>
      <w:r w:rsidRPr="00D22650">
        <w:rPr>
          <w:rStyle w:val="StyleUnderline"/>
        </w:rPr>
        <w:t>Middle East core issues that have hampered democracy development</w:t>
      </w:r>
      <w:r>
        <w:t xml:space="preserve"> efforts, with some governments in the region using the unresolved Arab-Israeli conflict as an excuse to delay internal reform processes. The new administration may be inclined to breathe life into the Bush administration’s moribund efforts begun at Annapolis in November 2007 to resolve the Israeli-Palestinian conflict, or it may prefer another negotiating format—but either way, it needs to move quickly. It will likewise be helpful if there is some momentum on various other fronts like the Israeli-Syrian track. In some cases, direct U.S. involvement in peace-making efforts may be limited, but </w:t>
      </w:r>
      <w:r w:rsidRPr="00D22650">
        <w:rPr>
          <w:rStyle w:val="StyleUnderline"/>
        </w:rPr>
        <w:t>Obama needs to be seen as playing a supportive role to interlocutors such as Turkey or Egypt</w:t>
      </w:r>
      <w:r>
        <w:t xml:space="preserve"> that are playing important mediation roles.</w:t>
      </w:r>
    </w:p>
    <w:p w:rsidR="002D4FBB" w:rsidRDefault="004237BC" w:rsidP="006166DF">
      <w:pPr>
        <w:pStyle w:val="Heading2"/>
      </w:pPr>
      <w:r w:rsidRPr="004237BC">
        <w:t xml:space="preserve"> </w:t>
      </w:r>
      <w:r w:rsidR="002D4FBB">
        <w:t>Affirmative</w:t>
      </w:r>
    </w:p>
    <w:p w:rsidR="00656EA4" w:rsidRDefault="00656EA4" w:rsidP="00656EA4">
      <w:pPr>
        <w:pStyle w:val="Heading3"/>
      </w:pPr>
      <w:r>
        <w:t>L</w:t>
      </w:r>
    </w:p>
    <w:p w:rsidR="00656EA4" w:rsidRDefault="00656EA4" w:rsidP="00656EA4">
      <w:pPr>
        <w:pStyle w:val="Heading4"/>
      </w:pPr>
      <w:r>
        <w:t xml:space="preserve">Democracy promotion ineffectiveness inevitable- XOs </w:t>
      </w:r>
    </w:p>
    <w:p w:rsidR="00656EA4" w:rsidRPr="00F40A59" w:rsidRDefault="00656EA4" w:rsidP="00656EA4">
      <w:pPr>
        <w:rPr>
          <w:sz w:val="16"/>
          <w:szCs w:val="16"/>
        </w:rPr>
      </w:pPr>
      <w:proofErr w:type="spellStart"/>
      <w:r w:rsidRPr="00F40A59">
        <w:rPr>
          <w:rStyle w:val="Style13ptBold"/>
        </w:rPr>
        <w:t>Bonicelli</w:t>
      </w:r>
      <w:proofErr w:type="spellEnd"/>
      <w:r w:rsidRPr="00F40A59">
        <w:rPr>
          <w:rStyle w:val="Style13ptBold"/>
        </w:rPr>
        <w:t xml:space="preserve"> 14</w:t>
      </w:r>
      <w:r w:rsidRPr="00F40A59">
        <w:rPr>
          <w:sz w:val="16"/>
          <w:szCs w:val="16"/>
        </w:rPr>
        <w:t xml:space="preserve">, Paul J. </w:t>
      </w:r>
      <w:proofErr w:type="spellStart"/>
      <w:r w:rsidRPr="00F40A59">
        <w:rPr>
          <w:sz w:val="16"/>
          <w:szCs w:val="16"/>
        </w:rPr>
        <w:t>Bonicelli</w:t>
      </w:r>
      <w:proofErr w:type="spellEnd"/>
      <w:r w:rsidRPr="00F40A59">
        <w:rPr>
          <w:sz w:val="16"/>
          <w:szCs w:val="16"/>
        </w:rPr>
        <w:t xml:space="preserve"> is the Executive Vice President at Regent University, and served as the Assistant Administrator for Latin America and the Caribbean of the United States Agency for International Development. **Internally cites Guillermo O’Donnell, a prominent political scientist and recipient of many political science awards including the Prize for Lifetime Achievement from the </w:t>
      </w:r>
      <w:hyperlink r:id="rId36" w:tooltip="International Political Science Association" w:history="1">
        <w:r w:rsidRPr="00F40A59">
          <w:rPr>
            <w:rStyle w:val="Hyperlink"/>
            <w:sz w:val="16"/>
            <w:szCs w:val="16"/>
          </w:rPr>
          <w:t>International Political Science Association</w:t>
        </w:r>
      </w:hyperlink>
      <w:r w:rsidRPr="00F40A59">
        <w:rPr>
          <w:sz w:val="16"/>
          <w:szCs w:val="16"/>
        </w:rPr>
        <w:t xml:space="preserve">. “Obama’s Executive Order on Immigration Makes It Harder to Promote Democracy Abroad”, 11/21/14, &lt; </w:t>
      </w:r>
      <w:hyperlink r:id="rId37" w:history="1">
        <w:r w:rsidRPr="00F40A59">
          <w:rPr>
            <w:rStyle w:val="Hyperlink"/>
            <w:sz w:val="16"/>
            <w:szCs w:val="16"/>
          </w:rPr>
          <w:t>http://foreignpolicy.com/2014/11/21/obamas-executive-order-on-immigration-makes-it-harder-to-promote-democracy-abroad/</w:t>
        </w:r>
      </w:hyperlink>
      <w:r w:rsidR="00650A88">
        <w:rPr>
          <w:sz w:val="16"/>
          <w:szCs w:val="16"/>
        </w:rPr>
        <w:t xml:space="preserve">&gt; </w:t>
      </w:r>
    </w:p>
    <w:p w:rsidR="00656EA4" w:rsidRDefault="00656EA4" w:rsidP="00656EA4">
      <w:pPr>
        <w:rPr>
          <w:sz w:val="16"/>
        </w:rPr>
      </w:pPr>
      <w:r w:rsidRPr="00BF0CBD">
        <w:rPr>
          <w:rStyle w:val="StyleUnderline"/>
        </w:rPr>
        <w:t>By protecting millions of illegal immigrants from deportation, Obama is refusing to execute the laws duly passed by the people’s representatives</w:t>
      </w:r>
      <w:r w:rsidRPr="00F40A59">
        <w:rPr>
          <w:sz w:val="16"/>
        </w:rPr>
        <w:t xml:space="preserve">. He is ignoring his constitutional requirement to enforce the law. It matters not that he claims to be motivated by compassion when his first duty is to our constitutional democracy (as he argued repeatedly to his own base for years who wanted him to act alone). Importantly, </w:t>
      </w:r>
      <w:r w:rsidRPr="00BF0CBD">
        <w:rPr>
          <w:rStyle w:val="StyleUnderline"/>
        </w:rPr>
        <w:t>he asserted another reason for issuing the order</w:t>
      </w:r>
      <w:r w:rsidRPr="00F40A59">
        <w:rPr>
          <w:sz w:val="16"/>
        </w:rPr>
        <w:t xml:space="preserve"> and </w:t>
      </w:r>
      <w:proofErr w:type="gramStart"/>
      <w:r w:rsidRPr="00F40A59">
        <w:rPr>
          <w:sz w:val="16"/>
        </w:rPr>
        <w:t>this matters</w:t>
      </w:r>
      <w:proofErr w:type="gramEnd"/>
      <w:r w:rsidRPr="00F40A59">
        <w:rPr>
          <w:sz w:val="16"/>
        </w:rPr>
        <w:t xml:space="preserve"> very much for the watching international community — </w:t>
      </w:r>
      <w:r w:rsidRPr="00BF0CBD">
        <w:rPr>
          <w:rStyle w:val="StyleUnderline"/>
        </w:rPr>
        <w:t>especially the collection of dictators the United States is trying to influence.</w:t>
      </w:r>
      <w:r w:rsidRPr="00F40A59">
        <w:rPr>
          <w:sz w:val="16"/>
        </w:rPr>
        <w:t xml:space="preserve"> The president says he is issuing the order because the Congress will not do what he wants. He wanted the Senate comprehensive immigration reform bill to pass but the House, as is their right as an independent branch of government, refused to comply. For most of the eight years of the Bush presidency, Democrats argued that Bush had no credibility internationally due the way terrorists were interrogated, his withdrawal from the Anti-Ballistic Missile Treaty, and the invasion of Iraq. Bush’s opponents said that he had made it very hard if not impossible preach democracy to tyrants when he was behaving as one himself. </w:t>
      </w:r>
      <w:proofErr w:type="gramStart"/>
      <w:r w:rsidRPr="00F40A59">
        <w:rPr>
          <w:sz w:val="16"/>
        </w:rPr>
        <w:t>Now the Democrats, according to their own logic during the Bush years, have a hypocrisy problem of their own that will impact foreign policy.</w:t>
      </w:r>
      <w:proofErr w:type="gramEnd"/>
      <w:r w:rsidRPr="00F40A59">
        <w:rPr>
          <w:sz w:val="16"/>
        </w:rPr>
        <w:t xml:space="preserve"> After years of appointing "czars" and rewriting laws with his regulatory power, now </w:t>
      </w:r>
      <w:r w:rsidRPr="00BF0CBD">
        <w:rPr>
          <w:rStyle w:val="StyleUnderline"/>
        </w:rPr>
        <w:t xml:space="preserve">he has simply ordered into being what the Congress expressly refused to do. It will be construed in the developing countries ruled by </w:t>
      </w:r>
      <w:proofErr w:type="spellStart"/>
      <w:r w:rsidRPr="00BF0CBD">
        <w:rPr>
          <w:rStyle w:val="StyleUnderline"/>
        </w:rPr>
        <w:t>Chavistas</w:t>
      </w:r>
      <w:proofErr w:type="spellEnd"/>
      <w:r w:rsidRPr="00BF0CBD">
        <w:rPr>
          <w:rStyle w:val="StyleUnderline"/>
        </w:rPr>
        <w:t xml:space="preserve">, </w:t>
      </w:r>
      <w:proofErr w:type="spellStart"/>
      <w:r w:rsidRPr="00BF0CBD">
        <w:rPr>
          <w:rStyle w:val="StyleUnderline"/>
        </w:rPr>
        <w:t>Mugabes</w:t>
      </w:r>
      <w:proofErr w:type="spellEnd"/>
      <w:r w:rsidRPr="00BF0CBD">
        <w:rPr>
          <w:rStyle w:val="StyleUnderline"/>
        </w:rPr>
        <w:t>,</w:t>
      </w:r>
      <w:r w:rsidRPr="00F40A59">
        <w:rPr>
          <w:sz w:val="16"/>
        </w:rPr>
        <w:t xml:space="preserve"> and the like </w:t>
      </w:r>
      <w:r w:rsidRPr="00BF0CBD">
        <w:rPr>
          <w:rStyle w:val="StyleUnderline"/>
        </w:rPr>
        <w:t>as encouragement to continue ruling by fiat</w:t>
      </w:r>
      <w:r w:rsidRPr="00F40A59">
        <w:rPr>
          <w:sz w:val="16"/>
        </w:rPr>
        <w:t xml:space="preserve"> whenever a troublesome legislature refuses to rubber stamp their will. </w:t>
      </w:r>
      <w:r w:rsidRPr="00BF0CBD">
        <w:rPr>
          <w:rStyle w:val="StyleUnderline"/>
        </w:rPr>
        <w:t>They do this all the time and we condemn it all the time; now they will have ready to hand a response to U.S. censure</w:t>
      </w:r>
      <w:r w:rsidRPr="00F40A59">
        <w:rPr>
          <w:sz w:val="16"/>
        </w:rPr>
        <w:t xml:space="preserve">. Political scientist Guillermo O’Donnell developed theories of democratic consolidation, authoritarianism, and illiberal democracy during a lifetime of studying democratization. He examined much about emerging democracies in Latin America and has helped generations of scholars and practitioners understand what is happening and why it is happening in the politics of these countries. Of the many lessons to be learned from studying O’Donnell’s work, one is that democracies around the world might have many faces and different expressions, but they can be divided into liberal and illiberal forms. In sum, elections matter greatly, but so does the way in which leaders govern. </w:t>
      </w:r>
      <w:r w:rsidRPr="00F40A59">
        <w:rPr>
          <w:rStyle w:val="StyleUnderline"/>
        </w:rPr>
        <w:t>When</w:t>
      </w:r>
      <w:r w:rsidRPr="00F40A59">
        <w:rPr>
          <w:sz w:val="16"/>
        </w:rPr>
        <w:t xml:space="preserve"> elected leaders, especially </w:t>
      </w:r>
      <w:r w:rsidRPr="00F40A59">
        <w:rPr>
          <w:rStyle w:val="StyleUnderline"/>
        </w:rPr>
        <w:t>executives, concentrate power, they pervert democracy and any founding documents that exist to limit and curb the uses of powers</w:t>
      </w:r>
      <w:r w:rsidRPr="00F40A59">
        <w:rPr>
          <w:sz w:val="16"/>
        </w:rPr>
        <w:t xml:space="preserve">. When they mistake being elected as an excuse to rule alone, they begin to cross a line from liberal democracy to illiberal democracy. And then academics in the mold of O’Donnell start measuring how secure the democracy is, whether it is sliding backwards or stagnating, and what the electorate thinks of all of this. </w:t>
      </w:r>
      <w:r w:rsidRPr="00F40A59">
        <w:rPr>
          <w:rStyle w:val="Emphasis"/>
        </w:rPr>
        <w:t>We will probably have a very rough two years now that the president has taken this step</w:t>
      </w:r>
      <w:r w:rsidRPr="00F40A59">
        <w:rPr>
          <w:sz w:val="16"/>
        </w:rPr>
        <w:t>. And his party will have a momentous test on its hands if it seeks to defend his action.</w:t>
      </w:r>
    </w:p>
    <w:p w:rsidR="00DF6560" w:rsidRDefault="00DF6560" w:rsidP="00DF6560"/>
    <w:p w:rsidR="00DF6560" w:rsidRDefault="00DF6560" w:rsidP="00DF6560">
      <w:pPr>
        <w:pStyle w:val="Heading4"/>
      </w:pPr>
      <w:r>
        <w:t>Internet Freedom is an inadequate tool—5 reasons</w:t>
      </w:r>
    </w:p>
    <w:p w:rsidR="00DF6560" w:rsidRPr="005E537A" w:rsidRDefault="00DF6560" w:rsidP="00DF6560">
      <w:pPr>
        <w:rPr>
          <w:sz w:val="16"/>
          <w:szCs w:val="16"/>
        </w:rPr>
      </w:pPr>
      <w:r w:rsidRPr="005E537A">
        <w:rPr>
          <w:rStyle w:val="Style13ptBold"/>
        </w:rPr>
        <w:t>Silva 13</w:t>
      </w:r>
      <w:r w:rsidRPr="005E537A">
        <w:rPr>
          <w:sz w:val="16"/>
          <w:szCs w:val="16"/>
        </w:rPr>
        <w:t xml:space="preserve">, Alberto J. Cerda Silva is an assistant professor of computer law at the University of Chile. He is a founding member and director of international affairs of the NGO Derechos </w:t>
      </w:r>
      <w:proofErr w:type="spellStart"/>
      <w:r w:rsidRPr="005E537A">
        <w:rPr>
          <w:sz w:val="16"/>
          <w:szCs w:val="16"/>
        </w:rPr>
        <w:t>Digitales</w:t>
      </w:r>
      <w:proofErr w:type="spellEnd"/>
      <w:r w:rsidRPr="005E537A">
        <w:rPr>
          <w:sz w:val="16"/>
          <w:szCs w:val="16"/>
        </w:rPr>
        <w:t xml:space="preserve">. He is currently a Fulbright Scholar pursuing doctoral studies at Georgetown University Law Center with a thesis on human rights and Internet regulation in Latin America. “Internet Freedom is not </w:t>
      </w:r>
      <w:proofErr w:type="gramStart"/>
      <w:r w:rsidRPr="005E537A">
        <w:rPr>
          <w:sz w:val="16"/>
          <w:szCs w:val="16"/>
        </w:rPr>
        <w:t>Enough</w:t>
      </w:r>
      <w:proofErr w:type="gramEnd"/>
      <w:r w:rsidRPr="005E537A">
        <w:rPr>
          <w:sz w:val="16"/>
          <w:szCs w:val="16"/>
        </w:rPr>
        <w:t>: Towards an Internet Based on Human Rights”, &lt;</w:t>
      </w:r>
      <w:hyperlink r:id="rId38" w:history="1">
        <w:r w:rsidRPr="005E537A">
          <w:rPr>
            <w:rStyle w:val="Hyperlink"/>
            <w:sz w:val="16"/>
            <w:szCs w:val="16"/>
          </w:rPr>
          <w:t>http://www.surjournal.org/eng/conteudos/getArtigo18.php?artigo=18,artigo_02.htm</w:t>
        </w:r>
      </w:hyperlink>
      <w:r>
        <w:rPr>
          <w:sz w:val="16"/>
          <w:szCs w:val="16"/>
        </w:rPr>
        <w:t xml:space="preserve">&gt; </w:t>
      </w:r>
    </w:p>
    <w:p w:rsidR="00DF6560" w:rsidRPr="005E537A" w:rsidRDefault="00DF6560" w:rsidP="00DF6560">
      <w:pPr>
        <w:rPr>
          <w:sz w:val="16"/>
        </w:rPr>
      </w:pPr>
      <w:r w:rsidRPr="005E537A">
        <w:rPr>
          <w:sz w:val="16"/>
        </w:rPr>
        <w:t xml:space="preserve">Although </w:t>
      </w:r>
      <w:r w:rsidRPr="005E537A">
        <w:rPr>
          <w:rStyle w:val="StyleUnderline"/>
        </w:rPr>
        <w:t>Internet Freedom</w:t>
      </w:r>
      <w:r w:rsidRPr="005E537A">
        <w:rPr>
          <w:sz w:val="16"/>
        </w:rPr>
        <w:t xml:space="preserve"> represents progress, it </w:t>
      </w:r>
      <w:r w:rsidRPr="005E537A">
        <w:rPr>
          <w:rStyle w:val="StyleUnderline"/>
        </w:rPr>
        <w:t>has several limitations that make it inadequate.</w:t>
      </w:r>
      <w:r w:rsidRPr="005E537A">
        <w:rPr>
          <w:sz w:val="16"/>
        </w:rPr>
        <w:t xml:space="preserve"> First, </w:t>
      </w:r>
      <w:r w:rsidRPr="005E537A">
        <w:rPr>
          <w:rStyle w:val="StyleUnderline"/>
        </w:rPr>
        <w:t>it is an approach that encapsulates concerns and prioritizes topics from a U.S. perspective and therefore lacks comprehensiveness.</w:t>
      </w:r>
      <w:r w:rsidRPr="005E537A">
        <w:rPr>
          <w:sz w:val="16"/>
        </w:rPr>
        <w:t xml:space="preserve"> Second, </w:t>
      </w:r>
      <w:r w:rsidRPr="005E537A">
        <w:rPr>
          <w:rStyle w:val="StyleUnderline"/>
        </w:rPr>
        <w:t>it presents a narrow view of the relevance and synergies resulting from the interaction between the Internet and human rights</w:t>
      </w:r>
      <w:r w:rsidRPr="005E537A">
        <w:rPr>
          <w:sz w:val="16"/>
        </w:rPr>
        <w:t xml:space="preserve">. Third, </w:t>
      </w:r>
      <w:r w:rsidRPr="005E537A">
        <w:rPr>
          <w:rStyle w:val="StyleUnderline"/>
        </w:rPr>
        <w:t>it ignores that the Internet is an essentially private environment and therefore demands greater accountability from the private sector.</w:t>
      </w:r>
      <w:r w:rsidRPr="005E537A">
        <w:rPr>
          <w:sz w:val="16"/>
        </w:rPr>
        <w:t xml:space="preserve"> Fourth, </w:t>
      </w:r>
      <w:r w:rsidRPr="005E537A">
        <w:rPr>
          <w:rStyle w:val="StyleUnderline"/>
        </w:rPr>
        <w:t>it ignores Internet governance</w:t>
      </w:r>
      <w:r w:rsidRPr="005E537A">
        <w:rPr>
          <w:sz w:val="16"/>
        </w:rPr>
        <w:t>. Fifth</w:t>
      </w:r>
      <w:r w:rsidRPr="005E537A">
        <w:rPr>
          <w:rStyle w:val="StyleUnderline"/>
        </w:rPr>
        <w:t>, it prioritizes market needs rather than the respect for human rights.</w:t>
      </w:r>
      <w:r w:rsidRPr="005E537A">
        <w:rPr>
          <w:sz w:val="16"/>
        </w:rPr>
        <w:t xml:space="preserve"> In the next sections, each of these objections shall be briefly reviewed.</w:t>
      </w:r>
    </w:p>
    <w:p w:rsidR="00DF6560" w:rsidRPr="00656EA4" w:rsidRDefault="006166DF" w:rsidP="006166DF">
      <w:pPr>
        <w:pStyle w:val="Heading4"/>
      </w:pPr>
      <w:r>
        <w:t xml:space="preserve">Cyber freedom key to democracy—anonymity, freedom of expression, </w:t>
      </w:r>
      <w:r w:rsidR="005F7753">
        <w:t xml:space="preserve">and </w:t>
      </w:r>
    </w:p>
    <w:p w:rsidR="00656EA4" w:rsidRDefault="00656EA4" w:rsidP="00656EA4">
      <w:pPr>
        <w:rPr>
          <w:sz w:val="16"/>
        </w:rPr>
      </w:pPr>
      <w:r w:rsidRPr="00325AAD">
        <w:rPr>
          <w:rStyle w:val="Style13ptBold"/>
        </w:rPr>
        <w:t>Torres 13</w:t>
      </w:r>
      <w:r>
        <w:rPr>
          <w:sz w:val="16"/>
        </w:rPr>
        <w:t xml:space="preserve"> </w:t>
      </w:r>
      <w:r w:rsidRPr="00325AAD">
        <w:rPr>
          <w:sz w:val="16"/>
        </w:rPr>
        <w:t xml:space="preserve">Manuel R. Torres is an Associate Professor at the Area of Political Science and Public Administration at the University of Pablo de </w:t>
      </w:r>
      <w:proofErr w:type="spellStart"/>
      <w:r w:rsidRPr="00325AAD">
        <w:rPr>
          <w:sz w:val="16"/>
        </w:rPr>
        <w:t>Olavide</w:t>
      </w:r>
      <w:proofErr w:type="spellEnd"/>
      <w:r w:rsidRPr="00325AAD">
        <w:rPr>
          <w:sz w:val="16"/>
        </w:rPr>
        <w:t xml:space="preserve"> </w:t>
      </w:r>
      <w:proofErr w:type="spellStart"/>
      <w:r w:rsidRPr="00325AAD">
        <w:rPr>
          <w:sz w:val="16"/>
        </w:rPr>
        <w:t>en</w:t>
      </w:r>
      <w:proofErr w:type="spellEnd"/>
      <w:r w:rsidRPr="00325AAD">
        <w:rPr>
          <w:sz w:val="16"/>
        </w:rPr>
        <w:t xml:space="preserve"> </w:t>
      </w:r>
      <w:proofErr w:type="spellStart"/>
      <w:r w:rsidRPr="00325AAD">
        <w:rPr>
          <w:sz w:val="16"/>
        </w:rPr>
        <w:t>Sevilla</w:t>
      </w:r>
      <w:proofErr w:type="spellEnd"/>
      <w:r w:rsidRPr="00325AAD">
        <w:rPr>
          <w:sz w:val="16"/>
        </w:rPr>
        <w:t>. He is a Director of the Specialization Course in Analysis of Jihadist Terrorism, Insurgencies and Radical Movements of the UPO and a professor at the Master in Studies of Terrorism at the International University of Rioja (UNIR) and at the Master of Strategic Studies and International Security at the University of Granada.</w:t>
      </w:r>
      <w:r>
        <w:rPr>
          <w:sz w:val="16"/>
        </w:rPr>
        <w:t xml:space="preserve"> “</w:t>
      </w:r>
      <w:r w:rsidRPr="00325AAD">
        <w:rPr>
          <w:sz w:val="16"/>
        </w:rPr>
        <w:t>INTERNET AS A DRIVER OF POLITICAL CHANGE: CYBER-PESSIMISTS AND CYBER-OPTIMISTS</w:t>
      </w:r>
      <w:r>
        <w:rPr>
          <w:sz w:val="16"/>
        </w:rPr>
        <w:t>” January 2015, &lt;</w:t>
      </w:r>
      <w:r w:rsidRPr="00325AAD">
        <w:t xml:space="preserve"> </w:t>
      </w:r>
      <w:hyperlink r:id="rId39" w:history="1">
        <w:r w:rsidRPr="00CB4922">
          <w:rPr>
            <w:rStyle w:val="Hyperlink"/>
            <w:sz w:val="16"/>
          </w:rPr>
          <w:t>http://www.researchgate.net/profile/Manuel_R_Torres-Soriano/publication/258130256_INTERNET_AS_A_DRIVER_OF_POLITICAL_CHANGE_CYBER-PESSIMISTS_AND_CYBER-OPTIMISTS/links/0c960527161d0d818b000000.pdf</w:t>
        </w:r>
      </w:hyperlink>
      <w:r w:rsidR="00650A88">
        <w:rPr>
          <w:sz w:val="16"/>
        </w:rPr>
        <w:t xml:space="preserve">&gt; </w:t>
      </w:r>
    </w:p>
    <w:p w:rsidR="00656EA4" w:rsidRDefault="00656EA4" w:rsidP="00656EA4">
      <w:pPr>
        <w:rPr>
          <w:sz w:val="16"/>
        </w:rPr>
      </w:pPr>
      <w:r w:rsidRPr="00325AAD">
        <w:rPr>
          <w:sz w:val="16"/>
        </w:rPr>
        <w:t xml:space="preserve">The </w:t>
      </w:r>
      <w:r w:rsidRPr="00A827F0">
        <w:rPr>
          <w:rStyle w:val="StyleUnderline"/>
        </w:rPr>
        <w:t>main reasons used by the cyber-optimists</w:t>
      </w:r>
      <w:r w:rsidRPr="00325AAD">
        <w:rPr>
          <w:sz w:val="16"/>
        </w:rPr>
        <w:t xml:space="preserve"> include: a. </w:t>
      </w:r>
      <w:proofErr w:type="gramStart"/>
      <w:r w:rsidRPr="00A827F0">
        <w:rPr>
          <w:rStyle w:val="StyleUnderline"/>
        </w:rPr>
        <w:t>Giving</w:t>
      </w:r>
      <w:proofErr w:type="gramEnd"/>
      <w:r w:rsidRPr="00A827F0">
        <w:rPr>
          <w:rStyle w:val="StyleUnderline"/>
        </w:rPr>
        <w:t xml:space="preserve"> power to isolated individuals</w:t>
      </w:r>
      <w:r w:rsidRPr="00325AAD">
        <w:rPr>
          <w:sz w:val="16"/>
        </w:rPr>
        <w:t xml:space="preserve">. The </w:t>
      </w:r>
      <w:r w:rsidRPr="00A827F0">
        <w:rPr>
          <w:rStyle w:val="StyleUnderline"/>
        </w:rPr>
        <w:t>new technologies facilitate and promote the circulation of information</w:t>
      </w:r>
      <w:r w:rsidRPr="00325AAD">
        <w:rPr>
          <w:sz w:val="16"/>
        </w:rPr>
        <w:t xml:space="preserve"> and the participation of the subjects in political issues. </w:t>
      </w:r>
      <w:r w:rsidRPr="00A827F0">
        <w:rPr>
          <w:rStyle w:val="StyleUnderline"/>
        </w:rPr>
        <w:t>Cyberspace becomes a crucial instrument for citizens</w:t>
      </w:r>
      <w:r w:rsidRPr="00325AAD">
        <w:rPr>
          <w:sz w:val="16"/>
        </w:rPr>
        <w:t xml:space="preserve"> being able to apply pressure so as to obtain greater transparency and responsibility in the way their governments perform their actions11. The </w:t>
      </w:r>
      <w:r w:rsidRPr="0072769B">
        <w:rPr>
          <w:rStyle w:val="StyleUnderline"/>
        </w:rPr>
        <w:t>net opens up new pathways for the exercising of a fundamental right to democracy such as the freedom of expression</w:t>
      </w:r>
      <w:r w:rsidRPr="00325AAD">
        <w:rPr>
          <w:sz w:val="16"/>
        </w:rPr>
        <w:t xml:space="preserve">, enabling consumers to be not just the consumers of information furnished by the mass media. Through cyberspace, individuals can express themselves freely and without the mediation of the protagonists, which represents an enriching of the political debate because a greater number of participants with different perspectives join in. b. </w:t>
      </w:r>
      <w:r w:rsidRPr="0072769B">
        <w:rPr>
          <w:rStyle w:val="StyleUnderline"/>
        </w:rPr>
        <w:t>Promoting inter-group relations</w:t>
      </w:r>
      <w:r w:rsidRPr="00325AAD">
        <w:rPr>
          <w:sz w:val="16"/>
        </w:rPr>
        <w:t xml:space="preserve">. New connections between individuals and groups are created, both inside and outside national borders. </w:t>
      </w:r>
      <w:r w:rsidRPr="0072769B">
        <w:rPr>
          <w:rStyle w:val="StyleUnderline"/>
        </w:rPr>
        <w:t>Internet manages to produce a “densification of the public sphere”,</w:t>
      </w:r>
      <w:r w:rsidRPr="00325AAD">
        <w:rPr>
          <w:sz w:val="16"/>
        </w:rPr>
        <w:t xml:space="preserve"> something that is necessary in order for a social uprising to become consolidated and move on towards a revolution12. </w:t>
      </w:r>
      <w:r w:rsidRPr="0072769B">
        <w:rPr>
          <w:rStyle w:val="StyleUnderline"/>
        </w:rPr>
        <w:t>This</w:t>
      </w:r>
      <w:r w:rsidRPr="00325AAD">
        <w:rPr>
          <w:sz w:val="16"/>
        </w:rPr>
        <w:t xml:space="preserve"> form of technology </w:t>
      </w:r>
      <w:r w:rsidRPr="0072769B">
        <w:rPr>
          <w:rStyle w:val="StyleUnderline"/>
        </w:rPr>
        <w:t>becomes a key tool for collective action taking place</w:t>
      </w:r>
      <w:r w:rsidRPr="00325AAD">
        <w:rPr>
          <w:sz w:val="16"/>
        </w:rPr>
        <w:t xml:space="preserve"> within those societies that are lacking in freedom. Through the net</w:t>
      </w:r>
      <w:r w:rsidRPr="0072769B">
        <w:rPr>
          <w:rStyle w:val="StyleUnderline"/>
        </w:rPr>
        <w:t>, isolated individuals can see</w:t>
      </w:r>
      <w:r w:rsidRPr="00325AAD">
        <w:rPr>
          <w:sz w:val="16"/>
        </w:rPr>
        <w:t xml:space="preserve"> that </w:t>
      </w:r>
      <w:r w:rsidRPr="0072769B">
        <w:rPr>
          <w:rStyle w:val="StyleUnderline"/>
        </w:rPr>
        <w:t>others share their discontent</w:t>
      </w:r>
      <w:r w:rsidRPr="00325AAD">
        <w:rPr>
          <w:sz w:val="16"/>
        </w:rPr>
        <w:t xml:space="preserve">, and at the same time they find a terrain in cyberspace that is suitable for effectively coordinating their actions. The capacity to reach a potentially limited audience even makes it possible for small groups, and particularly motivated activists, to be able to endow their initiatives with a mass dimension. </w:t>
      </w:r>
      <w:r w:rsidRPr="0072769B">
        <w:rPr>
          <w:rStyle w:val="StyleUnderline"/>
        </w:rPr>
        <w:t>The transforming power of Internet has been increasing, as new people become net users</w:t>
      </w:r>
      <w:r w:rsidRPr="00325AAD">
        <w:rPr>
          <w:sz w:val="16"/>
        </w:rPr>
        <w:t xml:space="preserve">13. c. </w:t>
      </w:r>
      <w:r w:rsidRPr="0072769B">
        <w:rPr>
          <w:rStyle w:val="StyleUnderline"/>
        </w:rPr>
        <w:t>Local events take on international repercussions.</w:t>
      </w:r>
      <w:r w:rsidRPr="00325AAD">
        <w:rPr>
          <w:sz w:val="16"/>
        </w:rPr>
        <w:t xml:space="preserve"> Internet weakens the ability of political regimes to exercise effective control over the flows of information that cross their borders. The new technologies make it possible to evade government censorship, permitting local activists to inform international public opinion, and to become involved in the domestic affairs of their countries. Unlike the traditional mass media</w:t>
      </w:r>
      <w:r w:rsidRPr="0072769B">
        <w:rPr>
          <w:rStyle w:val="StyleUnderline"/>
        </w:rPr>
        <w:t>, net users can move around with greater anonymity than journalists</w:t>
      </w:r>
      <w:r w:rsidRPr="00325AAD">
        <w:rPr>
          <w:sz w:val="16"/>
        </w:rPr>
        <w:t xml:space="preserve">, and be present at events and in scenarios that government censorship bans accredited professionals from. The illustrative materials and descriptions provided by those citizen-journalists end up feeding the information that other countries have, and they decisively contribute toward the international community getting involved in the fight against oppression and against the violation of human rights. The repressive apparatus of those regimes lose part of their effectiveness, because they are constrained by the global repercussions of their acts. </w:t>
      </w:r>
      <w:r w:rsidRPr="0072769B">
        <w:rPr>
          <w:rStyle w:val="StyleUnderline"/>
        </w:rPr>
        <w:t>This relaxing of coercion facilitates the consolidation of movements</w:t>
      </w:r>
      <w:r w:rsidRPr="00325AAD">
        <w:rPr>
          <w:sz w:val="16"/>
        </w:rPr>
        <w:t xml:space="preserve"> demanding a political response. d. </w:t>
      </w:r>
      <w:r w:rsidRPr="0072769B">
        <w:rPr>
          <w:rStyle w:val="StyleUnderline"/>
        </w:rPr>
        <w:t xml:space="preserve">Promoting the economic development and social </w:t>
      </w:r>
      <w:proofErr w:type="spellStart"/>
      <w:r w:rsidRPr="0072769B">
        <w:rPr>
          <w:rStyle w:val="StyleUnderline"/>
        </w:rPr>
        <w:t>modernisation</w:t>
      </w:r>
      <w:proofErr w:type="spellEnd"/>
      <w:r w:rsidRPr="0072769B">
        <w:rPr>
          <w:rStyle w:val="StyleUnderline"/>
        </w:rPr>
        <w:t xml:space="preserve"> on which democracy is established</w:t>
      </w:r>
      <w:r w:rsidRPr="00325AAD">
        <w:rPr>
          <w:sz w:val="16"/>
        </w:rPr>
        <w:t xml:space="preserve">. </w:t>
      </w:r>
      <w:r w:rsidRPr="0072769B">
        <w:rPr>
          <w:rStyle w:val="StyleUnderline"/>
        </w:rPr>
        <w:t xml:space="preserve">Internet has become one of the key factors in commercial </w:t>
      </w:r>
      <w:proofErr w:type="spellStart"/>
      <w:r w:rsidRPr="0072769B">
        <w:rPr>
          <w:rStyle w:val="StyleUnderline"/>
        </w:rPr>
        <w:t>globalisation</w:t>
      </w:r>
      <w:proofErr w:type="spellEnd"/>
      <w:r w:rsidRPr="0072769B">
        <w:rPr>
          <w:rStyle w:val="StyleUnderline"/>
        </w:rPr>
        <w:t xml:space="preserve"> and the consequent</w:t>
      </w:r>
      <w:r w:rsidRPr="00325AAD">
        <w:rPr>
          <w:sz w:val="16"/>
        </w:rPr>
        <w:t xml:space="preserve"> more recent </w:t>
      </w:r>
      <w:r w:rsidRPr="0072769B">
        <w:rPr>
          <w:rStyle w:val="StyleUnderline"/>
        </w:rPr>
        <w:t>economic development</w:t>
      </w:r>
      <w:r w:rsidRPr="00325AAD">
        <w:rPr>
          <w:sz w:val="16"/>
        </w:rPr>
        <w:t xml:space="preserve">. The net has not only made production and management costs less expensive, but </w:t>
      </w:r>
      <w:r w:rsidRPr="00325AAD">
        <w:rPr>
          <w:rStyle w:val="StyleUnderline"/>
        </w:rPr>
        <w:t xml:space="preserve">it has also increased the volume and the speed at which information flows, having huge repercussions on </w:t>
      </w:r>
      <w:r w:rsidRPr="00325AAD">
        <w:rPr>
          <w:sz w:val="16"/>
        </w:rPr>
        <w:t>the</w:t>
      </w:r>
      <w:r w:rsidRPr="00325AAD">
        <w:rPr>
          <w:rStyle w:val="StyleUnderline"/>
        </w:rPr>
        <w:t xml:space="preserve"> scientific innovation </w:t>
      </w:r>
      <w:r w:rsidRPr="00325AAD">
        <w:rPr>
          <w:sz w:val="16"/>
        </w:rPr>
        <w:t xml:space="preserve">process </w:t>
      </w:r>
      <w:r w:rsidRPr="00325AAD">
        <w:rPr>
          <w:rStyle w:val="StyleUnderline"/>
        </w:rPr>
        <w:t>and on business productivity</w:t>
      </w:r>
      <w:r w:rsidRPr="00325AAD">
        <w:rPr>
          <w:sz w:val="16"/>
        </w:rPr>
        <w:t xml:space="preserve">14. The way this technology penetrates countries with dictatorial regimes ends up by causing a form of social and economic transformation that provides </w:t>
      </w:r>
      <w:proofErr w:type="spellStart"/>
      <w:r w:rsidRPr="00325AAD">
        <w:rPr>
          <w:sz w:val="16"/>
        </w:rPr>
        <w:t>succour</w:t>
      </w:r>
      <w:proofErr w:type="spellEnd"/>
      <w:r w:rsidRPr="00325AAD">
        <w:rPr>
          <w:sz w:val="16"/>
        </w:rPr>
        <w:t xml:space="preserve"> to pro-democratic movements. The new middle classes, arising under the auspices of the new information economy, end up becoming one of the most critical groups of the lack of freedom. The political elite </w:t>
      </w:r>
      <w:proofErr w:type="gramStart"/>
      <w:r w:rsidRPr="00325AAD">
        <w:rPr>
          <w:sz w:val="16"/>
        </w:rPr>
        <w:t>is</w:t>
      </w:r>
      <w:proofErr w:type="gramEnd"/>
      <w:r w:rsidRPr="00325AAD">
        <w:rPr>
          <w:sz w:val="16"/>
        </w:rPr>
        <w:t xml:space="preserve"> aware of this risk. However, they have to face up to the so-called “dictators’ dilemma”: either to choose political control or opt for the economic benefits that Internet offers. </w:t>
      </w:r>
    </w:p>
    <w:p w:rsidR="005F7753" w:rsidRDefault="005F7753" w:rsidP="005F7753">
      <w:pPr>
        <w:pStyle w:val="Heading4"/>
      </w:pPr>
      <w:r>
        <w:t>The Internet is the best vehicle for unification around protests</w:t>
      </w:r>
    </w:p>
    <w:p w:rsidR="00656EA4" w:rsidRPr="006B7751" w:rsidRDefault="00656EA4" w:rsidP="00656EA4">
      <w:pPr>
        <w:rPr>
          <w:sz w:val="16"/>
          <w:szCs w:val="16"/>
        </w:rPr>
      </w:pPr>
      <w:proofErr w:type="spellStart"/>
      <w:r w:rsidRPr="006B7751">
        <w:rPr>
          <w:rStyle w:val="Style13ptBold"/>
        </w:rPr>
        <w:t>Kouchner</w:t>
      </w:r>
      <w:proofErr w:type="spellEnd"/>
      <w:r w:rsidRPr="006B7751">
        <w:rPr>
          <w:rStyle w:val="Style13ptBold"/>
        </w:rPr>
        <w:t xml:space="preserve"> 10</w:t>
      </w:r>
      <w:r w:rsidRPr="006B7751">
        <w:rPr>
          <w:sz w:val="16"/>
          <w:szCs w:val="16"/>
        </w:rPr>
        <w:t xml:space="preserve">, Bernard </w:t>
      </w:r>
      <w:proofErr w:type="spellStart"/>
      <w:r w:rsidRPr="006B7751">
        <w:rPr>
          <w:sz w:val="16"/>
          <w:szCs w:val="16"/>
        </w:rPr>
        <w:t>Kouchner</w:t>
      </w:r>
      <w:proofErr w:type="spellEnd"/>
      <w:r w:rsidRPr="006B7751">
        <w:rPr>
          <w:sz w:val="16"/>
          <w:szCs w:val="16"/>
        </w:rPr>
        <w:t xml:space="preserve"> is the foreign minister of France and founder of </w:t>
      </w:r>
      <w:proofErr w:type="spellStart"/>
      <w:r w:rsidRPr="006B7751">
        <w:rPr>
          <w:sz w:val="16"/>
          <w:szCs w:val="16"/>
        </w:rPr>
        <w:t>Médecins</w:t>
      </w:r>
      <w:proofErr w:type="spellEnd"/>
      <w:r w:rsidRPr="006B7751">
        <w:rPr>
          <w:sz w:val="16"/>
          <w:szCs w:val="16"/>
        </w:rPr>
        <w:t xml:space="preserve"> Sans </w:t>
      </w:r>
      <w:proofErr w:type="spellStart"/>
      <w:r w:rsidRPr="006B7751">
        <w:rPr>
          <w:sz w:val="16"/>
          <w:szCs w:val="16"/>
        </w:rPr>
        <w:t>Frontières</w:t>
      </w:r>
      <w:proofErr w:type="spellEnd"/>
      <w:r w:rsidRPr="006B7751">
        <w:rPr>
          <w:sz w:val="16"/>
          <w:szCs w:val="16"/>
        </w:rPr>
        <w:t xml:space="preserve">. “The Battle for the Internet”, 5/13/10, &lt; </w:t>
      </w:r>
      <w:hyperlink r:id="rId40" w:history="1">
        <w:r w:rsidRPr="006B7751">
          <w:rPr>
            <w:rStyle w:val="Hyperlink"/>
            <w:sz w:val="16"/>
            <w:szCs w:val="16"/>
          </w:rPr>
          <w:t>http://www.nytimes.com/2010/05/14/opinion/14iht-edkouchner.html</w:t>
        </w:r>
      </w:hyperlink>
      <w:r w:rsidR="00650A88">
        <w:rPr>
          <w:sz w:val="16"/>
          <w:szCs w:val="16"/>
        </w:rPr>
        <w:t xml:space="preserve">&gt; </w:t>
      </w:r>
    </w:p>
    <w:p w:rsidR="00656EA4" w:rsidRDefault="00656EA4" w:rsidP="00656EA4">
      <w:pPr>
        <w:rPr>
          <w:sz w:val="16"/>
        </w:rPr>
      </w:pPr>
      <w:r w:rsidRPr="006B7751">
        <w:rPr>
          <w:sz w:val="16"/>
        </w:rPr>
        <w:t xml:space="preserve">Yet, the distortions are the exception rather than the rule. </w:t>
      </w:r>
      <w:r w:rsidRPr="00424AAD">
        <w:rPr>
          <w:rStyle w:val="StyleUnderline"/>
        </w:rPr>
        <w:t xml:space="preserve">The Internet is above all the most fantastic means of breaking down the walls that close us off from one another. </w:t>
      </w:r>
      <w:r w:rsidRPr="006B7751">
        <w:rPr>
          <w:sz w:val="16"/>
        </w:rPr>
        <w:t>For the oppressed peoples of the world, the Internet provides power beyond their wildest hopes</w:t>
      </w:r>
      <w:r w:rsidRPr="00424AAD">
        <w:rPr>
          <w:rStyle w:val="StyleUnderline"/>
        </w:rPr>
        <w:t xml:space="preserve">. It is increasingly difficult to hide a public protest, an act of repression or a violation of human rights. In authoritarian and repressive countries, </w:t>
      </w:r>
      <w:r w:rsidRPr="006B7751">
        <w:rPr>
          <w:sz w:val="16"/>
        </w:rPr>
        <w:t xml:space="preserve">mobile telephones and </w:t>
      </w:r>
      <w:r w:rsidRPr="00424AAD">
        <w:rPr>
          <w:rStyle w:val="StyleUnderline"/>
        </w:rPr>
        <w:t xml:space="preserve">the Internet have given citizens a critical means of expression, despite all the restrictions. </w:t>
      </w:r>
      <w:r w:rsidRPr="006B7751">
        <w:rPr>
          <w:sz w:val="16"/>
        </w:rPr>
        <w:t xml:space="preserve">However, the number of countries that censor the Internet and monitor Web users is increasing at an alarming rate. The Internet can be a formidable intelligence-gathering tool for spotting potential dissidents. Some regimes are already acquiring increasingly sophisticated surveillance technology. If all of those who are attached to human rights and democracy refused to compromise their principles and used the Internet to defend freedom of expression, this kind of repression would be much more difficult. I am not talking about absolute freedom, which opens the door to all sorts of abuses. Nobody is promoting that. I’m talking about </w:t>
      </w:r>
      <w:r w:rsidRPr="00424AAD">
        <w:rPr>
          <w:rStyle w:val="StyleUnderline"/>
        </w:rPr>
        <w:t xml:space="preserve">real freedom, based on the principle of respecting human dignity and rights. </w:t>
      </w:r>
      <w:r w:rsidRPr="006B7751">
        <w:rPr>
          <w:sz w:val="16"/>
        </w:rPr>
        <w:t xml:space="preserve">Multilateral institutions like the Council of Europe, and nongovernmental organizations like Reporters </w:t>
      </w:r>
      <w:proofErr w:type="gramStart"/>
      <w:r w:rsidRPr="006B7751">
        <w:rPr>
          <w:sz w:val="16"/>
        </w:rPr>
        <w:t>Without</w:t>
      </w:r>
      <w:proofErr w:type="gramEnd"/>
      <w:r w:rsidRPr="006B7751">
        <w:rPr>
          <w:sz w:val="16"/>
        </w:rPr>
        <w:t xml:space="preserve"> Borders, along with thousands of individuals around the world, have made a strong commitment to these issues. No fewer than 180 countries meeting for the World Summit on the Information Society have acknowledged that the Universal Declaration of Human Rights applies fully to the Internet, especially Article 19, which establishes freedom of expression and opinion. And yet, some 50 countries fail to live up to their commitments. We should create an international instrument for monitoring such commitments and for calling governments to task when they fail to live up to them. We should provide support to cyber-dissidents — the same support as other victims of political repression. We should also discuss the wisdom of adopting a code of conduct regarding the export of technologies for censoring the Internet and tracking Web users. These issues, along with others, like the protection of personal data, should be addressed within a framework that brings together government, civil society and international experts. Another project is close to my heart. It will be a long and difficult task to implement it, but it is critical. It is to give the Internet a legal status that reflects its universality. </w:t>
      </w:r>
      <w:proofErr w:type="gramStart"/>
      <w:r w:rsidRPr="006B7751">
        <w:rPr>
          <w:sz w:val="16"/>
        </w:rPr>
        <w:t xml:space="preserve">One that </w:t>
      </w:r>
      <w:r w:rsidRPr="00424AAD">
        <w:rPr>
          <w:rStyle w:val="StyleUnderline"/>
        </w:rPr>
        <w:t>recognizes it as an international space, so that it will be more difficult for repressive governments to use the sovereignty argument against fundamental freedoms.</w:t>
      </w:r>
      <w:proofErr w:type="gramEnd"/>
      <w:r w:rsidRPr="00424AAD">
        <w:rPr>
          <w:rStyle w:val="StyleUnderline"/>
        </w:rPr>
        <w:t xml:space="preserve"> </w:t>
      </w:r>
      <w:r w:rsidRPr="006B7751">
        <w:rPr>
          <w:sz w:val="16"/>
        </w:rPr>
        <w:t xml:space="preserve">The battle of ideas has started between the advocates of a universal and open Internet — based on freedom of expression, tolerance and respect for privacy — against those who want to transform the Internet into a multitude of closed-off spaces that serve the purposes of repressive regimes, propaganda and fanaticism. </w:t>
      </w:r>
      <w:r w:rsidRPr="00424AAD">
        <w:rPr>
          <w:rStyle w:val="StyleUnderline"/>
        </w:rPr>
        <w:t>Freedom of expression</w:t>
      </w:r>
      <w:r w:rsidRPr="006B7751">
        <w:rPr>
          <w:sz w:val="16"/>
        </w:rPr>
        <w:t>, said Voltaire, “</w:t>
      </w:r>
      <w:r w:rsidRPr="00424AAD">
        <w:rPr>
          <w:rStyle w:val="StyleUnderline"/>
        </w:rPr>
        <w:t>is the foundation of all other freedoms.”</w:t>
      </w:r>
      <w:r w:rsidRPr="006B7751">
        <w:rPr>
          <w:sz w:val="16"/>
        </w:rPr>
        <w:t xml:space="preserve"> </w:t>
      </w:r>
      <w:r w:rsidRPr="006B7751">
        <w:rPr>
          <w:rStyle w:val="StyleUnderline"/>
        </w:rPr>
        <w:t>Without it, there are no “free nations</w:t>
      </w:r>
      <w:r w:rsidRPr="006B7751">
        <w:rPr>
          <w:sz w:val="16"/>
        </w:rPr>
        <w:t>.” This universal spirit of the Enlightenment should run through the new media. The defense of fundamental freedoms and human rights must be the priority for governance of the Internet. It is everyone’s business.</w:t>
      </w:r>
    </w:p>
    <w:p w:rsidR="00656EA4" w:rsidRPr="006B7751" w:rsidRDefault="00656EA4" w:rsidP="00656EA4">
      <w:pPr>
        <w:rPr>
          <w:sz w:val="16"/>
        </w:rPr>
      </w:pPr>
    </w:p>
    <w:p w:rsidR="00DF6560" w:rsidRDefault="00DF6560" w:rsidP="00095CD1">
      <w:pPr>
        <w:pStyle w:val="Heading3"/>
      </w:pPr>
      <w:r>
        <w:t>Democracy turn</w:t>
      </w:r>
    </w:p>
    <w:p w:rsidR="00DF6560" w:rsidRDefault="00DF6560" w:rsidP="00DF6560">
      <w:pPr>
        <w:pStyle w:val="Heading4"/>
      </w:pPr>
      <w:r>
        <w:t>Internet freedom leads to democracy</w:t>
      </w:r>
    </w:p>
    <w:p w:rsidR="00BA19F2" w:rsidRPr="005F7753" w:rsidRDefault="00BA19F2" w:rsidP="00BA19F2">
      <w:r w:rsidRPr="005F7753">
        <w:rPr>
          <w:rStyle w:val="Style13ptBold"/>
        </w:rPr>
        <w:t>Fontaine and Rogers 11</w:t>
      </w:r>
      <w:r w:rsidRPr="005F7753">
        <w:t xml:space="preserve">– </w:t>
      </w:r>
      <w:r w:rsidRPr="00C3109B">
        <w:t>Richard Fontaine is the President of the Center for a New American Security (CNAS). He served as a Senior Advisor and Senior Fellow at CNAS from 2009-2012 and previously as foreign policy advisor to Senator John McCain for more than five years.  He has also worked at the State Department, the National Security Council and on the staff of the Senate Foreign Relations Committee.</w:t>
      </w:r>
      <w:r>
        <w:t xml:space="preserve"> Will Rogers is a s</w:t>
      </w:r>
      <w:r w:rsidRPr="005F7753">
        <w:t>enior Fellow at the Center</w:t>
      </w:r>
      <w:r>
        <w:t xml:space="preserve"> for a New American Security</w:t>
      </w:r>
      <w:r w:rsidRPr="005F7753">
        <w:t>, “A Foreign Policy Imperative in the Digital Age,” Internet Freedom, </w:t>
      </w:r>
      <w:r>
        <w:t xml:space="preserve">July 2011, </w:t>
      </w:r>
      <w:r w:rsidRPr="005F7753">
        <w:t>&lt;</w:t>
      </w:r>
      <w:hyperlink r:id="rId41" w:history="1">
        <w:r w:rsidRPr="00C27290">
          <w:rPr>
            <w:rStyle w:val="Hyperlink"/>
          </w:rPr>
          <w:t>http://www.cnas.org/files/documents/publications/CNAS_InternetFreedom_FontaineRogers_0.pdf</w:t>
        </w:r>
      </w:hyperlink>
      <w:r w:rsidRPr="005F7753">
        <w:t>&gt;</w:t>
      </w:r>
    </w:p>
    <w:p w:rsidR="00DF6560" w:rsidRPr="00DF6560" w:rsidRDefault="00DF6560" w:rsidP="00DF6560">
      <w:pPr>
        <w:rPr>
          <w:sz w:val="16"/>
        </w:rPr>
      </w:pPr>
      <w:r w:rsidRPr="00C3109B">
        <w:rPr>
          <w:sz w:val="16"/>
        </w:rPr>
        <w:t>It has become axiomatic to say that the Internet does not itself create democracies or overthrow regimes; people do. This is obviously true, but if</w:t>
      </w:r>
      <w:r w:rsidRPr="00C3109B">
        <w:rPr>
          <w:rStyle w:val="StyleUnderline"/>
        </w:rPr>
        <w:t xml:space="preserve"> new communications </w:t>
      </w:r>
      <w:r w:rsidRPr="00C3109B">
        <w:rPr>
          <w:sz w:val="16"/>
        </w:rPr>
        <w:t xml:space="preserve">tools do matter – and there appears to be at least nascent evidence that they do – then they </w:t>
      </w:r>
      <w:r w:rsidRPr="00C3109B">
        <w:rPr>
          <w:rStyle w:val="StyleUnderline"/>
        </w:rPr>
        <w:t>can play a role in several distinct ways.</w:t>
      </w:r>
      <w:r w:rsidRPr="00C3109B">
        <w:rPr>
          <w:sz w:val="16"/>
        </w:rPr>
        <w:t xml:space="preserve"> An important report issued by the United States Institute of Peace (USIP) presented a useful framework for examining how new communications technologies might affect political action. The paper identifies five distinct mechanisms through which the Internet might promote (or be used by regimes to block) </w:t>
      </w:r>
      <w:r w:rsidRPr="00C3109B">
        <w:rPr>
          <w:rStyle w:val="StyleUnderline"/>
        </w:rPr>
        <w:t>democratic progress</w:t>
      </w:r>
      <w:r w:rsidRPr="00C3109B">
        <w:rPr>
          <w:sz w:val="16"/>
        </w:rPr>
        <w:t xml:space="preserve">.36 Here we deepen the analysis of these mechanisms and add two additional factors that affect them. The </w:t>
      </w:r>
      <w:r w:rsidRPr="00C3109B">
        <w:rPr>
          <w:rStyle w:val="StyleUnderline"/>
        </w:rPr>
        <w:t>Internet may affect individuals, by altering or reinforcing their political attitudes, making them more attuned to political events, and enabling them to participate in politics</w:t>
      </w:r>
      <w:r w:rsidRPr="00C3109B">
        <w:rPr>
          <w:sz w:val="16"/>
        </w:rPr>
        <w:t xml:space="preserve"> to a greater degree than they could otherwise. This does not automatically translate into a more activist population; as the USIP study notes, it could actually make citizens more passive by diverting their attention away from offline political activism and toward less significant online activity.37 Some have called this “slacktivism,” exemplified by the millions of individuals who signed online petitions to end genocide in Darfur but who took no further action.38 At the same time, </w:t>
      </w:r>
      <w:r w:rsidRPr="00C3109B">
        <w:rPr>
          <w:rStyle w:val="StyleUnderline"/>
        </w:rPr>
        <w:t>individuals freely expressing themselves on the Internet are exercising a basic democratic right.</w:t>
      </w:r>
      <w:r w:rsidRPr="00C3109B">
        <w:rPr>
          <w:sz w:val="16"/>
        </w:rPr>
        <w:t xml:space="preserve"> As democracy scholar Larry Diamond points out, used in this way, </w:t>
      </w:r>
      <w:r w:rsidRPr="00C3109B">
        <w:rPr>
          <w:rStyle w:val="StyleUnderline"/>
        </w:rPr>
        <w:t>the Internet can help “widen the public sphere, creating a more pluralistic and autonomous arena of news, commentary and information.”</w:t>
      </w:r>
      <w:r w:rsidRPr="00C3109B">
        <w:rPr>
          <w:sz w:val="16"/>
        </w:rPr>
        <w:t xml:space="preserve">39 </w:t>
      </w:r>
      <w:r w:rsidRPr="00C3109B">
        <w:rPr>
          <w:rStyle w:val="StyleUnderline"/>
        </w:rPr>
        <w:t>It can also serve as an instrument through which individuals can push for transparency and government accountability</w:t>
      </w:r>
      <w:r w:rsidRPr="00C3109B">
        <w:rPr>
          <w:sz w:val="16"/>
        </w:rPr>
        <w:t xml:space="preserve">, both of which are </w:t>
      </w:r>
      <w:r w:rsidRPr="00C3109B">
        <w:rPr>
          <w:rStyle w:val="StyleUnderline"/>
        </w:rPr>
        <w:t>hallmarks of mature democracies</w:t>
      </w:r>
      <w:r w:rsidRPr="00C3109B">
        <w:rPr>
          <w:sz w:val="16"/>
        </w:rPr>
        <w:t xml:space="preserve">.40 New media might also affect </w:t>
      </w:r>
      <w:r w:rsidRPr="00C3109B">
        <w:rPr>
          <w:rStyle w:val="StyleUnderline"/>
        </w:rPr>
        <w:t>intergroup relations</w:t>
      </w:r>
      <w:r w:rsidRPr="00C3109B">
        <w:rPr>
          <w:sz w:val="16"/>
        </w:rPr>
        <w:t xml:space="preserve">, by </w:t>
      </w:r>
      <w:r w:rsidRPr="00C3109B">
        <w:rPr>
          <w:rStyle w:val="StyleUnderline"/>
        </w:rPr>
        <w:t>generating new connections among individuals, spreading information and bringing together people and groups.</w:t>
      </w:r>
      <w:r w:rsidRPr="00C3109B">
        <w:rPr>
          <w:sz w:val="16"/>
        </w:rPr>
        <w:t xml:space="preserve"> (Some have worried about the opposite effect – the tendency of the Internet to polarize individuals and groups around particular ideological tendencies.)41 This may occur not only within countries, but also among them; </w:t>
      </w:r>
      <w:r w:rsidRPr="00C3109B">
        <w:rPr>
          <w:rStyle w:val="StyleUnderline"/>
        </w:rPr>
        <w:t>the protests in Tunisia sparked a clear rise in political consciousness and activism across the Arab world</w:t>
      </w:r>
      <w:r w:rsidRPr="00C3109B">
        <w:rPr>
          <w:sz w:val="16"/>
        </w:rPr>
        <w:t xml:space="preserve"> – much of it </w:t>
      </w:r>
      <w:r w:rsidRPr="00C3109B">
        <w:rPr>
          <w:rStyle w:val="StyleUnderline"/>
        </w:rPr>
        <w:t>facilitated by Internet-based communications</w:t>
      </w:r>
      <w:r w:rsidRPr="00C3109B">
        <w:rPr>
          <w:sz w:val="16"/>
        </w:rPr>
        <w:t xml:space="preserve"> and satellite television.42 It may also take place over a long period of time; Clay </w:t>
      </w:r>
      <w:proofErr w:type="spellStart"/>
      <w:r w:rsidRPr="00C3109B">
        <w:rPr>
          <w:sz w:val="16"/>
        </w:rPr>
        <w:t>Shirky</w:t>
      </w:r>
      <w:proofErr w:type="spellEnd"/>
      <w:r w:rsidRPr="00C3109B">
        <w:rPr>
          <w:sz w:val="16"/>
        </w:rPr>
        <w:t xml:space="preserve">, an expert at New York University, argues that a “densifying of the public sphere” may need to occur before an uprising turns into a revolution.43 New </w:t>
      </w:r>
      <w:r w:rsidRPr="00C3109B">
        <w:rPr>
          <w:rStyle w:val="StyleUnderline"/>
        </w:rPr>
        <w:t>communications technologies could also affect collective action</w:t>
      </w:r>
      <w:r w:rsidRPr="00C3109B">
        <w:rPr>
          <w:sz w:val="16"/>
        </w:rPr>
        <w:t xml:space="preserve">, by helping change opinion and making it easier for individuals and groups to organize protests in repressive countries. </w:t>
      </w:r>
      <w:r w:rsidRPr="00C3109B">
        <w:rPr>
          <w:rStyle w:val="StyleUnderline"/>
        </w:rPr>
        <w:t>Unconnected individuals</w:t>
      </w:r>
      <w:r w:rsidRPr="00C3109B">
        <w:rPr>
          <w:sz w:val="16"/>
        </w:rPr>
        <w:t xml:space="preserve"> dissatisfied with the prevailing politics may </w:t>
      </w:r>
      <w:r w:rsidRPr="00C3109B">
        <w:rPr>
          <w:rStyle w:val="StyleUnderline"/>
        </w:rPr>
        <w:t>realize that others share their views, which might form the basis for collective action</w:t>
      </w:r>
      <w:r w:rsidRPr="00C3109B">
        <w:rPr>
          <w:sz w:val="16"/>
        </w:rPr>
        <w:t xml:space="preserve">.44 </w:t>
      </w:r>
      <w:proofErr w:type="gramStart"/>
      <w:r w:rsidRPr="00C3109B">
        <w:rPr>
          <w:sz w:val="16"/>
        </w:rPr>
        <w:t>Relatively</w:t>
      </w:r>
      <w:proofErr w:type="gramEnd"/>
      <w:r w:rsidRPr="00C3109B">
        <w:rPr>
          <w:sz w:val="16"/>
        </w:rPr>
        <w:t xml:space="preserve"> small groups, elites or other motivated dissidents might use the Internet to communicate or organize protests. Even if the number of committed online activists is small, they might nevertheless disseminate information to the general population or inspire more widespread protests.45 Again, </w:t>
      </w:r>
      <w:r w:rsidRPr="00C3109B">
        <w:rPr>
          <w:rStyle w:val="StyleUnderline"/>
        </w:rPr>
        <w:t>it is important to distinguish such action from group “slacktivism;”</w:t>
      </w:r>
      <w:r w:rsidRPr="00C3109B">
        <w:rPr>
          <w:sz w:val="16"/>
        </w:rPr>
        <w:t xml:space="preserve"> as the successful protests in Egypt </w:t>
      </w:r>
      <w:proofErr w:type="gramStart"/>
      <w:r w:rsidRPr="00C3109B">
        <w:rPr>
          <w:sz w:val="16"/>
        </w:rPr>
        <w:t>showed,</w:t>
      </w:r>
      <w:proofErr w:type="gramEnd"/>
      <w:r w:rsidRPr="00C3109B">
        <w:rPr>
          <w:sz w:val="16"/>
        </w:rPr>
        <w:t xml:space="preserve"> the regime only began to teeter when thousands of citizens physically occupied </w:t>
      </w:r>
      <w:proofErr w:type="spellStart"/>
      <w:r w:rsidRPr="00C3109B">
        <w:rPr>
          <w:sz w:val="16"/>
        </w:rPr>
        <w:t>Tahrir</w:t>
      </w:r>
      <w:proofErr w:type="spellEnd"/>
      <w:r w:rsidRPr="00C3109B">
        <w:rPr>
          <w:sz w:val="16"/>
        </w:rPr>
        <w:t xml:space="preserve"> Square. Though initial protests may have been organized via Facebook, the Mubarak government would still be in power if the protests had been confined only to cyberspace. </w:t>
      </w:r>
    </w:p>
    <w:p w:rsidR="00095CD1" w:rsidRDefault="00DF6560" w:rsidP="00095CD1">
      <w:pPr>
        <w:pStyle w:val="Heading3"/>
      </w:pPr>
      <w:r>
        <w:t>Regime Strength</w:t>
      </w:r>
      <w:r w:rsidR="00DD36BA">
        <w:t xml:space="preserve"> turn</w:t>
      </w:r>
    </w:p>
    <w:p w:rsidR="00DD36BA" w:rsidRPr="00DD36BA" w:rsidRDefault="00DD36BA" w:rsidP="00DD36BA">
      <w:pPr>
        <w:pStyle w:val="Heading4"/>
      </w:pPr>
      <w:r>
        <w:t>Internet activism good—slacktivism strengthens regimes</w:t>
      </w:r>
    </w:p>
    <w:p w:rsidR="00095CD1" w:rsidRPr="003478B5" w:rsidRDefault="00095CD1" w:rsidP="00095CD1">
      <w:pPr>
        <w:rPr>
          <w:sz w:val="16"/>
          <w:szCs w:val="16"/>
        </w:rPr>
      </w:pPr>
      <w:r w:rsidRPr="003478B5">
        <w:rPr>
          <w:rStyle w:val="Style13ptBold"/>
        </w:rPr>
        <w:t>Christensen 12</w:t>
      </w:r>
      <w:r>
        <w:t xml:space="preserve">, </w:t>
      </w:r>
      <w:r w:rsidRPr="003478B5">
        <w:rPr>
          <w:sz w:val="16"/>
          <w:szCs w:val="16"/>
        </w:rPr>
        <w:t xml:space="preserve">Henrik Christensen is a political science researcher at </w:t>
      </w:r>
      <w:proofErr w:type="spellStart"/>
      <w:r w:rsidRPr="003478B5">
        <w:rPr>
          <w:sz w:val="16"/>
          <w:szCs w:val="16"/>
        </w:rPr>
        <w:t>Åbo</w:t>
      </w:r>
      <w:proofErr w:type="spellEnd"/>
      <w:r w:rsidRPr="003478B5">
        <w:rPr>
          <w:sz w:val="16"/>
          <w:szCs w:val="16"/>
        </w:rPr>
        <w:t xml:space="preserve"> </w:t>
      </w:r>
      <w:proofErr w:type="spellStart"/>
      <w:r w:rsidRPr="003478B5">
        <w:rPr>
          <w:sz w:val="16"/>
          <w:szCs w:val="16"/>
        </w:rPr>
        <w:t>Akademi</w:t>
      </w:r>
      <w:proofErr w:type="spellEnd"/>
      <w:r w:rsidRPr="003478B5">
        <w:rPr>
          <w:sz w:val="16"/>
          <w:szCs w:val="16"/>
        </w:rPr>
        <w:t xml:space="preserve"> University. </w:t>
      </w:r>
      <w:proofErr w:type="gramStart"/>
      <w:r w:rsidRPr="003478B5">
        <w:rPr>
          <w:sz w:val="16"/>
          <w:szCs w:val="16"/>
        </w:rPr>
        <w:t>“Simply slacktivism?</w:t>
      </w:r>
      <w:proofErr w:type="gramEnd"/>
      <w:r w:rsidRPr="003478B5">
        <w:rPr>
          <w:sz w:val="16"/>
          <w:szCs w:val="16"/>
        </w:rPr>
        <w:t xml:space="preserve"> Internet participation in Finland”</w:t>
      </w:r>
      <w:r>
        <w:rPr>
          <w:sz w:val="16"/>
          <w:szCs w:val="16"/>
        </w:rPr>
        <w:t xml:space="preserve"> March 2012, </w:t>
      </w:r>
      <w:r w:rsidRPr="003478B5">
        <w:rPr>
          <w:sz w:val="16"/>
          <w:szCs w:val="16"/>
        </w:rPr>
        <w:t>&lt;</w:t>
      </w:r>
      <w:hyperlink r:id="rId42" w:history="1">
        <w:r w:rsidRPr="00CB4922">
          <w:rPr>
            <w:rStyle w:val="Hyperlink"/>
            <w:sz w:val="16"/>
            <w:szCs w:val="16"/>
          </w:rPr>
          <w:t>http://www.researchgate.net/profile/Henrik_Christensen4/publication/261638212_Simply_slacktivism_Internet_participation_in_Finland/links/00b7d534e7b9cc0d6f000000.pdf</w:t>
        </w:r>
      </w:hyperlink>
      <w:r w:rsidR="00650A88">
        <w:rPr>
          <w:sz w:val="16"/>
          <w:szCs w:val="16"/>
        </w:rPr>
        <w:t xml:space="preserve">&gt; </w:t>
      </w:r>
    </w:p>
    <w:p w:rsidR="00095CD1" w:rsidRDefault="00095CD1" w:rsidP="00095CD1">
      <w:pPr>
        <w:rPr>
          <w:rStyle w:val="StyleUnderline"/>
        </w:rPr>
      </w:pPr>
      <w:r w:rsidRPr="008430AB">
        <w:rPr>
          <w:sz w:val="16"/>
        </w:rPr>
        <w:t xml:space="preserve">A second critique </w:t>
      </w:r>
      <w:r w:rsidRPr="008430AB">
        <w:rPr>
          <w:rStyle w:val="StyleUnderline"/>
        </w:rPr>
        <w:t>considers the Internet participation to be the result of unwillingness among Internet activists to put in the efforts required to be</w:t>
      </w:r>
      <w:r w:rsidRPr="008430AB">
        <w:rPr>
          <w:sz w:val="16"/>
        </w:rPr>
        <w:t xml:space="preserve"> genuinely </w:t>
      </w:r>
      <w:r w:rsidRPr="008430AB">
        <w:rPr>
          <w:rStyle w:val="StyleUnderline"/>
        </w:rPr>
        <w:t>politically involved</w:t>
      </w:r>
      <w:r w:rsidRPr="008430AB">
        <w:rPr>
          <w:sz w:val="16"/>
        </w:rPr>
        <w:t xml:space="preserve"> (</w:t>
      </w:r>
      <w:proofErr w:type="spellStart"/>
      <w:r w:rsidRPr="008430AB">
        <w:rPr>
          <w:sz w:val="16"/>
        </w:rPr>
        <w:t>Morozov</w:t>
      </w:r>
      <w:proofErr w:type="spellEnd"/>
      <w:r w:rsidRPr="008430AB">
        <w:rPr>
          <w:sz w:val="16"/>
        </w:rPr>
        <w:t xml:space="preserve">, 2009). According to </w:t>
      </w:r>
      <w:proofErr w:type="spellStart"/>
      <w:r w:rsidRPr="008430AB">
        <w:rPr>
          <w:sz w:val="16"/>
        </w:rPr>
        <w:t>Morozov</w:t>
      </w:r>
      <w:proofErr w:type="spellEnd"/>
      <w:r w:rsidRPr="008430AB">
        <w:rPr>
          <w:sz w:val="16"/>
        </w:rPr>
        <w:t xml:space="preserve"> (2009), </w:t>
      </w:r>
      <w:r w:rsidRPr="008430AB">
        <w:rPr>
          <w:rStyle w:val="StyleUnderline"/>
        </w:rPr>
        <w:t>slacktivism is the ideal type of activism for a lazy generation</w:t>
      </w:r>
      <w:r w:rsidRPr="008430AB">
        <w:rPr>
          <w:sz w:val="16"/>
        </w:rPr>
        <w:t xml:space="preserve">, who no longer bother with demonstrations when the rouse of the Internet is so much more appealing. According to this perspective, </w:t>
      </w:r>
      <w:r w:rsidRPr="008430AB">
        <w:rPr>
          <w:rStyle w:val="StyleUnderline"/>
        </w:rPr>
        <w:t>Internet participation does not reflect a genuine desire to influence political matters but is a comfortable way of pretending to care</w:t>
      </w:r>
      <w:r w:rsidRPr="008430AB">
        <w:rPr>
          <w:sz w:val="16"/>
        </w:rPr>
        <w:t>. This critique is often associated with the political commentator and author Malcolm Gladwell (2010), who in a column compared Internet participation via social media with the sit-ins organized by the civil rights movement in the US in the 1950s and 1960s. Unsurprisingly, he finds that</w:t>
      </w:r>
      <w:r w:rsidRPr="008430AB">
        <w:rPr>
          <w:rStyle w:val="StyleUnderline"/>
        </w:rPr>
        <w:t xml:space="preserve"> Internet participatio</w:t>
      </w:r>
      <w:r w:rsidRPr="008430AB">
        <w:rPr>
          <w:sz w:val="16"/>
        </w:rPr>
        <w:t xml:space="preserve">n requires much less effort and often </w:t>
      </w:r>
      <w:r w:rsidRPr="008430AB">
        <w:rPr>
          <w:rStyle w:val="StyleUnderline"/>
        </w:rPr>
        <w:t>aim to receive social acknowledgement and praise rather than achieve political change.</w:t>
      </w:r>
      <w:r w:rsidRPr="008430AB">
        <w:rPr>
          <w:sz w:val="16"/>
        </w:rPr>
        <w:t xml:space="preserve"> Most political activities would obviously compare </w:t>
      </w:r>
      <w:proofErr w:type="spellStart"/>
      <w:r w:rsidRPr="008430AB">
        <w:rPr>
          <w:sz w:val="16"/>
        </w:rPr>
        <w:t>unfavourably</w:t>
      </w:r>
      <w:proofErr w:type="spellEnd"/>
      <w:r w:rsidRPr="008430AB">
        <w:rPr>
          <w:sz w:val="16"/>
        </w:rPr>
        <w:t xml:space="preserve"> to such rare expressions of civic courage. Nonetheless, this accusation appears to make intuitive sense since </w:t>
      </w:r>
      <w:r w:rsidRPr="008430AB">
        <w:rPr>
          <w:rStyle w:val="StyleUnderline"/>
        </w:rPr>
        <w:t>many activities on social networks seem to be manifestations of good intentions but rarely reflect genuine commitment</w:t>
      </w:r>
      <w:r w:rsidRPr="008430AB">
        <w:rPr>
          <w:sz w:val="16"/>
        </w:rPr>
        <w:t xml:space="preserve">. </w:t>
      </w:r>
      <w:proofErr w:type="spellStart"/>
      <w:r w:rsidRPr="008430AB">
        <w:rPr>
          <w:sz w:val="16"/>
        </w:rPr>
        <w:t>Morozov</w:t>
      </w:r>
      <w:proofErr w:type="spellEnd"/>
      <w:r w:rsidRPr="008430AB">
        <w:rPr>
          <w:sz w:val="16"/>
        </w:rPr>
        <w:t xml:space="preserve"> (2011: 186) makes a similar point when he condemns individuals with only a cursory interest in the issues who comes together to save the world via the Internet. Some fear that </w:t>
      </w:r>
      <w:r w:rsidRPr="008430AB">
        <w:rPr>
          <w:rStyle w:val="StyleUnderline"/>
        </w:rPr>
        <w:t>the easily available Internet may lead citizens to substitute their traditional offline activities with online versions, which could be devastating for the effectiveness of participation</w:t>
      </w:r>
      <w:r w:rsidRPr="008430AB">
        <w:rPr>
          <w:sz w:val="16"/>
        </w:rPr>
        <w:t xml:space="preserve"> (Putnam, 2000). According to this portrayal</w:t>
      </w:r>
      <w:r w:rsidRPr="008430AB">
        <w:rPr>
          <w:rStyle w:val="StyleUnderline"/>
        </w:rPr>
        <w:t>, the Internet attracts people who are not genuinely interested</w:t>
      </w:r>
      <w:r w:rsidRPr="008430AB">
        <w:rPr>
          <w:sz w:val="16"/>
        </w:rPr>
        <w:t xml:space="preserve"> or capable of political participation, but more interested in putting up an appearance of interest by the push of a button. The link between offline and online participation has been examined in previous research. Most studies find a weak positive effect of online engagement on offline involvement (</w:t>
      </w:r>
      <w:proofErr w:type="spellStart"/>
      <w:r w:rsidRPr="008430AB">
        <w:rPr>
          <w:sz w:val="16"/>
        </w:rPr>
        <w:t>Boulianne</w:t>
      </w:r>
      <w:proofErr w:type="spellEnd"/>
      <w:r w:rsidRPr="008430AB">
        <w:rPr>
          <w:sz w:val="16"/>
        </w:rPr>
        <w:t xml:space="preserve">, 2009; Christensen, 2011a), whereas </w:t>
      </w:r>
      <w:r w:rsidRPr="008430AB">
        <w:rPr>
          <w:rStyle w:val="StyleUnderline"/>
        </w:rPr>
        <w:t>others studies cast doubt on the effect of the Internet on civic engagement since any independent effect disappears when controlling for other factors</w:t>
      </w:r>
      <w:r w:rsidRPr="008430AB">
        <w:rPr>
          <w:sz w:val="16"/>
        </w:rPr>
        <w:t xml:space="preserve"> such as socio-economic status and psychological involvement in politics (</w:t>
      </w:r>
      <w:proofErr w:type="spellStart"/>
      <w:r w:rsidRPr="008430AB">
        <w:rPr>
          <w:sz w:val="16"/>
        </w:rPr>
        <w:t>Bimber</w:t>
      </w:r>
      <w:proofErr w:type="spellEnd"/>
      <w:r w:rsidRPr="008430AB">
        <w:rPr>
          <w:sz w:val="16"/>
        </w:rPr>
        <w:t xml:space="preserve">, 2001, p.61). Although the connections between offline and online participation remain unclear, </w:t>
      </w:r>
      <w:r w:rsidRPr="008430AB">
        <w:rPr>
          <w:rStyle w:val="StyleUnderline"/>
        </w:rPr>
        <w:t>this line of critique is frequently used to dismiss Internet activism as slacktivism</w:t>
      </w:r>
      <w:r w:rsidR="002D4FBB">
        <w:rPr>
          <w:rStyle w:val="StyleUnderline"/>
        </w:rPr>
        <w:t xml:space="preserve">. </w:t>
      </w:r>
    </w:p>
    <w:p w:rsidR="00AE2844" w:rsidRDefault="00AE2844" w:rsidP="00AE2844">
      <w:pPr>
        <w:pStyle w:val="Heading1"/>
      </w:pPr>
      <w:r>
        <w:t>Iran Censorship DA NEG</w:t>
      </w:r>
    </w:p>
    <w:p w:rsidR="00AE2844" w:rsidRDefault="00AE2844" w:rsidP="00AE2844">
      <w:pPr>
        <w:pStyle w:val="Heading3"/>
      </w:pPr>
      <w:r>
        <w:t>1NC Shell</w:t>
      </w:r>
    </w:p>
    <w:p w:rsidR="00AE2844" w:rsidRDefault="00AE2844" w:rsidP="00AE2844">
      <w:pPr>
        <w:pStyle w:val="Heading4"/>
      </w:pPr>
      <w:r>
        <w:t>Iran internet censorship high now</w:t>
      </w:r>
    </w:p>
    <w:p w:rsidR="00AE2844" w:rsidRPr="00F570EF" w:rsidRDefault="00AE2844" w:rsidP="00AE2844">
      <w:pPr>
        <w:rPr>
          <w:rStyle w:val="Style13ptBold"/>
        </w:rPr>
      </w:pPr>
      <w:r w:rsidRPr="00F570EF">
        <w:rPr>
          <w:rStyle w:val="Style13ptBold"/>
        </w:rPr>
        <w:t xml:space="preserve">CPJ 15 </w:t>
      </w:r>
      <w:r w:rsidRPr="00F570EF">
        <w:t>(</w:t>
      </w:r>
      <w:hyperlink r:id="rId43" w:history="1">
        <w:r w:rsidRPr="00A538C6">
          <w:rPr>
            <w:rStyle w:val="Hyperlink"/>
          </w:rPr>
          <w:t>https://cpj.org/2015/04/10-most-censored-countries.php</w:t>
        </w:r>
      </w:hyperlink>
      <w:r>
        <w:t xml:space="preserve">, </w:t>
      </w:r>
      <w:r w:rsidRPr="00F570EF">
        <w:t>10 Most Censored Countries</w:t>
      </w:r>
      <w:r>
        <w:t>, CPJ, Committee To Protect Journalists, a group that raises awareness to censorship rights in different countries, 2015)</w:t>
      </w:r>
    </w:p>
    <w:p w:rsidR="00AE2844" w:rsidRDefault="00AE2844" w:rsidP="00AE2844">
      <w:r w:rsidRPr="00F570EF">
        <w:t>Leadership: Ayatollah Ali Khamenei has been supreme leader since 1989. Hassan Rouhani has been president since August 2013.</w:t>
      </w:r>
      <w:r>
        <w:t xml:space="preserve"> </w:t>
      </w:r>
      <w:r w:rsidRPr="00F570EF">
        <w:t>How censorship works: The government uses mass and arbitrary detention as a means of silencing dissent and forcing journalists into exile</w:t>
      </w:r>
      <w:r w:rsidRPr="00F570EF">
        <w:rPr>
          <w:u w:val="single"/>
        </w:rPr>
        <w:t xml:space="preserve">. Iran became the world's leading jailer of journalists in 2009 and has ranked among the world's worst jailers of the press every year since. Iranian authorities </w:t>
      </w:r>
      <w:r w:rsidRPr="00F570EF">
        <w:rPr>
          <w:b/>
          <w:u w:val="single"/>
        </w:rPr>
        <w:t>maintain one of the toughest Internet censorship regimes in the world</w:t>
      </w:r>
      <w:r w:rsidRPr="00F570EF">
        <w:rPr>
          <w:u w:val="single"/>
        </w:rPr>
        <w:t>, blocking millions of websites, including news and social networking sites.</w:t>
      </w:r>
      <w:r w:rsidRPr="00F570EF">
        <w:t xml:space="preserve"> </w:t>
      </w:r>
      <w:r w:rsidRPr="00F570EF">
        <w:rPr>
          <w:u w:val="single"/>
        </w:rPr>
        <w:t xml:space="preserve">They are suspected of using sophisticated techniques, such as setting up fake versions of popular websites and search engines, and the regime frequently jams satellite signals. The situation for the press has not improved under Rouhani despite the hopes of U.N. member states and human rights groups. </w:t>
      </w:r>
      <w:r w:rsidRPr="00F570EF">
        <w:t>Rouhani also failed to uphold his campaign promise to reinstate the 4,000-member Association of Iranian Journalists, which was forced to close in 2009.</w:t>
      </w:r>
      <w:r>
        <w:t xml:space="preserve"> </w:t>
      </w:r>
      <w:r w:rsidRPr="00F570EF">
        <w:rPr>
          <w:u w:val="single"/>
        </w:rPr>
        <w:t>Lowlight: Iranian authorities control coverage of certain topics by tightening the small circle of journalists and news outlets allowed to report on them</w:t>
      </w:r>
      <w:r w:rsidRPr="00F570EF">
        <w:t xml:space="preserve">. In February, Iran's Supreme National Security Council filed a lawsuit against conservative journalist Hossein </w:t>
      </w:r>
      <w:proofErr w:type="spellStart"/>
      <w:r w:rsidRPr="00F570EF">
        <w:t>Ghadyani</w:t>
      </w:r>
      <w:proofErr w:type="spellEnd"/>
      <w:r w:rsidRPr="00F570EF">
        <w:t xml:space="preserve"> and the newspaper he works for, </w:t>
      </w:r>
      <w:proofErr w:type="spellStart"/>
      <w:r w:rsidRPr="00F570EF">
        <w:t>Vatan</w:t>
      </w:r>
      <w:proofErr w:type="spellEnd"/>
      <w:r w:rsidRPr="00F570EF">
        <w:t xml:space="preserve">-e </w:t>
      </w:r>
      <w:proofErr w:type="spellStart"/>
      <w:r w:rsidRPr="00F570EF">
        <w:t>Emrooz</w:t>
      </w:r>
      <w:proofErr w:type="spellEnd"/>
      <w:r w:rsidRPr="00F570EF">
        <w:t>. The newspaper, which supports former President Mahmoud Ahmadinejad, had published four articles that criticized Iran's international nuclear negotiations and alleged corruption in the government's dealing with an oil company.</w:t>
      </w:r>
    </w:p>
    <w:p w:rsidR="00AE2844" w:rsidRDefault="00AE2844" w:rsidP="00AE2844">
      <w:pPr>
        <w:pStyle w:val="Heading4"/>
      </w:pPr>
      <w:r>
        <w:t>Internet Liberalization allows for dissent and protest</w:t>
      </w:r>
    </w:p>
    <w:p w:rsidR="00AE2844" w:rsidRPr="00A74FBA" w:rsidRDefault="00AE2844" w:rsidP="00AE2844">
      <w:proofErr w:type="spellStart"/>
      <w:r w:rsidRPr="00D004C6">
        <w:rPr>
          <w:rStyle w:val="Style13ptBold"/>
        </w:rPr>
        <w:t>Filder</w:t>
      </w:r>
      <w:proofErr w:type="spellEnd"/>
      <w:r w:rsidRPr="00D004C6">
        <w:rPr>
          <w:rStyle w:val="Style13ptBold"/>
        </w:rPr>
        <w:t xml:space="preserve"> 12</w:t>
      </w:r>
      <w:r w:rsidRPr="00B460BB">
        <w:rPr>
          <w:b/>
        </w:rPr>
        <w:t xml:space="preserve"> (</w:t>
      </w:r>
      <w:r w:rsidRPr="00E41ADC">
        <w:t>the Doctor of Philosophy degree in Political Science in the Graduate College of The University of Iowa. “Dissent in digital: the Internet and dissent in authoritarian states” http://ir.uiowa.edu/cgi/viewcontent.cgi?article=3240&amp;context=etd)</w:t>
      </w:r>
    </w:p>
    <w:p w:rsidR="00AE2844" w:rsidRPr="00F935BD" w:rsidRDefault="00AE2844" w:rsidP="00AE2844">
      <w:pPr>
        <w:pStyle w:val="NormalWeb"/>
        <w:shd w:val="clear" w:color="auto" w:fill="FFFFFF"/>
        <w:spacing w:before="0" w:beforeAutospacing="0" w:after="0" w:afterAutospacing="0" w:line="270" w:lineRule="atLeast"/>
        <w:textAlignment w:val="baseline"/>
        <w:rPr>
          <w:rFonts w:asciiTheme="minorHAnsi" w:hAnsiTheme="minorHAnsi" w:cs="Arial"/>
          <w:color w:val="000000"/>
          <w:sz w:val="22"/>
          <w:szCs w:val="22"/>
        </w:rPr>
      </w:pPr>
      <w:r w:rsidRPr="00F935BD">
        <w:rPr>
          <w:rFonts w:asciiTheme="minorHAnsi" w:hAnsiTheme="minorHAnsi" w:cs="Arial"/>
          <w:color w:val="000000"/>
          <w:sz w:val="22"/>
          <w:szCs w:val="22"/>
        </w:rPr>
        <w:t xml:space="preserve">Does the Internet facilitate anti-regime dissent within authoritarian states? I argue that </w:t>
      </w:r>
      <w:r w:rsidRPr="00F935BD">
        <w:rPr>
          <w:rFonts w:asciiTheme="minorHAnsi" w:hAnsiTheme="minorHAnsi" w:cs="Arial"/>
          <w:color w:val="000000"/>
          <w:sz w:val="22"/>
          <w:szCs w:val="22"/>
          <w:u w:val="single"/>
        </w:rPr>
        <w:t>the Internet fosters dissent mobilization through three factors: distance, decentralization and interaction. First,</w:t>
      </w:r>
      <w:r w:rsidRPr="00F935BD">
        <w:rPr>
          <w:rFonts w:asciiTheme="minorHAnsi" w:hAnsiTheme="minorHAnsi" w:cs="Arial"/>
          <w:color w:val="000000"/>
          <w:sz w:val="22"/>
          <w:szCs w:val="22"/>
        </w:rPr>
        <w:t xml:space="preserve"> </w:t>
      </w:r>
      <w:r w:rsidRPr="00F935BD">
        <w:rPr>
          <w:rFonts w:asciiTheme="minorHAnsi" w:hAnsiTheme="minorHAnsi" w:cs="Arial"/>
          <w:color w:val="000000"/>
          <w:sz w:val="22"/>
          <w:szCs w:val="22"/>
          <w:u w:val="single"/>
        </w:rPr>
        <w:t>the Internet fosters dissent mobilization by allowing protesters to communicate relatively cheaply and instantaneously over great distances</w:t>
      </w:r>
      <w:r w:rsidRPr="00F935BD">
        <w:rPr>
          <w:rFonts w:asciiTheme="minorHAnsi" w:hAnsiTheme="minorHAnsi" w:cs="Arial"/>
          <w:color w:val="000000"/>
          <w:sz w:val="22"/>
          <w:szCs w:val="22"/>
        </w:rPr>
        <w:t>. While other communication mediums also reduce distance costs, the</w:t>
      </w:r>
      <w:r w:rsidRPr="00F935BD">
        <w:rPr>
          <w:rFonts w:asciiTheme="minorHAnsi" w:hAnsiTheme="minorHAnsi" w:cs="Arial"/>
          <w:color w:val="000000"/>
          <w:sz w:val="22"/>
          <w:szCs w:val="22"/>
          <w:u w:val="single"/>
        </w:rPr>
        <w:t xml:space="preserve"> second </w:t>
      </w:r>
      <w:r w:rsidRPr="00F935BD">
        <w:rPr>
          <w:rFonts w:asciiTheme="minorHAnsi" w:hAnsiTheme="minorHAnsi" w:cs="Arial"/>
          <w:color w:val="000000"/>
          <w:sz w:val="22"/>
          <w:szCs w:val="22"/>
        </w:rPr>
        <w:t>factor</w:t>
      </w:r>
      <w:r w:rsidRPr="00F935BD">
        <w:rPr>
          <w:rFonts w:asciiTheme="minorHAnsi" w:hAnsiTheme="minorHAnsi" w:cs="Arial"/>
          <w:color w:val="000000"/>
          <w:sz w:val="22"/>
          <w:szCs w:val="22"/>
          <w:u w:val="single"/>
        </w:rPr>
        <w:t>, decentralization, allows dissenters to use the Internet to evade state controls and reduces the state's ability to restrict information flows</w:t>
      </w:r>
      <w:r w:rsidRPr="00F935BD">
        <w:rPr>
          <w:rFonts w:asciiTheme="minorHAnsi" w:hAnsiTheme="minorHAnsi" w:cs="Arial"/>
          <w:color w:val="000000"/>
          <w:sz w:val="22"/>
          <w:szCs w:val="22"/>
        </w:rPr>
        <w:t xml:space="preserve">. </w:t>
      </w:r>
      <w:r w:rsidRPr="00F935BD">
        <w:rPr>
          <w:rFonts w:asciiTheme="minorHAnsi" w:hAnsiTheme="minorHAnsi" w:cs="Arial"/>
          <w:color w:val="000000"/>
          <w:sz w:val="22"/>
          <w:szCs w:val="22"/>
          <w:u w:val="single"/>
        </w:rPr>
        <w:t>Third, the Internet's Interactive nature allows users to both become consumers and producers of information. Interactivity also fosters trust between users that can evolve into offline action.</w:t>
      </w:r>
      <w:r w:rsidRPr="00F935BD">
        <w:rPr>
          <w:rFonts w:asciiTheme="minorHAnsi" w:hAnsiTheme="minorHAnsi" w:cs="Arial"/>
          <w:color w:val="000000"/>
          <w:sz w:val="22"/>
          <w:szCs w:val="22"/>
        </w:rPr>
        <w:t xml:space="preserve"> However, the empirical record consists almost entirely of open </w:t>
      </w:r>
      <w:proofErr w:type="spellStart"/>
      <w:r w:rsidRPr="00F935BD">
        <w:rPr>
          <w:rFonts w:asciiTheme="minorHAnsi" w:hAnsiTheme="minorHAnsi" w:cs="Arial"/>
          <w:color w:val="000000"/>
          <w:sz w:val="22"/>
          <w:szCs w:val="22"/>
        </w:rPr>
        <w:t>sourcenews</w:t>
      </w:r>
      <w:proofErr w:type="spellEnd"/>
      <w:r w:rsidRPr="00F935BD">
        <w:rPr>
          <w:rFonts w:asciiTheme="minorHAnsi" w:hAnsiTheme="minorHAnsi" w:cs="Arial"/>
          <w:color w:val="000000"/>
          <w:sz w:val="22"/>
          <w:szCs w:val="22"/>
        </w:rPr>
        <w:t xml:space="preserve"> reporting and qualitative studies, and there are few clear theoretical links between the traditional dissent and repression literatures and recent Internet mobilization theories. My goal in this project is to place a generalizable theory of Internet-mediated dissent within traditional mobilization context and more recent communication, computer science and legal literatures. I frame my theory of Internet mediated dissent through three components. The first component is Internet access as a mobilizing structure, in which I posit that </w:t>
      </w:r>
      <w:r w:rsidRPr="00F935BD">
        <w:rPr>
          <w:rFonts w:asciiTheme="minorHAnsi" w:hAnsiTheme="minorHAnsi" w:cs="Arial"/>
          <w:color w:val="000000"/>
          <w:sz w:val="22"/>
          <w:szCs w:val="22"/>
          <w:u w:val="single"/>
        </w:rPr>
        <w:t>Internet access creates conditions for social mobilization that are difficult for regimes to counter. The second component is the effect of Internet censorship on Internet-facilitated dissent.</w:t>
      </w:r>
      <w:r w:rsidRPr="00F935BD">
        <w:rPr>
          <w:rFonts w:asciiTheme="minorHAnsi" w:hAnsiTheme="minorHAnsi" w:cs="Arial"/>
          <w:color w:val="000000"/>
          <w:sz w:val="22"/>
          <w:szCs w:val="22"/>
        </w:rPr>
        <w:t xml:space="preserve"> For the third theoretical component, I assess that despite the type of censorship, </w:t>
      </w:r>
      <w:r w:rsidRPr="00F935BD">
        <w:rPr>
          <w:rFonts w:ascii="Calibri" w:hAnsi="Calibri"/>
          <w:sz w:val="22"/>
          <w:szCs w:val="22"/>
        </w:rPr>
        <w:t>increased Internet use eventually overwhelms the regime's capacity to censor information</w:t>
      </w:r>
      <w:r w:rsidRPr="00F935BD">
        <w:rPr>
          <w:rFonts w:ascii="Calibri" w:hAnsi="Calibri" w:cs="Arial"/>
          <w:color w:val="000000"/>
          <w:sz w:val="22"/>
          <w:szCs w:val="22"/>
        </w:rPr>
        <w:t>.</w:t>
      </w:r>
      <w:r w:rsidRPr="00F935BD">
        <w:rPr>
          <w:rFonts w:asciiTheme="minorHAnsi" w:hAnsiTheme="minorHAnsi" w:cs="Arial"/>
          <w:color w:val="000000"/>
          <w:sz w:val="22"/>
          <w:szCs w:val="22"/>
        </w:rPr>
        <w:t xml:space="preserve"> I test my theoretical components through a series of large N cross national time series negative binomial regressions spanning 1999-2010. In the first test, I find that </w:t>
      </w:r>
      <w:r w:rsidRPr="00F935BD">
        <w:rPr>
          <w:rFonts w:asciiTheme="minorHAnsi" w:hAnsiTheme="minorHAnsi" w:cs="Arial"/>
          <w:color w:val="000000"/>
          <w:sz w:val="22"/>
          <w:szCs w:val="22"/>
          <w:u w:val="single"/>
        </w:rPr>
        <w:t>increased Internet access increased the likelihood of protest in non-democratic states</w:t>
      </w:r>
      <w:r w:rsidRPr="00F935BD">
        <w:rPr>
          <w:rFonts w:asciiTheme="minorHAnsi" w:hAnsiTheme="minorHAnsi" w:cs="Arial"/>
          <w:color w:val="000000"/>
          <w:sz w:val="22"/>
          <w:szCs w:val="22"/>
        </w:rPr>
        <w:t xml:space="preserve">. Results of the second tests are mixed: technical censorship has no effect on protest, soft controls decreased incidence of protest, and combined technical and soft programs increase the likelihood of protest, albeit the substantive effect is slight. In the third test, I hypothesize that Internet use eventually crosses a user threshold after which censorship is no longer effective. The results of the third test suggest that censorship is not effective regardless of Internet access levels. However, the influence of Internet use on protest tapers off once a specific threshold is reached. The dissertation proceeds as follows: in Chapter 2, I present literature review that frames my research question within previous empirical work. Next, in Chapter 3 I propose and illustrate my theory of Internet-mediated dissent. In Chapter 4, I test whether or not incidents of </w:t>
      </w:r>
      <w:r w:rsidRPr="00F935BD">
        <w:rPr>
          <w:rFonts w:asciiTheme="minorHAnsi" w:hAnsiTheme="minorHAnsi" w:cs="Arial"/>
          <w:color w:val="000000"/>
          <w:sz w:val="22"/>
          <w:szCs w:val="22"/>
          <w:u w:val="single"/>
        </w:rPr>
        <w:t>anti-regime protest increase as Internet use increases inside non-democratic states</w:t>
      </w:r>
      <w:r w:rsidRPr="00F935BD">
        <w:rPr>
          <w:rFonts w:asciiTheme="minorHAnsi" w:hAnsiTheme="minorHAnsi" w:cs="Arial"/>
          <w:color w:val="000000"/>
          <w:sz w:val="22"/>
          <w:szCs w:val="22"/>
        </w:rPr>
        <w:t>. I build on these results in Chapter 5, in which I test whether technical filters, soft controls or a combination of methods decrease the likelihood of protest inside non-democratic states, followed by a test for whether increasing Internet use overwhelms censorship programs. Finally, in chapter 6 I summarize my findings, discuss data complications, offer ideas for future research, and discuss the implications of this project.</w:t>
      </w:r>
    </w:p>
    <w:p w:rsidR="00AE2844" w:rsidRPr="00F570EF" w:rsidRDefault="00AE2844" w:rsidP="00AE2844"/>
    <w:p w:rsidR="00AE2844" w:rsidRDefault="00AE2844" w:rsidP="00AE2844">
      <w:pPr>
        <w:pStyle w:val="Heading4"/>
      </w:pPr>
      <w:r>
        <w:t>Iran internet censorship is key to the Iran Deal – censorship key to public support of the Iran deal</w:t>
      </w:r>
    </w:p>
    <w:p w:rsidR="00AE2844" w:rsidRPr="009F03C3" w:rsidRDefault="00AE2844" w:rsidP="00AE2844">
      <w:pPr>
        <w:rPr>
          <w:rStyle w:val="Style13ptBold"/>
        </w:rPr>
      </w:pPr>
      <w:proofErr w:type="spellStart"/>
      <w:r>
        <w:rPr>
          <w:rStyle w:val="Style13ptBold"/>
        </w:rPr>
        <w:t>Firstpost</w:t>
      </w:r>
      <w:proofErr w:type="spellEnd"/>
      <w:r>
        <w:rPr>
          <w:rStyle w:val="Style13ptBold"/>
        </w:rPr>
        <w:t xml:space="preserve"> 7/10 </w:t>
      </w:r>
      <w:r w:rsidRPr="009F03C3">
        <w:t>(</w:t>
      </w:r>
      <w:hyperlink r:id="rId44" w:history="1">
        <w:r w:rsidRPr="00F345AC">
          <w:rPr>
            <w:rStyle w:val="Hyperlink"/>
          </w:rPr>
          <w:t>http://www.firstpost.com/world/the-hierarchies-of-censorship-iranian-officials-use-banned-social-media-forums-2335990.html</w:t>
        </w:r>
      </w:hyperlink>
      <w:r>
        <w:t xml:space="preserve">, </w:t>
      </w:r>
      <w:r w:rsidRPr="009F03C3">
        <w:t>The hierarchies of censorship: Iranian officials use banned social media</w:t>
      </w:r>
      <w:r>
        <w:t xml:space="preserve">, </w:t>
      </w:r>
      <w:proofErr w:type="spellStart"/>
      <w:r>
        <w:t>Firstpost</w:t>
      </w:r>
      <w:proofErr w:type="spellEnd"/>
      <w:r>
        <w:t xml:space="preserve">, really popular news site in the Middle East, authors remain anonymous, July 10, 2015) </w:t>
      </w:r>
    </w:p>
    <w:p w:rsidR="00AE2844" w:rsidRDefault="00AE2844" w:rsidP="00AE2844">
      <w:pPr>
        <w:rPr>
          <w:rStyle w:val="StyleUnderline"/>
        </w:rPr>
      </w:pPr>
      <w:r w:rsidRPr="00266152">
        <w:t xml:space="preserve">Tehran: </w:t>
      </w:r>
      <w:r w:rsidRPr="00266152">
        <w:rPr>
          <w:rStyle w:val="StyleUnderline"/>
        </w:rPr>
        <w:t xml:space="preserve">They are among the world's most popular websites and are vital diplomatic channels for Iranian </w:t>
      </w:r>
      <w:r w:rsidRPr="00266152">
        <w:rPr>
          <w:rStyle w:val="StyleUnderline"/>
          <w:b/>
        </w:rPr>
        <w:t>officials involved in the nuclear talks. Yet Twitter, Facebook and YouTube remain banned in Iran</w:t>
      </w:r>
      <w:r w:rsidRPr="00266152">
        <w:t>.</w:t>
      </w:r>
      <w:r>
        <w:t xml:space="preserve"> </w:t>
      </w:r>
      <w:r w:rsidRPr="00266152">
        <w:t xml:space="preserve">While </w:t>
      </w:r>
      <w:r w:rsidRPr="00266152">
        <w:rPr>
          <w:rStyle w:val="StyleUnderline"/>
        </w:rPr>
        <w:t xml:space="preserve">Foreign Minister Mohammad </w:t>
      </w:r>
      <w:proofErr w:type="spellStart"/>
      <w:r w:rsidRPr="00266152">
        <w:rPr>
          <w:rStyle w:val="StyleUnderline"/>
        </w:rPr>
        <w:t>Javad</w:t>
      </w:r>
      <w:proofErr w:type="spellEnd"/>
      <w:r w:rsidRPr="00266152">
        <w:rPr>
          <w:rStyle w:val="StyleUnderline"/>
        </w:rPr>
        <w:t xml:space="preserve"> </w:t>
      </w:r>
      <w:proofErr w:type="spellStart"/>
      <w:r w:rsidRPr="00266152">
        <w:rPr>
          <w:rStyle w:val="StyleUnderline"/>
        </w:rPr>
        <w:t>Zarif</w:t>
      </w:r>
      <w:proofErr w:type="spellEnd"/>
      <w:r w:rsidRPr="00266152">
        <w:rPr>
          <w:rStyle w:val="StyleUnderline"/>
        </w:rPr>
        <w:t xml:space="preserve"> leads the way on social media -- his Twitter account has "Verified" blue tick status -- </w:t>
      </w:r>
      <w:r w:rsidRPr="00266152">
        <w:rPr>
          <w:rStyle w:val="StyleUnderline"/>
          <w:b/>
        </w:rPr>
        <w:t>he is far from alone in seeing its benefits</w:t>
      </w:r>
      <w:r w:rsidRPr="00266152">
        <w:rPr>
          <w:b/>
        </w:rPr>
        <w:t>.</w:t>
      </w:r>
      <w:r>
        <w:t xml:space="preserve"> </w:t>
      </w:r>
      <w:r w:rsidRPr="00266152">
        <w:t>Aides to President Hassan Rouhani tweet regularly on his behalf, as do officials from supreme leader Ayatollah Ali Khamenei's office -- most recently to restate Iran's "red lines" for a nuclear deal.</w:t>
      </w:r>
      <w:r>
        <w:t xml:space="preserve"> </w:t>
      </w:r>
      <w:r w:rsidRPr="00266152">
        <w:t>This happens despite Twitter, Facebook and YouTube being among hundreds of sites that ordinary Iranians cannot access unless they install illegal software on their computers, smartphones and tablets.</w:t>
      </w:r>
      <w:r>
        <w:t xml:space="preserve"> </w:t>
      </w:r>
      <w:r w:rsidRPr="00932207">
        <w:rPr>
          <w:rStyle w:val="StyleUnderline"/>
        </w:rPr>
        <w:t xml:space="preserve">Iranian authorities filter access, citing inappropriate content as the reason for censorship. </w:t>
      </w:r>
      <w:r w:rsidRPr="00266152">
        <w:t>The restrictions are widely seen as outdated -- Rouhani wants to remove them and last year vetoed a plan to filter the hugely popular WhatsApp messaging service.</w:t>
      </w:r>
      <w:r>
        <w:t xml:space="preserve"> </w:t>
      </w:r>
      <w:r w:rsidRPr="00266152">
        <w:t xml:space="preserve">Internet use is growing every year, with 45 million of Iran's 78 million </w:t>
      </w:r>
      <w:proofErr w:type="gramStart"/>
      <w:r w:rsidRPr="00266152">
        <w:t>population</w:t>
      </w:r>
      <w:proofErr w:type="gramEnd"/>
      <w:r w:rsidRPr="00266152">
        <w:t xml:space="preserve"> online regularly. </w:t>
      </w:r>
      <w:r w:rsidRPr="00932207">
        <w:rPr>
          <w:rStyle w:val="StyleUnderline"/>
        </w:rPr>
        <w:t>The contradictions of censorship policies "no longer raise eyebrows</w:t>
      </w:r>
      <w:r w:rsidRPr="00266152">
        <w:t xml:space="preserve">, except those belonging to foreigners," according to </w:t>
      </w:r>
      <w:proofErr w:type="spellStart"/>
      <w:r w:rsidRPr="00266152">
        <w:t>Hooman</w:t>
      </w:r>
      <w:proofErr w:type="spellEnd"/>
      <w:r w:rsidRPr="00266152">
        <w:t xml:space="preserve"> </w:t>
      </w:r>
      <w:proofErr w:type="spellStart"/>
      <w:r w:rsidRPr="00266152">
        <w:t>Majd</w:t>
      </w:r>
      <w:proofErr w:type="spellEnd"/>
      <w:r w:rsidRPr="00266152">
        <w:t>, an Iranian-American journalist and author of several books on modern Iran.</w:t>
      </w:r>
      <w:r>
        <w:t xml:space="preserve"> </w:t>
      </w:r>
      <w:r w:rsidRPr="00266152">
        <w:t xml:space="preserve">"Any sophisticated politician -- and </w:t>
      </w:r>
      <w:proofErr w:type="spellStart"/>
      <w:r w:rsidRPr="00266152">
        <w:t>Zarif</w:t>
      </w:r>
      <w:proofErr w:type="spellEnd"/>
      <w:r w:rsidRPr="00266152">
        <w:t xml:space="preserve"> is certainly sophisticated -- understands that </w:t>
      </w:r>
      <w:r w:rsidRPr="00932207">
        <w:rPr>
          <w:rStyle w:val="StyleUnderline"/>
        </w:rPr>
        <w:t>social media plays a big part in establishing a narrative," he said, noting that the minister uses Facebook in Farsi to message Iranians and Twitter in English to match diplomatic counterparts such as US Secretary of State John Kerry</w:t>
      </w:r>
      <w:r w:rsidRPr="00266152">
        <w:t>.</w:t>
      </w:r>
      <w:r>
        <w:t xml:space="preserve"> </w:t>
      </w:r>
      <w:r w:rsidRPr="00266152">
        <w:t xml:space="preserve">"I don't think he thinks too hard about the contradiction," </w:t>
      </w:r>
      <w:proofErr w:type="spellStart"/>
      <w:r w:rsidRPr="00266152">
        <w:t>Majd</w:t>
      </w:r>
      <w:proofErr w:type="spellEnd"/>
      <w:r w:rsidRPr="00266152">
        <w:t xml:space="preserve">, who is covering the epic talks in Vienna for America's NBC News network, said of </w:t>
      </w:r>
      <w:proofErr w:type="spellStart"/>
      <w:r w:rsidRPr="00266152">
        <w:t>Zarif</w:t>
      </w:r>
      <w:proofErr w:type="spellEnd"/>
      <w:r w:rsidRPr="00266152">
        <w:t>.</w:t>
      </w:r>
      <w:r>
        <w:t xml:space="preserve"> </w:t>
      </w:r>
      <w:r w:rsidRPr="00266152">
        <w:t>Bid to 'win the public mind'</w:t>
      </w:r>
      <w:r>
        <w:t xml:space="preserve"> </w:t>
      </w:r>
      <w:r w:rsidRPr="00266152">
        <w:t xml:space="preserve">"It is widely </w:t>
      </w:r>
      <w:proofErr w:type="spellStart"/>
      <w:r w:rsidRPr="00266152">
        <w:t>recognised</w:t>
      </w:r>
      <w:proofErr w:type="spellEnd"/>
      <w:r w:rsidRPr="00266152">
        <w:t>, and conceded by the authorities, that Facebook has millions of Iranian members," he added.</w:t>
      </w:r>
      <w:r>
        <w:t xml:space="preserve"> </w:t>
      </w:r>
      <w:r w:rsidRPr="00932207">
        <w:rPr>
          <w:rStyle w:val="StyleUnderline"/>
        </w:rPr>
        <w:t xml:space="preserve">As if to prove Twitter's usefulness again, </w:t>
      </w:r>
      <w:proofErr w:type="spellStart"/>
      <w:r w:rsidRPr="00932207">
        <w:rPr>
          <w:rStyle w:val="StyleUnderline"/>
        </w:rPr>
        <w:t>Zarif</w:t>
      </w:r>
      <w:proofErr w:type="spellEnd"/>
      <w:r w:rsidRPr="00932207">
        <w:rPr>
          <w:rStyle w:val="StyleUnderline"/>
        </w:rPr>
        <w:t xml:space="preserve"> used it Thursday just moments before Kerry told reporters he was prepared to "call an end" to the talks in Vienna if "tough decisions" are not made. "We're working hard, but not rushed, to get the job done. Mark my words; you can't change horses in the middle of a stream,"</w:t>
      </w:r>
      <w:r w:rsidRPr="00266152">
        <w:t xml:space="preserve"> </w:t>
      </w:r>
      <w:proofErr w:type="spellStart"/>
      <w:r w:rsidRPr="00266152">
        <w:t>Zarif</w:t>
      </w:r>
      <w:proofErr w:type="spellEnd"/>
      <w:r w:rsidRPr="00266152">
        <w:t xml:space="preserve"> tweeted, adding the main #</w:t>
      </w:r>
      <w:proofErr w:type="spellStart"/>
      <w:r w:rsidRPr="00266152">
        <w:t>IranTalksVienna</w:t>
      </w:r>
      <w:proofErr w:type="spellEnd"/>
      <w:r w:rsidRPr="00266152">
        <w:t xml:space="preserve"> hashtag.</w:t>
      </w:r>
      <w:r>
        <w:t xml:space="preserve"> </w:t>
      </w:r>
      <w:r w:rsidRPr="00266152">
        <w:t xml:space="preserve">Online video sharing has also played a part. At talks on July 3, </w:t>
      </w:r>
      <w:proofErr w:type="spellStart"/>
      <w:r w:rsidRPr="00266152">
        <w:t>Zarif</w:t>
      </w:r>
      <w:proofErr w:type="spellEnd"/>
      <w:r w:rsidRPr="00266152">
        <w:t xml:space="preserve"> used YouTube to set out Iran's position in the talks, just as he did before an earlier round of negotiations in 2014.</w:t>
      </w:r>
      <w:r>
        <w:t xml:space="preserve"> </w:t>
      </w:r>
      <w:r w:rsidRPr="00932207">
        <w:rPr>
          <w:rStyle w:val="StyleUnderline"/>
        </w:rPr>
        <w:t>Last week's video extended a promise of greater cooperation from Iran on global problems such as the Islamic State group, if a nuclear deal were reached.</w:t>
      </w:r>
      <w:r>
        <w:t xml:space="preserve"> </w:t>
      </w:r>
      <w:r w:rsidRPr="00266152">
        <w:t xml:space="preserve">In English, </w:t>
      </w:r>
      <w:proofErr w:type="spellStart"/>
      <w:r w:rsidRPr="00266152">
        <w:t>Zarif</w:t>
      </w:r>
      <w:proofErr w:type="spellEnd"/>
      <w:r w:rsidRPr="00266152">
        <w:t xml:space="preserve"> said: "Getting to yes requires the courage to compromise, the self-confidence to be flexible, the maturity to be reasonable. Our common threat today is the growing menace of violent extremism and outright barbarism."</w:t>
      </w:r>
      <w:r>
        <w:t xml:space="preserve"> </w:t>
      </w:r>
      <w:r w:rsidRPr="00266152">
        <w:t xml:space="preserve">Such direct diplomacy complements use of traditional media. To get his message across, </w:t>
      </w:r>
      <w:proofErr w:type="spellStart"/>
      <w:r w:rsidRPr="00932207">
        <w:rPr>
          <w:rStyle w:val="StyleUnderline"/>
        </w:rPr>
        <w:t>Zarif</w:t>
      </w:r>
      <w:proofErr w:type="spellEnd"/>
      <w:r w:rsidRPr="00932207">
        <w:rPr>
          <w:rStyle w:val="StyleUnderline"/>
        </w:rPr>
        <w:t xml:space="preserve"> has written columns for The New York Times and Financial Times urging a deal. By doing so he can shape the debate</w:t>
      </w:r>
      <w:r w:rsidRPr="00266152">
        <w:t xml:space="preserve">, said Abas </w:t>
      </w:r>
      <w:proofErr w:type="spellStart"/>
      <w:r w:rsidRPr="00266152">
        <w:t>Aslani</w:t>
      </w:r>
      <w:proofErr w:type="spellEnd"/>
      <w:r w:rsidRPr="00266152">
        <w:t>, a well-known Iranian journalist covering the nuclear talks in Vienna.</w:t>
      </w:r>
      <w:r>
        <w:t xml:space="preserve"> </w:t>
      </w:r>
      <w:r w:rsidRPr="00266152">
        <w:t>"</w:t>
      </w:r>
      <w:r w:rsidRPr="00932207">
        <w:rPr>
          <w:rStyle w:val="StyleUnderline"/>
        </w:rPr>
        <w:t>Often in politics the narrative of an event is much more important that the event itself,</w:t>
      </w:r>
      <w:r w:rsidRPr="00266152">
        <w:t xml:space="preserve">" said </w:t>
      </w:r>
      <w:proofErr w:type="spellStart"/>
      <w:r w:rsidRPr="00266152">
        <w:t>Aslani</w:t>
      </w:r>
      <w:proofErr w:type="spellEnd"/>
      <w:r w:rsidRPr="00266152">
        <w:t>, acknowledging that cheap and easily available VPNs (Virtual Private Networks) neuter censorship.</w:t>
      </w:r>
      <w:r>
        <w:t xml:space="preserve"> </w:t>
      </w:r>
      <w:r w:rsidRPr="00266152">
        <w:t>"</w:t>
      </w:r>
      <w:r w:rsidRPr="00932207">
        <w:rPr>
          <w:rStyle w:val="StyleUnderline"/>
          <w:b/>
        </w:rPr>
        <w:t>Those who play a more active and influential role in different kinds of media are expected to win the public mind</w:t>
      </w:r>
      <w:r w:rsidRPr="00266152">
        <w:t xml:space="preserve">," he said of </w:t>
      </w:r>
      <w:proofErr w:type="spellStart"/>
      <w:r w:rsidRPr="00266152">
        <w:t>Zarif</w:t>
      </w:r>
      <w:proofErr w:type="spellEnd"/>
      <w:r w:rsidRPr="00266152">
        <w:t>.</w:t>
      </w:r>
      <w:r>
        <w:t xml:space="preserve"> </w:t>
      </w:r>
      <w:r w:rsidRPr="00266152">
        <w:t>"</w:t>
      </w:r>
      <w:r w:rsidRPr="00932207">
        <w:rPr>
          <w:rStyle w:val="StyleUnderline"/>
        </w:rPr>
        <w:t>The presence of Iranian officials in media, traditional and new media, not only shouldn't be limited but also expanded."</w:t>
      </w:r>
    </w:p>
    <w:p w:rsidR="00AE2844" w:rsidRDefault="00AE2844" w:rsidP="00AE2844">
      <w:pPr>
        <w:pStyle w:val="Heading4"/>
      </w:pPr>
      <w:r>
        <w:t>Deal key to preventing Middle East War</w:t>
      </w:r>
    </w:p>
    <w:p w:rsidR="00AE2844" w:rsidRDefault="00AE2844" w:rsidP="00AE2844">
      <w:proofErr w:type="spellStart"/>
      <w:r w:rsidRPr="00BC1246">
        <w:rPr>
          <w:rStyle w:val="Style13ptBold"/>
        </w:rPr>
        <w:t>Cirincione</w:t>
      </w:r>
      <w:proofErr w:type="spellEnd"/>
      <w:r>
        <w:t xml:space="preserve">, </w:t>
      </w:r>
      <w:r w:rsidRPr="00BC1246">
        <w:rPr>
          <w:rStyle w:val="Style13ptBold"/>
        </w:rPr>
        <w:t>7/9</w:t>
      </w:r>
      <w:r>
        <w:t>/2015 (Joe, president of the Ploughshares Fund, “</w:t>
      </w:r>
      <w:r w:rsidRPr="00BC1246">
        <w:t xml:space="preserve">What You Need to Know </w:t>
      </w:r>
      <w:proofErr w:type="gramStart"/>
      <w:r>
        <w:t>About the Coming Deal With</w:t>
      </w:r>
      <w:proofErr w:type="gramEnd"/>
      <w:r>
        <w:t xml:space="preserve"> Iran,”</w:t>
      </w:r>
      <w:r w:rsidRPr="00BC1246">
        <w:t xml:space="preserve"> http://www.huffingtonpost.com/joe-cirincione/what-you-need-to-know-abo_b_7763516.html</w:t>
      </w:r>
      <w:r>
        <w:t>)</w:t>
      </w:r>
    </w:p>
    <w:p w:rsidR="00AE2844" w:rsidRDefault="00AE2844" w:rsidP="00AE2844">
      <w:r>
        <w:t>If Iran wants to build a nuclear weapon and the deal doesn't happen, is there any way to stop them? Does anyone really expect the U.S. to start a war with Iran by bombing their nuclear installations</w:t>
      </w:r>
      <w:proofErr w:type="gramStart"/>
      <w:r>
        <w:t>?</w:t>
      </w:r>
      <w:r w:rsidRPr="00A932CA">
        <w:rPr>
          <w:sz w:val="12"/>
        </w:rPr>
        <w:t>¶</w:t>
      </w:r>
      <w:proofErr w:type="gramEnd"/>
      <w:r w:rsidRPr="00A932CA">
        <w:rPr>
          <w:sz w:val="12"/>
        </w:rPr>
        <w:t xml:space="preserve"> </w:t>
      </w:r>
      <w:r w:rsidRPr="00EF1C51">
        <w:rPr>
          <w:rStyle w:val="StyleUnderline"/>
          <w:u w:val="none"/>
        </w:rPr>
        <w:t>That's why</w:t>
      </w:r>
      <w:r w:rsidRPr="00BC1246">
        <w:rPr>
          <w:rStyle w:val="StyleUnderline"/>
        </w:rPr>
        <w:t xml:space="preserve"> </w:t>
      </w:r>
      <w:r w:rsidRPr="00EF1C51">
        <w:rPr>
          <w:rStyle w:val="StyleUnderline"/>
        </w:rPr>
        <w:t>this diplomatic deal is so promising</w:t>
      </w:r>
      <w:r>
        <w:t xml:space="preserve">. </w:t>
      </w:r>
      <w:r w:rsidRPr="00EF1C51">
        <w:rPr>
          <w:rStyle w:val="StyleUnderline"/>
          <w:u w:val="none"/>
        </w:rPr>
        <w:t>It's not without risk</w:t>
      </w:r>
      <w:r w:rsidRPr="00EF1C51">
        <w:t xml:space="preserve">, </w:t>
      </w:r>
      <w:r w:rsidRPr="00EF1C51">
        <w:rPr>
          <w:rStyle w:val="StyleUnderline"/>
          <w:u w:val="none"/>
        </w:rPr>
        <w:t>and there are going to be problems with it</w:t>
      </w:r>
      <w:r w:rsidRPr="00EF1C51">
        <w:t xml:space="preserve">, </w:t>
      </w:r>
      <w:r w:rsidRPr="00EF1C51">
        <w:rPr>
          <w:rStyle w:val="StyleUnderline"/>
          <w:u w:val="none"/>
        </w:rPr>
        <w:t>but it is far better than all the alternatives</w:t>
      </w:r>
      <w:r>
        <w:t>.</w:t>
      </w:r>
      <w:r w:rsidRPr="00A932CA">
        <w:rPr>
          <w:sz w:val="12"/>
        </w:rPr>
        <w:t xml:space="preserve">¶ </w:t>
      </w:r>
      <w:proofErr w:type="gramStart"/>
      <w:r w:rsidRPr="00EF1C51">
        <w:rPr>
          <w:rStyle w:val="StyleUnderline"/>
        </w:rPr>
        <w:t>If</w:t>
      </w:r>
      <w:proofErr w:type="gramEnd"/>
      <w:r w:rsidRPr="00EF1C51">
        <w:rPr>
          <w:rStyle w:val="StyleUnderline"/>
        </w:rPr>
        <w:t xml:space="preserve"> the deal falls apart,</w:t>
      </w:r>
      <w:r>
        <w:t xml:space="preserve"> </w:t>
      </w:r>
      <w:r w:rsidRPr="00EF1C51">
        <w:rPr>
          <w:rStyle w:val="StyleUnderline"/>
          <w:u w:val="none"/>
        </w:rPr>
        <w:t>especially if the U.S. is seen as the reason it falls apart</w:t>
      </w:r>
      <w:r>
        <w:t xml:space="preserve"> - </w:t>
      </w:r>
      <w:r w:rsidRPr="00EF1C51">
        <w:t>if Congress kills this deal - the sanctions regime will more or less collapse</w:t>
      </w:r>
      <w:r>
        <w:t>. Other countries aren't going to follow our lead</w:t>
      </w:r>
      <w:r w:rsidRPr="00EF1C51">
        <w:t xml:space="preserve">. </w:t>
      </w:r>
      <w:r w:rsidRPr="00EF1C51">
        <w:rPr>
          <w:rStyle w:val="StyleUnderline"/>
          <w:u w:val="none"/>
        </w:rPr>
        <w:t>It doesn't matter if the Senate passes new sanctions</w:t>
      </w:r>
      <w:r w:rsidRPr="00EF1C51">
        <w:t xml:space="preserve">. </w:t>
      </w:r>
      <w:r w:rsidRPr="00EF1C51">
        <w:rPr>
          <w:rStyle w:val="StyleUnderline"/>
          <w:u w:val="none"/>
        </w:rPr>
        <w:t>The other negotiating powers aren't going to go along with it</w:t>
      </w:r>
      <w:r w:rsidRPr="00EF1C51">
        <w:t>.</w:t>
      </w:r>
      <w:r w:rsidRPr="00EF1C51">
        <w:rPr>
          <w:sz w:val="12"/>
        </w:rPr>
        <w:t xml:space="preserve">¶ </w:t>
      </w:r>
      <w:proofErr w:type="gramStart"/>
      <w:r w:rsidRPr="00EF1C51">
        <w:rPr>
          <w:rStyle w:val="StyleUnderline"/>
          <w:u w:val="none"/>
        </w:rPr>
        <w:t>This</w:t>
      </w:r>
      <w:proofErr w:type="gramEnd"/>
      <w:r w:rsidRPr="00EF1C51">
        <w:rPr>
          <w:rStyle w:val="StyleUnderline"/>
          <w:u w:val="none"/>
        </w:rPr>
        <w:t xml:space="preserve"> does not just mean Russia and China</w:t>
      </w:r>
      <w:r w:rsidRPr="00EF1C51">
        <w:t xml:space="preserve">. </w:t>
      </w:r>
      <w:r w:rsidRPr="00EF1C51">
        <w:rPr>
          <w:rStyle w:val="StyleUnderline"/>
          <w:u w:val="none"/>
        </w:rPr>
        <w:t>It is also Japan and South Korea and Europe; the people who buy Iran's oil</w:t>
      </w:r>
      <w:r>
        <w:t xml:space="preserve">. And that means that Iran's economy will start to recover. </w:t>
      </w:r>
      <w:r w:rsidRPr="00BC1246">
        <w:rPr>
          <w:rStyle w:val="StyleUnderline"/>
        </w:rPr>
        <w:t>The inspections regimes that are in place will end</w:t>
      </w:r>
      <w:r>
        <w:t xml:space="preserve">. </w:t>
      </w:r>
      <w:r w:rsidRPr="00BC1246">
        <w:rPr>
          <w:rStyle w:val="StyleUnderline"/>
        </w:rPr>
        <w:t>The restraints on Iran's program will end</w:t>
      </w:r>
      <w:r>
        <w:t xml:space="preserve">. </w:t>
      </w:r>
      <w:r w:rsidRPr="00BC1246">
        <w:rPr>
          <w:rStyle w:val="StyleUnderline"/>
        </w:rPr>
        <w:t>They will start installing thousands more centrifuges</w:t>
      </w:r>
      <w:r>
        <w:t xml:space="preserve">, enriching thousands of pounds of uranium and </w:t>
      </w:r>
      <w:r w:rsidRPr="00BC1246">
        <w:rPr>
          <w:rStyle w:val="StyleUnderline"/>
        </w:rPr>
        <w:t>getting closer and closer to a bomb</w:t>
      </w:r>
      <w:r>
        <w:t>.</w:t>
      </w:r>
      <w:r w:rsidRPr="00A932CA">
        <w:rPr>
          <w:sz w:val="12"/>
        </w:rPr>
        <w:t xml:space="preserve">¶ </w:t>
      </w:r>
      <w:proofErr w:type="gramStart"/>
      <w:r w:rsidRPr="00BC1246">
        <w:t>Whether</w:t>
      </w:r>
      <w:proofErr w:type="gramEnd"/>
      <w:r w:rsidRPr="00BC1246">
        <w:t xml:space="preserve"> they cross that line or not</w:t>
      </w:r>
      <w:r>
        <w:t xml:space="preserve">, </w:t>
      </w:r>
      <w:r w:rsidRPr="00BC1246">
        <w:rPr>
          <w:rStyle w:val="StyleUnderline"/>
        </w:rPr>
        <w:t>they will clearly have the ability to build a weapon in a very short amount of time</w:t>
      </w:r>
      <w:r>
        <w:t xml:space="preserve">. </w:t>
      </w:r>
      <w:r w:rsidRPr="00BC1246">
        <w:rPr>
          <w:rStyle w:val="StyleUnderline"/>
        </w:rPr>
        <w:t xml:space="preserve">That </w:t>
      </w:r>
      <w:r w:rsidRPr="00BC1246">
        <w:rPr>
          <w:rStyle w:val="Emphasis"/>
        </w:rPr>
        <w:t>increases the risk of military action</w:t>
      </w:r>
      <w:r>
        <w:t>.</w:t>
      </w:r>
      <w:r w:rsidRPr="00A932CA">
        <w:rPr>
          <w:sz w:val="12"/>
        </w:rPr>
        <w:t xml:space="preserve">¶ </w:t>
      </w:r>
      <w:r w:rsidRPr="00BC1246">
        <w:rPr>
          <w:rStyle w:val="StyleUnderline"/>
        </w:rPr>
        <w:t>If Israel attacks Iran</w:t>
      </w:r>
      <w:r>
        <w:t xml:space="preserve">, </w:t>
      </w:r>
      <w:r w:rsidRPr="00BC1246">
        <w:rPr>
          <w:rStyle w:val="StyleUnderline"/>
        </w:rPr>
        <w:t>if we strike Iran</w:t>
      </w:r>
      <w:r>
        <w:t xml:space="preserve">, </w:t>
      </w:r>
      <w:r w:rsidRPr="00BC1246">
        <w:rPr>
          <w:rStyle w:val="StyleUnderline"/>
        </w:rPr>
        <w:t>it won't be a neat</w:t>
      </w:r>
      <w:r>
        <w:t xml:space="preserve">, </w:t>
      </w:r>
      <w:r w:rsidRPr="00BC1246">
        <w:rPr>
          <w:rStyle w:val="StyleUnderline"/>
        </w:rPr>
        <w:t>little overnight strike</w:t>
      </w:r>
      <w:r>
        <w:t xml:space="preserve">, or two or three days of strikes. </w:t>
      </w:r>
      <w:r w:rsidRPr="00BC1246">
        <w:rPr>
          <w:rStyle w:val="StyleUnderline"/>
        </w:rPr>
        <w:t>This will be weeks of bombardment against their hardened nuclear facilities</w:t>
      </w:r>
      <w:r>
        <w:t xml:space="preserve">, their air defenses, their ports and airfields. It will kill thousands of Iranians. </w:t>
      </w:r>
      <w:r w:rsidRPr="00BC1246">
        <w:rPr>
          <w:rStyle w:val="StyleUnderline"/>
        </w:rPr>
        <w:t>It will be the beginning of a major war</w:t>
      </w:r>
      <w:r>
        <w:t xml:space="preserve"> with Iran.</w:t>
      </w:r>
      <w:r w:rsidRPr="00A932CA">
        <w:rPr>
          <w:sz w:val="12"/>
        </w:rPr>
        <w:t xml:space="preserve">¶ </w:t>
      </w:r>
      <w:r>
        <w:t xml:space="preserve">Former Secretary of Defense Robert Gates says that "if you think the war in Iraq was hard, an attack on Iran would, in my opinion, be a catastrophe." </w:t>
      </w:r>
      <w:r w:rsidRPr="00BC1246">
        <w:rPr>
          <w:rStyle w:val="StyleUnderline"/>
        </w:rPr>
        <w:t>That is what we would be looking at</w:t>
      </w:r>
      <w:r>
        <w:t xml:space="preserve">; </w:t>
      </w:r>
      <w:r w:rsidRPr="00BC1246">
        <w:rPr>
          <w:rStyle w:val="StyleUnderline"/>
        </w:rPr>
        <w:t xml:space="preserve">a </w:t>
      </w:r>
      <w:r w:rsidRPr="00BC1246">
        <w:rPr>
          <w:rStyle w:val="Emphasis"/>
        </w:rPr>
        <w:t>major new war in the Middle East</w:t>
      </w:r>
      <w:r>
        <w:t xml:space="preserve">. </w:t>
      </w:r>
      <w:r w:rsidRPr="00BC1246">
        <w:rPr>
          <w:rStyle w:val="StyleUnderline"/>
        </w:rPr>
        <w:t>That would be a disaster for</w:t>
      </w:r>
      <w:r>
        <w:t xml:space="preserve"> the U.S., for Israel, and for </w:t>
      </w:r>
      <w:r w:rsidRPr="00BC1246">
        <w:rPr>
          <w:rStyle w:val="StyleUnderline"/>
        </w:rPr>
        <w:t>the entire region</w:t>
      </w:r>
      <w:r>
        <w:t>.</w:t>
      </w:r>
    </w:p>
    <w:p w:rsidR="00AE2844" w:rsidRPr="00C93D82" w:rsidRDefault="00AE2844" w:rsidP="00AE2844">
      <w:pPr>
        <w:pStyle w:val="Heading4"/>
      </w:pPr>
      <w:r w:rsidRPr="00C93D82">
        <w:t>Goes nuclear</w:t>
      </w:r>
    </w:p>
    <w:p w:rsidR="00AE2844" w:rsidRPr="00C93D82" w:rsidRDefault="00AE2844" w:rsidP="00AE2844">
      <w:pPr>
        <w:rPr>
          <w:rFonts w:asciiTheme="minorHAnsi" w:hAnsiTheme="minorHAnsi"/>
        </w:rPr>
      </w:pPr>
      <w:r w:rsidRPr="00C93D82">
        <w:rPr>
          <w:rFonts w:asciiTheme="minorHAnsi" w:hAnsiTheme="minorHAnsi"/>
        </w:rPr>
        <w:t xml:space="preserve">James A. </w:t>
      </w:r>
      <w:r>
        <w:rPr>
          <w:rStyle w:val="Style13ptBold"/>
        </w:rPr>
        <w:t>Russell</w:t>
      </w:r>
      <w:r w:rsidRPr="00C93D82">
        <w:rPr>
          <w:rStyle w:val="Style13ptBold"/>
        </w:rPr>
        <w:t xml:space="preserve"> 2009</w:t>
      </w:r>
      <w:r w:rsidRPr="00C93D82">
        <w:rPr>
          <w:rFonts w:asciiTheme="minorHAnsi" w:hAnsiTheme="minorHAnsi"/>
        </w:rPr>
        <w:t xml:space="preserve"> (Senior Lecturer, National Security Affairs, Naval Postgraduate School, “Strategic Stability Reconsidered: </w:t>
      </w:r>
      <w:r w:rsidRPr="00C93D82">
        <w:rPr>
          <w:rStyle w:val="StyleUnderline"/>
          <w:rFonts w:asciiTheme="minorHAnsi" w:hAnsiTheme="minorHAnsi"/>
        </w:rPr>
        <w:t>Prospects for Escalation and Nuclear War in the Middle East</w:t>
      </w:r>
      <w:r w:rsidRPr="00C93D82">
        <w:rPr>
          <w:rFonts w:asciiTheme="minorHAnsi" w:hAnsiTheme="minorHAnsi"/>
        </w:rPr>
        <w:t>” IFRI, Proliferation Papers, #26, http://www.ifri.org/downloads/PP26_Russell_2009.pdf)</w:t>
      </w:r>
    </w:p>
    <w:p w:rsidR="00AE2844" w:rsidRPr="00334B9E" w:rsidRDefault="00AE2844" w:rsidP="00AE2844">
      <w:pPr>
        <w:rPr>
          <w:rFonts w:asciiTheme="minorHAnsi" w:hAnsiTheme="minorHAnsi"/>
          <w:b/>
        </w:rPr>
      </w:pPr>
      <w:r w:rsidRPr="00C93D82">
        <w:rPr>
          <w:rStyle w:val="UnderlineBold"/>
          <w:rFonts w:asciiTheme="minorHAnsi" w:hAnsiTheme="minorHAnsi"/>
        </w:rPr>
        <w:t>Strategic stability in the region is</w:t>
      </w:r>
      <w:r w:rsidRPr="00C93D82">
        <w:rPr>
          <w:rFonts w:asciiTheme="minorHAnsi" w:hAnsiTheme="minorHAnsi"/>
        </w:rPr>
        <w:t xml:space="preserve"> thus </w:t>
      </w:r>
      <w:r w:rsidRPr="00C93D82">
        <w:rPr>
          <w:rStyle w:val="UnderlineBold"/>
          <w:rFonts w:asciiTheme="minorHAnsi" w:hAnsiTheme="minorHAnsi"/>
        </w:rPr>
        <w:t>undermined by</w:t>
      </w:r>
      <w:r w:rsidRPr="00C93D82">
        <w:rPr>
          <w:rFonts w:asciiTheme="minorHAnsi" w:hAnsiTheme="minorHAnsi"/>
        </w:rPr>
        <w:t xml:space="preserve"> various factors: (1) asymmetric interests in the bargaining framework that can introduce unpredictable behavior from actors; (2) </w:t>
      </w:r>
      <w:r w:rsidRPr="00C93D82">
        <w:rPr>
          <w:rStyle w:val="UnderlineBold"/>
          <w:rFonts w:asciiTheme="minorHAnsi" w:hAnsiTheme="minorHAnsi"/>
        </w:rPr>
        <w:t>the presence of non-state actors that introduce unpredictability into relationships between the antagonists</w:t>
      </w:r>
      <w:r w:rsidRPr="00C93D82">
        <w:rPr>
          <w:rFonts w:asciiTheme="minorHAnsi" w:hAnsiTheme="minorHAnsi"/>
          <w:b/>
        </w:rPr>
        <w:t xml:space="preserve">; </w:t>
      </w:r>
      <w:r w:rsidRPr="00C93D82">
        <w:rPr>
          <w:rFonts w:asciiTheme="minorHAnsi" w:hAnsiTheme="minorHAnsi"/>
        </w:rPr>
        <w:t>(3)</w:t>
      </w:r>
      <w:r w:rsidRPr="00C93D82">
        <w:rPr>
          <w:rFonts w:asciiTheme="minorHAnsi" w:hAnsiTheme="minorHAnsi"/>
          <w:b/>
        </w:rPr>
        <w:t xml:space="preserve"> </w:t>
      </w:r>
      <w:r w:rsidRPr="00C93D82">
        <w:rPr>
          <w:rStyle w:val="UnderlineBold"/>
          <w:rFonts w:asciiTheme="minorHAnsi" w:hAnsiTheme="minorHAnsi"/>
        </w:rPr>
        <w:t>incompatible assumptions about</w:t>
      </w:r>
      <w:r w:rsidRPr="00C93D82">
        <w:rPr>
          <w:rFonts w:asciiTheme="minorHAnsi" w:hAnsiTheme="minorHAnsi"/>
          <w:b/>
        </w:rPr>
        <w:t xml:space="preserve"> </w:t>
      </w:r>
      <w:r w:rsidRPr="00C93D82">
        <w:rPr>
          <w:rFonts w:asciiTheme="minorHAnsi" w:hAnsiTheme="minorHAnsi"/>
        </w:rPr>
        <w:t>the structure of</w:t>
      </w:r>
      <w:r w:rsidRPr="00C93D82">
        <w:rPr>
          <w:rFonts w:asciiTheme="minorHAnsi" w:hAnsiTheme="minorHAnsi"/>
          <w:b/>
        </w:rPr>
        <w:t xml:space="preserve"> </w:t>
      </w:r>
      <w:r w:rsidRPr="00C93D82">
        <w:rPr>
          <w:rStyle w:val="UnderlineBold"/>
          <w:rFonts w:asciiTheme="minorHAnsi" w:hAnsiTheme="minorHAnsi"/>
        </w:rPr>
        <w:t>the deterrent relationship that makes</w:t>
      </w:r>
      <w:r w:rsidRPr="00C93D82">
        <w:rPr>
          <w:rFonts w:asciiTheme="minorHAnsi" w:hAnsiTheme="minorHAnsi"/>
        </w:rPr>
        <w:t xml:space="preserve"> the </w:t>
      </w:r>
      <w:r w:rsidRPr="00C93D82">
        <w:rPr>
          <w:rStyle w:val="UnderlineBold"/>
          <w:rFonts w:asciiTheme="minorHAnsi" w:hAnsiTheme="minorHAnsi"/>
        </w:rPr>
        <w:t>bargaining</w:t>
      </w:r>
      <w:r w:rsidRPr="00C93D82">
        <w:rPr>
          <w:rFonts w:asciiTheme="minorHAnsi" w:hAnsiTheme="minorHAnsi"/>
          <w:b/>
        </w:rPr>
        <w:t xml:space="preserve"> </w:t>
      </w:r>
      <w:r w:rsidRPr="00C93D82">
        <w:rPr>
          <w:rFonts w:asciiTheme="minorHAnsi" w:hAnsiTheme="minorHAnsi"/>
        </w:rPr>
        <w:t>framework strategically</w:t>
      </w:r>
      <w:r w:rsidRPr="00C93D82">
        <w:rPr>
          <w:rFonts w:asciiTheme="minorHAnsi" w:hAnsiTheme="minorHAnsi"/>
          <w:b/>
        </w:rPr>
        <w:t xml:space="preserve"> </w:t>
      </w:r>
      <w:r w:rsidRPr="00C93D82">
        <w:rPr>
          <w:rStyle w:val="UnderlineBold"/>
          <w:rFonts w:asciiTheme="minorHAnsi" w:hAnsiTheme="minorHAnsi"/>
        </w:rPr>
        <w:t>unstable;</w:t>
      </w:r>
      <w:r w:rsidRPr="00C93D82">
        <w:rPr>
          <w:rFonts w:asciiTheme="minorHAnsi" w:hAnsiTheme="minorHAnsi"/>
          <w:b/>
        </w:rPr>
        <w:t xml:space="preserve"> </w:t>
      </w:r>
      <w:r w:rsidRPr="00C93D82">
        <w:rPr>
          <w:rFonts w:asciiTheme="minorHAnsi" w:hAnsiTheme="minorHAnsi"/>
        </w:rPr>
        <w:t>(4)</w:t>
      </w:r>
      <w:r w:rsidRPr="00C93D82">
        <w:rPr>
          <w:rFonts w:asciiTheme="minorHAnsi" w:hAnsiTheme="minorHAnsi"/>
          <w:b/>
        </w:rPr>
        <w:t xml:space="preserve"> </w:t>
      </w:r>
      <w:r w:rsidRPr="00C93D82">
        <w:rPr>
          <w:rStyle w:val="UnderlineBold"/>
          <w:rFonts w:asciiTheme="minorHAnsi" w:hAnsiTheme="minorHAnsi"/>
        </w:rPr>
        <w:t>perceptions by Israel and the United States that its window of opportunity</w:t>
      </w:r>
      <w:r w:rsidRPr="00C93D82">
        <w:rPr>
          <w:rFonts w:asciiTheme="minorHAnsi" w:hAnsiTheme="minorHAnsi"/>
          <w:b/>
        </w:rPr>
        <w:t xml:space="preserve"> </w:t>
      </w:r>
      <w:r w:rsidRPr="00C93D82">
        <w:rPr>
          <w:rFonts w:asciiTheme="minorHAnsi" w:hAnsiTheme="minorHAnsi"/>
        </w:rPr>
        <w:t>for military</w:t>
      </w:r>
      <w:r w:rsidRPr="00C93D82">
        <w:rPr>
          <w:rFonts w:asciiTheme="minorHAnsi" w:hAnsiTheme="minorHAnsi"/>
          <w:b/>
        </w:rPr>
        <w:t xml:space="preserve"> </w:t>
      </w:r>
      <w:r w:rsidRPr="00C93D82">
        <w:rPr>
          <w:rStyle w:val="UnderlineBold"/>
          <w:rFonts w:asciiTheme="minorHAnsi" w:hAnsiTheme="minorHAnsi"/>
        </w:rPr>
        <w:t>action is closing, which could prompt a preventive attack</w:t>
      </w:r>
      <w:r w:rsidRPr="00C93D82">
        <w:rPr>
          <w:rFonts w:asciiTheme="minorHAnsi" w:hAnsiTheme="minorHAnsi"/>
        </w:rPr>
        <w:t xml:space="preserve">; (5) the prospect that Iran’s response to pre-emptive attacks could involve unconventional weapons, which could prompt escalation by Israel and/or the United States; (6) </w:t>
      </w:r>
      <w:r w:rsidRPr="00C93D82">
        <w:rPr>
          <w:rStyle w:val="UnderlineBold"/>
          <w:rFonts w:asciiTheme="minorHAnsi" w:hAnsiTheme="minorHAnsi"/>
        </w:rPr>
        <w:t>the lack of a communications framework to build trust and cooperation among framework participants</w:t>
      </w:r>
      <w:r w:rsidRPr="00C93D82">
        <w:rPr>
          <w:rFonts w:asciiTheme="minorHAnsi" w:hAnsiTheme="minorHAnsi"/>
        </w:rPr>
        <w:t>. These systemic weaknesses in the coercive bargaining framework all suggest that escalation by any the parties could happen either on purpose or as a result of miscalculation or the pressures of wartime circumstance. Given these factors</w:t>
      </w:r>
      <w:r w:rsidRPr="00C93D82">
        <w:rPr>
          <w:rStyle w:val="UnderlineBold"/>
          <w:rFonts w:asciiTheme="minorHAnsi" w:hAnsiTheme="minorHAnsi"/>
        </w:rPr>
        <w:t>, it is disturbingly easy to imagine scenarios under which a conflict could quickly escalate in which the regional antagonists would consider the use of</w:t>
      </w:r>
      <w:r w:rsidRPr="00C93D82">
        <w:rPr>
          <w:rFonts w:asciiTheme="minorHAnsi" w:hAnsiTheme="minorHAnsi"/>
          <w:b/>
        </w:rPr>
        <w:t xml:space="preserve"> </w:t>
      </w:r>
      <w:r w:rsidRPr="00C93D82">
        <w:rPr>
          <w:rStyle w:val="UnderlineBold"/>
          <w:rFonts w:asciiTheme="minorHAnsi" w:hAnsiTheme="minorHAnsi"/>
        </w:rPr>
        <w:t>chemical, biological, or nuclear weapons</w:t>
      </w:r>
      <w:r w:rsidRPr="00C93D82">
        <w:rPr>
          <w:rFonts w:asciiTheme="minorHAnsi" w:hAnsiTheme="minorHAnsi"/>
          <w:b/>
        </w:rPr>
        <w:t xml:space="preserve">. </w:t>
      </w:r>
      <w:r w:rsidRPr="00C93D82">
        <w:rPr>
          <w:rStyle w:val="UnderlineBold"/>
          <w:rFonts w:asciiTheme="minorHAnsi" w:hAnsiTheme="minorHAnsi"/>
        </w:rPr>
        <w:t>It would be a mistake to believe the nuclear taboo can somehow magically keep nuclear weapons from being used</w:t>
      </w:r>
      <w:r w:rsidRPr="00C93D82">
        <w:rPr>
          <w:rFonts w:asciiTheme="minorHAnsi" w:hAnsiTheme="minorHAnsi"/>
          <w:b/>
        </w:rPr>
        <w:t xml:space="preserve"> </w:t>
      </w:r>
      <w:r w:rsidRPr="00C93D82">
        <w:rPr>
          <w:rStyle w:val="UnderlineBold"/>
          <w:rFonts w:asciiTheme="minorHAnsi" w:hAnsiTheme="minorHAnsi"/>
        </w:rPr>
        <w:t>in the context of an unstable strategic framework.</w:t>
      </w:r>
      <w:r w:rsidRPr="00C93D82">
        <w:rPr>
          <w:rFonts w:asciiTheme="minorHAnsi" w:hAnsiTheme="minorHAnsi"/>
          <w:b/>
        </w:rPr>
        <w:t xml:space="preserve"> </w:t>
      </w:r>
      <w:r w:rsidRPr="00C93D82">
        <w:rPr>
          <w:rStyle w:val="UnderlineBold"/>
          <w:rFonts w:asciiTheme="minorHAnsi" w:hAnsiTheme="minorHAnsi"/>
        </w:rPr>
        <w:t>Systemic asymmetries</w:t>
      </w:r>
      <w:r w:rsidRPr="00C93D82">
        <w:rPr>
          <w:rFonts w:asciiTheme="minorHAnsi" w:hAnsiTheme="minorHAnsi"/>
        </w:rPr>
        <w:t xml:space="preserve"> between actors in fact </w:t>
      </w:r>
      <w:r w:rsidRPr="00C93D82">
        <w:rPr>
          <w:rFonts w:asciiTheme="minorHAnsi" w:hAnsiTheme="minorHAnsi"/>
          <w:u w:val="single"/>
        </w:rPr>
        <w:t>s</w:t>
      </w:r>
      <w:r w:rsidRPr="00C93D82">
        <w:rPr>
          <w:rStyle w:val="UnderlineBold"/>
          <w:rFonts w:asciiTheme="minorHAnsi" w:hAnsiTheme="minorHAnsi"/>
        </w:rPr>
        <w:t xml:space="preserve">uggest </w:t>
      </w:r>
      <w:r w:rsidRPr="00C93D82">
        <w:rPr>
          <w:rFonts w:asciiTheme="minorHAnsi" w:hAnsiTheme="minorHAnsi"/>
        </w:rPr>
        <w:t xml:space="preserve">a certain increase in </w:t>
      </w:r>
      <w:r w:rsidRPr="00C93D82">
        <w:rPr>
          <w:rStyle w:val="UnderlineBold"/>
          <w:rFonts w:asciiTheme="minorHAnsi" w:hAnsiTheme="minorHAnsi"/>
        </w:rPr>
        <w:t>the probability of war</w:t>
      </w:r>
      <w:r w:rsidRPr="00C93D82">
        <w:rPr>
          <w:rFonts w:asciiTheme="minorHAnsi" w:hAnsiTheme="minorHAnsi"/>
        </w:rPr>
        <w:t xml:space="preserve"> – a war in which escalation could happen quickly and from a variety of participants. </w:t>
      </w:r>
      <w:r w:rsidRPr="00C93D82">
        <w:rPr>
          <w:rStyle w:val="UnderlineBold"/>
          <w:rFonts w:asciiTheme="minorHAnsi" w:hAnsiTheme="minorHAnsi"/>
        </w:rPr>
        <w:t xml:space="preserve">Once such a war starts, events would likely develop a momentum all their own </w:t>
      </w:r>
      <w:r w:rsidRPr="00C93D82">
        <w:rPr>
          <w:rFonts w:asciiTheme="minorHAnsi" w:hAnsiTheme="minorHAnsi"/>
        </w:rPr>
        <w:t>and decision-making would consequently be shaped in unpredictable ways. The international community must take this possibility seriously, and muster every tool at its disposal to prevent</w:t>
      </w:r>
      <w:r w:rsidRPr="00C93D82">
        <w:rPr>
          <w:rFonts w:asciiTheme="minorHAnsi" w:hAnsiTheme="minorHAnsi"/>
          <w:b/>
        </w:rPr>
        <w:t xml:space="preserve"> </w:t>
      </w:r>
      <w:r w:rsidRPr="00C93D82">
        <w:rPr>
          <w:rStyle w:val="UnderlineBold"/>
          <w:rFonts w:asciiTheme="minorHAnsi" w:hAnsiTheme="minorHAnsi"/>
        </w:rPr>
        <w:t>such an outcom</w:t>
      </w:r>
      <w:r w:rsidRPr="00CE3BE6">
        <w:rPr>
          <w:rFonts w:asciiTheme="minorHAnsi" w:hAnsiTheme="minorHAnsi"/>
          <w:b/>
          <w:u w:val="single"/>
        </w:rPr>
        <w:t>e</w:t>
      </w:r>
      <w:r w:rsidRPr="00C93D82">
        <w:rPr>
          <w:rFonts w:asciiTheme="minorHAnsi" w:hAnsiTheme="minorHAnsi"/>
        </w:rPr>
        <w:t>,</w:t>
      </w:r>
      <w:r w:rsidRPr="00C93D82">
        <w:rPr>
          <w:rFonts w:asciiTheme="minorHAnsi" w:hAnsiTheme="minorHAnsi"/>
          <w:b/>
        </w:rPr>
        <w:t xml:space="preserve"> </w:t>
      </w:r>
      <w:r w:rsidRPr="00C93D82">
        <w:rPr>
          <w:rFonts w:asciiTheme="minorHAnsi" w:hAnsiTheme="minorHAnsi"/>
        </w:rPr>
        <w:t xml:space="preserve">which </w:t>
      </w:r>
      <w:r w:rsidRPr="00C93D82">
        <w:rPr>
          <w:rStyle w:val="UnderlineBold"/>
          <w:rFonts w:asciiTheme="minorHAnsi" w:hAnsiTheme="minorHAnsi"/>
        </w:rPr>
        <w:t>would be an unprecedented disaster for the</w:t>
      </w:r>
      <w:r w:rsidRPr="00C93D82">
        <w:rPr>
          <w:rFonts w:asciiTheme="minorHAnsi" w:hAnsiTheme="minorHAnsi"/>
          <w:b/>
        </w:rPr>
        <w:t xml:space="preserve"> </w:t>
      </w:r>
      <w:r w:rsidRPr="00C93D82">
        <w:rPr>
          <w:rFonts w:asciiTheme="minorHAnsi" w:hAnsiTheme="minorHAnsi"/>
        </w:rPr>
        <w:t>peoples of the</w:t>
      </w:r>
      <w:r w:rsidRPr="00C93D82">
        <w:rPr>
          <w:rFonts w:asciiTheme="minorHAnsi" w:hAnsiTheme="minorHAnsi"/>
          <w:b/>
        </w:rPr>
        <w:t xml:space="preserve"> </w:t>
      </w:r>
      <w:r w:rsidRPr="00C93D82">
        <w:rPr>
          <w:rStyle w:val="UnderlineBold"/>
          <w:rFonts w:asciiTheme="minorHAnsi" w:hAnsiTheme="minorHAnsi"/>
        </w:rPr>
        <w:t>region, with substantial risk for the entire world</w:t>
      </w:r>
      <w:r w:rsidRPr="00C93D82">
        <w:rPr>
          <w:rFonts w:asciiTheme="minorHAnsi" w:hAnsiTheme="minorHAnsi"/>
        </w:rPr>
        <w:t>.</w:t>
      </w:r>
    </w:p>
    <w:p w:rsidR="00AE2844" w:rsidRDefault="00AE2844" w:rsidP="00AE2844">
      <w:pPr>
        <w:pStyle w:val="Heading3"/>
      </w:pPr>
      <w:r>
        <w:t>U – Censorship Now</w:t>
      </w:r>
    </w:p>
    <w:p w:rsidR="00AE2844" w:rsidRDefault="00AE2844" w:rsidP="00AE2844">
      <w:pPr>
        <w:pStyle w:val="Heading4"/>
      </w:pPr>
      <w:r>
        <w:t>Iran internet censorship high now (already in 1NC shell)</w:t>
      </w:r>
    </w:p>
    <w:p w:rsidR="00AE2844" w:rsidRDefault="00AE2844" w:rsidP="00AE2844">
      <w:r w:rsidRPr="00F570EF">
        <w:rPr>
          <w:rStyle w:val="Style13ptBold"/>
        </w:rPr>
        <w:t xml:space="preserve">CPJ 15 </w:t>
      </w:r>
      <w:r w:rsidRPr="00F570EF">
        <w:t>(</w:t>
      </w:r>
      <w:hyperlink r:id="rId45" w:history="1">
        <w:r w:rsidRPr="00A538C6">
          <w:rPr>
            <w:rStyle w:val="Hyperlink"/>
          </w:rPr>
          <w:t>https://cpj.org/2015/04/10-most-censored-countries.php</w:t>
        </w:r>
      </w:hyperlink>
      <w:r>
        <w:t xml:space="preserve">, </w:t>
      </w:r>
      <w:r w:rsidRPr="00F570EF">
        <w:t>10 Most Censored Countries</w:t>
      </w:r>
      <w:r>
        <w:t>, CPJ, Committee To Protect Journalists, a group that raises awareness to censorship rights in different countries, 2015)</w:t>
      </w:r>
    </w:p>
    <w:p w:rsidR="00AE2844" w:rsidRPr="00F570EF" w:rsidRDefault="00AE2844" w:rsidP="00AE2844">
      <w:r w:rsidRPr="00F570EF">
        <w:t>Leadership: Ayatollah Ali Khamenei has been supreme leader since 1989. Hassan Rouhani has been president since August 2013.</w:t>
      </w:r>
      <w:r>
        <w:t xml:space="preserve"> </w:t>
      </w:r>
      <w:r w:rsidRPr="00F570EF">
        <w:t>How censorship works: The government uses mass and arbitrary detention as a means of silencing dissent and forcing journalists into exile</w:t>
      </w:r>
      <w:r w:rsidRPr="00F570EF">
        <w:rPr>
          <w:u w:val="single"/>
        </w:rPr>
        <w:t xml:space="preserve">. Iran became the world's leading jailer of journalists in 2009 and has ranked among the world's worst jailers of the press every year since. Iranian authorities </w:t>
      </w:r>
      <w:r w:rsidRPr="00F570EF">
        <w:rPr>
          <w:b/>
          <w:u w:val="single"/>
        </w:rPr>
        <w:t>maintain one of the toughest Internet censorship regimes in the world</w:t>
      </w:r>
      <w:r w:rsidRPr="00F570EF">
        <w:rPr>
          <w:u w:val="single"/>
        </w:rPr>
        <w:t>, blocking millions of websites, including news and social networking sites.</w:t>
      </w:r>
      <w:r w:rsidRPr="00F570EF">
        <w:t xml:space="preserve"> </w:t>
      </w:r>
      <w:r w:rsidRPr="00F570EF">
        <w:rPr>
          <w:u w:val="single"/>
        </w:rPr>
        <w:t xml:space="preserve">They are suspected of using sophisticated techniques, such as setting up fake versions of popular websites and search engines, and the regime frequently jams satellite signals. The situation for the press has not improved under Rouhani despite the hopes of U.N. member states and human rights groups. </w:t>
      </w:r>
      <w:r w:rsidRPr="00F570EF">
        <w:t>Rouhani also failed to uphold his campaign promise to reinstate the 4,000-member Association of Iranian Journalists, which was forced to close in 2009.</w:t>
      </w:r>
      <w:r>
        <w:t xml:space="preserve"> </w:t>
      </w:r>
      <w:r w:rsidRPr="00F570EF">
        <w:rPr>
          <w:u w:val="single"/>
        </w:rPr>
        <w:t>Lowlight: Iranian authorities control coverage of certain topics by tightening the small circle of journalists and news outlets allowed to report on them</w:t>
      </w:r>
      <w:r w:rsidRPr="00F570EF">
        <w:t xml:space="preserve">. In February, Iran's Supreme National Security Council filed a lawsuit against conservative journalist Hossein </w:t>
      </w:r>
      <w:proofErr w:type="spellStart"/>
      <w:r w:rsidRPr="00F570EF">
        <w:t>Ghadyani</w:t>
      </w:r>
      <w:proofErr w:type="spellEnd"/>
      <w:r w:rsidRPr="00F570EF">
        <w:t xml:space="preserve"> and the newspaper he works for, </w:t>
      </w:r>
      <w:proofErr w:type="spellStart"/>
      <w:r w:rsidRPr="00F570EF">
        <w:t>Vatan</w:t>
      </w:r>
      <w:proofErr w:type="spellEnd"/>
      <w:r w:rsidRPr="00F570EF">
        <w:t xml:space="preserve">-e </w:t>
      </w:r>
      <w:proofErr w:type="spellStart"/>
      <w:r w:rsidRPr="00F570EF">
        <w:t>Emrooz</w:t>
      </w:r>
      <w:proofErr w:type="spellEnd"/>
      <w:r w:rsidRPr="00F570EF">
        <w:t>. The newspaper, which supports former President Mahmoud Ahmadinejad, had published four articles that criticized Iran's international nuclear negotiations and alleged corruption in the government's dealing with an oil company.</w:t>
      </w:r>
    </w:p>
    <w:p w:rsidR="00AE2844" w:rsidRPr="003A2A9C" w:rsidRDefault="00AE2844" w:rsidP="00AE2844">
      <w:pPr>
        <w:pStyle w:val="Heading4"/>
      </w:pPr>
      <w:r>
        <w:t xml:space="preserve">Iran internet censorship in the status quo – especially high on news and society websites </w:t>
      </w:r>
    </w:p>
    <w:p w:rsidR="00AE2844" w:rsidRPr="003A2A9C" w:rsidRDefault="00AE2844" w:rsidP="00AE2844">
      <w:pPr>
        <w:rPr>
          <w:rStyle w:val="Style13ptBold"/>
          <w:b w:val="0"/>
          <w:bCs w:val="0"/>
          <w:sz w:val="22"/>
        </w:rPr>
      </w:pPr>
      <w:r w:rsidRPr="003A2A9C">
        <w:rPr>
          <w:rStyle w:val="Style13ptBold"/>
        </w:rPr>
        <w:t>Lee 13</w:t>
      </w:r>
      <w:r>
        <w:rPr>
          <w:rStyle w:val="Style13ptBold"/>
        </w:rPr>
        <w:t xml:space="preserve"> </w:t>
      </w:r>
      <w:r w:rsidRPr="003A2A9C">
        <w:t>(</w:t>
      </w:r>
      <w:hyperlink r:id="rId46" w:history="1">
        <w:r w:rsidRPr="00F345AC">
          <w:rPr>
            <w:rStyle w:val="Hyperlink"/>
          </w:rPr>
          <w:t>https://www.washingtonpost.com/blogs/the-switch/wp/2013/08/15/heres-how-iran-censors-the-internet/</w:t>
        </w:r>
      </w:hyperlink>
      <w:r>
        <w:t xml:space="preserve">, Here’s how Iran censors the Internet, Timothy B. Lee, policy writer and senior editor for </w:t>
      </w:r>
      <w:proofErr w:type="spellStart"/>
      <w:r>
        <w:t>Vox</w:t>
      </w:r>
      <w:proofErr w:type="spellEnd"/>
      <w:r>
        <w:t xml:space="preserve"> and the Washington Post, August 15, 2013)</w:t>
      </w:r>
    </w:p>
    <w:p w:rsidR="00AE2844" w:rsidRDefault="00AE2844" w:rsidP="00AE2844">
      <w:r w:rsidRPr="003A2A9C">
        <w:t xml:space="preserve">Discussion of Internet censorship usually focuses on China and its "Great Firewall." But </w:t>
      </w:r>
      <w:r w:rsidRPr="003A2A9C">
        <w:rPr>
          <w:u w:val="single"/>
        </w:rPr>
        <w:t>the Chinese Communist Party isn't the only regime that censors its Internet. Iran does too.</w:t>
      </w:r>
      <w:r w:rsidRPr="003A2A9C">
        <w:t xml:space="preserve"> Little is known about Iran's censorship system because Iranian citizens who probe the network from inside the country risk reprisals from the government. But earlier this year, </w:t>
      </w:r>
      <w:r w:rsidRPr="003A2A9C">
        <w:rPr>
          <w:u w:val="single"/>
        </w:rPr>
        <w:t xml:space="preserve">two anonymous Iranians teamed up with Alex </w:t>
      </w:r>
      <w:proofErr w:type="spellStart"/>
      <w:r w:rsidRPr="003A2A9C">
        <w:rPr>
          <w:u w:val="single"/>
        </w:rPr>
        <w:t>Halderman</w:t>
      </w:r>
      <w:proofErr w:type="spellEnd"/>
      <w:r w:rsidRPr="003A2A9C">
        <w:t xml:space="preserve">, a computer science professor at the University of Michigan, </w:t>
      </w:r>
      <w:r w:rsidRPr="003A2A9C">
        <w:rPr>
          <w:u w:val="single"/>
        </w:rPr>
        <w:t>to conduct one of the first systematic studies of Iranian Internet censorship to be published outside Iran</w:t>
      </w:r>
      <w:r w:rsidRPr="003A2A9C">
        <w:t xml:space="preserve">. </w:t>
      </w:r>
      <w:proofErr w:type="spellStart"/>
      <w:r w:rsidRPr="003A2A9C">
        <w:t>Halderman</w:t>
      </w:r>
      <w:proofErr w:type="spellEnd"/>
      <w:r w:rsidRPr="003A2A9C">
        <w:t xml:space="preserve"> presented his findings at a Tuesday talk at the </w:t>
      </w:r>
      <w:proofErr w:type="spellStart"/>
      <w:r w:rsidRPr="003A2A9C">
        <w:t>Usenix</w:t>
      </w:r>
      <w:proofErr w:type="spellEnd"/>
      <w:r w:rsidRPr="003A2A9C">
        <w:t xml:space="preserve"> Security conference in Washington, D.C. Iran has an extensive list of blacklisted sites. Users who attempt to visit a banned site see a notice that looks something like this: What gets censored? To find out, the </w:t>
      </w:r>
      <w:r w:rsidRPr="003A2A9C">
        <w:rPr>
          <w:u w:val="single"/>
        </w:rPr>
        <w:t>researchers attempted to visit the sites on Alexa's top 500 lists in various categories. Almost half of the 500 most popular sites on the Internet are censored.</w:t>
      </w:r>
      <w:r w:rsidRPr="003A2A9C">
        <w:t xml:space="preserve"> Unsurprisingly, the theocratic Iranian regime censors pornographic Web sites most heavily. But </w:t>
      </w:r>
      <w:r w:rsidRPr="003A2A9C">
        <w:rPr>
          <w:b/>
          <w:u w:val="single"/>
        </w:rPr>
        <w:t>a high percentage of sites in the</w:t>
      </w:r>
      <w:r w:rsidRPr="003A2A9C">
        <w:rPr>
          <w:u w:val="single"/>
        </w:rPr>
        <w:t xml:space="preserve"> "art," "society," and </w:t>
      </w:r>
      <w:r w:rsidRPr="003A2A9C">
        <w:rPr>
          <w:b/>
          <w:u w:val="single"/>
        </w:rPr>
        <w:t>"news" categories are also blocked</w:t>
      </w:r>
      <w:r w:rsidRPr="003A2A9C">
        <w:rPr>
          <w:u w:val="single"/>
        </w:rPr>
        <w:t>: In addition to banning particular sites, the Iranian network also filters traffic based on its content.</w:t>
      </w:r>
      <w:r w:rsidRPr="003A2A9C">
        <w:t xml:space="preserve"> In one test, the researchers created a file called sex.htm that was hosted outside the United States. Access to this page from inside Iran was blocked.</w:t>
      </w:r>
      <w:r>
        <w:t xml:space="preserve"> </w:t>
      </w:r>
      <w:r w:rsidRPr="003A2A9C">
        <w:t>The Iranian Internet is also configured to discourage the use of certain encrypted protocols. Web traffic is allowed through at full speed. Traffic that uses the encrypted SSH protocol, which can be used to "tunnel" other types of traffic out of the country, run at less than 20 percent of the network's full speed. Traffic the Iranian firewall doesn't recognize is throttled even more dramatically, and gets cut off altogether after about 60 seconds.</w:t>
      </w:r>
      <w:r>
        <w:t xml:space="preserve"> </w:t>
      </w:r>
      <w:r w:rsidRPr="003A2A9C">
        <w:t>The initial measurements were made in the weeks before the June 2013 elections, a time when the Iranian government was working to restrict the communications of the opposition. But after the election, they said, the throttling stopped, with all types of Internet traffic being transmitted at the same speed. Evidently, the throttling was a temporary measure to tamp down on dissent during a politically sensitive period.</w:t>
      </w:r>
      <w:r>
        <w:t xml:space="preserve"> </w:t>
      </w:r>
      <w:r w:rsidRPr="003A2A9C">
        <w:t xml:space="preserve">Unfortunately, even </w:t>
      </w:r>
      <w:proofErr w:type="spellStart"/>
      <w:r w:rsidRPr="003A2A9C">
        <w:t>unthrottled</w:t>
      </w:r>
      <w:proofErr w:type="spellEnd"/>
      <w:r w:rsidRPr="003A2A9C">
        <w:t xml:space="preserve"> Internet access is extremely slow. The researchers find </w:t>
      </w:r>
      <w:r w:rsidRPr="003A2A9C">
        <w:rPr>
          <w:rStyle w:val="StyleUnderline"/>
        </w:rPr>
        <w:t>that a "large amount of Iran’s trafﬁc passes through a centralized facility," where censorship filters are applied.</w:t>
      </w:r>
      <w:r w:rsidRPr="003A2A9C">
        <w:t xml:space="preserve"> Perhaps to avoid overwhelming this facility, or perhaps to limit access to high-bandwidth (and potentially subversive) video content, the government has established a nationwide speed limit of 128 kbps for users. That's about twice the speed of old-school dialup modems, and 50 times slower than a typical connection in the United States today. Iranian academics can request special permission for a faster connection.</w:t>
      </w:r>
      <w:r>
        <w:t xml:space="preserve"> </w:t>
      </w:r>
      <w:r w:rsidRPr="003A2A9C">
        <w:t xml:space="preserve">The pervasive censorship in Iran has led many Iranians to take countermeasures. Anti-censorship technologies such as Tor, </w:t>
      </w:r>
      <w:proofErr w:type="spellStart"/>
      <w:r w:rsidRPr="003A2A9C">
        <w:t>FreeGate</w:t>
      </w:r>
      <w:proofErr w:type="spellEnd"/>
      <w:r w:rsidRPr="003A2A9C">
        <w:t xml:space="preserve">, Your Freedom, and </w:t>
      </w:r>
      <w:proofErr w:type="spellStart"/>
      <w:r w:rsidRPr="003A2A9C">
        <w:t>Ultrasurf</w:t>
      </w:r>
      <w:proofErr w:type="spellEnd"/>
      <w:r w:rsidRPr="003A2A9C">
        <w:t xml:space="preserve"> are widely used inside Iran, the researchers say. One of </w:t>
      </w:r>
      <w:proofErr w:type="spellStart"/>
      <w:r w:rsidRPr="003A2A9C">
        <w:t>Halderman's</w:t>
      </w:r>
      <w:proofErr w:type="spellEnd"/>
      <w:r w:rsidRPr="003A2A9C">
        <w:t xml:space="preserve"> colleagues describes an incident that occurred in April 2010 on Iran's Channel One. "The desktop of [a] machines [was] shown by mistake during news transition. In it, there was a shortcut for Your Freedom anti-censorship tool."</w:t>
      </w:r>
      <w:r>
        <w:t xml:space="preserve"> </w:t>
      </w:r>
      <w:r w:rsidRPr="003A2A9C">
        <w:t xml:space="preserve">"This was widely mocked by many Iranian bloggers at that time," one of </w:t>
      </w:r>
      <w:proofErr w:type="spellStart"/>
      <w:r w:rsidRPr="003A2A9C">
        <w:t>Halderman's</w:t>
      </w:r>
      <w:proofErr w:type="spellEnd"/>
      <w:r w:rsidRPr="003A2A9C">
        <w:t xml:space="preserve"> Iranian co-authors said. But in a country where censorship is pervasive, it's not surprising that even those with close ties to the regime would have to resort to circumvention technologies to get their jobs done.</w:t>
      </w:r>
    </w:p>
    <w:p w:rsidR="00AE2844" w:rsidRPr="00711AE3" w:rsidRDefault="00AE2844" w:rsidP="00AE2844">
      <w:r>
        <w:t>BEIRUT—</w:t>
      </w:r>
      <w:r w:rsidRPr="00711AE3">
        <w:rPr>
          <w:u w:val="single"/>
        </w:rPr>
        <w:t>Iran</w:t>
      </w:r>
      <w:r>
        <w:t xml:space="preserve"> hasn't been shy about its bids to monitor, filter and block content on the Internet. Now it has taken the next leap, turning online censorship into an institution. In the past week, the government </w:t>
      </w:r>
      <w:r w:rsidRPr="00711AE3">
        <w:rPr>
          <w:u w:val="single"/>
        </w:rPr>
        <w:t>has announced it has formed a high council dedicated to cleansing the country's Internet of sites that threaten morality and national security, launching what amounts to a centralized command structure for online censorship</w:t>
      </w:r>
      <w:r>
        <w:t xml:space="preserve">. </w:t>
      </w:r>
      <w:r w:rsidRPr="00711AE3">
        <w:t xml:space="preserve">The Supreme Council of Cyberspace, created by decree last week by Supreme Leader Ayatollah Ali Khamenei, includes heads of intelligence, militia, security and the powerful Iranian Revolutionary Guard Corps, as well as media chiefs. Charged with supervising all </w:t>
      </w:r>
      <w:proofErr w:type="spellStart"/>
      <w:r w:rsidRPr="00711AE3">
        <w:t>cyberactivity</w:t>
      </w:r>
      <w:proofErr w:type="spellEnd"/>
      <w:r w:rsidRPr="00711AE3">
        <w:t>, it will have the power to enact laws, according to state media.</w:t>
      </w:r>
      <w:r>
        <w:t xml:space="preserve"> </w:t>
      </w:r>
      <w:r w:rsidRPr="00711AE3">
        <w:t>The body will have its own budget and offices, a member of the council said in an interview with state media on Wednesday.</w:t>
      </w:r>
      <w:r>
        <w:t xml:space="preserve"> </w:t>
      </w:r>
      <w:r w:rsidRPr="00711AE3">
        <w:t xml:space="preserve">In announcing the council, Iran unites Internet-control initiatives that have previously been floated in state media. Along with other moves in the past week, it shows that </w:t>
      </w:r>
      <w:r w:rsidRPr="001F470A">
        <w:rPr>
          <w:u w:val="single"/>
        </w:rPr>
        <w:t>the Islamic Republic, after long viewing the Internet as a minor nuisance, has fully embraced the view that Iran's vibrant online activity is a destabilizing threat.</w:t>
      </w:r>
      <w:r>
        <w:t xml:space="preserve"> </w:t>
      </w:r>
      <w:r w:rsidRPr="00711AE3">
        <w:t>The Revolutionary Guards, or IRGC, said last week it has rolled out a secure internal network for high-level commanders, underscoring Tehran's concerns about outside threats to its government's online activities. Iran also announced in the past week that its "Cyber Army," as it styles its legion of government hackers and bloggers, has reached 120,000, a number impossible to corroborate but well above previous tallies.</w:t>
      </w:r>
      <w:r>
        <w:t xml:space="preserve"> </w:t>
      </w:r>
      <w:r w:rsidRPr="00711AE3">
        <w:t xml:space="preserve">In an annual report released Monday, the group </w:t>
      </w:r>
      <w:r w:rsidRPr="001F470A">
        <w:rPr>
          <w:u w:val="single"/>
        </w:rPr>
        <w:t xml:space="preserve">Reporters </w:t>
      </w:r>
      <w:proofErr w:type="gramStart"/>
      <w:r w:rsidRPr="001F470A">
        <w:rPr>
          <w:u w:val="single"/>
        </w:rPr>
        <w:t>Without</w:t>
      </w:r>
      <w:proofErr w:type="gramEnd"/>
      <w:r w:rsidRPr="001F470A">
        <w:rPr>
          <w:u w:val="single"/>
        </w:rPr>
        <w:t xml:space="preserve"> Borders ranked Iran the No. 1 enemy of the Internet in 2012. It was ahead of 11 other countries—including Saudi Arabia, Bahrain, Syria, China and Belarus—that the group says restrict Internet access, filter content and imprison bloggers.</w:t>
      </w:r>
      <w:r>
        <w:t xml:space="preserve"> </w:t>
      </w:r>
      <w:r w:rsidRPr="00711AE3">
        <w:t xml:space="preserve">The Iranian council's mandate became clearer Wednesday when one of its members, conservative cleric Hamid </w:t>
      </w:r>
      <w:proofErr w:type="spellStart"/>
      <w:r w:rsidRPr="00711AE3">
        <w:t>Shahriari</w:t>
      </w:r>
      <w:proofErr w:type="spellEnd"/>
      <w:r w:rsidRPr="00711AE3">
        <w:t xml:space="preserve">, said the council was the result of a year and a half of weekly meetings between security chiefs and Khamenei representatives. "We are worried about a portion of cyberspace that is used for exchanging information and conducting </w:t>
      </w:r>
      <w:r>
        <w:t>espionage</w:t>
      </w:r>
      <w:r w:rsidRPr="00711AE3">
        <w:t xml:space="preserve">," he said in an interview with the semiofficial </w:t>
      </w:r>
      <w:proofErr w:type="spellStart"/>
      <w:r w:rsidRPr="00711AE3">
        <w:t>Mehr</w:t>
      </w:r>
      <w:proofErr w:type="spellEnd"/>
      <w:r w:rsidRPr="00711AE3">
        <w:t xml:space="preserve"> news agency.</w:t>
      </w:r>
      <w:r>
        <w:t xml:space="preserve"> </w:t>
      </w:r>
      <w:r w:rsidRPr="00711AE3">
        <w:t xml:space="preserve">"We have identified and confronted 650 websites that have been set up to battle our regime—39 of them are by opposition groups and our enemies, and the rest promote Western culture and worshiping Satan, and stoke sectarian divides," he said. He didn't name the sites or clarify whether they had already been filtered. Mr. </w:t>
      </w:r>
      <w:proofErr w:type="spellStart"/>
      <w:r w:rsidRPr="00711AE3">
        <w:t>Shahriari</w:t>
      </w:r>
      <w:proofErr w:type="spellEnd"/>
      <w:r w:rsidRPr="00711AE3">
        <w:t xml:space="preserve"> said the council would also "focus and facilitate positive aspects of the Internet, like business and trade."</w:t>
      </w:r>
      <w:r>
        <w:t xml:space="preserve"> </w:t>
      </w:r>
      <w:r w:rsidRPr="00711AE3">
        <w:t xml:space="preserve">The Internet dominated a well-known Friday prayer sermon on March 9, which is televised from the campus of Tehran University. </w:t>
      </w:r>
      <w:r w:rsidRPr="001F470A">
        <w:rPr>
          <w:u w:val="single"/>
        </w:rPr>
        <w:t>Ayatollah</w:t>
      </w:r>
      <w:r w:rsidRPr="00711AE3">
        <w:t xml:space="preserve"> Ahmad </w:t>
      </w:r>
      <w:proofErr w:type="spellStart"/>
      <w:r w:rsidRPr="00711AE3">
        <w:t>Jannati</w:t>
      </w:r>
      <w:proofErr w:type="spellEnd"/>
      <w:r w:rsidRPr="00711AE3">
        <w:t xml:space="preserve">, an 85-year-old cleric, </w:t>
      </w:r>
      <w:r w:rsidRPr="001F470A">
        <w:rPr>
          <w:u w:val="single"/>
        </w:rPr>
        <w:t>called cyberspace a "very serious danger" and praised the new council, urging Iranians to comply with the government's laws and restrictions.</w:t>
      </w:r>
      <w:r>
        <w:t xml:space="preserve"> </w:t>
      </w:r>
      <w:r w:rsidRPr="00711AE3">
        <w:t xml:space="preserve">The IRGC's new network—named </w:t>
      </w:r>
      <w:proofErr w:type="spellStart"/>
      <w:r w:rsidRPr="00711AE3">
        <w:t>Basir</w:t>
      </w:r>
      <w:proofErr w:type="spellEnd"/>
      <w:r w:rsidRPr="00711AE3">
        <w:t xml:space="preserve">, or "Perceptive"—is a domestically built, secure telecommunication channel that will allow its highest-level officers to communicate and command brigades in the case of an attack, the guard's newspaper, </w:t>
      </w:r>
      <w:proofErr w:type="spellStart"/>
      <w:r w:rsidRPr="00711AE3">
        <w:t>Sobhe</w:t>
      </w:r>
      <w:proofErr w:type="spellEnd"/>
      <w:r w:rsidRPr="00711AE3">
        <w:t xml:space="preserve"> </w:t>
      </w:r>
      <w:proofErr w:type="spellStart"/>
      <w:r w:rsidRPr="00711AE3">
        <w:t>Sadegh</w:t>
      </w:r>
      <w:proofErr w:type="spellEnd"/>
      <w:r w:rsidRPr="00711AE3">
        <w:t>, reported last week.</w:t>
      </w:r>
      <w:r>
        <w:t xml:space="preserve"> </w:t>
      </w:r>
      <w:r w:rsidRPr="00711AE3">
        <w:t>"We are not in an imaginary state of threats and sanctions," Hossein Salami, the deputy commander in chief of the IRGC, said during the network's inauguration ceremony last week, according to Iranian media reports. "We must prepare."</w:t>
      </w:r>
      <w:r>
        <w:t xml:space="preserve"> </w:t>
      </w:r>
      <w:r w:rsidRPr="00711AE3">
        <w:t xml:space="preserve">Israel has in recent weeks drummed up support for a possible attack on what it alleges are sites linked to nuclear-weapon production, a pursuit Iran denies. Iran is also worried about cyberattacks on its nuclear facilities, such as the 2010 </w:t>
      </w:r>
      <w:proofErr w:type="spellStart"/>
      <w:r w:rsidRPr="00711AE3">
        <w:t>Stuxnet</w:t>
      </w:r>
      <w:proofErr w:type="spellEnd"/>
      <w:r w:rsidRPr="00711AE3">
        <w:t xml:space="preserve"> virus that appeared aimed at disabling Iranian centrifuge arrays.</w:t>
      </w:r>
      <w:r>
        <w:t xml:space="preserve"> </w:t>
      </w:r>
      <w:r w:rsidRPr="00711AE3">
        <w:t>The IRGC's closed network appears to be separate from a national Internet that Iran's telecommunications company has said it expects to complete within a year, which leaders have billed as void of Western culture and un-Islamic content.</w:t>
      </w:r>
      <w:r>
        <w:t xml:space="preserve"> </w:t>
      </w:r>
      <w:r w:rsidRPr="00711AE3">
        <w:t>The IRGC's public-relations department also announced last week that it had recruited and trained 120,000 cultural soldiers in the past three years to combat "a soft cyberwar" against Iran. Iranian officials had previously discussed the presence of these forces, but placed their number closer to 20,000.</w:t>
      </w:r>
      <w:r>
        <w:t xml:space="preserve"> </w:t>
      </w:r>
      <w:r w:rsidRPr="00711AE3">
        <w:t>These "</w:t>
      </w:r>
      <w:proofErr w:type="spellStart"/>
      <w:r w:rsidRPr="00711AE3">
        <w:t>cybersoldiers</w:t>
      </w:r>
      <w:proofErr w:type="spellEnd"/>
      <w:r w:rsidRPr="00711AE3">
        <w:t>" monitor online activity of opposition sites and dissidents, bombarding websites with comments and producing blog content in support of the regime and hacking emails and computers, according to a computer programmer in Iran employed by the telecommunication ministry. They report to various state bodies, including intelligence, judiciary and the IRGC, which in turn have top officials sitting on the new council.</w:t>
      </w:r>
      <w:r>
        <w:t xml:space="preserve"> </w:t>
      </w:r>
      <w:r w:rsidRPr="00711AE3">
        <w:t xml:space="preserve">"These strong measures to confront the Internet recently prove two things: the Internet has been an extremely effective way of distributing information and the regime is frightened by it," said Ali </w:t>
      </w:r>
      <w:proofErr w:type="spellStart"/>
      <w:r w:rsidRPr="00711AE3">
        <w:t>Jamshidi</w:t>
      </w:r>
      <w:proofErr w:type="spellEnd"/>
      <w:r w:rsidRPr="00711AE3">
        <w:t>, a Malaysia-based telecommunication expert with the opposition Green Movement, who monitors the so-called Cyber Army's attacks on opposition websites and dissident blogs.</w:t>
      </w:r>
      <w:r>
        <w:t xml:space="preserve"> </w:t>
      </w:r>
      <w:r w:rsidRPr="00711AE3">
        <w:t>The IRGC began expanding its multi-billion dollar empire—which stretches from construction to energy and agriculture—to telecommunications in 2009, when it purchased 50% shares of Iran's national telecommunication company, effectively allowing it direct supervision on surveillance and censorship.</w:t>
      </w:r>
      <w:r>
        <w:t xml:space="preserve"> </w:t>
      </w:r>
      <w:r w:rsidRPr="001F470A">
        <w:rPr>
          <w:u w:val="single"/>
        </w:rPr>
        <w:t xml:space="preserve">The Internet, particularly social networking sites, and mobile phones helped Iranian activists to mobilize for anti-government protests after President Mahmoud Ahmadinejad's 2009 re-election prompted allegations of voting fraud. </w:t>
      </w:r>
      <w:r w:rsidRPr="00711AE3">
        <w:t>While the Islamic Republic has successfully crushed protests in the streets with heavy crackdowns, activism and anti-government sentiment is thriving online on Iranian blogs, opposition websites and chat rooms.</w:t>
      </w:r>
      <w:r>
        <w:t xml:space="preserve"> </w:t>
      </w:r>
      <w:r w:rsidRPr="00711AE3">
        <w:t>Iranian cyber activists worry that the new tightening of rules will make their work even more difficult and expose their identities.</w:t>
      </w:r>
      <w:r>
        <w:t xml:space="preserve"> </w:t>
      </w:r>
      <w:r w:rsidRPr="00711AE3">
        <w:t>"We will fight back and continue posting our opinions but our resources are very limited compared to what the Revolutionary Guards can do," said a female student activist in Iran.</w:t>
      </w:r>
    </w:p>
    <w:p w:rsidR="00AE2844" w:rsidRDefault="00AE2844" w:rsidP="00AE2844">
      <w:pPr>
        <w:pStyle w:val="Heading4"/>
      </w:pPr>
      <w:r>
        <w:t xml:space="preserve">Iran internet censorship high now – very slow liberalization now  </w:t>
      </w:r>
    </w:p>
    <w:p w:rsidR="00AE2844" w:rsidRPr="00CA3F42" w:rsidRDefault="00AE2844" w:rsidP="00AE2844">
      <w:pPr>
        <w:rPr>
          <w:rStyle w:val="Style13ptBold"/>
          <w:b w:val="0"/>
          <w:bCs w:val="0"/>
          <w:sz w:val="22"/>
        </w:rPr>
      </w:pPr>
      <w:proofErr w:type="spellStart"/>
      <w:r w:rsidRPr="00CA3F42">
        <w:rPr>
          <w:rStyle w:val="Style13ptBold"/>
        </w:rPr>
        <w:t>Moghtader</w:t>
      </w:r>
      <w:proofErr w:type="spellEnd"/>
      <w:r w:rsidRPr="00CA3F42">
        <w:rPr>
          <w:rStyle w:val="Style13ptBold"/>
        </w:rPr>
        <w:t xml:space="preserve"> 14</w:t>
      </w:r>
      <w:r>
        <w:rPr>
          <w:rStyle w:val="Style13ptBold"/>
        </w:rPr>
        <w:t xml:space="preserve"> </w:t>
      </w:r>
      <w:r w:rsidRPr="00CA3F42">
        <w:t>(</w:t>
      </w:r>
      <w:hyperlink r:id="rId47" w:history="1">
        <w:r w:rsidRPr="00F345AC">
          <w:rPr>
            <w:rStyle w:val="Hyperlink"/>
          </w:rPr>
          <w:t>http://www.reuters.com/article/2014/12/26/us-iran-internet-censorship-idUSKBN0K40SE20141226</w:t>
        </w:r>
      </w:hyperlink>
      <w:r>
        <w:t xml:space="preserve">, Iran expands 'smart' Internet censorship, December 26, 2014, Michelle </w:t>
      </w:r>
      <w:proofErr w:type="spellStart"/>
      <w:r>
        <w:t>Moghtader</w:t>
      </w:r>
      <w:proofErr w:type="spellEnd"/>
      <w:r>
        <w:t xml:space="preserve">, Director of Global Development, has written for </w:t>
      </w:r>
      <w:r w:rsidRPr="00CA3F42">
        <w:t xml:space="preserve"> Reuters, CNN, The Huffington Post and Energy Intelligence Group</w:t>
      </w:r>
      <w:r>
        <w:t xml:space="preserve">) </w:t>
      </w:r>
    </w:p>
    <w:p w:rsidR="00AE2844" w:rsidRDefault="00AE2844" w:rsidP="00AE2844">
      <w:r w:rsidRPr="00CA3F42">
        <w:rPr>
          <w:rStyle w:val="StyleUnderline"/>
        </w:rPr>
        <w:t>Iran is to expand what it calls "smart filtering" of the Internet, a policy of censoring undesirable content on websites without banning them completely, as it used to, the government said on Friday. The Islamic Republic has some of the strictest controls on Internet access in the world</w:t>
      </w:r>
      <w:r w:rsidRPr="00CA3F42">
        <w:t>, but its blocks on U.S.-based social media such as Facebook, Twitter and YouTube are routinely bypassed by tech-savvy Iranians using virtual private networks (VPNs).</w:t>
      </w:r>
      <w:r>
        <w:t xml:space="preserve"> </w:t>
      </w:r>
      <w:r w:rsidRPr="00CA3F42">
        <w:t>Under the new scheme, Tehran could lift its blanket ban on those sites and, instead, filter their content.</w:t>
      </w:r>
      <w:r>
        <w:t xml:space="preserve"> </w:t>
      </w:r>
      <w:r w:rsidRPr="00CA3F42">
        <w:t xml:space="preserve">The policy appears to follow President Hassan Rouhani's push to loosen some social restrictions, but </w:t>
      </w:r>
      <w:r w:rsidRPr="00CA3F42">
        <w:rPr>
          <w:rStyle w:val="StyleUnderline"/>
        </w:rPr>
        <w:t>it was not clear if it would mean more or less Internet freedom</w:t>
      </w:r>
      <w:r w:rsidRPr="00CA3F42">
        <w:t>. Iranians on Twitter expressed concern that, as part of the new policy, the government would try to block VPN access to such sites.</w:t>
      </w:r>
      <w:r>
        <w:t xml:space="preserve"> </w:t>
      </w:r>
      <w:r w:rsidRPr="00CA3F42">
        <w:t xml:space="preserve">"Presently, the smart filtering plan is implemented only on one social network in its pilot study phase and this process will continue gradually until the plan is implemented on all networks," Communications Minister Mahmoud </w:t>
      </w:r>
      <w:proofErr w:type="spellStart"/>
      <w:r w:rsidRPr="00CA3F42">
        <w:t>Vaezi</w:t>
      </w:r>
      <w:proofErr w:type="spellEnd"/>
      <w:r w:rsidRPr="00CA3F42">
        <w:t xml:space="preserve"> said, according to official news agency IRNA.</w:t>
      </w:r>
      <w:r>
        <w:t xml:space="preserve"> </w:t>
      </w:r>
      <w:r w:rsidRPr="00CA3F42">
        <w:t>He appeared to be referring to Instagram, the photo-sharing site owned by Facebook, which is already being filtered, but not blocked.</w:t>
      </w:r>
      <w:r>
        <w:t xml:space="preserve"> </w:t>
      </w:r>
      <w:r w:rsidRPr="00CA3F42">
        <w:t>Instagram was initially available uncensored in Iran but some user accounts were subsequently blocked, notably @</w:t>
      </w:r>
      <w:proofErr w:type="spellStart"/>
      <w:r w:rsidRPr="00CA3F42">
        <w:t>RichkidsofTehran</w:t>
      </w:r>
      <w:proofErr w:type="spellEnd"/>
      <w:r w:rsidRPr="00CA3F42">
        <w:t>, a page full of photos of young, rich Iranians flaunting their wealth.</w:t>
      </w:r>
      <w:r>
        <w:t xml:space="preserve"> </w:t>
      </w:r>
      <w:r w:rsidRPr="00CA3F42">
        <w:t>In a cat-and-mouse game, another account dedicated to the same pursuits quickly appeared under the name @</w:t>
      </w:r>
      <w:proofErr w:type="spellStart"/>
      <w:r w:rsidRPr="00CA3F42">
        <w:t>RichkidsofTeh</w:t>
      </w:r>
      <w:proofErr w:type="spellEnd"/>
      <w:r w:rsidRPr="00CA3F42">
        <w:t>.</w:t>
      </w:r>
      <w:r>
        <w:t xml:space="preserve"> </w:t>
      </w:r>
      <w:r w:rsidRPr="00CA3F42">
        <w:t xml:space="preserve">"Implementing the smart filtering plan, we are trying to block the criminal and unethical contents of the Internet sites, while the public will be able to use the general contents of those sites," </w:t>
      </w:r>
      <w:proofErr w:type="spellStart"/>
      <w:r w:rsidRPr="00CA3F42">
        <w:t>Vaezi</w:t>
      </w:r>
      <w:proofErr w:type="spellEnd"/>
      <w:r w:rsidRPr="00CA3F42">
        <w:t xml:space="preserve"> told a news conference.</w:t>
      </w:r>
      <w:r>
        <w:t xml:space="preserve"> </w:t>
      </w:r>
      <w:r w:rsidRPr="00CA3F42">
        <w:t>The policy would be fully in place by June 2015, he said.</w:t>
      </w:r>
      <w:r>
        <w:t xml:space="preserve"> </w:t>
      </w:r>
      <w:r w:rsidRPr="00CA3F42">
        <w:rPr>
          <w:u w:val="single"/>
        </w:rPr>
        <w:t>Iranian authorities are not only concerned about what might be considered morally dubious content,</w:t>
      </w:r>
      <w:r w:rsidRPr="00CA3F42">
        <w:t xml:space="preserve"> </w:t>
      </w:r>
      <w:r w:rsidRPr="00CA3F42">
        <w:rPr>
          <w:u w:val="single"/>
        </w:rPr>
        <w:t>which in Iran could be anything</w:t>
      </w:r>
      <w:r w:rsidRPr="00CA3F42">
        <w:t xml:space="preserve"> from pornography to </w:t>
      </w:r>
      <w:proofErr w:type="spellStart"/>
      <w:r w:rsidRPr="00CA3F42">
        <w:t>realtively</w:t>
      </w:r>
      <w:proofErr w:type="spellEnd"/>
      <w:r w:rsidRPr="00CA3F42">
        <w:t xml:space="preserve"> innocuous images of women not wearing the mandatory Islamic dress, </w:t>
      </w:r>
      <w:r w:rsidRPr="00CA3F42">
        <w:rPr>
          <w:u w:val="single"/>
        </w:rPr>
        <w:t xml:space="preserve">but also </w:t>
      </w:r>
      <w:r w:rsidRPr="00CA3F42">
        <w:rPr>
          <w:b/>
          <w:u w:val="single"/>
        </w:rPr>
        <w:t>material that might be politically damaging</w:t>
      </w:r>
      <w:r w:rsidRPr="00CA3F42">
        <w:t>.</w:t>
      </w:r>
      <w:r>
        <w:t xml:space="preserve"> </w:t>
      </w:r>
      <w:r w:rsidRPr="00CA3F42">
        <w:rPr>
          <w:u w:val="single"/>
        </w:rPr>
        <w:t>Social media were widely used in the anti-government protests of 2009 to organize and spread news about a movement that was eventually crushed by security forces.</w:t>
      </w:r>
      <w:r>
        <w:t xml:space="preserve"> </w:t>
      </w:r>
      <w:r w:rsidRPr="00CA3F42">
        <w:t>Under former president Mahmoud Ahmadinejad, Tehran floated the idea of replacing the Internet with a national intranet that would not be connected to the worldwide web and would be controlled by Iranian authorities, a plan than appears to have fizzled out.</w:t>
      </w:r>
      <w:r>
        <w:t xml:space="preserve"> </w:t>
      </w:r>
    </w:p>
    <w:p w:rsidR="00AE2844" w:rsidRDefault="00AE2844" w:rsidP="00AE2844">
      <w:pPr>
        <w:pStyle w:val="Heading4"/>
      </w:pPr>
      <w:r>
        <w:t>Censorship now</w:t>
      </w:r>
    </w:p>
    <w:p w:rsidR="00AE2844" w:rsidRPr="00C77166" w:rsidRDefault="00AE2844" w:rsidP="00AE2844">
      <w:pPr>
        <w:rPr>
          <w:rStyle w:val="Style13ptBold"/>
        </w:rPr>
      </w:pPr>
      <w:r w:rsidRPr="00C77166">
        <w:rPr>
          <w:rStyle w:val="Style13ptBold"/>
        </w:rPr>
        <w:t>Crawford No Date</w:t>
      </w:r>
      <w:r>
        <w:rPr>
          <w:rStyle w:val="Style13ptBold"/>
        </w:rPr>
        <w:t xml:space="preserve"> </w:t>
      </w:r>
      <w:r w:rsidRPr="00C77166">
        <w:t>(https://www.bestvpn.com/blog/12233/iran-plans-implement-smart-internet-censorship/</w:t>
      </w:r>
      <w:r>
        <w:t>,</w:t>
      </w:r>
      <w:r w:rsidRPr="00C77166">
        <w:t xml:space="preserve"> Iran plans to implement ‘smart’ Internet censorship</w:t>
      </w:r>
      <w:r>
        <w:t xml:space="preserve">, Douglass Crawford, freelance writer, no date) </w:t>
      </w:r>
    </w:p>
    <w:p w:rsidR="00AE2844" w:rsidRPr="007879DD" w:rsidRDefault="00AE2844" w:rsidP="00AE2844">
      <w:r w:rsidRPr="007879DD">
        <w:t xml:space="preserve">Although not as sophisticated or powerful as China’s Great Firewall, the </w:t>
      </w:r>
      <w:r w:rsidRPr="007879DD">
        <w:rPr>
          <w:u w:val="single"/>
        </w:rPr>
        <w:t>Iranian government imposes some of the strictest censorship in the world on its internet users. As present a large number of websites are blocked by a wide-scale blanket ban – so for example</w:t>
      </w:r>
      <w:r w:rsidRPr="007879DD">
        <w:t xml:space="preserve"> (at least in theory) </w:t>
      </w:r>
      <w:r w:rsidRPr="007879DD">
        <w:rPr>
          <w:u w:val="single"/>
        </w:rPr>
        <w:t>websites such as Facebook, Twitter and YouTube simply cannot be accessed.</w:t>
      </w:r>
      <w:r>
        <w:t xml:space="preserve"> </w:t>
      </w:r>
      <w:r w:rsidRPr="007879DD">
        <w:t>In practice, many Iranians evade this rather clumsy censorship through the use of VPN, something which may have prompted President Hassan Rouhani to loosen social network restrictions and take a more nuanced approach.</w:t>
      </w:r>
      <w:r>
        <w:t xml:space="preserve"> </w:t>
      </w:r>
      <w:r w:rsidRPr="007879DD">
        <w:t xml:space="preserve">Under the new policy, which will come fully into force by June 2015, social media websites will become accessible, but some of their content will be filtered instead. Communications Minister Mahmoud </w:t>
      </w:r>
      <w:proofErr w:type="spellStart"/>
      <w:r w:rsidRPr="007879DD">
        <w:t>Vaezi</w:t>
      </w:r>
      <w:proofErr w:type="spellEnd"/>
      <w:r w:rsidRPr="007879DD">
        <w:t xml:space="preserve"> explained to a news conference,</w:t>
      </w:r>
      <w:r>
        <w:t xml:space="preserve"> </w:t>
      </w:r>
      <w:r w:rsidRPr="007879DD">
        <w:t>‘</w:t>
      </w:r>
      <w:r w:rsidRPr="007879DD">
        <w:rPr>
          <w:rStyle w:val="StyleUnderline"/>
        </w:rPr>
        <w:t>Implementing the smart filtering plan, we are trying to block the criminal and unethical contents of the internet sites, while the public will be able to use the general contents of those sites</w:t>
      </w:r>
      <w:r w:rsidRPr="007879DD">
        <w:t>.’</w:t>
      </w:r>
      <w:r>
        <w:t xml:space="preserve"> </w:t>
      </w:r>
      <w:r w:rsidRPr="007879DD">
        <w:t>In addition to ‘criminal and unethical contents,’ the Tehran government wishes to block politically damaging material, as well images considered to be indecent (a concept which is much more broadly interpreted in Iran, an Islamic country, than it is in the West).</w:t>
      </w:r>
      <w:r>
        <w:t xml:space="preserve"> </w:t>
      </w:r>
      <w:r w:rsidRPr="007879DD">
        <w:rPr>
          <w:u w:val="single"/>
        </w:rPr>
        <w:t>In addition to these ‘smart filters’, the new policy aims to prevent evasion of state censorship by blocking VPN services</w:t>
      </w:r>
      <w:r w:rsidRPr="007879DD">
        <w:t>. How effective this will be remain to be seen, but we are fairly confident that the technologies used to undermine similar such blocks in China will prove at least as effective in Iran.</w:t>
      </w:r>
    </w:p>
    <w:p w:rsidR="00AE2844" w:rsidRDefault="00AE2844" w:rsidP="00AE2844">
      <w:pPr>
        <w:pStyle w:val="Heading3"/>
      </w:pPr>
      <w:r>
        <w:t xml:space="preserve">Internet Liberalization Link </w:t>
      </w:r>
    </w:p>
    <w:p w:rsidR="00AE2844" w:rsidRDefault="00AE2844" w:rsidP="00AE2844">
      <w:pPr>
        <w:pStyle w:val="Heading4"/>
      </w:pPr>
      <w:r>
        <w:t>Internet Liberalization facilitates Dissent and Anti- Regime Protest (already in 1NC shell)</w:t>
      </w:r>
    </w:p>
    <w:p w:rsidR="00AE2844" w:rsidRPr="00B460BB" w:rsidRDefault="00AE2844" w:rsidP="00AE2844">
      <w:pPr>
        <w:rPr>
          <w:b/>
        </w:rPr>
      </w:pPr>
      <w:proofErr w:type="spellStart"/>
      <w:r w:rsidRPr="00D004C6">
        <w:rPr>
          <w:rStyle w:val="Style13ptBold"/>
        </w:rPr>
        <w:t>Filder</w:t>
      </w:r>
      <w:proofErr w:type="spellEnd"/>
      <w:r w:rsidRPr="00D004C6">
        <w:rPr>
          <w:rStyle w:val="Style13ptBold"/>
        </w:rPr>
        <w:t xml:space="preserve"> 12</w:t>
      </w:r>
      <w:r w:rsidRPr="00B460BB">
        <w:rPr>
          <w:b/>
        </w:rPr>
        <w:t xml:space="preserve"> (</w:t>
      </w:r>
      <w:r w:rsidRPr="00E41ADC">
        <w:t>the Doctor of Philosophy degree in Political Science in the Graduate College of The University of Iowa. “Dissent in digital: the Internet and dissent in authoritarian states” http://ir.uiowa.edu/cgi/viewcontent.cgi?article=3240&amp;context=etd)</w:t>
      </w:r>
    </w:p>
    <w:p w:rsidR="00AE2844" w:rsidRPr="00A74FBA" w:rsidRDefault="00AE2844" w:rsidP="00AE2844"/>
    <w:p w:rsidR="00AE2844" w:rsidRDefault="00AE2844" w:rsidP="00AE2844">
      <w:pPr>
        <w:pStyle w:val="NormalWeb"/>
        <w:shd w:val="clear" w:color="auto" w:fill="FFFFFF"/>
        <w:spacing w:before="0" w:beforeAutospacing="0" w:after="0" w:afterAutospacing="0" w:line="270" w:lineRule="atLeast"/>
        <w:textAlignment w:val="baseline"/>
        <w:rPr>
          <w:rFonts w:asciiTheme="majorHAnsi" w:hAnsiTheme="majorHAnsi" w:cs="Arial"/>
          <w:color w:val="000000"/>
          <w:sz w:val="16"/>
          <w:szCs w:val="22"/>
        </w:rPr>
      </w:pPr>
      <w:r w:rsidRPr="00B460BB">
        <w:rPr>
          <w:rFonts w:asciiTheme="majorHAnsi" w:hAnsiTheme="majorHAnsi" w:cs="Arial"/>
          <w:color w:val="000000"/>
          <w:sz w:val="16"/>
          <w:szCs w:val="22"/>
        </w:rPr>
        <w:t xml:space="preserve">Does </w:t>
      </w:r>
      <w:r w:rsidRPr="00DB5B39">
        <w:rPr>
          <w:rFonts w:asciiTheme="majorHAnsi" w:hAnsiTheme="majorHAnsi" w:cs="Arial"/>
          <w:color w:val="000000"/>
          <w:sz w:val="22"/>
          <w:szCs w:val="22"/>
          <w:highlight w:val="cyan"/>
          <w:u w:val="single"/>
        </w:rPr>
        <w:t>the Internet facilitate anti-regime dissent within authoritarian state</w:t>
      </w:r>
      <w:r w:rsidRPr="00B460BB">
        <w:rPr>
          <w:rFonts w:asciiTheme="majorHAnsi" w:hAnsiTheme="majorHAnsi" w:cs="Arial"/>
          <w:color w:val="000000"/>
          <w:sz w:val="16"/>
          <w:szCs w:val="22"/>
        </w:rPr>
        <w:t xml:space="preserve">s? I argue that </w:t>
      </w:r>
      <w:r w:rsidRPr="00DB5B39">
        <w:rPr>
          <w:rFonts w:asciiTheme="majorHAnsi" w:hAnsiTheme="majorHAnsi" w:cs="Arial"/>
          <w:color w:val="000000"/>
          <w:sz w:val="22"/>
          <w:szCs w:val="22"/>
          <w:highlight w:val="cyan"/>
          <w:u w:val="single"/>
        </w:rPr>
        <w:t xml:space="preserve">the Internet fosters dissent mobilization </w:t>
      </w:r>
      <w:r w:rsidRPr="00FB2950">
        <w:rPr>
          <w:rFonts w:asciiTheme="majorHAnsi" w:hAnsiTheme="majorHAnsi" w:cs="Arial"/>
          <w:color w:val="000000"/>
          <w:sz w:val="22"/>
          <w:szCs w:val="22"/>
          <w:highlight w:val="cyan"/>
          <w:u w:val="single"/>
        </w:rPr>
        <w:t>through</w:t>
      </w:r>
      <w:r w:rsidRPr="00FB2950">
        <w:rPr>
          <w:rFonts w:asciiTheme="majorHAnsi" w:hAnsiTheme="majorHAnsi" w:cs="Arial"/>
          <w:color w:val="000000"/>
          <w:sz w:val="22"/>
          <w:szCs w:val="22"/>
          <w:u w:val="single"/>
        </w:rPr>
        <w:t xml:space="preserve"> </w:t>
      </w:r>
      <w:r w:rsidRPr="00FB2950">
        <w:rPr>
          <w:rFonts w:asciiTheme="majorHAnsi" w:hAnsiTheme="majorHAnsi" w:cs="Arial"/>
          <w:color w:val="000000"/>
          <w:sz w:val="22"/>
          <w:szCs w:val="22"/>
          <w:highlight w:val="cyan"/>
          <w:u w:val="single"/>
        </w:rPr>
        <w:t>three factors: distance, decentralization and interaction. First</w:t>
      </w:r>
      <w:r w:rsidRPr="00FB2950">
        <w:rPr>
          <w:rFonts w:asciiTheme="majorHAnsi" w:hAnsiTheme="majorHAnsi" w:cs="Arial"/>
          <w:color w:val="000000"/>
          <w:sz w:val="22"/>
          <w:szCs w:val="22"/>
          <w:u w:val="single"/>
        </w:rPr>
        <w:t>,</w:t>
      </w:r>
      <w:r w:rsidRPr="00B460BB">
        <w:rPr>
          <w:rFonts w:asciiTheme="majorHAnsi" w:hAnsiTheme="majorHAnsi" w:cs="Arial"/>
          <w:color w:val="000000"/>
          <w:sz w:val="16"/>
          <w:szCs w:val="22"/>
        </w:rPr>
        <w:t xml:space="preserve"> </w:t>
      </w:r>
      <w:r w:rsidRPr="00FB2950">
        <w:rPr>
          <w:rFonts w:asciiTheme="majorHAnsi" w:hAnsiTheme="majorHAnsi" w:cs="Arial"/>
          <w:color w:val="000000"/>
          <w:sz w:val="22"/>
          <w:szCs w:val="22"/>
          <w:highlight w:val="cyan"/>
          <w:u w:val="single"/>
        </w:rPr>
        <w:t>the Internet fosters dissent mobilization by allowing protesters to communicate relatively cheaply and instantaneously over great distances</w:t>
      </w:r>
      <w:r w:rsidRPr="00B460BB">
        <w:rPr>
          <w:rFonts w:asciiTheme="majorHAnsi" w:hAnsiTheme="majorHAnsi" w:cs="Arial"/>
          <w:color w:val="000000"/>
          <w:sz w:val="16"/>
          <w:szCs w:val="22"/>
        </w:rPr>
        <w:t xml:space="preserve">. While other communication mediums also reduce distance costs, </w:t>
      </w:r>
      <w:r w:rsidRPr="00FB2950">
        <w:rPr>
          <w:rFonts w:asciiTheme="majorHAnsi" w:hAnsiTheme="majorHAnsi" w:cs="Arial"/>
          <w:color w:val="000000"/>
          <w:sz w:val="22"/>
          <w:szCs w:val="22"/>
          <w:highlight w:val="cyan"/>
          <w:u w:val="single"/>
        </w:rPr>
        <w:t>the second factor, decentralization, allows dissenters to use the Internet to evade state controls and reduces the state's ability to restrict information flows</w:t>
      </w:r>
      <w:r w:rsidRPr="00B460BB">
        <w:rPr>
          <w:rFonts w:asciiTheme="majorHAnsi" w:hAnsiTheme="majorHAnsi" w:cs="Arial"/>
          <w:color w:val="000000"/>
          <w:sz w:val="16"/>
          <w:szCs w:val="22"/>
        </w:rPr>
        <w:t xml:space="preserve">. </w:t>
      </w:r>
      <w:r w:rsidRPr="00FB2950">
        <w:rPr>
          <w:rFonts w:asciiTheme="majorHAnsi" w:hAnsiTheme="majorHAnsi" w:cs="Arial"/>
          <w:color w:val="000000"/>
          <w:sz w:val="22"/>
          <w:szCs w:val="22"/>
          <w:highlight w:val="cyan"/>
          <w:u w:val="single"/>
        </w:rPr>
        <w:t>Third, the Internet's Interactive nature allows users to both become consumers and producers of information. Interactivity also fosters trust between users that can evolve into offline action.</w:t>
      </w:r>
      <w:r w:rsidRPr="00B460BB">
        <w:rPr>
          <w:rFonts w:asciiTheme="majorHAnsi" w:hAnsiTheme="majorHAnsi" w:cs="Arial"/>
          <w:color w:val="000000"/>
          <w:sz w:val="16"/>
          <w:szCs w:val="22"/>
        </w:rPr>
        <w:t xml:space="preserve"> However, the empirical record consists almost entirely of open </w:t>
      </w:r>
      <w:proofErr w:type="spellStart"/>
      <w:r w:rsidRPr="00B460BB">
        <w:rPr>
          <w:rFonts w:asciiTheme="majorHAnsi" w:hAnsiTheme="majorHAnsi" w:cs="Arial"/>
          <w:color w:val="000000"/>
          <w:sz w:val="16"/>
          <w:szCs w:val="22"/>
        </w:rPr>
        <w:t>sourcenews</w:t>
      </w:r>
      <w:proofErr w:type="spellEnd"/>
      <w:r w:rsidRPr="00B460BB">
        <w:rPr>
          <w:rFonts w:asciiTheme="majorHAnsi" w:hAnsiTheme="majorHAnsi" w:cs="Arial"/>
          <w:color w:val="000000"/>
          <w:sz w:val="16"/>
          <w:szCs w:val="22"/>
        </w:rPr>
        <w:t xml:space="preserve"> reporting and qualitative studies, and there are few clear theoretical links between the traditional dissent and repression literatures and recent Internet mobilization theories. My goal in this project is to place a generalizable theory of Internet-mediated dissent within traditional mobilization context and more recent communication, computer science and legal literatures. I frame my theory of Internet mediated dissent through three components. The first component is </w:t>
      </w:r>
      <w:r w:rsidRPr="005C1636">
        <w:rPr>
          <w:rFonts w:asciiTheme="majorHAnsi" w:hAnsiTheme="majorHAnsi" w:cs="Arial"/>
          <w:color w:val="000000"/>
          <w:sz w:val="22"/>
          <w:szCs w:val="22"/>
          <w:u w:val="single"/>
        </w:rPr>
        <w:t>Internet access as a mobilizing structure</w:t>
      </w:r>
      <w:r w:rsidRPr="00B460BB">
        <w:rPr>
          <w:rFonts w:asciiTheme="majorHAnsi" w:hAnsiTheme="majorHAnsi" w:cs="Arial"/>
          <w:color w:val="000000"/>
          <w:sz w:val="16"/>
          <w:szCs w:val="22"/>
        </w:rPr>
        <w:t xml:space="preserve">, in which I posit that </w:t>
      </w:r>
      <w:r w:rsidRPr="00FB2950">
        <w:rPr>
          <w:rFonts w:asciiTheme="majorHAnsi" w:hAnsiTheme="majorHAnsi" w:cs="Arial"/>
          <w:color w:val="000000"/>
          <w:sz w:val="22"/>
          <w:szCs w:val="22"/>
          <w:highlight w:val="cyan"/>
          <w:u w:val="single"/>
        </w:rPr>
        <w:t>Internet access creates conditions for social mobilization that are difficult for regimes to counter.</w:t>
      </w:r>
      <w:r w:rsidRPr="00FB2950">
        <w:rPr>
          <w:rFonts w:asciiTheme="majorHAnsi" w:hAnsiTheme="majorHAnsi" w:cs="Arial"/>
          <w:color w:val="000000"/>
          <w:sz w:val="22"/>
          <w:szCs w:val="22"/>
          <w:u w:val="single"/>
        </w:rPr>
        <w:t xml:space="preserve"> </w:t>
      </w:r>
      <w:r w:rsidRPr="00B460BB">
        <w:rPr>
          <w:rFonts w:asciiTheme="majorHAnsi" w:hAnsiTheme="majorHAnsi" w:cs="Arial"/>
          <w:color w:val="000000"/>
          <w:sz w:val="16"/>
          <w:szCs w:val="22"/>
        </w:rPr>
        <w:t xml:space="preserve">The second component is the effect of </w:t>
      </w:r>
      <w:proofErr w:type="spellStart"/>
      <w:r w:rsidRPr="00B460BB">
        <w:rPr>
          <w:rFonts w:asciiTheme="majorHAnsi" w:hAnsiTheme="majorHAnsi" w:cs="Arial"/>
          <w:color w:val="000000"/>
          <w:sz w:val="16"/>
          <w:szCs w:val="22"/>
        </w:rPr>
        <w:t>Internetcensorship</w:t>
      </w:r>
      <w:proofErr w:type="spellEnd"/>
      <w:r w:rsidRPr="00B460BB">
        <w:rPr>
          <w:rFonts w:asciiTheme="majorHAnsi" w:hAnsiTheme="majorHAnsi" w:cs="Arial"/>
          <w:color w:val="000000"/>
          <w:sz w:val="16"/>
          <w:szCs w:val="22"/>
        </w:rPr>
        <w:t xml:space="preserve"> on Internet-facilitated dissent. For the third theoretical component, I assess that despite the type of censorship, </w:t>
      </w:r>
      <w:r w:rsidRPr="00FB2950">
        <w:rPr>
          <w:rFonts w:asciiTheme="majorHAnsi" w:hAnsiTheme="majorHAnsi" w:cs="Arial"/>
          <w:color w:val="000000"/>
          <w:sz w:val="22"/>
          <w:szCs w:val="22"/>
          <w:highlight w:val="cyan"/>
          <w:u w:val="single"/>
        </w:rPr>
        <w:t>increased Internet use eventually overwhelms the regime's capacity to censor information.</w:t>
      </w:r>
      <w:r w:rsidRPr="00B460BB">
        <w:rPr>
          <w:rFonts w:asciiTheme="majorHAnsi" w:hAnsiTheme="majorHAnsi" w:cs="Arial"/>
          <w:color w:val="000000"/>
          <w:sz w:val="16"/>
          <w:szCs w:val="22"/>
        </w:rPr>
        <w:t xml:space="preserve"> I test my theoretical components through a series of large N cross national time series negative binomial regressions spanning 1999-2010. In the first test, I find that </w:t>
      </w:r>
      <w:r w:rsidRPr="00FB2950">
        <w:rPr>
          <w:rFonts w:asciiTheme="majorHAnsi" w:hAnsiTheme="majorHAnsi" w:cs="Arial"/>
          <w:color w:val="000000"/>
          <w:sz w:val="22"/>
          <w:szCs w:val="22"/>
          <w:highlight w:val="cyan"/>
          <w:u w:val="single"/>
        </w:rPr>
        <w:t>increased Internet access increased the likelihood of protest in non-democratic states</w:t>
      </w:r>
      <w:r w:rsidRPr="00B460BB">
        <w:rPr>
          <w:rFonts w:asciiTheme="majorHAnsi" w:hAnsiTheme="majorHAnsi" w:cs="Arial"/>
          <w:color w:val="000000"/>
          <w:sz w:val="16"/>
          <w:szCs w:val="22"/>
        </w:rPr>
        <w:t xml:space="preserve">. Results of the second tests are mixed: technical censorship has no effect on protest, soft controls decreased incidence of protest, and combined technical and soft programs increase the likelihood of protest, albeit the substantive effect is slight. In the third test, I hypothesize that Internet use eventually crosses a user threshold after which censorship is no longer effective. The results of the third test suggest that censorship is not effective regardless of Internet access levels. However, the influence of Internet use on protest tapers off once a specific threshold is reached. The dissertation proceeds as follows: in Chapter 2, I present literature review that frames my research question within previous empirical work. Next, in Chapter 3 I propose and illustrate my theory of Internet-mediated dissent. In Chapter 4, I test whether or not incidents of </w:t>
      </w:r>
      <w:r w:rsidRPr="005C1636">
        <w:rPr>
          <w:rFonts w:asciiTheme="majorHAnsi" w:hAnsiTheme="majorHAnsi" w:cs="Arial"/>
          <w:color w:val="000000"/>
          <w:sz w:val="22"/>
          <w:szCs w:val="22"/>
          <w:highlight w:val="cyan"/>
          <w:u w:val="single"/>
        </w:rPr>
        <w:t>anti-regime protest increase as Internet use increases inside non-democratic states</w:t>
      </w:r>
      <w:r w:rsidRPr="00B460BB">
        <w:rPr>
          <w:rFonts w:asciiTheme="majorHAnsi" w:hAnsiTheme="majorHAnsi" w:cs="Arial"/>
          <w:color w:val="000000"/>
          <w:sz w:val="16"/>
          <w:szCs w:val="22"/>
        </w:rPr>
        <w:t>. I build on these results in Chapter 5, in which I test whether technical filters, soft controls or a combination of methods decrease the likelihood of protest inside non-democratic states, followed by a test for whether increasing Internet use overwhelms censorship programs. Finally, in chapter 6 I summarize my findings, discuss data complications, offer ideas for future research, and discuss the implications of this project.</w:t>
      </w:r>
    </w:p>
    <w:p w:rsidR="00AE2844" w:rsidRDefault="00AE2844" w:rsidP="00AE2844">
      <w:pPr>
        <w:pStyle w:val="Heading4"/>
      </w:pPr>
      <w:r>
        <w:t xml:space="preserve">International countries will look up to the US and start copying our internet policies if we implement the plan and decrease our surveillance.  This will end up spilling over and also effect Iran’s internet policy, freeing their internet from censorship </w:t>
      </w:r>
    </w:p>
    <w:p w:rsidR="00AE2844" w:rsidRDefault="00AE2844" w:rsidP="00AE2844">
      <w:r>
        <w:t xml:space="preserve">Henry </w:t>
      </w:r>
      <w:r>
        <w:rPr>
          <w:rStyle w:val="Style13ptBold"/>
        </w:rPr>
        <w:t>Farrell 4/6</w:t>
      </w:r>
      <w:r>
        <w:t>, associate professor of political science and international affairs at George Washington University, expert in a variety of topics, including norms, the politics of the Internet and international and comparative political economy, 4/6/15, “Why it’s so hard to create norms in cyberspace,” http://www.washingtonpost.com/blogs/monkey-cage/wp/2015/04/06/why-its-so-hard-to-create-norms-in-cyberspace/</w:t>
      </w:r>
    </w:p>
    <w:p w:rsidR="00AE2844" w:rsidRDefault="00AE2844" w:rsidP="00AE2844">
      <w:r>
        <w:t xml:space="preserve">So how does one build norms if they’re so important? Therein </w:t>
      </w:r>
      <w:proofErr w:type="gramStart"/>
      <w:r>
        <w:t>lies</w:t>
      </w:r>
      <w:proofErr w:type="gramEnd"/>
      <w:r>
        <w:t xml:space="preserve"> the problem. Norms work best when they are not the simple product of actors’ material self-interest. Persuading people to accept norms involves getting them to accept the values that the norms imply. </w:t>
      </w:r>
      <w:r>
        <w:rPr>
          <w:rStyle w:val="StyleUnderline"/>
        </w:rPr>
        <w:t>When actors have many shared values, norm building is easier</w:t>
      </w:r>
      <w:r>
        <w:t xml:space="preserve">. </w:t>
      </w:r>
      <w:r>
        <w:rPr>
          <w:rStyle w:val="StyleUnderline"/>
          <w:highlight w:val="yellow"/>
        </w:rPr>
        <w:t>When actors have few shared values</w:t>
      </w:r>
      <w:r>
        <w:t xml:space="preserve">, then </w:t>
      </w:r>
      <w:r>
        <w:rPr>
          <w:rStyle w:val="Emphasis"/>
          <w:highlight w:val="yellow"/>
        </w:rPr>
        <w:t>norm building is hard</w:t>
      </w:r>
      <w:r>
        <w:rPr>
          <w:highlight w:val="yellow"/>
        </w:rPr>
        <w:t>.</w:t>
      </w:r>
      <w:r>
        <w:t xml:space="preserve"> Furthermore, </w:t>
      </w:r>
      <w:r>
        <w:rPr>
          <w:rStyle w:val="StyleUnderline"/>
        </w:rPr>
        <w:t>if you want to persuade others to accept norms, you will have a hard time unless</w:t>
      </w:r>
      <w:r>
        <w:t xml:space="preserve"> </w:t>
      </w:r>
      <w:r>
        <w:rPr>
          <w:rStyle w:val="StyleUnderline"/>
        </w:rPr>
        <w:t>you are</w:t>
      </w:r>
      <w:r>
        <w:t xml:space="preserve"> obviously and sincerely </w:t>
      </w:r>
      <w:r>
        <w:rPr>
          <w:rStyle w:val="StyleUnderline"/>
        </w:rPr>
        <w:t>committed to those norms yourself</w:t>
      </w:r>
      <w:r>
        <w:t xml:space="preserve">. </w:t>
      </w:r>
      <w:r>
        <w:rPr>
          <w:rStyle w:val="StyleUnderline"/>
          <w:highlight w:val="yellow"/>
        </w:rPr>
        <w:t>This creates two</w:t>
      </w:r>
      <w:r>
        <w:t xml:space="preserve"> linked </w:t>
      </w:r>
      <w:r>
        <w:rPr>
          <w:rStyle w:val="StyleUnderline"/>
          <w:highlight w:val="yellow"/>
        </w:rPr>
        <w:t>problems</w:t>
      </w:r>
      <w:r>
        <w:rPr>
          <w:highlight w:val="yellow"/>
        </w:rPr>
        <w:t xml:space="preserve"> </w:t>
      </w:r>
      <w:r>
        <w:rPr>
          <w:rStyle w:val="StyleUnderline"/>
          <w:highlight w:val="yellow"/>
        </w:rPr>
        <w:t>for the U.S.</w:t>
      </w:r>
      <w:r>
        <w:rPr>
          <w:rStyle w:val="StyleUnderline"/>
        </w:rPr>
        <w:t xml:space="preserve"> </w:t>
      </w:r>
      <w:r>
        <w:rPr>
          <w:rStyle w:val="StyleUnderline"/>
          <w:highlight w:val="yellow"/>
        </w:rPr>
        <w:t>First</w:t>
      </w:r>
      <w:r>
        <w:t xml:space="preserve"> – </w:t>
      </w:r>
      <w:r>
        <w:rPr>
          <w:rStyle w:val="StyleUnderline"/>
          <w:highlight w:val="yellow"/>
        </w:rPr>
        <w:t>many</w:t>
      </w:r>
      <w:r>
        <w:t xml:space="preserve"> other </w:t>
      </w:r>
      <w:r>
        <w:rPr>
          <w:rStyle w:val="Emphasis"/>
          <w:highlight w:val="yellow"/>
        </w:rPr>
        <w:t>important countries do not share U.S. values regarding cybersecurity</w:t>
      </w:r>
      <w:r>
        <w:t xml:space="preserve">. For example, </w:t>
      </w:r>
      <w:r>
        <w:rPr>
          <w:rStyle w:val="StyleUnderline"/>
          <w:highlight w:val="yellow"/>
        </w:rPr>
        <w:t>the U.S. has sought to promote an open</w:t>
      </w:r>
      <w:r>
        <w:t xml:space="preserve"> and robust </w:t>
      </w:r>
      <w:r>
        <w:rPr>
          <w:rStyle w:val="StyleUnderline"/>
          <w:highlight w:val="yellow"/>
        </w:rPr>
        <w:t>Internet</w:t>
      </w:r>
      <w:r>
        <w:t xml:space="preserve">. Authoritarian and semi-authoritarian </w:t>
      </w:r>
      <w:r>
        <w:rPr>
          <w:rStyle w:val="StyleUnderline"/>
          <w:highlight w:val="yellow"/>
        </w:rPr>
        <w:t>countries</w:t>
      </w:r>
      <w:r>
        <w:t xml:space="preserve"> may </w:t>
      </w:r>
      <w:r>
        <w:rPr>
          <w:rStyle w:val="StyleUnderline"/>
          <w:highlight w:val="yellow"/>
        </w:rPr>
        <w:t>view</w:t>
      </w:r>
      <w:r>
        <w:rPr>
          <w:highlight w:val="yellow"/>
        </w:rPr>
        <w:t xml:space="preserve"> </w:t>
      </w:r>
      <w:r>
        <w:rPr>
          <w:rStyle w:val="StyleUnderline"/>
          <w:highlight w:val="yellow"/>
        </w:rPr>
        <w:t>an open</w:t>
      </w:r>
      <w:r>
        <w:t xml:space="preserve"> and robust </w:t>
      </w:r>
      <w:r>
        <w:rPr>
          <w:rStyle w:val="StyleUnderline"/>
          <w:highlight w:val="yellow"/>
        </w:rPr>
        <w:t>Internet as a threat to the stability of their governments</w:t>
      </w:r>
      <w:r>
        <w:rPr>
          <w:highlight w:val="yellow"/>
        </w:rPr>
        <w:t>.</w:t>
      </w:r>
      <w:r>
        <w:t xml:space="preserve"> </w:t>
      </w:r>
      <w:r>
        <w:rPr>
          <w:rStyle w:val="StyleUnderline"/>
          <w:highlight w:val="yellow"/>
        </w:rPr>
        <w:t>They would prefer an Internet that was not open</w:t>
      </w:r>
      <w:r>
        <w:t xml:space="preserve">, and that can be easily compromised if necessary to shore up their regimes. As Jack Goldsmith and Tim Wu have argued, </w:t>
      </w:r>
      <w:r>
        <w:rPr>
          <w:rStyle w:val="StyleUnderline"/>
        </w:rPr>
        <w:t>this</w:t>
      </w:r>
      <w:r>
        <w:t xml:space="preserve"> </w:t>
      </w:r>
      <w:r>
        <w:rPr>
          <w:rStyle w:val="StyleUnderline"/>
        </w:rPr>
        <w:t>makes it hard to build treaties on cyber-related questions</w:t>
      </w:r>
      <w:r>
        <w:t xml:space="preserve">. </w:t>
      </w:r>
      <w:r>
        <w:rPr>
          <w:rStyle w:val="StyleUnderline"/>
          <w:highlight w:val="yellow"/>
        </w:rPr>
        <w:t>It</w:t>
      </w:r>
      <w:r>
        <w:t xml:space="preserve"> also </w:t>
      </w:r>
      <w:r>
        <w:rPr>
          <w:rStyle w:val="StyleUnderline"/>
          <w:highlight w:val="yellow"/>
        </w:rPr>
        <w:t>makes it hard to build norms</w:t>
      </w:r>
      <w:r>
        <w:t xml:space="preserve"> – </w:t>
      </w:r>
      <w:r>
        <w:rPr>
          <w:rStyle w:val="StyleUnderline"/>
          <w:highlight w:val="yellow"/>
        </w:rPr>
        <w:t>there are not</w:t>
      </w:r>
      <w:r>
        <w:t xml:space="preserve"> many </w:t>
      </w:r>
      <w:r>
        <w:rPr>
          <w:rStyle w:val="StyleUnderline"/>
          <w:highlight w:val="yellow"/>
        </w:rPr>
        <w:t>common values that the U.S. can appeal to</w:t>
      </w:r>
      <w:r>
        <w:t xml:space="preserve">.¶ </w:t>
      </w:r>
      <w:proofErr w:type="gramStart"/>
      <w:r>
        <w:rPr>
          <w:rStyle w:val="StyleUnderline"/>
          <w:highlight w:val="yellow"/>
        </w:rPr>
        <w:t>Second</w:t>
      </w:r>
      <w:proofErr w:type="gramEnd"/>
      <w:r>
        <w:rPr>
          <w:rStyle w:val="StyleUnderline"/>
          <w:highlight w:val="yellow"/>
        </w:rPr>
        <w:t xml:space="preserve"> – </w:t>
      </w:r>
      <w:r>
        <w:rPr>
          <w:rStyle w:val="Emphasis"/>
          <w:highlight w:val="yellow"/>
        </w:rPr>
        <w:t>the U.S.’s own commitment to many of its values has been called into question</w:t>
      </w:r>
      <w:r>
        <w:rPr>
          <w:highlight w:val="yellow"/>
        </w:rPr>
        <w:t>.</w:t>
      </w:r>
      <w:r>
        <w:t xml:space="preserve"> </w:t>
      </w:r>
      <w:r>
        <w:rPr>
          <w:rStyle w:val="StyleUnderline"/>
        </w:rPr>
        <w:t xml:space="preserve">The </w:t>
      </w:r>
      <w:r>
        <w:rPr>
          <w:rStyle w:val="StyleUnderline"/>
          <w:highlight w:val="yellow"/>
        </w:rPr>
        <w:t>Snowden revelations</w:t>
      </w:r>
      <w:r>
        <w:t xml:space="preserve"> appear to show, </w:t>
      </w:r>
      <w:r>
        <w:rPr>
          <w:rStyle w:val="StyleUnderline"/>
        </w:rPr>
        <w:t>for example</w:t>
      </w:r>
      <w:r>
        <w:t xml:space="preserve">, that the NSA has tried to compromise basic cryptographic standards that are required for an open and robust Internet to work. This </w:t>
      </w:r>
      <w:r>
        <w:rPr>
          <w:rStyle w:val="StyleUnderline"/>
          <w:highlight w:val="yellow"/>
        </w:rPr>
        <w:t>makes it hard for the U.S. to be an effective advocate for</w:t>
      </w:r>
      <w:r>
        <w:t xml:space="preserve"> its </w:t>
      </w:r>
      <w:r>
        <w:rPr>
          <w:rStyle w:val="StyleUnderline"/>
          <w:highlight w:val="yellow"/>
        </w:rPr>
        <w:t>norms</w:t>
      </w:r>
      <w:r>
        <w:t xml:space="preserve">. Some degree of hypocrisy is tolerable in international politics when others can turn a blind eye to it. However, </w:t>
      </w:r>
      <w:r>
        <w:rPr>
          <w:rStyle w:val="StyleUnderline"/>
          <w:highlight w:val="yellow"/>
        </w:rPr>
        <w:t>when one’s secrets have been leaked, other states may neither want to, nor be able to</w:t>
      </w:r>
      <w:r>
        <w:rPr>
          <w:rStyle w:val="StyleUnderline"/>
        </w:rPr>
        <w:t xml:space="preserve">, </w:t>
      </w:r>
      <w:r>
        <w:rPr>
          <w:rStyle w:val="StyleUnderline"/>
          <w:highlight w:val="yellow"/>
        </w:rPr>
        <w:t>ignore the difference between the U.S.’s lofty normative aspirations, and its self-interested behavior.</w:t>
      </w:r>
      <w:r>
        <w:t xml:space="preserve"> </w:t>
      </w:r>
      <w:r>
        <w:rPr>
          <w:rStyle w:val="StyleUnderline"/>
          <w:highlight w:val="yellow"/>
        </w:rPr>
        <w:t>The result</w:t>
      </w:r>
      <w:r>
        <w:t xml:space="preserve">, all too often, </w:t>
      </w:r>
      <w:r>
        <w:rPr>
          <w:rStyle w:val="StyleUnderline"/>
          <w:highlight w:val="yellow"/>
        </w:rPr>
        <w:t>is battles over norms where neither side is likely to persuade the other</w:t>
      </w:r>
      <w:r>
        <w:rPr>
          <w:rStyle w:val="StyleUnderline"/>
        </w:rPr>
        <w:t>.</w:t>
      </w:r>
      <w:r>
        <w:t xml:space="preserve"> For example, the U.S. and China are facing off over commercial cyber-espionage aimed to grab the trade secrets of firms located in other countries, and pass them on to one’s own businesses. </w:t>
      </w:r>
      <w:r>
        <w:rPr>
          <w:rStyle w:val="StyleUnderline"/>
        </w:rPr>
        <w:t>The U.S. regards this as normatively unjustified, while other states regard it as an unexceptionable form of spying.</w:t>
      </w:r>
      <w:r>
        <w:t xml:space="preserve"> The problem is that both sides’ position obviously stems from </w:t>
      </w:r>
      <w:proofErr w:type="spellStart"/>
      <w:r>
        <w:t>self interest</w:t>
      </w:r>
      <w:proofErr w:type="spellEnd"/>
      <w:r>
        <w:t>. As Goldsmith says</w:t>
      </w:r>
      <w:proofErr w:type="gramStart"/>
      <w:r>
        <w:t>:¶</w:t>
      </w:r>
      <w:proofErr w:type="gramEnd"/>
      <w:r>
        <w:t xml:space="preserve"> </w:t>
      </w:r>
      <w:r>
        <w:rPr>
          <w:rStyle w:val="StyleUnderline"/>
        </w:rPr>
        <w:t>It is not surprising that the United States would seek to craft a nuanced rule about economic espionage that serves its interests. This happens all the time in international affairs. Nor is it surprising that so many nations are unimpressed with the United States’ attempt to limit the one form of economic espionage</w:t>
      </w:r>
      <w:r>
        <w:t xml:space="preserve"> (theft of foreign corporate trade secrets to give to a local firm) that so obviously harms U.S. interests, especially since the United States engages in other forms of economic espionage.</w:t>
      </w:r>
    </w:p>
    <w:p w:rsidR="00AE2844" w:rsidRPr="00984367" w:rsidRDefault="00AE2844" w:rsidP="00AE2844">
      <w:pPr>
        <w:pStyle w:val="Heading4"/>
      </w:pPr>
      <w:r>
        <w:t xml:space="preserve">Internal Plan decreases global censorship – curtailing surveillance spills over to cooperation and accountability, creating a global internet where nothing is censored </w:t>
      </w:r>
    </w:p>
    <w:p w:rsidR="00AE2844" w:rsidRPr="008667AE" w:rsidRDefault="00AE2844" w:rsidP="00AE2844">
      <w:r w:rsidRPr="00984367">
        <w:rPr>
          <w:rStyle w:val="Style13ptBold"/>
        </w:rPr>
        <w:t>Castro 2015</w:t>
      </w:r>
      <w:r>
        <w:t xml:space="preserve"> (Daniel Castro, Director for the Center for Data Innovation at ITIF, Vice President of ITIF, member of the Federal Commerce Data Advisory Council, June 2015, Beyond the USA Freedom Act: How U.S. Surveillance Still Subverts U.S. Competitiveness, Information Technology and Innovation Foundation, http://www2.itif.org/2015-beyond-usa-freedom-act.pdf?_ga=1.114044933.369159037.1433787396)</w:t>
      </w:r>
    </w:p>
    <w:p w:rsidR="00AE2844" w:rsidRPr="00C7251D" w:rsidRDefault="00AE2844" w:rsidP="00AE2844">
      <w:pPr>
        <w:rPr>
          <w:rStyle w:val="StyleUnderline"/>
          <w:sz w:val="16"/>
          <w:u w:val="none"/>
        </w:rPr>
      </w:pPr>
      <w:r w:rsidRPr="00B605DD">
        <w:rPr>
          <w:rStyle w:val="StyleUnderline"/>
          <w:highlight w:val="cyan"/>
        </w:rPr>
        <w:t>The ability of companies</w:t>
      </w:r>
      <w:r w:rsidRPr="009F78AB">
        <w:rPr>
          <w:rStyle w:val="StyleUnderline"/>
        </w:rPr>
        <w:t>—</w:t>
      </w:r>
      <w:r w:rsidRPr="006C48CE">
        <w:rPr>
          <w:sz w:val="16"/>
        </w:rPr>
        <w:t>both tech and traditional—</w:t>
      </w:r>
      <w:r w:rsidRPr="00B605DD">
        <w:rPr>
          <w:rStyle w:val="StyleUnderline"/>
          <w:highlight w:val="cyan"/>
        </w:rPr>
        <w:t>to</w:t>
      </w:r>
      <w:r w:rsidRPr="006C48CE">
        <w:rPr>
          <w:sz w:val="16"/>
        </w:rPr>
        <w:t xml:space="preserve"> easily </w:t>
      </w:r>
      <w:r w:rsidRPr="00B605DD">
        <w:rPr>
          <w:rStyle w:val="StyleUnderline"/>
          <w:highlight w:val="cyan"/>
        </w:rPr>
        <w:t>share data</w:t>
      </w:r>
      <w:r w:rsidRPr="009F78AB">
        <w:rPr>
          <w:rStyle w:val="StyleUnderline"/>
        </w:rPr>
        <w:t xml:space="preserve"> across borders has </w:t>
      </w:r>
      <w:r w:rsidRPr="00B605DD">
        <w:rPr>
          <w:rStyle w:val="StyleUnderline"/>
          <w:highlight w:val="cyan"/>
        </w:rPr>
        <w:t>brought</w:t>
      </w:r>
      <w:r w:rsidRPr="009F78AB">
        <w:rPr>
          <w:rStyle w:val="StyleUnderline"/>
        </w:rPr>
        <w:t xml:space="preserve"> a vast array of </w:t>
      </w:r>
      <w:r w:rsidRPr="00B605DD">
        <w:rPr>
          <w:rStyle w:val="StyleUnderline"/>
          <w:highlight w:val="cyan"/>
        </w:rPr>
        <w:t>benefits to</w:t>
      </w:r>
      <w:r w:rsidRPr="006C48CE">
        <w:rPr>
          <w:sz w:val="16"/>
        </w:rPr>
        <w:t xml:space="preserve"> countries, companies, consumers, and </w:t>
      </w:r>
      <w:r w:rsidRPr="00B605DD">
        <w:rPr>
          <w:rStyle w:val="StyleUnderline"/>
          <w:highlight w:val="cyan"/>
        </w:rPr>
        <w:t>economies through increased efficiency,</w:t>
      </w:r>
      <w:r w:rsidRPr="009F78AB">
        <w:rPr>
          <w:rStyle w:val="StyleUnderline"/>
        </w:rPr>
        <w:t xml:space="preserve"> decreased costs, and improved services</w:t>
      </w:r>
      <w:r w:rsidRPr="006C48CE">
        <w:rPr>
          <w:sz w:val="16"/>
        </w:rPr>
        <w:t>.26 And yet nations have continued to erect barriers to cloud computing and cross-border data flows, much to their own detriment.27 While some defenders of these policies have asserted that they are designed to increase the privacy or security of their citizens’ data, it is clear that they are also motivated by misguided self-interest. By creating rules that advantage domestic firms over foreign firms, many countries believe they will build a stronger domestic tech industry or gain short-term economic value, such as jobs in domestic data centers. In reality, these policies unwittingly limit the ability of a country’s own firms to innovate by shielding them from international competition.28 These policies not only limit the number of services that a country’s citizens and businesses can enjoy, but also harm that country’s productivity and competitiveness.</w:t>
      </w:r>
      <w:r w:rsidRPr="006C48CE">
        <w:rPr>
          <w:sz w:val="12"/>
        </w:rPr>
        <w:t>¶</w:t>
      </w:r>
      <w:r w:rsidRPr="006C48CE">
        <w:rPr>
          <w:sz w:val="16"/>
        </w:rPr>
        <w:t xml:space="preserve"> Some countries used U.S. surveillance laws to justify data protectionism even before Snowden’s NSA revelations. For example, when Rackspace built data centers in Australia in 2012, an Australian competitor stirred up fears that the United States would use the Patriot Act to track Australian citizens as a means to force Rackspace out of Australia.29 In addition, this same Australian company funded a report calling on Australian policymakers to impose additional regulations designed to put foreign cloud computing competitors at a disadvantage.30 However, </w:t>
      </w:r>
      <w:r w:rsidRPr="00B605DD">
        <w:rPr>
          <w:rStyle w:val="StyleUnderline"/>
          <w:highlight w:val="cyan"/>
        </w:rPr>
        <w:t>since the</w:t>
      </w:r>
      <w:r w:rsidRPr="009F78AB">
        <w:rPr>
          <w:rStyle w:val="StyleUnderline"/>
        </w:rPr>
        <w:t xml:space="preserve"> recent </w:t>
      </w:r>
      <w:r w:rsidRPr="00B605DD">
        <w:rPr>
          <w:rStyle w:val="StyleUnderline"/>
          <w:highlight w:val="cyan"/>
        </w:rPr>
        <w:t>NSA revelations</w:t>
      </w:r>
      <w:r w:rsidRPr="009F78AB">
        <w:rPr>
          <w:rStyle w:val="StyleUnderline"/>
        </w:rPr>
        <w:t xml:space="preserve">, the use of </w:t>
      </w:r>
      <w:r w:rsidRPr="00B605DD">
        <w:rPr>
          <w:rStyle w:val="StyleUnderline"/>
          <w:highlight w:val="cyan"/>
        </w:rPr>
        <w:t xml:space="preserve">privacy concerns to justify protectionist barriers </w:t>
      </w:r>
      <w:r w:rsidRPr="00B605DD">
        <w:rPr>
          <w:rStyle w:val="StyleUnderline"/>
        </w:rPr>
        <w:t>has</w:t>
      </w:r>
      <w:r w:rsidRPr="009F78AB">
        <w:rPr>
          <w:rStyle w:val="StyleUnderline"/>
        </w:rPr>
        <w:t xml:space="preserve"> </w:t>
      </w:r>
      <w:r w:rsidRPr="00B605DD">
        <w:rPr>
          <w:rStyle w:val="StyleUnderline"/>
          <w:highlight w:val="cyan"/>
        </w:rPr>
        <w:t>grown significantly</w:t>
      </w:r>
      <w:r w:rsidRPr="009F78AB">
        <w:rPr>
          <w:rStyle w:val="StyleUnderline"/>
        </w:rPr>
        <w:t>.</w:t>
      </w:r>
      <w:r w:rsidRPr="006C48CE">
        <w:rPr>
          <w:sz w:val="12"/>
        </w:rPr>
        <w:t>¶</w:t>
      </w:r>
      <w:r w:rsidRPr="006C48CE">
        <w:rPr>
          <w:sz w:val="16"/>
        </w:rPr>
        <w:t xml:space="preserve"> </w:t>
      </w:r>
      <w:r w:rsidRPr="009F78AB">
        <w:rPr>
          <w:rStyle w:val="StyleUnderline"/>
        </w:rPr>
        <w:t xml:space="preserve">Amid growing anti-U.S. sentiment, </w:t>
      </w:r>
      <w:r w:rsidRPr="00B605DD">
        <w:rPr>
          <w:rStyle w:val="StyleUnderline"/>
          <w:highlight w:val="cyan"/>
        </w:rPr>
        <w:t>Europe has seen calls for data localization</w:t>
      </w:r>
      <w:r w:rsidRPr="009F78AB">
        <w:rPr>
          <w:rStyle w:val="StyleUnderline"/>
        </w:rPr>
        <w:t xml:space="preserve"> requirements</w:t>
      </w:r>
      <w:r w:rsidRPr="006C48CE">
        <w:rPr>
          <w:sz w:val="16"/>
        </w:rPr>
        <w:t xml:space="preserve">, procurement preferences for European providers, and even a “Schengen area for data”—a system that keeps as much data in Europe as possible—as ways to promote deployment of cloud services entirely focused on the European market.31 </w:t>
      </w:r>
      <w:r w:rsidRPr="00B605DD">
        <w:rPr>
          <w:rStyle w:val="StyleUnderline"/>
          <w:highlight w:val="cyan"/>
        </w:rPr>
        <w:t>France and Germany</w:t>
      </w:r>
      <w:r w:rsidRPr="00143E08">
        <w:rPr>
          <w:rStyle w:val="StyleUnderline"/>
        </w:rPr>
        <w:t xml:space="preserve"> have even </w:t>
      </w:r>
      <w:r w:rsidRPr="00B605DD">
        <w:rPr>
          <w:rStyle w:val="StyleUnderline"/>
          <w:highlight w:val="cyan"/>
        </w:rPr>
        <w:t>started to create</w:t>
      </w:r>
      <w:r w:rsidRPr="00143E08">
        <w:rPr>
          <w:rStyle w:val="StyleUnderline"/>
        </w:rPr>
        <w:t xml:space="preserve"> dedicated </w:t>
      </w:r>
      <w:r w:rsidRPr="00B605DD">
        <w:rPr>
          <w:rStyle w:val="StyleUnderline"/>
          <w:highlight w:val="cyan"/>
        </w:rPr>
        <w:t>national networks:</w:t>
      </w:r>
      <w:r w:rsidRPr="006C48CE">
        <w:rPr>
          <w:sz w:val="16"/>
        </w:rPr>
        <w:t xml:space="preserve"> “</w:t>
      </w:r>
      <w:proofErr w:type="spellStart"/>
      <w:r w:rsidRPr="006C48CE">
        <w:rPr>
          <w:sz w:val="16"/>
        </w:rPr>
        <w:t>Schlandnet</w:t>
      </w:r>
      <w:proofErr w:type="spellEnd"/>
      <w:r w:rsidRPr="006C48CE">
        <w:rPr>
          <w:sz w:val="16"/>
        </w:rPr>
        <w:t xml:space="preserve">” for the former and the “Sovereign Cloud” for the latter. 32 The French government has gone so far as to put €150 million ($200 million) into two start-ups, </w:t>
      </w:r>
      <w:proofErr w:type="spellStart"/>
      <w:r w:rsidRPr="006C48CE">
        <w:rPr>
          <w:sz w:val="16"/>
        </w:rPr>
        <w:t>Numergy</w:t>
      </w:r>
      <w:proofErr w:type="spellEnd"/>
      <w:r w:rsidRPr="006C48CE">
        <w:rPr>
          <w:sz w:val="16"/>
        </w:rPr>
        <w:t xml:space="preserve"> and </w:t>
      </w:r>
      <w:proofErr w:type="spellStart"/>
      <w:r w:rsidRPr="006C48CE">
        <w:rPr>
          <w:sz w:val="16"/>
        </w:rPr>
        <w:t>Cloudwatt</w:t>
      </w:r>
      <w:proofErr w:type="spellEnd"/>
      <w:r w:rsidRPr="006C48CE">
        <w:rPr>
          <w:sz w:val="16"/>
        </w:rPr>
        <w:t>, to create a domestic infrastructure independent of U.S. tech giants.33 Furthermore, some groups have invoked U.S. cyberespionage to argue that European citizens are not adequately protected and are calling for the removal of the “safe harbor” agreement—an agreement that allows Internet companies to store data outside of the European Union. Yet if this were removed it would cut Europeans off from many major Internet services. 34</w:t>
      </w:r>
      <w:r w:rsidRPr="006C48CE">
        <w:rPr>
          <w:sz w:val="12"/>
        </w:rPr>
        <w:t>¶</w:t>
      </w:r>
      <w:r w:rsidRPr="006C48CE">
        <w:rPr>
          <w:sz w:val="16"/>
        </w:rPr>
        <w:t xml:space="preserve"> </w:t>
      </w:r>
      <w:proofErr w:type="gramStart"/>
      <w:r w:rsidRPr="00143E08">
        <w:rPr>
          <w:rStyle w:val="StyleUnderline"/>
        </w:rPr>
        <w:t>There</w:t>
      </w:r>
      <w:proofErr w:type="gramEnd"/>
      <w:r w:rsidRPr="00143E08">
        <w:rPr>
          <w:rStyle w:val="StyleUnderline"/>
        </w:rPr>
        <w:t xml:space="preserve"> is also an increasingly distressing trend of </w:t>
      </w:r>
      <w:r w:rsidRPr="00B605DD">
        <w:rPr>
          <w:rStyle w:val="StyleUnderline"/>
          <w:highlight w:val="cyan"/>
        </w:rPr>
        <w:t>countries, such as Australia, China, Russia, and India, passing laws</w:t>
      </w:r>
      <w:r w:rsidRPr="00143E08">
        <w:rPr>
          <w:rStyle w:val="StyleUnderline"/>
        </w:rPr>
        <w:t xml:space="preserve"> that prevent their citizens’ personal information from leaving the country’s borders</w:t>
      </w:r>
      <w:r w:rsidRPr="006C48CE">
        <w:rPr>
          <w:sz w:val="16"/>
        </w:rPr>
        <w:t xml:space="preserve">—effectively mandating that cloud computing firms build data centers in those countries or risk losing access to their markets. For example, </w:t>
      </w:r>
      <w:r w:rsidRPr="00143E08">
        <w:rPr>
          <w:rStyle w:val="StyleUnderline"/>
        </w:rPr>
        <w:t>in 2014 Russian implemented and Indonesia began considering policies that would require Internet-based companies to set up local data centers.35</w:t>
      </w:r>
      <w:r w:rsidRPr="006C48CE">
        <w:rPr>
          <w:sz w:val="16"/>
        </w:rPr>
        <w:t xml:space="preserve"> </w:t>
      </w:r>
      <w:proofErr w:type="gramStart"/>
      <w:r w:rsidRPr="00143E08">
        <w:rPr>
          <w:rStyle w:val="StyleUnderline"/>
        </w:rPr>
        <w:t>These</w:t>
      </w:r>
      <w:proofErr w:type="gramEnd"/>
      <w:r w:rsidRPr="00143E08">
        <w:rPr>
          <w:rStyle w:val="StyleUnderline"/>
        </w:rPr>
        <w:t xml:space="preserve"> policies are often a veiled attempt to spur short term economic activity by creating data-center job</w:t>
      </w:r>
      <w:r w:rsidRPr="006C48CE">
        <w:rPr>
          <w:sz w:val="16"/>
        </w:rPr>
        <w:t>s. However</w:t>
      </w:r>
      <w:r w:rsidRPr="00143E08">
        <w:rPr>
          <w:rStyle w:val="StyleUnderline"/>
        </w:rPr>
        <w:t>, this benefit is</w:t>
      </w:r>
      <w:r w:rsidRPr="006C48CE">
        <w:rPr>
          <w:sz w:val="16"/>
        </w:rPr>
        <w:t xml:space="preserve"> often </w:t>
      </w:r>
      <w:r w:rsidRPr="00143E08">
        <w:rPr>
          <w:rStyle w:val="StyleUnderline"/>
        </w:rPr>
        <w:t>outweighed by the substantial cost of building unnecessary data centers, a</w:t>
      </w:r>
      <w:r w:rsidRPr="006C48CE">
        <w:rPr>
          <w:sz w:val="16"/>
        </w:rPr>
        <w:t xml:space="preserve"> cost that is eventually passed along to the country’s citizens. Several U.S. tech giants, such Apple and Salesforce, have already started to build their data centers abroad to appease foreign watchdogs and privacy advocates.36 For example, Amazon started running Internet services and holding data in Germany for its European business partners in an effort to downplay threats of online spying.37</w:t>
      </w:r>
      <w:r w:rsidRPr="006C48CE">
        <w:rPr>
          <w:sz w:val="12"/>
        </w:rPr>
        <w:t>¶</w:t>
      </w:r>
      <w:r w:rsidRPr="006C48CE">
        <w:rPr>
          <w:sz w:val="16"/>
        </w:rPr>
        <w:t xml:space="preserve"> </w:t>
      </w:r>
      <w:r w:rsidRPr="00B605DD">
        <w:rPr>
          <w:rStyle w:val="StyleUnderline"/>
          <w:highlight w:val="cyan"/>
        </w:rPr>
        <w:t>Protectionist policies</w:t>
      </w:r>
      <w:r w:rsidRPr="00143E08">
        <w:rPr>
          <w:rStyle w:val="StyleUnderline"/>
        </w:rPr>
        <w:t xml:space="preserve"> in China have further </w:t>
      </w:r>
      <w:r w:rsidRPr="00B605DD">
        <w:rPr>
          <w:rStyle w:val="StyleUnderline"/>
          <w:highlight w:val="cyan"/>
        </w:rPr>
        <w:t>strained the U.S.</w:t>
      </w:r>
      <w:r w:rsidRPr="00143E08">
        <w:rPr>
          <w:rStyle w:val="StyleUnderline"/>
        </w:rPr>
        <w:t xml:space="preserve"> tech </w:t>
      </w:r>
      <w:r w:rsidRPr="00B605DD">
        <w:rPr>
          <w:rStyle w:val="StyleUnderline"/>
          <w:highlight w:val="cyan"/>
        </w:rPr>
        <w:t>industry</w:t>
      </w:r>
      <w:r w:rsidRPr="00143E08">
        <w:rPr>
          <w:rStyle w:val="StyleUnderline"/>
        </w:rPr>
        <w:t>.</w:t>
      </w:r>
      <w:r w:rsidRPr="006C48CE">
        <w:rPr>
          <w:sz w:val="16"/>
        </w:rPr>
        <w:t xml:space="preserve"> In January 2015, the Chinese government adopted </w:t>
      </w:r>
      <w:r w:rsidRPr="00143E08">
        <w:rPr>
          <w:rStyle w:val="StyleUnderline"/>
        </w:rPr>
        <w:t>new regulations</w:t>
      </w:r>
      <w:r w:rsidRPr="006C48CE">
        <w:rPr>
          <w:sz w:val="16"/>
        </w:rPr>
        <w:t xml:space="preserve"> that </w:t>
      </w:r>
      <w:r w:rsidRPr="00143E08">
        <w:rPr>
          <w:rStyle w:val="StyleUnderline"/>
        </w:rPr>
        <w:t>forced companies that sold equipment to Chinese banks to turn over secret source code</w:t>
      </w:r>
      <w:r w:rsidRPr="006C48CE">
        <w:rPr>
          <w:sz w:val="16"/>
        </w:rPr>
        <w:t xml:space="preserve">, submit to aggressive audits, and build encryption keys into their products.38 While ostensibly an attempt to strengthen cybersecurity in critical Chinese industries, </w:t>
      </w:r>
      <w:r w:rsidRPr="008D0B00">
        <w:rPr>
          <w:rStyle w:val="StyleUnderline"/>
        </w:rPr>
        <w:t>many western tech companies saw these policies as a shot across the bow trying to force them out of China’s markets</w:t>
      </w:r>
      <w:r w:rsidRPr="006C48CE">
        <w:rPr>
          <w:sz w:val="16"/>
        </w:rPr>
        <w:t xml:space="preserve">. After all, the Chinese government had already launched a “de-IOE” movement—IOE stands for IBM, Oracle and EMC— to convince its state-owned banks to stop buying from these U.S. tech giants. 39 To be sure, the Chinese government recently halted this policy under U.S. pressure.40 </w:t>
      </w:r>
      <w:proofErr w:type="gramStart"/>
      <w:r w:rsidRPr="006C48CE">
        <w:rPr>
          <w:sz w:val="16"/>
        </w:rPr>
        <w:t>However,</w:t>
      </w:r>
      <w:proofErr w:type="gramEnd"/>
      <w:r w:rsidRPr="006C48CE">
        <w:rPr>
          <w:sz w:val="16"/>
        </w:rPr>
        <w:t xml:space="preserve"> the halted policy can be seen as a part of a larger clash between China and the United States over trade and cybersecurity. Indeed, these proposed barriers were in part a quid pro quo from China, after the United States barred Huawei, a major Chinese computer maker, from selling its products in the United States due to the fear that this equipment had “back doors” for the Chinese government.41 Since the Snowden revelations essentially gave them cover, Chinese lawmakers have openly called for the use of domestic tech products over foreign goods both to boost the Chinese economy and in response to U.S. surveillance tactics. This system of retaliation has not only led to a degradation of business interests for U.S. tech companies in China, but also disrupted the dialogue between the U.S. government and China on cybersecurity issues.42</w:t>
      </w:r>
      <w:r w:rsidRPr="006C48CE">
        <w:rPr>
          <w:sz w:val="12"/>
        </w:rPr>
        <w:t>¶</w:t>
      </w:r>
      <w:r w:rsidRPr="006C48CE">
        <w:rPr>
          <w:sz w:val="16"/>
        </w:rPr>
        <w:t xml:space="preserve"> RECOMMENDATIONS</w:t>
      </w:r>
      <w:r w:rsidRPr="006C48CE">
        <w:rPr>
          <w:sz w:val="12"/>
        </w:rPr>
        <w:t>¶</w:t>
      </w:r>
      <w:r w:rsidRPr="006C48CE">
        <w:rPr>
          <w:sz w:val="16"/>
        </w:rPr>
        <w:t xml:space="preserve"> </w:t>
      </w:r>
      <w:r w:rsidRPr="008D0B00">
        <w:rPr>
          <w:rStyle w:val="StyleUnderline"/>
        </w:rPr>
        <w:t xml:space="preserve">The </w:t>
      </w:r>
      <w:r w:rsidRPr="00EE4785">
        <w:rPr>
          <w:rStyle w:val="StyleUnderline"/>
        </w:rPr>
        <w:t>free</w:t>
      </w:r>
      <w:r w:rsidRPr="006C48CE">
        <w:rPr>
          <w:sz w:val="16"/>
        </w:rPr>
        <w:t xml:space="preserve"> and open </w:t>
      </w:r>
      <w:r w:rsidRPr="00EE4785">
        <w:rPr>
          <w:rStyle w:val="StyleUnderline"/>
        </w:rPr>
        <w:t>Internet</w:t>
      </w:r>
      <w:r w:rsidRPr="006C48CE">
        <w:rPr>
          <w:sz w:val="16"/>
        </w:rPr>
        <w:t xml:space="preserve"> that </w:t>
      </w:r>
      <w:r w:rsidRPr="00EE4785">
        <w:rPr>
          <w:rStyle w:val="StyleUnderline"/>
        </w:rPr>
        <w:t>powers the</w:t>
      </w:r>
      <w:r w:rsidRPr="006C48CE">
        <w:rPr>
          <w:sz w:val="16"/>
        </w:rPr>
        <w:t xml:space="preserve"> globally networked </w:t>
      </w:r>
      <w:r w:rsidRPr="00EE4785">
        <w:rPr>
          <w:rStyle w:val="StyleUnderline"/>
        </w:rPr>
        <w:t>economy</w:t>
      </w:r>
      <w:r w:rsidRPr="006C48CE">
        <w:rPr>
          <w:sz w:val="16"/>
        </w:rPr>
        <w:t xml:space="preserve"> is dependent on the ability of individuals and companies to engage in commerce without geographic restrictions. </w:t>
      </w:r>
      <w:r w:rsidRPr="008D0B00">
        <w:rPr>
          <w:rStyle w:val="StyleUnderline"/>
        </w:rPr>
        <w:t xml:space="preserve">To turn back the tide of technology protectionism, </w:t>
      </w:r>
      <w:r w:rsidRPr="00EE4785">
        <w:rPr>
          <w:rStyle w:val="StyleUnderline"/>
          <w:highlight w:val="cyan"/>
        </w:rPr>
        <w:t>U.S. trade negotiators will need a stronger hand to play. They cannot go to other nations and tell them to not discriminate</w:t>
      </w:r>
      <w:r w:rsidRPr="008D0B00">
        <w:rPr>
          <w:rStyle w:val="StyleUnderline"/>
        </w:rPr>
        <w:t xml:space="preserve"> against U.S. tech firms </w:t>
      </w:r>
      <w:r w:rsidRPr="00EE4785">
        <w:rPr>
          <w:rStyle w:val="StyleUnderline"/>
          <w:highlight w:val="cyan"/>
        </w:rPr>
        <w:t>if the U.S.</w:t>
      </w:r>
      <w:r w:rsidRPr="008D0B00">
        <w:rPr>
          <w:rStyle w:val="StyleUnderline"/>
        </w:rPr>
        <w:t xml:space="preserve"> intelligence system </w:t>
      </w:r>
      <w:r w:rsidRPr="00EE4785">
        <w:rPr>
          <w:rStyle w:val="StyleUnderline"/>
          <w:highlight w:val="cyan"/>
        </w:rPr>
        <w:t>continues to follow policies that threaten their</w:t>
      </w:r>
      <w:r w:rsidRPr="008D0B00">
        <w:rPr>
          <w:rStyle w:val="StyleUnderline"/>
        </w:rPr>
        <w:t xml:space="preserve"> citizens and </w:t>
      </w:r>
      <w:r w:rsidRPr="00EE4785">
        <w:rPr>
          <w:rStyle w:val="StyleUnderline"/>
          <w:highlight w:val="cyan"/>
        </w:rPr>
        <w:t>businesses</w:t>
      </w:r>
      <w:r w:rsidRPr="006C48CE">
        <w:rPr>
          <w:sz w:val="16"/>
        </w:rPr>
        <w:t xml:space="preserve">. As a result, </w:t>
      </w:r>
      <w:r w:rsidRPr="008D0B00">
        <w:rPr>
          <w:rStyle w:val="StyleUnderline"/>
        </w:rPr>
        <w:t>it is incumbent on the Congress and the Obama administration to take the lead in showing the world the best standards for transparency, cooperation, and accountability.</w:t>
      </w:r>
      <w:r w:rsidRPr="006C48CE">
        <w:rPr>
          <w:sz w:val="16"/>
        </w:rPr>
        <w:t xml:space="preserve"> </w:t>
      </w:r>
    </w:p>
    <w:p w:rsidR="00AE2844" w:rsidRDefault="00AE2844" w:rsidP="00AE2844">
      <w:pPr>
        <w:pStyle w:val="Heading3"/>
      </w:pPr>
      <w:r>
        <w:t>I/L Censorship = Iran Deal</w:t>
      </w:r>
    </w:p>
    <w:p w:rsidR="00AE2844" w:rsidRDefault="00AE2844" w:rsidP="00AE2844">
      <w:pPr>
        <w:pStyle w:val="Heading4"/>
      </w:pPr>
      <w:r>
        <w:t>Iran internet censorship is key to the Iran Deal – censorship key to public support of the Iran deal (already in 1NC shell)</w:t>
      </w:r>
    </w:p>
    <w:p w:rsidR="00AE2844" w:rsidRPr="009F03C3" w:rsidRDefault="00AE2844" w:rsidP="00AE2844">
      <w:pPr>
        <w:rPr>
          <w:rStyle w:val="Style13ptBold"/>
        </w:rPr>
      </w:pPr>
      <w:proofErr w:type="spellStart"/>
      <w:r>
        <w:rPr>
          <w:rStyle w:val="Style13ptBold"/>
        </w:rPr>
        <w:t>Firstpost</w:t>
      </w:r>
      <w:proofErr w:type="spellEnd"/>
      <w:r>
        <w:rPr>
          <w:rStyle w:val="Style13ptBold"/>
        </w:rPr>
        <w:t xml:space="preserve"> 7/10 </w:t>
      </w:r>
      <w:r w:rsidRPr="009F03C3">
        <w:t>(</w:t>
      </w:r>
      <w:hyperlink r:id="rId48" w:history="1">
        <w:r w:rsidRPr="00F345AC">
          <w:rPr>
            <w:rStyle w:val="Hyperlink"/>
          </w:rPr>
          <w:t>http://www.firstpost.com/world/the-hierarchies-of-censorship-iranian-officials-use-banned-social-media-forums-2335990.html</w:t>
        </w:r>
      </w:hyperlink>
      <w:r>
        <w:t xml:space="preserve">, </w:t>
      </w:r>
      <w:r w:rsidRPr="009F03C3">
        <w:t>The hierarchies of censorship: Iranian officials use banned social media</w:t>
      </w:r>
      <w:r>
        <w:t xml:space="preserve">, </w:t>
      </w:r>
      <w:proofErr w:type="spellStart"/>
      <w:r>
        <w:t>Firstpost</w:t>
      </w:r>
      <w:proofErr w:type="spellEnd"/>
      <w:r>
        <w:t xml:space="preserve">, really popular news site in the Middle East, authors remain anonymous, July 10, 2015) </w:t>
      </w:r>
    </w:p>
    <w:p w:rsidR="00AE2844" w:rsidRDefault="00AE2844" w:rsidP="00AE2844">
      <w:pPr>
        <w:rPr>
          <w:rStyle w:val="StyleUnderline"/>
        </w:rPr>
      </w:pPr>
      <w:r w:rsidRPr="00266152">
        <w:t xml:space="preserve">Tehran: </w:t>
      </w:r>
      <w:r w:rsidRPr="00266152">
        <w:rPr>
          <w:rStyle w:val="StyleUnderline"/>
        </w:rPr>
        <w:t xml:space="preserve">They are among the world's most popular websites and are vital diplomatic channels for Iranian </w:t>
      </w:r>
      <w:r w:rsidRPr="00266152">
        <w:rPr>
          <w:rStyle w:val="StyleUnderline"/>
          <w:b/>
        </w:rPr>
        <w:t>officials involved in the nuclear talks. Yet Twitter, Facebook and YouTube remain banned in Iran</w:t>
      </w:r>
      <w:r w:rsidRPr="00266152">
        <w:t>.</w:t>
      </w:r>
      <w:r>
        <w:t xml:space="preserve"> </w:t>
      </w:r>
      <w:r w:rsidRPr="00266152">
        <w:t xml:space="preserve">While </w:t>
      </w:r>
      <w:r w:rsidRPr="00266152">
        <w:rPr>
          <w:rStyle w:val="StyleUnderline"/>
        </w:rPr>
        <w:t xml:space="preserve">Foreign Minister Mohammad </w:t>
      </w:r>
      <w:proofErr w:type="spellStart"/>
      <w:r w:rsidRPr="00266152">
        <w:rPr>
          <w:rStyle w:val="StyleUnderline"/>
        </w:rPr>
        <w:t>Javad</w:t>
      </w:r>
      <w:proofErr w:type="spellEnd"/>
      <w:r w:rsidRPr="00266152">
        <w:rPr>
          <w:rStyle w:val="StyleUnderline"/>
        </w:rPr>
        <w:t xml:space="preserve"> </w:t>
      </w:r>
      <w:proofErr w:type="spellStart"/>
      <w:r w:rsidRPr="00266152">
        <w:rPr>
          <w:rStyle w:val="StyleUnderline"/>
        </w:rPr>
        <w:t>Zarif</w:t>
      </w:r>
      <w:proofErr w:type="spellEnd"/>
      <w:r w:rsidRPr="00266152">
        <w:rPr>
          <w:rStyle w:val="StyleUnderline"/>
        </w:rPr>
        <w:t xml:space="preserve"> leads the way on social media -- his Twitter account has "Verified" blue tick status -- </w:t>
      </w:r>
      <w:r w:rsidRPr="00266152">
        <w:rPr>
          <w:rStyle w:val="StyleUnderline"/>
          <w:b/>
        </w:rPr>
        <w:t>he is far from alone in seeing its benefits</w:t>
      </w:r>
      <w:r w:rsidRPr="00266152">
        <w:rPr>
          <w:b/>
        </w:rPr>
        <w:t>.</w:t>
      </w:r>
      <w:r>
        <w:t xml:space="preserve"> </w:t>
      </w:r>
      <w:r w:rsidRPr="00266152">
        <w:t>Aides to President Hassan Rouhani tweet regularly on his behalf, as do officials from supreme leader Ayatollah Ali Khamenei's office -- most recently to restate Iran's "red lines" for a nuclear deal.</w:t>
      </w:r>
      <w:r>
        <w:t xml:space="preserve"> </w:t>
      </w:r>
      <w:r w:rsidRPr="00266152">
        <w:t>This happens despite Twitter, Facebook and YouTube being among hundreds of sites that ordinary Iranians cannot access unless they install illegal software on their computers, smartphones and tablets.</w:t>
      </w:r>
      <w:r>
        <w:t xml:space="preserve"> </w:t>
      </w:r>
      <w:r w:rsidRPr="00932207">
        <w:rPr>
          <w:rStyle w:val="StyleUnderline"/>
        </w:rPr>
        <w:t xml:space="preserve">Iranian authorities filter access, citing inappropriate content as the reason for censorship. </w:t>
      </w:r>
      <w:r w:rsidRPr="00266152">
        <w:t>The restrictions are widely seen as outdated -- Rouhani wants to remove them and last year vetoed a plan to filter the hugely popular WhatsApp messaging service.</w:t>
      </w:r>
      <w:r>
        <w:t xml:space="preserve"> </w:t>
      </w:r>
      <w:r w:rsidRPr="00266152">
        <w:t xml:space="preserve">Internet use is growing every year, with 45 million of Iran's 78 million </w:t>
      </w:r>
      <w:proofErr w:type="gramStart"/>
      <w:r w:rsidRPr="00266152">
        <w:t>population</w:t>
      </w:r>
      <w:proofErr w:type="gramEnd"/>
      <w:r w:rsidRPr="00266152">
        <w:t xml:space="preserve"> online regularly. </w:t>
      </w:r>
      <w:r w:rsidRPr="00932207">
        <w:rPr>
          <w:rStyle w:val="StyleUnderline"/>
        </w:rPr>
        <w:t>The contradictions of censorship policies "no longer raise eyebrows</w:t>
      </w:r>
      <w:r w:rsidRPr="00266152">
        <w:t xml:space="preserve">, except those belonging to foreigners," according to </w:t>
      </w:r>
      <w:proofErr w:type="spellStart"/>
      <w:r w:rsidRPr="00266152">
        <w:t>Hooman</w:t>
      </w:r>
      <w:proofErr w:type="spellEnd"/>
      <w:r w:rsidRPr="00266152">
        <w:t xml:space="preserve"> </w:t>
      </w:r>
      <w:proofErr w:type="spellStart"/>
      <w:r w:rsidRPr="00266152">
        <w:t>Majd</w:t>
      </w:r>
      <w:proofErr w:type="spellEnd"/>
      <w:r w:rsidRPr="00266152">
        <w:t>, an Iranian-American journalist and author of several books on modern Iran.</w:t>
      </w:r>
      <w:r>
        <w:t xml:space="preserve"> </w:t>
      </w:r>
      <w:r w:rsidRPr="00266152">
        <w:t xml:space="preserve">"Any sophisticated politician -- and </w:t>
      </w:r>
      <w:proofErr w:type="spellStart"/>
      <w:r w:rsidRPr="00266152">
        <w:t>Zarif</w:t>
      </w:r>
      <w:proofErr w:type="spellEnd"/>
      <w:r w:rsidRPr="00266152">
        <w:t xml:space="preserve"> is certainly sophisticated -- understands that </w:t>
      </w:r>
      <w:r w:rsidRPr="00932207">
        <w:rPr>
          <w:rStyle w:val="StyleUnderline"/>
        </w:rPr>
        <w:t>social media plays a big part in establishing a narrative," he said, noting that the minister uses Facebook in Farsi to message Iranians and Twitter in English to match diplomatic counterparts such as US Secretary of State John Kerry</w:t>
      </w:r>
      <w:r w:rsidRPr="00266152">
        <w:t>.</w:t>
      </w:r>
      <w:r>
        <w:t xml:space="preserve"> </w:t>
      </w:r>
      <w:r w:rsidRPr="00266152">
        <w:t xml:space="preserve">"I don't think he thinks too hard about the contradiction," </w:t>
      </w:r>
      <w:proofErr w:type="spellStart"/>
      <w:r w:rsidRPr="00266152">
        <w:t>Majd</w:t>
      </w:r>
      <w:proofErr w:type="spellEnd"/>
      <w:r w:rsidRPr="00266152">
        <w:t xml:space="preserve">, who is covering the epic talks in Vienna for America's NBC News network, said of </w:t>
      </w:r>
      <w:proofErr w:type="spellStart"/>
      <w:r w:rsidRPr="00266152">
        <w:t>Zarif</w:t>
      </w:r>
      <w:proofErr w:type="spellEnd"/>
      <w:r w:rsidRPr="00266152">
        <w:t>.</w:t>
      </w:r>
      <w:r>
        <w:t xml:space="preserve"> </w:t>
      </w:r>
      <w:r w:rsidRPr="00266152">
        <w:t>Bid to 'win the public mind'</w:t>
      </w:r>
      <w:r>
        <w:t xml:space="preserve"> </w:t>
      </w:r>
      <w:r w:rsidRPr="00266152">
        <w:t xml:space="preserve">"It is widely </w:t>
      </w:r>
      <w:proofErr w:type="spellStart"/>
      <w:r w:rsidRPr="00266152">
        <w:t>recognised</w:t>
      </w:r>
      <w:proofErr w:type="spellEnd"/>
      <w:r w:rsidRPr="00266152">
        <w:t>, and conceded by the authorities, that Facebook has millions of Iranian members," he added.</w:t>
      </w:r>
      <w:r>
        <w:t xml:space="preserve"> </w:t>
      </w:r>
      <w:r w:rsidRPr="00932207">
        <w:rPr>
          <w:rStyle w:val="StyleUnderline"/>
        </w:rPr>
        <w:t xml:space="preserve">As if to prove Twitter's usefulness again, </w:t>
      </w:r>
      <w:proofErr w:type="spellStart"/>
      <w:r w:rsidRPr="00932207">
        <w:rPr>
          <w:rStyle w:val="StyleUnderline"/>
        </w:rPr>
        <w:t>Zarif</w:t>
      </w:r>
      <w:proofErr w:type="spellEnd"/>
      <w:r w:rsidRPr="00932207">
        <w:rPr>
          <w:rStyle w:val="StyleUnderline"/>
        </w:rPr>
        <w:t xml:space="preserve"> used it Thursday just moments before Kerry told reporters he was prepared to "call an end" to the talks in Vienna if "tough decisions" are not made. "We're working hard, but not rushed, to get the job done. Mark my words; you can't change horses in the middle of a stream,"</w:t>
      </w:r>
      <w:r w:rsidRPr="00266152">
        <w:t xml:space="preserve"> </w:t>
      </w:r>
      <w:proofErr w:type="spellStart"/>
      <w:r w:rsidRPr="00266152">
        <w:t>Zarif</w:t>
      </w:r>
      <w:proofErr w:type="spellEnd"/>
      <w:r w:rsidRPr="00266152">
        <w:t xml:space="preserve"> tweeted, adding the main #</w:t>
      </w:r>
      <w:proofErr w:type="spellStart"/>
      <w:r w:rsidRPr="00266152">
        <w:t>IranTalksVienna</w:t>
      </w:r>
      <w:proofErr w:type="spellEnd"/>
      <w:r w:rsidRPr="00266152">
        <w:t xml:space="preserve"> hashtag.</w:t>
      </w:r>
      <w:r>
        <w:t xml:space="preserve"> </w:t>
      </w:r>
      <w:r w:rsidRPr="00266152">
        <w:t xml:space="preserve">Online video sharing has also played a part. At talks on July 3, </w:t>
      </w:r>
      <w:proofErr w:type="spellStart"/>
      <w:r w:rsidRPr="00266152">
        <w:t>Zarif</w:t>
      </w:r>
      <w:proofErr w:type="spellEnd"/>
      <w:r w:rsidRPr="00266152">
        <w:t xml:space="preserve"> used YouTube to set out Iran's position in the talks, just as he did before an earlier round of negotiations in 2014.</w:t>
      </w:r>
      <w:r>
        <w:t xml:space="preserve"> </w:t>
      </w:r>
      <w:r w:rsidRPr="00932207">
        <w:rPr>
          <w:rStyle w:val="StyleUnderline"/>
        </w:rPr>
        <w:t>Last week's video extended a promise of greater cooperation from Iran on global problems such as the Islamic State group, if a nuclear deal were reached.</w:t>
      </w:r>
      <w:r>
        <w:t xml:space="preserve"> </w:t>
      </w:r>
      <w:r w:rsidRPr="00266152">
        <w:t xml:space="preserve">In English, </w:t>
      </w:r>
      <w:proofErr w:type="spellStart"/>
      <w:r w:rsidRPr="00266152">
        <w:t>Zarif</w:t>
      </w:r>
      <w:proofErr w:type="spellEnd"/>
      <w:r w:rsidRPr="00266152">
        <w:t xml:space="preserve"> said: "Getting to yes requires the courage to compromise, the self-confidence to be flexible, the maturity to be reasonable. Our common threat today is the growing menace of violent extremism and outright barbarism."</w:t>
      </w:r>
      <w:r>
        <w:t xml:space="preserve"> </w:t>
      </w:r>
      <w:r w:rsidRPr="00266152">
        <w:t xml:space="preserve">Such direct diplomacy complements use of traditional media. To get his message across, </w:t>
      </w:r>
      <w:proofErr w:type="spellStart"/>
      <w:r w:rsidRPr="00932207">
        <w:rPr>
          <w:rStyle w:val="StyleUnderline"/>
        </w:rPr>
        <w:t>Zarif</w:t>
      </w:r>
      <w:proofErr w:type="spellEnd"/>
      <w:r w:rsidRPr="00932207">
        <w:rPr>
          <w:rStyle w:val="StyleUnderline"/>
        </w:rPr>
        <w:t xml:space="preserve"> has written columns for The New York Times and Financial Times urging a deal. By doing so he can shape the debate</w:t>
      </w:r>
      <w:r w:rsidRPr="00266152">
        <w:t xml:space="preserve">, said Abas </w:t>
      </w:r>
      <w:proofErr w:type="spellStart"/>
      <w:r w:rsidRPr="00266152">
        <w:t>Aslani</w:t>
      </w:r>
      <w:proofErr w:type="spellEnd"/>
      <w:r w:rsidRPr="00266152">
        <w:t>, a well-known Iranian journalist covering the nuclear talks in Vienna.</w:t>
      </w:r>
      <w:r>
        <w:t xml:space="preserve"> </w:t>
      </w:r>
      <w:r w:rsidRPr="00266152">
        <w:t>"</w:t>
      </w:r>
      <w:r w:rsidRPr="00932207">
        <w:rPr>
          <w:rStyle w:val="StyleUnderline"/>
        </w:rPr>
        <w:t>Often in politics the narrative of an event is much more important that the event itself,</w:t>
      </w:r>
      <w:r w:rsidRPr="00266152">
        <w:t xml:space="preserve">" said </w:t>
      </w:r>
      <w:proofErr w:type="spellStart"/>
      <w:r w:rsidRPr="00266152">
        <w:t>Aslani</w:t>
      </w:r>
      <w:proofErr w:type="spellEnd"/>
      <w:r w:rsidRPr="00266152">
        <w:t>, acknowledging that cheap and easily available VPNs (Virtual Private Networks) neuter censorship.</w:t>
      </w:r>
      <w:r>
        <w:t xml:space="preserve"> </w:t>
      </w:r>
      <w:r w:rsidRPr="00266152">
        <w:t>"</w:t>
      </w:r>
      <w:r w:rsidRPr="00932207">
        <w:rPr>
          <w:rStyle w:val="StyleUnderline"/>
          <w:b/>
        </w:rPr>
        <w:t>Those who play a more active and influential role in different kinds of media are expected to win the public mind</w:t>
      </w:r>
      <w:r w:rsidRPr="00266152">
        <w:t xml:space="preserve">," he said of </w:t>
      </w:r>
      <w:proofErr w:type="spellStart"/>
      <w:r w:rsidRPr="00266152">
        <w:t>Zarif</w:t>
      </w:r>
      <w:proofErr w:type="spellEnd"/>
      <w:r w:rsidRPr="00266152">
        <w:t>.</w:t>
      </w:r>
      <w:r>
        <w:t xml:space="preserve"> </w:t>
      </w:r>
      <w:r w:rsidRPr="00266152">
        <w:t>"</w:t>
      </w:r>
      <w:r w:rsidRPr="00932207">
        <w:rPr>
          <w:rStyle w:val="StyleUnderline"/>
        </w:rPr>
        <w:t>The presence of Iranian officials in media, traditional and new media, not only shouldn't be limited but also expanded."</w:t>
      </w:r>
    </w:p>
    <w:p w:rsidR="00AE2844" w:rsidRDefault="00AE2844" w:rsidP="00AE2844">
      <w:pPr>
        <w:pStyle w:val="Heading4"/>
      </w:pPr>
      <w:r w:rsidRPr="00C27477">
        <w:t>Lack of censorship</w:t>
      </w:r>
      <w:r>
        <w:t xml:space="preserve"> is bad for the Iran deal – some government officials and media sources are already pressuring Rouhani about shutting down the Iran deal.</w:t>
      </w:r>
    </w:p>
    <w:p w:rsidR="00AE2844" w:rsidRPr="00C27477" w:rsidRDefault="00AE2844" w:rsidP="00AE2844">
      <w:proofErr w:type="spellStart"/>
      <w:r w:rsidRPr="00C27477">
        <w:rPr>
          <w:rStyle w:val="Style13ptBold"/>
        </w:rPr>
        <w:t>Moaveni</w:t>
      </w:r>
      <w:proofErr w:type="spellEnd"/>
      <w:r w:rsidRPr="00C27477">
        <w:rPr>
          <w:rStyle w:val="Style13ptBold"/>
        </w:rPr>
        <w:t xml:space="preserve"> 14</w:t>
      </w:r>
      <w:r>
        <w:t xml:space="preserve"> (</w:t>
      </w:r>
      <w:hyperlink r:id="rId49" w:history="1">
        <w:r w:rsidRPr="009B0A9E">
          <w:rPr>
            <w:rStyle w:val="Hyperlink"/>
          </w:rPr>
          <w:t>http://foreignpolicy.com/2014/06/23/the-moderation-will-not-be-televised/?wp_login_redirect=0</w:t>
        </w:r>
      </w:hyperlink>
      <w:r>
        <w:t xml:space="preserve">, The Moderation Will Not Be Televised, </w:t>
      </w:r>
      <w:proofErr w:type="spellStart"/>
      <w:r>
        <w:t>Azadeh</w:t>
      </w:r>
      <w:proofErr w:type="spellEnd"/>
      <w:r>
        <w:t xml:space="preserve"> </w:t>
      </w:r>
      <w:proofErr w:type="spellStart"/>
      <w:r>
        <w:t>Moaveni</w:t>
      </w:r>
      <w:proofErr w:type="spellEnd"/>
      <w:r>
        <w:t xml:space="preserve">, staff writer for Foreign Policy, June 23, 2014) </w:t>
      </w:r>
    </w:p>
    <w:p w:rsidR="00AE2844" w:rsidRDefault="00AE2844" w:rsidP="00AE2844">
      <w:pPr>
        <w:rPr>
          <w:rStyle w:val="StyleUnderline"/>
        </w:rPr>
      </w:pPr>
      <w:r w:rsidRPr="006D397C">
        <w:rPr>
          <w:rStyle w:val="StyleUnderline"/>
        </w:rPr>
        <w:t xml:space="preserve">In the highly polarized world of Iranian politics, state-run or state-affiliated media has long been a thorn in the side of moderate, reformist politicians. </w:t>
      </w:r>
      <w:r w:rsidRPr="006D397C">
        <w:t>It pummeled former President Mohammad Khatami throughout his tenure, as he attempted to relax censorship and cut back on state intrusion into private lives, branding him a traitor to the revolution. In 2009, it slammed the protestors campaigning against what they called rigged presidential elections, portraying protest leaders as hooligans. And now</w:t>
      </w:r>
      <w:r w:rsidRPr="006D397C">
        <w:rPr>
          <w:rStyle w:val="StyleUnderline"/>
        </w:rPr>
        <w:t>, state media has trained its eye on Rouhani, the moderate president trying to resolve his country’s nuclear standoff with the West.</w:t>
      </w:r>
      <w:r>
        <w:t xml:space="preserve"> </w:t>
      </w:r>
      <w:r w:rsidRPr="006D397C">
        <w:t xml:space="preserve">I Am Rouhani was just one salvo from the </w:t>
      </w:r>
      <w:proofErr w:type="spellStart"/>
      <w:r w:rsidRPr="006D397C">
        <w:t>hard-line</w:t>
      </w:r>
      <w:proofErr w:type="spellEnd"/>
      <w:r w:rsidRPr="006D397C">
        <w:t xml:space="preserve"> publicity machine that has set about besieging the Iranian president. </w:t>
      </w:r>
      <w:r w:rsidRPr="006D397C">
        <w:rPr>
          <w:rStyle w:val="StyleUnderline"/>
        </w:rPr>
        <w:t>A wide network of online news outlets and media producers</w:t>
      </w:r>
      <w:r w:rsidRPr="006D397C">
        <w:t xml:space="preserve"> — many affiliated with the IRGC — </w:t>
      </w:r>
      <w:r w:rsidRPr="006D397C">
        <w:rPr>
          <w:rStyle w:val="StyleUnderline"/>
        </w:rPr>
        <w:t>have attacked the president’s cultural and diplomatic initiatives for promoting immorality and endangering revolutionary values, as well as bargaining away Iran’s rights to uranium enrichment.</w:t>
      </w:r>
      <w:r>
        <w:t xml:space="preserve"> </w:t>
      </w:r>
      <w:r w:rsidRPr="006D397C">
        <w:t xml:space="preserve">The Islamic Republic of Iran Broadcasting (IRIB), the government-funded state broadcaster and one of the country’s most powerful institutions, has waged a particularly dedicated anti-Rouhani campaign. One early slight came last September, when the broadcaster arranged its coverage of the president’s trip to the U.N. General Assembly for the same time as a major soccer match, ensuring that many Iranians would miss what the Rouhani administration hoped to bill as a signature diplomatic success. Then, in February, the head of the IRIB — </w:t>
      </w:r>
      <w:proofErr w:type="spellStart"/>
      <w:r w:rsidRPr="006D397C">
        <w:t>Ezzatollah</w:t>
      </w:r>
      <w:proofErr w:type="spellEnd"/>
      <w:r w:rsidRPr="006D397C">
        <w:t xml:space="preserve"> </w:t>
      </w:r>
      <w:proofErr w:type="spellStart"/>
      <w:r w:rsidRPr="006D397C">
        <w:t>Zarghami</w:t>
      </w:r>
      <w:proofErr w:type="spellEnd"/>
      <w:r w:rsidRPr="006D397C">
        <w:t xml:space="preserve">, a former IRGC general sanctioned by the European Union for human rights violations — attempted to block a live interview with Rouhani from hitting the airwaves. A short delay arose after Rouhani reportedly asked for the antagonistic interviewer IRIB had sent to be replaced, and </w:t>
      </w:r>
      <w:proofErr w:type="spellStart"/>
      <w:r w:rsidRPr="006D397C">
        <w:t>Zarghami</w:t>
      </w:r>
      <w:proofErr w:type="spellEnd"/>
      <w:r w:rsidRPr="006D397C">
        <w:t xml:space="preserve"> responded by suspending the interview for an hour, leading the president to tweet in complaint, "</w:t>
      </w:r>
      <w:proofErr w:type="spellStart"/>
      <w:r w:rsidRPr="006D397C">
        <w:t>Zarghami</w:t>
      </w:r>
      <w:proofErr w:type="spellEnd"/>
      <w:r w:rsidRPr="006D397C">
        <w:t xml:space="preserve"> prevented live discussion w/ people on #IRIB1."</w:t>
      </w:r>
      <w:r>
        <w:t xml:space="preserve"> </w:t>
      </w:r>
      <w:r w:rsidRPr="006D397C">
        <w:t xml:space="preserve">The broadcaster’s flagship news program, 20:30, has also taken Rouhani to task in multiple segments for his decision to relax Iran’s stringent restrictions on independent magazines. One 20:30 reporter questioned the administration’s decision to give clearance to Iran-e </w:t>
      </w:r>
      <w:proofErr w:type="spellStart"/>
      <w:r w:rsidRPr="006D397C">
        <w:t>Farda</w:t>
      </w:r>
      <w:proofErr w:type="spellEnd"/>
      <w:r w:rsidRPr="006D397C">
        <w:t xml:space="preserve"> ("Tomorrow’s Iran"), asking whether "a publication that has been shut for 14 years for numerous violations and destructive actions" should be permitted to publish. The same reporter, in a segment earlier in May, also voiced his doubts about the decision to allow the publication of </w:t>
      </w:r>
      <w:proofErr w:type="spellStart"/>
      <w:r w:rsidRPr="006D397C">
        <w:t>Zanan</w:t>
      </w:r>
      <w:proofErr w:type="spellEnd"/>
      <w:r w:rsidRPr="006D397C">
        <w:t xml:space="preserve">-e </w:t>
      </w:r>
      <w:proofErr w:type="spellStart"/>
      <w:r w:rsidRPr="006D397C">
        <w:t>Emrouz</w:t>
      </w:r>
      <w:proofErr w:type="spellEnd"/>
      <w:r w:rsidRPr="006D397C">
        <w:t xml:space="preserve"> ("Today’s Women"), a magazine that has become a symbol of Rouhani’s effort to resurrect civil society after the crackdown under former President Mahmoud Ahmadinejad. The segment described </w:t>
      </w:r>
      <w:proofErr w:type="spellStart"/>
      <w:r w:rsidRPr="006D397C">
        <w:t>Shahla</w:t>
      </w:r>
      <w:proofErr w:type="spellEnd"/>
      <w:r w:rsidRPr="006D397C">
        <w:t xml:space="preserve"> </w:t>
      </w:r>
      <w:proofErr w:type="spellStart"/>
      <w:r w:rsidRPr="006D397C">
        <w:t>Sherkat</w:t>
      </w:r>
      <w:proofErr w:type="spellEnd"/>
      <w:r w:rsidRPr="006D397C">
        <w:t>, the publication’s prominent editor, as an individual with "perverse views," and asked whether "allowing her to have a publication [was] in line with the promotion of Islamic and national values."</w:t>
      </w:r>
      <w:r>
        <w:t xml:space="preserve"> </w:t>
      </w:r>
      <w:r w:rsidRPr="006D397C">
        <w:t>The hard-liners’ control of the state broadcaster gives them a powerful megaphone with which to reach the Iranian public. The hard-liners’ control of the state broadcaster gives them a powerful megaphone with which to reach the Iranian public. In a survey conducted by the University of Pennsylvania, 96 percent of Iranians said that television was their most important source of information; of those respondents, 86 percent said that IRIB TV was the channel they watched most frequently. IRIB has spent vast resources in recent years producing a range of networks, both regional and national, to appeal to a wide segment of the electorate: Its elaborate historical dramas draw large audiences, and its news programming has the widest viewership of any Persian-language television network — even as it remains heavy-handed and often partisan.</w:t>
      </w:r>
      <w:r>
        <w:t xml:space="preserve"> </w:t>
      </w:r>
      <w:r w:rsidRPr="006D397C">
        <w:rPr>
          <w:rStyle w:val="StyleUnderline"/>
        </w:rPr>
        <w:t xml:space="preserve">An array of hundreds of </w:t>
      </w:r>
      <w:proofErr w:type="spellStart"/>
      <w:r w:rsidRPr="006D397C">
        <w:rPr>
          <w:rStyle w:val="StyleUnderline"/>
        </w:rPr>
        <w:t>hard-line</w:t>
      </w:r>
      <w:proofErr w:type="spellEnd"/>
      <w:r w:rsidRPr="006D397C">
        <w:rPr>
          <w:rStyle w:val="StyleUnderline"/>
        </w:rPr>
        <w:t xml:space="preserve"> news websites and daily newspapers also peck at Rouhani on a daily basis</w:t>
      </w:r>
      <w:r w:rsidRPr="006D397C">
        <w:t xml:space="preserve">. In January, </w:t>
      </w:r>
      <w:proofErr w:type="spellStart"/>
      <w:r w:rsidRPr="006D397C">
        <w:t>Kayhan</w:t>
      </w:r>
      <w:proofErr w:type="spellEnd"/>
      <w:r w:rsidRPr="006D397C">
        <w:t xml:space="preserve"> — </w:t>
      </w:r>
      <w:r w:rsidRPr="006D397C">
        <w:rPr>
          <w:rStyle w:val="StyleUnderline"/>
        </w:rPr>
        <w:t xml:space="preserve">a newspaper run by the </w:t>
      </w:r>
      <w:proofErr w:type="spellStart"/>
      <w:r w:rsidRPr="006D397C">
        <w:rPr>
          <w:rStyle w:val="StyleUnderline"/>
        </w:rPr>
        <w:t>hard-line</w:t>
      </w:r>
      <w:proofErr w:type="spellEnd"/>
      <w:r w:rsidRPr="006D397C">
        <w:rPr>
          <w:rStyle w:val="StyleUnderline"/>
        </w:rPr>
        <w:t xml:space="preserve"> figure Hossein </w:t>
      </w:r>
      <w:proofErr w:type="spellStart"/>
      <w:r w:rsidRPr="006D397C">
        <w:rPr>
          <w:rStyle w:val="StyleUnderline"/>
        </w:rPr>
        <w:t>Shariatmadari</w:t>
      </w:r>
      <w:proofErr w:type="spellEnd"/>
      <w:r w:rsidRPr="006D397C">
        <w:rPr>
          <w:rStyle w:val="StyleUnderline"/>
        </w:rPr>
        <w:t>, who has ties to the intelligence services — accused Rouhani in an editorial of deceiving the Iranian public over the course of the nuclear negotiations.</w:t>
      </w:r>
      <w:r w:rsidRPr="006D397C">
        <w:t xml:space="preserve"> The article compared the ongoing nuclear talks with the Battle of </w:t>
      </w:r>
      <w:proofErr w:type="spellStart"/>
      <w:r w:rsidRPr="006D397C">
        <w:t>Siffin</w:t>
      </w:r>
      <w:proofErr w:type="spellEnd"/>
      <w:r w:rsidRPr="006D397C">
        <w:t xml:space="preserve">, a seventh-century Muslim civil war in which a deadlocked negotiation was only resolved by an all-out attack. </w:t>
      </w:r>
      <w:proofErr w:type="spellStart"/>
      <w:r w:rsidRPr="006D397C">
        <w:t>Tasnim</w:t>
      </w:r>
      <w:proofErr w:type="spellEnd"/>
      <w:r w:rsidRPr="006D397C">
        <w:t xml:space="preserve"> News, a site linked with the </w:t>
      </w:r>
      <w:proofErr w:type="spellStart"/>
      <w:r w:rsidRPr="006D397C">
        <w:t>Basij</w:t>
      </w:r>
      <w:proofErr w:type="spellEnd"/>
      <w:r w:rsidRPr="006D397C">
        <w:t xml:space="preserve"> paramilitary force, published an essay in April warning Rouhani that "this is a weak government that is on its way to becoming a fully isolated one." And in May, </w:t>
      </w:r>
      <w:r w:rsidRPr="00134E2E">
        <w:rPr>
          <w:rStyle w:val="StyleUnderline"/>
        </w:rPr>
        <w:t xml:space="preserve">a raft of </w:t>
      </w:r>
      <w:proofErr w:type="spellStart"/>
      <w:r w:rsidRPr="00134E2E">
        <w:rPr>
          <w:rStyle w:val="StyleUnderline"/>
        </w:rPr>
        <w:t>hard-line</w:t>
      </w:r>
      <w:proofErr w:type="spellEnd"/>
      <w:r w:rsidRPr="00134E2E">
        <w:rPr>
          <w:rStyle w:val="StyleUnderline"/>
        </w:rPr>
        <w:t xml:space="preserve"> outlets dedicated two days of coverage to the "We Are Worried" conference, which brought together opponents of Rouhani’s nuclear negotiations — people like </w:t>
      </w:r>
      <w:proofErr w:type="spellStart"/>
      <w:r w:rsidRPr="00134E2E">
        <w:rPr>
          <w:rStyle w:val="StyleUnderline"/>
        </w:rPr>
        <w:t>Fereydoon</w:t>
      </w:r>
      <w:proofErr w:type="spellEnd"/>
      <w:r w:rsidRPr="00134E2E">
        <w:rPr>
          <w:rStyle w:val="StyleUnderline"/>
        </w:rPr>
        <w:t xml:space="preserve"> </w:t>
      </w:r>
      <w:proofErr w:type="spellStart"/>
      <w:r w:rsidRPr="00134E2E">
        <w:rPr>
          <w:rStyle w:val="StyleUnderline"/>
        </w:rPr>
        <w:t>Abbasi</w:t>
      </w:r>
      <w:proofErr w:type="spellEnd"/>
      <w:r w:rsidRPr="00134E2E">
        <w:rPr>
          <w:rStyle w:val="StyleUnderline"/>
        </w:rPr>
        <w:t>, the former head of Iran’s Atomic Energy Organization, who was quoted by the IRGC-affiliated Fars News as saying, "we shouldn’t be smiling at those who are weakening our nation’s interests.</w:t>
      </w:r>
      <w:r w:rsidRPr="006D397C">
        <w:t>"</w:t>
      </w:r>
      <w:r>
        <w:t xml:space="preserve"> </w:t>
      </w:r>
      <w:r w:rsidRPr="006D397C">
        <w:t>Unlike former President Khatami, who simply ignored these relentless attacks when in office, Rouhani appears to be successfully fighting back. In an interview on IRIB shortly after taking office, the president accused the broadcaster of "</w:t>
      </w:r>
      <w:proofErr w:type="spellStart"/>
      <w:r w:rsidRPr="006D397C">
        <w:t>giv</w:t>
      </w:r>
      <w:proofErr w:type="spellEnd"/>
      <w:r w:rsidRPr="006D397C">
        <w:t>[</w:t>
      </w:r>
      <w:proofErr w:type="spellStart"/>
      <w:r w:rsidRPr="006D397C">
        <w:t>ing</w:t>
      </w:r>
      <w:proofErr w:type="spellEnd"/>
      <w:r w:rsidRPr="006D397C">
        <w:t>] voice to radical forces and opposition, broadcasting their news and damaging the reputation of the government in people’s eyes."</w:t>
      </w:r>
      <w:r>
        <w:t xml:space="preserve"> </w:t>
      </w:r>
      <w:r w:rsidRPr="006D397C">
        <w:t xml:space="preserve">But Rouhani’s attempt to quiet the </w:t>
      </w:r>
      <w:proofErr w:type="spellStart"/>
      <w:r w:rsidRPr="006D397C">
        <w:t>hard-line</w:t>
      </w:r>
      <w:proofErr w:type="spellEnd"/>
      <w:r w:rsidRPr="006D397C">
        <w:t xml:space="preserve"> media has also apparently won the backing of a higher power. A flurry of accounts from Iranian officials and news media suggest that Supreme Leader Ayatollah Ali Khamenei himself has stepped into the fray, ordering </w:t>
      </w:r>
      <w:proofErr w:type="spellStart"/>
      <w:r w:rsidRPr="006D397C">
        <w:t>hard-line</w:t>
      </w:r>
      <w:proofErr w:type="spellEnd"/>
      <w:r w:rsidRPr="006D397C">
        <w:t xml:space="preserve"> news outlets to stand down. Iranian Intelligence Minister Mahmoud </w:t>
      </w:r>
      <w:proofErr w:type="spellStart"/>
      <w:r w:rsidRPr="006D397C">
        <w:t>Alavi</w:t>
      </w:r>
      <w:proofErr w:type="spellEnd"/>
      <w:r w:rsidRPr="006D397C">
        <w:t xml:space="preserve"> said in a speech this month that Khamenei had grown dismayed with the media’s "spreading of lies" and had "issued a stern warning to the media responsible" — and, when that didn’t work, summoned the unnamed outlet’s leadership, asking, "Why are you trying to weaken this government?"</w:t>
      </w:r>
      <w:r>
        <w:t xml:space="preserve"> </w:t>
      </w:r>
      <w:r w:rsidRPr="006D397C">
        <w:t xml:space="preserve">Ali </w:t>
      </w:r>
      <w:proofErr w:type="spellStart"/>
      <w:r w:rsidRPr="006D397C">
        <w:t>Saeedi</w:t>
      </w:r>
      <w:proofErr w:type="spellEnd"/>
      <w:r w:rsidRPr="006D397C">
        <w:t>, the Supreme Leader’s representative to the IRGC, also said last week that "news outlets and media affiliated with the Revolutionary Guards," are responsible for publishing "imprecise and reckless news." The comment added to the impression that the supreme leader himself may be working to shield Rouhani’s government from further aggravation, as it attempts to negotiate an accord with the West over Iran’s nuclear program.</w:t>
      </w:r>
      <w:r>
        <w:t xml:space="preserve"> </w:t>
      </w:r>
      <w:r w:rsidRPr="006D397C">
        <w:t xml:space="preserve">Perhaps due to Khamenei’s support for Rouhani, the state media attacks today pale in comparison to the massive campaign against Khatami, who served from 1997 through </w:t>
      </w:r>
      <w:proofErr w:type="gramStart"/>
      <w:r w:rsidRPr="006D397C">
        <w:t>2005.</w:t>
      </w:r>
      <w:proofErr w:type="gramEnd"/>
      <w:r w:rsidRPr="006D397C">
        <w:t xml:space="preserve"> In that era, IRIB and other media institutions ran what reformists called "the destruction </w:t>
      </w:r>
      <w:proofErr w:type="spellStart"/>
      <w:r w:rsidRPr="006D397C">
        <w:t>room"IRIB</w:t>
      </w:r>
      <w:proofErr w:type="spellEnd"/>
      <w:r w:rsidRPr="006D397C">
        <w:t xml:space="preserve"> and other media institutions ran what reformists called "the destruction room" — an organized command center from which they orchestrated a media campaign that questioned Khatami’s loyalty to Islam and painted his diplomatic efforts as a stealthy bid to restore relations with the United States. This time around, the </w:t>
      </w:r>
      <w:proofErr w:type="spellStart"/>
      <w:r w:rsidRPr="006D397C">
        <w:t>hard-line</w:t>
      </w:r>
      <w:proofErr w:type="spellEnd"/>
      <w:r w:rsidRPr="006D397C">
        <w:t xml:space="preserve"> press has been conspicuously muted on the presence of senior American officials at the nuclear negotiations, something that would have ordinarily been grounds for a tremendous fuss — an indication that Khamenei is likely exercising his influence.</w:t>
      </w:r>
      <w:r>
        <w:t xml:space="preserve"> </w:t>
      </w:r>
      <w:r w:rsidRPr="006D397C">
        <w:t xml:space="preserve">But </w:t>
      </w:r>
      <w:r w:rsidRPr="00C27477">
        <w:rPr>
          <w:rStyle w:val="StyleUnderline"/>
        </w:rPr>
        <w:t>a July 20 deadline to reach an agreement looms. Should Rouhani and his negotiators fail — or should Khamenei either change his mind on backing a deal, or decide the government no longer needs protection — the president might once see the gloves really come off. If that happens, he may find that a low-budget documentary was the just the beginning.</w:t>
      </w:r>
    </w:p>
    <w:p w:rsidR="00AE2844" w:rsidRDefault="00AE2844" w:rsidP="00AE2844">
      <w:pPr>
        <w:pStyle w:val="Heading4"/>
      </w:pPr>
      <w:r>
        <w:t>Internet censorship key to make sure the Iran deal passes – if Iran censorship decreases that will lead to an uprising in Iran, which will end up destroying the deal</w:t>
      </w:r>
    </w:p>
    <w:p w:rsidR="00AE2844" w:rsidRPr="008043A1" w:rsidRDefault="00AE2844" w:rsidP="00AE2844">
      <w:proofErr w:type="spellStart"/>
      <w:r w:rsidRPr="008043A1">
        <w:rPr>
          <w:rStyle w:val="Style13ptBold"/>
        </w:rPr>
        <w:t>Offiler</w:t>
      </w:r>
      <w:proofErr w:type="spellEnd"/>
      <w:r w:rsidRPr="008043A1">
        <w:rPr>
          <w:rStyle w:val="Style13ptBold"/>
        </w:rPr>
        <w:t xml:space="preserve"> 14 </w:t>
      </w:r>
      <w:r>
        <w:t>(</w:t>
      </w:r>
      <w:hyperlink r:id="rId50" w:history="1">
        <w:r w:rsidRPr="00083037">
          <w:rPr>
            <w:rStyle w:val="Hyperlink"/>
          </w:rPr>
          <w:t>http://eaworldview.com/2014/03/iran-analysis-supreme-leader-holocaust-cultural-question/</w:t>
        </w:r>
      </w:hyperlink>
      <w:r>
        <w:t xml:space="preserve">, </w:t>
      </w:r>
      <w:r w:rsidRPr="008043A1">
        <w:t>Iran Special: The Supreme Leader, The Holocaust, and the Internal Culture War</w:t>
      </w:r>
      <w:r>
        <w:t xml:space="preserve">, Ben </w:t>
      </w:r>
      <w:proofErr w:type="spellStart"/>
      <w:r>
        <w:t>Offiler</w:t>
      </w:r>
      <w:proofErr w:type="spellEnd"/>
      <w:r>
        <w:t>, March 22, 2014)</w:t>
      </w:r>
    </w:p>
    <w:p w:rsidR="00AE2844" w:rsidRDefault="00AE2844" w:rsidP="00AE2844">
      <w:pPr>
        <w:rPr>
          <w:rStyle w:val="StyleUnderline"/>
        </w:rPr>
      </w:pPr>
      <w:r w:rsidRPr="00BC1505">
        <w:t>As Iranians celebrate Nowruz, the Supreme Leader marked the beginning of the Persian New Year by delivering the latest salvo in the assault on the Rouhani administration’s efforts to open up cultural space in Iran.</w:t>
      </w:r>
      <w:r>
        <w:t xml:space="preserve"> </w:t>
      </w:r>
      <w:r w:rsidRPr="00BC1505">
        <w:t>At the shrine of Shia’s 8th Imam, Reza, in the northeastern city of Mashhad, the Supreme Leader declared that the question of “culture is even more important than [the] economy”, indicating the significance of the tension between the Government and hardliners on this issue.</w:t>
      </w:r>
      <w:r>
        <w:t xml:space="preserve"> </w:t>
      </w:r>
      <w:r w:rsidRPr="00BC1505">
        <w:t>See Iran Daily: Supreme Leader Declares “Year of Economy and Culture with National Determination and Jihadi Management”</w:t>
      </w:r>
      <w:r>
        <w:t xml:space="preserve"> </w:t>
      </w:r>
      <w:proofErr w:type="gramStart"/>
      <w:r w:rsidRPr="00BC1505">
        <w:t>However,</w:t>
      </w:r>
      <w:proofErr w:type="gramEnd"/>
      <w:r w:rsidRPr="00BC1505">
        <w:t xml:space="preserve"> it was his next statement that may provoke the most attention: </w:t>
      </w:r>
      <w:r w:rsidRPr="00AC3C7D">
        <w:t>Ayatollah Khamenei used the example of the Holocaust to justify the imposition of constraints on cultural freedom inside Iran.</w:t>
      </w:r>
      <w:r w:rsidRPr="00AC3C7D">
        <w:rPr>
          <w:rStyle w:val="StyleUnderline"/>
        </w:rPr>
        <w:t xml:space="preserve"> In a display of supremely twisted logic, Khamenei put forward the thesis that no country in the world has absolute freedom. As proof, he cited the “censorship” of those who would deny or question the Holocaust as proof that Western nations also impose constraints on speech and writing</w:t>
      </w:r>
      <w:r w:rsidRPr="00BC1505">
        <w:t xml:space="preserve">. So, according to Khamenei, </w:t>
      </w:r>
      <w:r w:rsidRPr="00AC3C7D">
        <w:rPr>
          <w:rStyle w:val="StyleUnderline"/>
          <w:b/>
        </w:rPr>
        <w:t>the Islamic Republic is within its rights to maintain its “redlines” when it comes to cultural matters.</w:t>
      </w:r>
      <w:r>
        <w:t xml:space="preserve"> </w:t>
      </w:r>
      <w:r w:rsidRPr="00BC1505">
        <w:t>It takes a special kind of ignorance, insensitivity and spitefulness to co-opt one of the greatest crimes and tragedies of the twentieth-century for one’s own political agenda — especially when that agenda is to oversee the continued control of culture and the suppression of freedom of expression.</w:t>
      </w:r>
      <w:r>
        <w:t xml:space="preserve"> </w:t>
      </w:r>
      <w:r w:rsidRPr="00BC1505">
        <w:t xml:space="preserve">Since the Presidency of Mahmoud Ahmadinejad — the half-comic, half-sinister bogeyman of Western governments — ended with a whimper last year, there have been fewer cases of Iranian government officials nonchalantly and callously referencing the Holocaust. To the contrary, one of the signs of the Rouhani Government’s move toward “openness” was the recognition of the crime by Foreign Minister Mohammad </w:t>
      </w:r>
      <w:proofErr w:type="spellStart"/>
      <w:r w:rsidRPr="00BC1505">
        <w:t>Javad</w:t>
      </w:r>
      <w:proofErr w:type="spellEnd"/>
      <w:r w:rsidRPr="00BC1505">
        <w:t xml:space="preserve"> </w:t>
      </w:r>
      <w:proofErr w:type="spellStart"/>
      <w:r w:rsidRPr="00BC1505">
        <w:t>Zarif</w:t>
      </w:r>
      <w:proofErr w:type="spellEnd"/>
      <w:r w:rsidRPr="00BC1505">
        <w:t xml:space="preserve"> last autumn.</w:t>
      </w:r>
      <w:r>
        <w:t xml:space="preserve"> </w:t>
      </w:r>
      <w:r w:rsidRPr="00BC1505">
        <w:t>The Supreme Leader has undone any advance. Western media, alongside those who argue that the current government in Tehran is no different from its predecessor, will report this latest pronouncement with gusto.</w:t>
      </w:r>
      <w:r>
        <w:t xml:space="preserve"> </w:t>
      </w:r>
      <w:r w:rsidRPr="00BC1505">
        <w:t xml:space="preserve">So </w:t>
      </w:r>
      <w:r w:rsidRPr="00AC3C7D">
        <w:rPr>
          <w:rStyle w:val="StyleUnderline"/>
        </w:rPr>
        <w:t>why make such a statement now, given that Western countries and Iran are in the midst of negotiations that could lead to a comprehensive nuclear deal</w:t>
      </w:r>
      <w:r w:rsidRPr="00BC1505">
        <w:t>?</w:t>
      </w:r>
      <w:r>
        <w:t xml:space="preserve"> </w:t>
      </w:r>
      <w:r w:rsidRPr="00BC1505">
        <w:t xml:space="preserve">Beyond its reference to the Holocaust, </w:t>
      </w:r>
      <w:r w:rsidRPr="00AC3C7D">
        <w:rPr>
          <w:rStyle w:val="StyleUnderline"/>
        </w:rPr>
        <w:t xml:space="preserve">the Supreme Leader’s speech is an intervention the ongoing conflict between the Rouhani </w:t>
      </w:r>
      <w:proofErr w:type="gramStart"/>
      <w:r w:rsidRPr="00AC3C7D">
        <w:rPr>
          <w:rStyle w:val="StyleUnderline"/>
        </w:rPr>
        <w:t>administration</w:t>
      </w:r>
      <w:proofErr w:type="gramEnd"/>
      <w:r w:rsidRPr="00AC3C7D">
        <w:rPr>
          <w:rStyle w:val="StyleUnderline"/>
        </w:rPr>
        <w:t xml:space="preserve"> — in particular the President and the Islamic Guidance and Culture Ministry — and hardline political elements within the regime</w:t>
      </w:r>
      <w:r w:rsidRPr="00BC1505">
        <w:t>. Leading the charge against the government is the Islamic Revolutionary Guards Corps, which has resisted the government’s policies on cultural issues since Rouhani’s election.</w:t>
      </w:r>
      <w:r>
        <w:t xml:space="preserve"> </w:t>
      </w:r>
      <w:r w:rsidRPr="00BC1505">
        <w:t xml:space="preserve">The battle between the “moderate” Rouhani government and its “hardline” opponents had been temporarily put to one side by the Supreme Leader: </w:t>
      </w:r>
      <w:r w:rsidRPr="008043A1">
        <w:rPr>
          <w:rStyle w:val="StyleUnderline"/>
          <w:b/>
        </w:rPr>
        <w:t>to protect the president’s nuclear policy, Ayatollah Khamenei warned Rouhani against efforts to open up the domestic sphere on questions of culture.</w:t>
      </w:r>
      <w:r w:rsidRPr="008043A1">
        <w:rPr>
          <w:rStyle w:val="StyleUnderline"/>
        </w:rPr>
        <w:t xml:space="preserve"> The tension did not disappear, however. Political tempers simmered and then boiled over as hardliners renewed criticism of Government officials</w:t>
      </w:r>
      <w:r w:rsidRPr="00BC1505">
        <w:t>.</w:t>
      </w:r>
      <w:r>
        <w:t xml:space="preserve"> </w:t>
      </w:r>
      <w:r w:rsidRPr="00BC1505">
        <w:t>The Supreme Leader’s latest proclamation moves him from referee to participant. It is a firm signal that, while he might stand behind Rouhani’s nuclear negotiations, he is backing the hardline position on cultural questions.</w:t>
      </w:r>
      <w:r>
        <w:t xml:space="preserve"> </w:t>
      </w:r>
      <w:r w:rsidRPr="00BC1505">
        <w:t>But again, why now?</w:t>
      </w:r>
      <w:r>
        <w:t xml:space="preserve"> </w:t>
      </w:r>
      <w:r w:rsidRPr="00BC1505">
        <w:t>It is not unusual for Iranian politicians to use the New Year celebrations to send defiant messages to the West. But there was another equally important dimension to Khamenei’s statement today — the clue to “a message within@ was in his exaltation of the scale of demonstrations to mark the anniversary of the Revolution on 22 Bahman (February 11).</w:t>
      </w:r>
      <w:r>
        <w:t xml:space="preserve"> This was not just exaltation. It was a sign of nerves: Almost five years after the mass protests following the disputed 2009 Presidential election — protests framed as “sedition” by the </w:t>
      </w:r>
      <w:proofErr w:type="spellStart"/>
      <w:r>
        <w:t>hard-line</w:t>
      </w:r>
      <w:proofErr w:type="spellEnd"/>
      <w:r>
        <w:t xml:space="preserve"> culture warriors — the Supreme Leader still feels compelled to claim large turnouts on big days in the Islamic Republic’s history. These turnouts, he insists, show that the Iranian people reject foreign entreaties and manipulations to turn against their regime. At some points, that insistence </w:t>
      </w:r>
      <w:proofErr w:type="gramStart"/>
      <w:r>
        <w:t>passes</w:t>
      </w:r>
      <w:proofErr w:type="gramEnd"/>
      <w:r>
        <w:t xml:space="preserve"> assurance and approaches shaky insistence. All is well, no dissent here, all in Iran march for the system and the Supreme Leader. But what if all is not well? What if the frustrations and hopes of Iranians who marched in 2009 have not disappeared? What if anger and disillusionment has been fed by economic problems — problems that the Supreme Leader said today had not been handled effectively by the Government in its seven months in office? Khamenei is worried about the economy. And he is far from certain that, in difficulties, he can count on the support of his people. That is why he has come off the fence — Holocaust reference included — on the “culture war”. And that points to more, rather than less, conflict within Iran in the near-future.</w:t>
      </w:r>
    </w:p>
    <w:p w:rsidR="00AE2844" w:rsidRPr="00EF1C51" w:rsidRDefault="00AE2844" w:rsidP="00AE2844"/>
    <w:p w:rsidR="00AE2844" w:rsidRPr="00EF1C51" w:rsidRDefault="00AE2844" w:rsidP="00AE2844"/>
    <w:p w:rsidR="00AE2844" w:rsidRDefault="00AE2844" w:rsidP="00AE2844">
      <w:pPr>
        <w:pStyle w:val="Heading3"/>
      </w:pPr>
      <w:r>
        <w:t>A2 Censorship Fails</w:t>
      </w:r>
    </w:p>
    <w:p w:rsidR="00AE2844" w:rsidRDefault="00AE2844" w:rsidP="00AE2844">
      <w:pPr>
        <w:pStyle w:val="Heading4"/>
      </w:pPr>
      <w:r>
        <w:t>Censorship in the Middle East works – status quo proves</w:t>
      </w:r>
    </w:p>
    <w:p w:rsidR="00AE2844" w:rsidRPr="00E63943" w:rsidRDefault="00AE2844" w:rsidP="00AE2844">
      <w:pPr>
        <w:rPr>
          <w:rStyle w:val="Style13ptBold"/>
          <w:b w:val="0"/>
          <w:bCs w:val="0"/>
          <w:sz w:val="22"/>
        </w:rPr>
      </w:pPr>
      <w:proofErr w:type="spellStart"/>
      <w:r w:rsidRPr="00E63943">
        <w:rPr>
          <w:rStyle w:val="Style13ptBold"/>
        </w:rPr>
        <w:t>Panah</w:t>
      </w:r>
      <w:proofErr w:type="spellEnd"/>
      <w:r w:rsidRPr="00E63943">
        <w:rPr>
          <w:rStyle w:val="Style13ptBold"/>
        </w:rPr>
        <w:t xml:space="preserve"> 13 </w:t>
      </w:r>
      <w:r w:rsidRPr="00E63943">
        <w:t>(</w:t>
      </w:r>
      <w:hyperlink r:id="rId51" w:history="1">
        <w:r w:rsidRPr="00A53253">
          <w:rPr>
            <w:rStyle w:val="Hyperlink"/>
          </w:rPr>
          <w:t>http://mic.com/articles/73541/internet-censorship-is-reaching-a-whole-new-level-of-creepy-in-the-middle-east</w:t>
        </w:r>
      </w:hyperlink>
      <w:r>
        <w:t>, Internet Censorship is Reaching a Whole New Level Of Creepy in the Middle East, H</w:t>
      </w:r>
      <w:r w:rsidRPr="00E63943">
        <w:t xml:space="preserve">amid </w:t>
      </w:r>
      <w:proofErr w:type="spellStart"/>
      <w:r w:rsidRPr="00E63943">
        <w:t>Yazdan</w:t>
      </w:r>
      <w:proofErr w:type="spellEnd"/>
      <w:r w:rsidRPr="00E63943">
        <w:t xml:space="preserve"> </w:t>
      </w:r>
      <w:proofErr w:type="spellStart"/>
      <w:r w:rsidRPr="00E63943">
        <w:t>Panah</w:t>
      </w:r>
      <w:proofErr w:type="spellEnd"/>
      <w:r>
        <w:t>, policy analyst and writer for Mic and an attorney focused on immigration, November 14, 2013)</w:t>
      </w:r>
    </w:p>
    <w:p w:rsidR="00AE2844" w:rsidRPr="00C27477" w:rsidRDefault="00AE2844" w:rsidP="00AE2844">
      <w:r w:rsidRPr="00C27477">
        <w:t xml:space="preserve">Censorship in the Middle East is constantly shifting in form. In many countries, </w:t>
      </w:r>
      <w:r w:rsidRPr="007D2632">
        <w:rPr>
          <w:rStyle w:val="StyleUnderline"/>
        </w:rPr>
        <w:t xml:space="preserve">repressive, violent state powers are being replaced with a more subtle form of state surveillance. In closed societies where censorship is the norm and information is limited, social media presents a compelling alternative for citizens who want to make their voices heard. </w:t>
      </w:r>
      <w:r w:rsidRPr="007D2632">
        <w:t>Censorship in the Middle East continues to evolve and adapt in order to find new ways to silence dissidents.</w:t>
      </w:r>
      <w:r w:rsidRPr="00C27477">
        <w:t xml:space="preserve"> This battle for free speech marks the front lines of the struggle for a new Middle East, and the most alarming thing about it is the way some countries — most notably </w:t>
      </w:r>
      <w:r w:rsidRPr="00E63943">
        <w:rPr>
          <w:u w:val="single"/>
        </w:rPr>
        <w:t>Iran</w:t>
      </w:r>
      <w:r w:rsidRPr="00C27477">
        <w:t xml:space="preserve"> — </w:t>
      </w:r>
      <w:r w:rsidRPr="00E63943">
        <w:rPr>
          <w:u w:val="single"/>
        </w:rPr>
        <w:t>have started playing psychological games with dissidents. Essentially, social media in the Middle East gives users the ability to lift the curtain of censorship that has plagued the region for so long, and find like-minded individuals whose views don't meet with government approval</w:t>
      </w:r>
      <w:r w:rsidRPr="00C27477">
        <w:t xml:space="preserve">. The Gulf </w:t>
      </w:r>
      <w:proofErr w:type="gramStart"/>
      <w:r w:rsidRPr="00C27477">
        <w:t>states</w:t>
      </w:r>
      <w:proofErr w:type="gramEnd"/>
      <w:r w:rsidRPr="00C27477">
        <w:t xml:space="preserve">, for example, have a thriving underground social-media scene. An online activist who speaks the truth will quickly earn a strong following and have a platform for the expression of their views, one which </w:t>
      </w:r>
      <w:proofErr w:type="spellStart"/>
      <w:r w:rsidRPr="00C27477">
        <w:t>can not</w:t>
      </w:r>
      <w:proofErr w:type="spellEnd"/>
      <w:r w:rsidRPr="00C27477">
        <w:t xml:space="preserve"> so easily be taken away by authorities.</w:t>
      </w:r>
      <w:r>
        <w:t xml:space="preserve"> </w:t>
      </w:r>
      <w:r w:rsidRPr="00C27477">
        <w:t>Censorship is still a real, everyday concern for many prominent bloggers and social-media users. Rashid Saleh al-</w:t>
      </w:r>
      <w:proofErr w:type="spellStart"/>
      <w:r w:rsidRPr="00C27477">
        <w:t>Anzi</w:t>
      </w:r>
      <w:proofErr w:type="spellEnd"/>
      <w:r w:rsidRPr="00C27477">
        <w:t xml:space="preserve">, 26, was sentenced to two years imprisonment for allegedly tweeting offensive remarks directed at </w:t>
      </w:r>
      <w:proofErr w:type="gramStart"/>
      <w:r w:rsidRPr="00C27477">
        <w:t>emir</w:t>
      </w:r>
      <w:proofErr w:type="gramEnd"/>
      <w:r w:rsidRPr="00C27477">
        <w:t xml:space="preserve"> Sheikh Sabah al-Ahmad al-Sabah of Kuwait in October 2012. Al-</w:t>
      </w:r>
      <w:proofErr w:type="spellStart"/>
      <w:r w:rsidRPr="00C27477">
        <w:t>Anzi</w:t>
      </w:r>
      <w:proofErr w:type="spellEnd"/>
      <w:r w:rsidRPr="00C27477">
        <w:t xml:space="preserve">, who has more than 5,700 followers, is one of the many victims of censorship in a region that has been marked by tensions between modern outlets like Twitter, and repressive regimes. In Kuwait alone, one million accounts were registered in a country of 3.6 million inhabitants as of April 2012, according to Paris-based </w:t>
      </w:r>
      <w:proofErr w:type="spellStart"/>
      <w:r w:rsidRPr="00C27477">
        <w:t>Semiocast</w:t>
      </w:r>
      <w:proofErr w:type="spellEnd"/>
      <w:r w:rsidRPr="00C27477">
        <w:t>, which compiles Twitter data.</w:t>
      </w:r>
      <w:r>
        <w:t xml:space="preserve"> </w:t>
      </w:r>
      <w:r w:rsidRPr="00C27477">
        <w:t xml:space="preserve">According to the Associated Press, a Qatari poet was sentenced to life in prison, for an Arab Spring-themed poem that was deemed offensive to the country’s emir. Social media activist Said </w:t>
      </w:r>
      <w:proofErr w:type="spellStart"/>
      <w:r w:rsidRPr="00C27477">
        <w:t>Yousif</w:t>
      </w:r>
      <w:proofErr w:type="spellEnd"/>
      <w:r w:rsidRPr="00C27477">
        <w:t xml:space="preserve"> al-</w:t>
      </w:r>
      <w:proofErr w:type="spellStart"/>
      <w:r w:rsidRPr="00C27477">
        <w:t>Muhafda</w:t>
      </w:r>
      <w:proofErr w:type="spellEnd"/>
      <w:r w:rsidRPr="00C27477">
        <w:t xml:space="preserve">, from Bahrain, was arrested for covering protests using his Twitter account. </w:t>
      </w:r>
      <w:proofErr w:type="spellStart"/>
      <w:r w:rsidRPr="00C27477">
        <w:t>Muhafda</w:t>
      </w:r>
      <w:proofErr w:type="spellEnd"/>
      <w:r w:rsidRPr="00C27477">
        <w:t xml:space="preserve"> was being held for “disseminating false information regarding the clashes between the security forces.</w:t>
      </w:r>
      <w:proofErr w:type="gramStart"/>
      <w:r w:rsidRPr="00C27477">
        <w:t>”.</w:t>
      </w:r>
      <w:proofErr w:type="gramEnd"/>
      <w:r w:rsidRPr="00C27477">
        <w:t xml:space="preserve"> Ironically, he later </w:t>
      </w:r>
      <w:proofErr w:type="gramStart"/>
      <w:r w:rsidRPr="00C27477">
        <w:t>tweeted</w:t>
      </w:r>
      <w:proofErr w:type="gramEnd"/>
      <w:r w:rsidRPr="00C27477">
        <w:t xml:space="preserve"> a photo of his own arrest. Al-</w:t>
      </w:r>
      <w:proofErr w:type="spellStart"/>
      <w:r w:rsidRPr="00C27477">
        <w:t>Muhafda</w:t>
      </w:r>
      <w:proofErr w:type="spellEnd"/>
      <w:r w:rsidRPr="00C27477">
        <w:t xml:space="preserve"> was later acquitted of any charges, but Bahrain has continued its policy of strict censorship.</w:t>
      </w:r>
      <w:r>
        <w:t xml:space="preserve"> </w:t>
      </w:r>
      <w:r w:rsidRPr="00C27477">
        <w:t>“</w:t>
      </w:r>
      <w:r w:rsidRPr="00E63943">
        <w:rPr>
          <w:u w:val="single"/>
        </w:rPr>
        <w:t>The authorities are placing extensive surveillance on social media, and several were arrested because of their online posts in an act that serves to intimidate others to move into self-censorship</w:t>
      </w:r>
      <w:r w:rsidRPr="00C27477">
        <w:t xml:space="preserve">,” the Gulf Center for Human Rights and the Bahrain Center for Human Rights said in a statement. This is a common cycle: Activists who are censored or imprisoned become even more popular and influential, further frustrating the authorities' goal of silencing individuals and getting them out of the public eye. Even Turkey, which has long been the darling of many who believe in the so called “modernization” of the Middle East, has resorted to targeting Twitter users, with Prime Minister </w:t>
      </w:r>
      <w:proofErr w:type="spellStart"/>
      <w:r w:rsidRPr="00C27477">
        <w:t>Tayyip</w:t>
      </w:r>
      <w:proofErr w:type="spellEnd"/>
      <w:r w:rsidRPr="00C27477">
        <w:t xml:space="preserve"> Erdogan claiming that “social media is the worst menace to society,”</w:t>
      </w:r>
      <w:r>
        <w:t xml:space="preserve"> </w:t>
      </w:r>
      <w:r w:rsidRPr="00C27477">
        <w:t xml:space="preserve">Iran is an interesting example of a more subtle approach to censorship. With a tech-savvy society in which half of the population of 75 million is connected to the Internet, </w:t>
      </w:r>
      <w:r w:rsidRPr="00E63943">
        <w:rPr>
          <w:u w:val="single"/>
        </w:rPr>
        <w:t>the regime has sought to find ways to curb internet freedom without resorting to heavy-handed tactics of censorship</w:t>
      </w:r>
      <w:r w:rsidRPr="00C27477">
        <w:t>.</w:t>
      </w:r>
      <w:r>
        <w:t xml:space="preserve"> </w:t>
      </w:r>
      <w:r w:rsidRPr="00C27477">
        <w:t xml:space="preserve">After social media was used extensively during the 2009 post-election uprising, the regime took a multifaceted approach to control of the Internet. </w:t>
      </w:r>
      <w:r w:rsidRPr="00E63943">
        <w:rPr>
          <w:u w:val="single"/>
        </w:rPr>
        <w:t>The Iranian regime created a “cyber police” force in 2011 to confront anti-regime activities online</w:t>
      </w:r>
      <w:r w:rsidRPr="00C27477">
        <w:t>. Other activists have reported the creation of fake Facebook profiles created to spy on the activities of users. Coupled with these tactics of surveillance is a plan outlined by the regime to present so-called “alternatives" to the internet in its current state.</w:t>
      </w:r>
      <w:r>
        <w:t xml:space="preserve"> </w:t>
      </w:r>
      <w:r w:rsidRPr="00C27477">
        <w:t xml:space="preserve">The regime plans to create what it has dubbed the “halal” Internet, which it says will be free of un-Islamic content. These methods are part of a comprehensive plan by the regime to justify censorship on political and religious grounds, going so far as to claim that using Western social media outlets will empower the enemies of Iran. </w:t>
      </w:r>
      <w:r w:rsidRPr="00E63943">
        <w:rPr>
          <w:u w:val="single"/>
        </w:rPr>
        <w:t>These tactics are a sign of a more sophisticated approach to the issue of censorship, one which leaves room for surveillance and information-gathering on potential threats.</w:t>
      </w:r>
      <w:r>
        <w:t xml:space="preserve"> </w:t>
      </w:r>
      <w:r w:rsidRPr="00C27477">
        <w:t xml:space="preserve">Though Iran does have a history of violent repression of bloggers and online activists, including the murder of blogger </w:t>
      </w:r>
      <w:proofErr w:type="spellStart"/>
      <w:r w:rsidRPr="00C27477">
        <w:t>Sattar</w:t>
      </w:r>
      <w:proofErr w:type="spellEnd"/>
      <w:r w:rsidRPr="00C27477">
        <w:t xml:space="preserve"> </w:t>
      </w:r>
      <w:proofErr w:type="spellStart"/>
      <w:r w:rsidRPr="00C27477">
        <w:t>Beheshti</w:t>
      </w:r>
      <w:proofErr w:type="spellEnd"/>
      <w:r w:rsidRPr="00C27477">
        <w:t xml:space="preserve"> while in police custody, </w:t>
      </w:r>
      <w:r w:rsidRPr="00E63943">
        <w:rPr>
          <w:u w:val="single"/>
        </w:rPr>
        <w:t>the regime's new approach to censorship demonstrates the high stakes of the struggle. The goal of the cyber police is to project their power over the individual, demonstrate their ability to monitor citizens' entire lives, and ultimately silence them. Those who refuse are silenced permanently</w:t>
      </w:r>
      <w:r w:rsidRPr="00C27477">
        <w:t xml:space="preserve">, as </w:t>
      </w:r>
      <w:proofErr w:type="spellStart"/>
      <w:r w:rsidRPr="00C27477">
        <w:t>Beheshti</w:t>
      </w:r>
      <w:proofErr w:type="spellEnd"/>
      <w:r w:rsidRPr="00C27477">
        <w:t xml:space="preserve"> found out after he was taken into custody.</w:t>
      </w:r>
      <w:r>
        <w:t xml:space="preserve"> </w:t>
      </w:r>
      <w:r w:rsidRPr="00C27477">
        <w:t>In some cases censorship tactics used by Gulf countries have served to galvanize protest movements and calls for free speech, but the strategy of surveillance employed by Iran appears much more dangerous.</w:t>
      </w:r>
      <w:r>
        <w:t xml:space="preserve"> </w:t>
      </w:r>
      <w:r w:rsidRPr="00C27477">
        <w:t xml:space="preserve">While the Gulf model of censorship focuses on incarceration of the physical body, the Iranian model seeks to frame the use of social media as an ideological battle with a foreign enemy. Institutions which can force individuals to “self-censor” for fear of surveillance, or being labeled a foreign collaborator, are more effective and much more difficult to overcome. </w:t>
      </w:r>
      <w:r w:rsidRPr="00E63943">
        <w:rPr>
          <w:u w:val="single"/>
        </w:rPr>
        <w:t>This type of censorship is hidden but ever-present, and creates a culture of fear, mistrust, and ultimately silenc</w:t>
      </w:r>
      <w:r w:rsidRPr="00C27477">
        <w:t>e.</w:t>
      </w:r>
      <w:r>
        <w:t xml:space="preserve"> </w:t>
      </w:r>
      <w:r w:rsidRPr="00C27477">
        <w:t>Yet these barriers can be circumvented with technical strategies and cultural shifts. Iran continues to have a vibrant online society, which has so far resisted ideological or electronic restrictions. The citizens fighting for rights in the Gulf states have also shown that they are willing to stand up for their rights, whether on the streets or on Twitter.</w:t>
      </w:r>
      <w:r>
        <w:t xml:space="preserve"> </w:t>
      </w:r>
      <w:r w:rsidRPr="00C27477">
        <w:t>One thing that appears to be inevitable is the demographic shift in the region, with a new generation that is not only experiencing new freedoms using social media, but is also achieving political change through the Arab Spring.</w:t>
      </w:r>
    </w:p>
    <w:p w:rsidR="00AE2844" w:rsidRDefault="00AE2844" w:rsidP="00AE2844">
      <w:pPr>
        <w:pStyle w:val="Heading3"/>
      </w:pPr>
      <w:r>
        <w:t>A2 No Backlash</w:t>
      </w:r>
    </w:p>
    <w:p w:rsidR="00AE2844" w:rsidRDefault="00AE2844" w:rsidP="00AE2844">
      <w:pPr>
        <w:pStyle w:val="Heading4"/>
      </w:pPr>
      <w:r>
        <w:t xml:space="preserve">Internet liberalization will lead to backlash – </w:t>
      </w:r>
      <w:proofErr w:type="spellStart"/>
      <w:r>
        <w:t>emperics</w:t>
      </w:r>
      <w:proofErr w:type="spellEnd"/>
      <w:r>
        <w:t xml:space="preserve"> prove that exposure to Western culture lead to revolutions in the Middle East</w:t>
      </w:r>
    </w:p>
    <w:p w:rsidR="00AE2844" w:rsidRPr="003210B3" w:rsidRDefault="00AE2844" w:rsidP="00AE2844">
      <w:pPr>
        <w:rPr>
          <w:rStyle w:val="Style13ptBold"/>
        </w:rPr>
      </w:pPr>
      <w:proofErr w:type="spellStart"/>
      <w:r w:rsidRPr="003210B3">
        <w:rPr>
          <w:rStyle w:val="Style13ptBold"/>
        </w:rPr>
        <w:t>Seifoddini</w:t>
      </w:r>
      <w:proofErr w:type="spellEnd"/>
      <w:r w:rsidRPr="003210B3">
        <w:rPr>
          <w:rStyle w:val="Style13ptBold"/>
        </w:rPr>
        <w:t xml:space="preserve"> 14</w:t>
      </w:r>
      <w:r>
        <w:rPr>
          <w:rStyle w:val="Style13ptBold"/>
        </w:rPr>
        <w:t xml:space="preserve"> </w:t>
      </w:r>
      <w:r w:rsidRPr="003210B3">
        <w:t>(</w:t>
      </w:r>
      <w:hyperlink r:id="rId52" w:history="1">
        <w:r w:rsidRPr="00A53253">
          <w:rPr>
            <w:rStyle w:val="Hyperlink"/>
          </w:rPr>
          <w:t>https://tasmania.ethz.ch/index.php/Risks_of_political_instability_for_entrepreneurship_in_Iran</w:t>
        </w:r>
      </w:hyperlink>
      <w:r>
        <w:t xml:space="preserve">, </w:t>
      </w:r>
      <w:r w:rsidRPr="003210B3">
        <w:t>Risks of political instability for entrepreneurship in Iran</w:t>
      </w:r>
      <w:r>
        <w:t xml:space="preserve">, </w:t>
      </w:r>
      <w:proofErr w:type="spellStart"/>
      <w:r>
        <w:t>Amrollah</w:t>
      </w:r>
      <w:proofErr w:type="spellEnd"/>
      <w:r>
        <w:t xml:space="preserve"> </w:t>
      </w:r>
      <w:proofErr w:type="spellStart"/>
      <w:r>
        <w:t>Seifoddini</w:t>
      </w:r>
      <w:proofErr w:type="spellEnd"/>
      <w:r>
        <w:t>, writer for innovation wiki, April 1, 2014)</w:t>
      </w:r>
    </w:p>
    <w:p w:rsidR="00AE2844" w:rsidRDefault="00AE2844" w:rsidP="00AE2844">
      <w:r w:rsidRPr="007D6ECF">
        <w:t>Problem</w:t>
      </w:r>
      <w:r>
        <w:t xml:space="preserve"> </w:t>
      </w:r>
      <w:r w:rsidRPr="007D6ECF">
        <w:rPr>
          <w:u w:val="single"/>
        </w:rPr>
        <w:t xml:space="preserve">Iran is a developing country in middle-east which has experienced several periods of political instability throughout the history. </w:t>
      </w:r>
      <w:r w:rsidRPr="007D6ECF">
        <w:t>Som</w:t>
      </w:r>
      <w:r w:rsidRPr="007D6ECF">
        <w:rPr>
          <w:u w:val="single"/>
        </w:rPr>
        <w:t xml:space="preserve">e people relate this continues changes to Iran's position in Middle East </w:t>
      </w:r>
      <w:r w:rsidRPr="007D6ECF">
        <w:t xml:space="preserve">which is an oil rich </w:t>
      </w:r>
      <w:proofErr w:type="gramStart"/>
      <w:r w:rsidRPr="007D6ECF">
        <w:t>region,</w:t>
      </w:r>
      <w:proofErr w:type="gramEnd"/>
      <w:r w:rsidRPr="007D6ECF">
        <w:t xml:space="preserve"> </w:t>
      </w:r>
      <w:r w:rsidRPr="007D6ECF">
        <w:rPr>
          <w:b/>
          <w:u w:val="single"/>
        </w:rPr>
        <w:t>others include religion or freedom from dictatorship as causes for the instability.</w:t>
      </w:r>
      <w:r w:rsidRPr="007D6ECF">
        <w:t xml:space="preserve"> In the past century, there </w:t>
      </w:r>
      <w:proofErr w:type="gramStart"/>
      <w:r w:rsidRPr="007D6ECF">
        <w:t>was</w:t>
      </w:r>
      <w:proofErr w:type="gramEnd"/>
      <w:r w:rsidRPr="007D6ECF">
        <w:t xml:space="preserve"> two revolutions in Iran which changed the political regime and structure of government. In the latest one, an Islamic government is born with a new philosophy and structure that we do not see in any other country in the world. </w:t>
      </w:r>
      <w:r w:rsidRPr="007D6ECF">
        <w:rPr>
          <w:u w:val="single"/>
        </w:rPr>
        <w:t xml:space="preserve">This regime is in many ways in contract with the western world. This conflict divides people in Iran into two general party, one like to be more like west, one opposes western culture. In the recent years, </w:t>
      </w:r>
      <w:r w:rsidRPr="003210B3">
        <w:rPr>
          <w:b/>
          <w:u w:val="single"/>
        </w:rPr>
        <w:t>due to advancements of social media, Internet penetration, and change of taste in young people, the group interested in west has grown bigger and bigger</w:t>
      </w:r>
      <w:r w:rsidRPr="007D6ECF">
        <w:rPr>
          <w:u w:val="single"/>
        </w:rPr>
        <w:t xml:space="preserve">. </w:t>
      </w:r>
      <w:r w:rsidRPr="007D6ECF">
        <w:t xml:space="preserve">At the recent presidential election, it was obvious that this reformist party is big enough to compete with fundamentalists. In this situation, </w:t>
      </w:r>
      <w:r w:rsidRPr="003210B3">
        <w:rPr>
          <w:u w:val="single"/>
        </w:rPr>
        <w:t xml:space="preserve">the future of regime and government is not well predictable for next decades and this means with every new government of Parliament, some new rules, laws and orders will change that affect many businesses. </w:t>
      </w:r>
      <w:proofErr w:type="gramStart"/>
      <w:r w:rsidRPr="003210B3">
        <w:rPr>
          <w:u w:val="single"/>
        </w:rPr>
        <w:t>And if the whole regime changes, then the links and relations to other countries may change too.</w:t>
      </w:r>
      <w:proofErr w:type="gramEnd"/>
      <w:r w:rsidRPr="003210B3">
        <w:rPr>
          <w:u w:val="single"/>
        </w:rPr>
        <w:t xml:space="preserve"> </w:t>
      </w:r>
      <w:r w:rsidRPr="007D6ECF">
        <w:t>This instability makes the prediction of market in Iran really hard for some high-tech and costly industries at least.</w:t>
      </w:r>
      <w:r>
        <w:t xml:space="preserve"> </w:t>
      </w:r>
    </w:p>
    <w:p w:rsidR="00AE2844" w:rsidRDefault="00AE2844" w:rsidP="00AE2844">
      <w:pPr>
        <w:pStyle w:val="Heading3"/>
      </w:pPr>
      <w:r>
        <w:t xml:space="preserve">AT: Next </w:t>
      </w:r>
      <w:proofErr w:type="spellStart"/>
      <w:r>
        <w:t>Prez</w:t>
      </w:r>
      <w:proofErr w:type="spellEnd"/>
    </w:p>
    <w:p w:rsidR="00AE2844" w:rsidRDefault="00AE2844" w:rsidP="00AE2844">
      <w:pPr>
        <w:pStyle w:val="Heading4"/>
      </w:pPr>
      <w:r>
        <w:t>Impossible for next president to kill the Iran Deal</w:t>
      </w:r>
    </w:p>
    <w:p w:rsidR="00AE2844" w:rsidRPr="001B469D" w:rsidRDefault="00AE2844" w:rsidP="00AE2844">
      <w:pPr>
        <w:rPr>
          <w:rStyle w:val="Style13ptBold"/>
          <w:b w:val="0"/>
          <w:bCs w:val="0"/>
          <w:sz w:val="22"/>
        </w:rPr>
      </w:pPr>
      <w:proofErr w:type="spellStart"/>
      <w:r w:rsidRPr="001B469D">
        <w:rPr>
          <w:rStyle w:val="Style13ptBold"/>
        </w:rPr>
        <w:t>Tabin</w:t>
      </w:r>
      <w:proofErr w:type="spellEnd"/>
      <w:r w:rsidRPr="001B469D">
        <w:rPr>
          <w:rStyle w:val="Style13ptBold"/>
        </w:rPr>
        <w:t xml:space="preserve"> 7/17</w:t>
      </w:r>
      <w:r>
        <w:rPr>
          <w:rStyle w:val="Style13ptBold"/>
        </w:rPr>
        <w:t xml:space="preserve"> </w:t>
      </w:r>
      <w:r w:rsidRPr="001B469D">
        <w:t>(</w:t>
      </w:r>
      <w:hyperlink r:id="rId53" w:history="1">
        <w:r w:rsidRPr="00922AE9">
          <w:rPr>
            <w:rStyle w:val="Hyperlink"/>
          </w:rPr>
          <w:t>http://www.thedailybeast.com/articles/2015/07/17/a-gop-president-won-t-stop-the-iran-deal.html</w:t>
        </w:r>
      </w:hyperlink>
      <w:r>
        <w:t xml:space="preserve">, John </w:t>
      </w:r>
      <w:proofErr w:type="spellStart"/>
      <w:r>
        <w:t>Tabin</w:t>
      </w:r>
      <w:proofErr w:type="spellEnd"/>
      <w:r>
        <w:t>, staff writer for the Daily Beast, A GOP President Won’t Stop the Iran Deal)</w:t>
      </w:r>
    </w:p>
    <w:p w:rsidR="00AE2844" w:rsidRPr="001B469D" w:rsidRDefault="00AE2844" w:rsidP="00AE2844">
      <w:r w:rsidRPr="001B469D">
        <w:rPr>
          <w:u w:val="single"/>
        </w:rPr>
        <w:t>A number of Republican candidates and office holders say they can sink the nuke deal with Iran. In reality, they probably can’t. No matter how what happens with the 2016 elections, the chances of the GOP blowing up the nuclear deal with Iran are extraordinarily slim.</w:t>
      </w:r>
      <w:r>
        <w:t xml:space="preserve"> </w:t>
      </w:r>
      <w:r w:rsidRPr="001B469D">
        <w:t>First off, it’s not a treaty, so it doesn't need the approval of two-thirds of the Republican-controlled Senate. For a while this year, the Obama administration seemed to think they could cut Congress out of the process entirely, presumably using the executive waiver powers built into most of the relevant sanctions legislation; Obama initially threatened to veto Senator Bob Corker's bill to give Congress a vote on the deal.</w:t>
      </w:r>
      <w:r>
        <w:t xml:space="preserve"> </w:t>
      </w:r>
      <w:r w:rsidRPr="001B469D">
        <w:t xml:space="preserve">The veto threat was withdrawn, and Corker's </w:t>
      </w:r>
      <w:proofErr w:type="gramStart"/>
      <w:r w:rsidRPr="001B469D">
        <w:t>bill passed both houses of Congress with near-unanimous support</w:t>
      </w:r>
      <w:proofErr w:type="gramEnd"/>
      <w:r w:rsidRPr="001B469D">
        <w:t xml:space="preserve"> (only the very hawkish Republican Tom Cotton voted no), because the process it establishes is heavily weighted toward approving the deal. If Congress does nothing (or if action gets bottled up in committee), the deal is approved by default. If a resolution of approval fails, it's a symbolic rebuke with no legal force. And if a resolution of disapproval passes, it needs veto-proof support to actually block U.S. participation in the deal.</w:t>
      </w:r>
      <w:r>
        <w:t xml:space="preserve"> </w:t>
      </w:r>
      <w:r w:rsidRPr="001B469D">
        <w:t>That means t</w:t>
      </w:r>
      <w:r w:rsidRPr="001B469D">
        <w:rPr>
          <w:u w:val="single"/>
        </w:rPr>
        <w:t>he president would need to lose 13 Democrats in the Senate and 45 Democrats in the House (more if there are Republican defections in the other direction). That will, at the very least, be difficult.</w:t>
      </w:r>
      <w:r>
        <w:t xml:space="preserve"> </w:t>
      </w:r>
      <w:r w:rsidRPr="001B469D">
        <w:t xml:space="preserve">Before the deal, some Democrats cited a letter put out by the Washington Institute for Near East Policy, signed by a bipartisan group that includes five former Obama </w:t>
      </w:r>
      <w:proofErr w:type="gramStart"/>
      <w:r w:rsidRPr="001B469D">
        <w:t>advisers, that</w:t>
      </w:r>
      <w:proofErr w:type="gramEnd"/>
      <w:r w:rsidRPr="001B469D">
        <w:t xml:space="preserve"> laid out guidelines for an acceptable deal.</w:t>
      </w:r>
      <w:r>
        <w:t xml:space="preserve"> </w:t>
      </w:r>
      <w:r w:rsidRPr="001B469D">
        <w:t>The deal that’s been struck clearly doesn’t meet that bar; to take just one example, the letter demands that weapons inspectors "must have timely and effective access to any sites in Iran they need to visit in order to verify Iran’s compliance with the agreement." The deal makes it possible for Iran to delay inspections for up to 24 days. Nonetheless, the White House is circulating an argument that the deal not only meets but exceeds the letter’s benchmarks, and it’s quite possible, even probable, that the requisite number of lawmakers will buy their assertions.</w:t>
      </w:r>
      <w:r>
        <w:t xml:space="preserve"> </w:t>
      </w:r>
      <w:r w:rsidRPr="001B469D">
        <w:t xml:space="preserve">And </w:t>
      </w:r>
      <w:r w:rsidRPr="007674BA">
        <w:rPr>
          <w:u w:val="single"/>
        </w:rPr>
        <w:t xml:space="preserve">no matter what happens on Capitol Hill, the United Nations and the European Union will begin unwinding sanctions on Iran in short order; the UN will likely act even before Congress gets around to debating a disapproval resolution. And that makes things a lot trickier for the next president than some of the Republicans who want the job are letting on. </w:t>
      </w:r>
      <w:r w:rsidRPr="001B469D">
        <w:t>Congress can pull the U.S. out of the deal; so can the next president. But at this point, Washington can do little to change the basic picture.</w:t>
      </w:r>
      <w:r>
        <w:t xml:space="preserve"> </w:t>
      </w:r>
      <w:r w:rsidRPr="001B469D">
        <w:t>“As President,” Rick Perry said in a statement, “one of my first official acts will be to fully rescind this accord”—which, under a straightforward interpretation of “fully rescind,” is not actually possible.</w:t>
      </w:r>
      <w:r>
        <w:t xml:space="preserve"> </w:t>
      </w:r>
      <w:r w:rsidRPr="001B469D">
        <w:t>Scott Walker at least said in his official campaign announcement on Monday that “we need to terminate the bad deal with Iran on day one, put in place crippling economic sanctions and convince our allies to do the same,” which at least includes a nod toward the fact that the sanctions are an international issue.</w:t>
      </w:r>
      <w:r>
        <w:t xml:space="preserve"> </w:t>
      </w:r>
      <w:r w:rsidRPr="001B469D">
        <w:t xml:space="preserve">But </w:t>
      </w:r>
      <w:r w:rsidRPr="007674BA">
        <w:rPr>
          <w:u w:val="single"/>
        </w:rPr>
        <w:t>with Iran open for business and European corporations eager to cash in, reviving the sanctions regime internationally almost certainly can’t be done in year one, much less on day one. If it’s possible at all, it would require a multi-year process of documenting Iranian violations of the deal to rebuild the consensus that has until now left Iran isolated</w:t>
      </w:r>
      <w:r w:rsidRPr="001B469D">
        <w:t>. White House protestations to the contrary, the snapback provisions in the deal do little to change that.</w:t>
      </w:r>
      <w:r>
        <w:t xml:space="preserve"> </w:t>
      </w:r>
      <w:r w:rsidRPr="001B469D">
        <w:t>To her credit, Carly Fiorina acknowledges this: “Even if Congress does vote this deal down, the rest of the world has moved on,” she notes. Fiorina advocates U.S. sanctions on Iran’s financial sector; that would have some bite, but without international cooperation it wouldn’t undo much of what Iran gets from the deal.</w:t>
      </w:r>
      <w:r>
        <w:t xml:space="preserve"> </w:t>
      </w:r>
      <w:r w:rsidRPr="001B469D">
        <w:t>Other candidates are less candid: Ted Cruz echoes Walker’s "day one" phrasing, and Marco Rubio promises to “re-impose sanctions” but glosses over the limits on Washington’s ability to do so unilaterally.</w:t>
      </w:r>
      <w:r>
        <w:t xml:space="preserve"> </w:t>
      </w:r>
      <w:r w:rsidRPr="001B469D">
        <w:t xml:space="preserve">Congress can pull the U.S. out of the deal; so can the next president. But at this point, Washington can do little to change the basic picture: Tehran is getting a massive windfall. Newly un-sanctioned Quds Force General </w:t>
      </w:r>
      <w:proofErr w:type="spellStart"/>
      <w:r w:rsidRPr="001B469D">
        <w:t>Qasem</w:t>
      </w:r>
      <w:proofErr w:type="spellEnd"/>
      <w:r w:rsidRPr="001B469D">
        <w:t xml:space="preserve"> </w:t>
      </w:r>
      <w:proofErr w:type="spellStart"/>
      <w:r w:rsidRPr="001B469D">
        <w:t>Soleimani</w:t>
      </w:r>
      <w:proofErr w:type="spellEnd"/>
      <w:r w:rsidRPr="001B469D">
        <w:t xml:space="preserve"> will be freer to spread mayhem across the region (if not the world). And, most likely, nothing short of regime change will stop the Islamic Republic from getting the bomb in the long run.</w:t>
      </w:r>
    </w:p>
    <w:p w:rsidR="00AE2844" w:rsidRDefault="00AE2844" w:rsidP="00AE2844"/>
    <w:p w:rsidR="00AE2844" w:rsidRDefault="00AE2844" w:rsidP="00AE2844">
      <w:pPr>
        <w:pStyle w:val="Heading3"/>
      </w:pPr>
      <w:r>
        <w:t>AT Democracy/Dissent Turn</w:t>
      </w:r>
    </w:p>
    <w:p w:rsidR="00AE2844" w:rsidRDefault="00AE2844" w:rsidP="00AE2844">
      <w:pPr>
        <w:pStyle w:val="Heading4"/>
      </w:pPr>
      <w:r>
        <w:t>The AFF’s got it the other way around – the deal actually helps democracy</w:t>
      </w:r>
    </w:p>
    <w:p w:rsidR="00AE2844" w:rsidRDefault="00AE2844" w:rsidP="00AE2844">
      <w:proofErr w:type="spellStart"/>
      <w:r w:rsidRPr="001F470A">
        <w:rPr>
          <w:rStyle w:val="Style13ptBold"/>
        </w:rPr>
        <w:t>Beinart</w:t>
      </w:r>
      <w:proofErr w:type="spellEnd"/>
      <w:r w:rsidRPr="001F470A">
        <w:rPr>
          <w:rStyle w:val="Style13ptBold"/>
        </w:rPr>
        <w:t xml:space="preserve"> 15</w:t>
      </w:r>
      <w:r>
        <w:t xml:space="preserve"> (</w:t>
      </w:r>
      <w:hyperlink r:id="rId54" w:history="1">
        <w:r w:rsidRPr="00CD4E31">
          <w:rPr>
            <w:rStyle w:val="Hyperlink"/>
          </w:rPr>
          <w:t>http://www.theatlantic.com/international/archive/2015/04/iran-nuclear-deal-democracy-akbar-ganji/390900/</w:t>
        </w:r>
      </w:hyperlink>
      <w:r>
        <w:t xml:space="preserve">, </w:t>
      </w:r>
      <w:r w:rsidRPr="001F470A">
        <w:t>'When a Nation Is Threatened, Democracy Is an Impossible Dream</w:t>
      </w:r>
      <w:r>
        <w:t>,</w:t>
      </w:r>
      <w:r w:rsidRPr="001F470A">
        <w:t>'</w:t>
      </w:r>
      <w:r>
        <w:t xml:space="preserve"> Peter </w:t>
      </w:r>
      <w:proofErr w:type="spellStart"/>
      <w:r>
        <w:t>Beinart</w:t>
      </w:r>
      <w:proofErr w:type="spellEnd"/>
      <w:r>
        <w:t xml:space="preserve">, </w:t>
      </w:r>
      <w:r w:rsidRPr="001F470A">
        <w:t xml:space="preserve">Peter </w:t>
      </w:r>
      <w:proofErr w:type="spellStart"/>
      <w:r w:rsidRPr="001F470A">
        <w:t>Beinart</w:t>
      </w:r>
      <w:proofErr w:type="spellEnd"/>
      <w:r w:rsidRPr="001F470A">
        <w:t xml:space="preserve"> is a contributing editor at The Atlantic and National Journal</w:t>
      </w:r>
      <w:r>
        <w:t>, April 20, 2015)</w:t>
      </w:r>
    </w:p>
    <w:p w:rsidR="00AE2844" w:rsidRDefault="00AE2844" w:rsidP="00AE2844">
      <w:r w:rsidRPr="001F470A">
        <w:t xml:space="preserve">Last week, Akbar </w:t>
      </w:r>
      <w:proofErr w:type="spellStart"/>
      <w:r w:rsidRPr="001F470A">
        <w:t>Ganji</w:t>
      </w:r>
      <w:proofErr w:type="spellEnd"/>
      <w:r w:rsidRPr="001F470A">
        <w:t xml:space="preserve"> wrote one of the most important essays published since the signing of the framework nuclear deal with Iran earlier this month. It’s partly important because of who </w:t>
      </w:r>
      <w:proofErr w:type="spellStart"/>
      <w:r w:rsidRPr="001F470A">
        <w:t>Ganji</w:t>
      </w:r>
      <w:proofErr w:type="spellEnd"/>
      <w:r w:rsidRPr="001F470A">
        <w:t xml:space="preserve"> is. Imprisoned in 2001 for accusing Iranian officials of orchestrating the murder of government critics, he penned a manifesto from jail calling for Iran to replace theocracy with democracy. After being released and leaving Iran, he launched a hunger strike on behalf of Iranian political prisoners in 2009. He’s been called Iran’s “preeminent political dissident.”</w:t>
      </w:r>
      <w:r>
        <w:t xml:space="preserve"> </w:t>
      </w:r>
      <w:r w:rsidRPr="001F470A">
        <w:t xml:space="preserve">But it’s also important because of what </w:t>
      </w:r>
      <w:proofErr w:type="spellStart"/>
      <w:r w:rsidRPr="001F470A">
        <w:t>Ganji</w:t>
      </w:r>
      <w:proofErr w:type="spellEnd"/>
      <w:r w:rsidRPr="001F470A">
        <w:t xml:space="preserve"> says. In the essay, he calls the framework deal “a great victory for Iran and Iranians, if we look at it from a democracy angle.” Why? Because “</w:t>
      </w:r>
      <w:r w:rsidRPr="00720842">
        <w:rPr>
          <w:u w:val="single"/>
        </w:rPr>
        <w:t>when a nation such as Iran is threatened by the US and Israel for over two decades, and suffers from the most crippling economic sanctions in history, democracy becomes an impossible dream for its people, who live instead in terror and fear of war.” If the United States and its allies “are truly interested in the development of democracy in Iran,” he continues, “they should set aside military threats and economic sanctions. Peace and economic well-being is directly linked with democracy.”</w:t>
      </w:r>
      <w:r>
        <w:t xml:space="preserve"> </w:t>
      </w:r>
      <w:r w:rsidRPr="001F470A">
        <w:t xml:space="preserve">In those sentences, </w:t>
      </w:r>
      <w:proofErr w:type="spellStart"/>
      <w:r w:rsidRPr="001F470A">
        <w:t>Ganji</w:t>
      </w:r>
      <w:proofErr w:type="spellEnd"/>
      <w:r w:rsidRPr="001F470A">
        <w:t xml:space="preserve"> challenges one of the most damaging myths in modern American foreign policy: that via war and cold war, America promotes freedom.</w:t>
      </w:r>
      <w:r>
        <w:t xml:space="preserve"> </w:t>
      </w:r>
      <w:r w:rsidRPr="001F470A">
        <w:t xml:space="preserve">As with so much else involving today’s GOP, that myth is connected to the myth of Ronald Reagan. As hawks tell it, </w:t>
      </w:r>
      <w:r w:rsidRPr="00720842">
        <w:rPr>
          <w:u w:val="single"/>
        </w:rPr>
        <w:t xml:space="preserve">Reagan entered the White House in 1981, built up the American military, sent arms to anti-communist rebels, refused to negotiate arms-control deals, called the Soviet Union an “evil empire,” and, presto, the Berlin Wall fell. It was America’s escalation of the Cold War that liberated Eastern Europe. The problem with this story is that it ignores everything that happened between 1984 and 1989. In 1984, Reagan—alarmed that a NATO military exercise called Able Archer had brought the U.S. and U.S.S.R. close to accidental war, and worried that his bellicose policies were hurting his chances of reelection—began working to de-escalate the Cold War. </w:t>
      </w:r>
      <w:r w:rsidRPr="001F470A">
        <w:t>“During my first years in Washington,” Reagan wrote in his memoirs, “I think many of us in the administration took it for granted that the Russians, like ourselves, considered it unthinkable that the United States would launch a first strike against them. But the more experience I had with Soviet leaders and other heads of state who knew them, the more I began to realize that many Soviet officials feared us not only as adversaries but as potential aggressors who might hurl nuclear weapons at them in a first strike. …Well, if that was the case, I was even more anxious to get a top Soviet leader in a room alone and try to convince him we had no designs on the Soviet Union and Russians had nothing to fear from us.” In January 1984, Reagan gave a speech declaring that, “Neither we nor the Soviet Union can wish away the differences between our two societies and our philosophies, but we should always remember that we do have common interests and the foremost among them is to avoid war and reduce the level of arms.” After meeting Soviet Foreign Minister Andrei Gromyko that September, the White House announced that, “The United States respects the Soviet Union’s status as a superpower … and we have no wish to change its social system.”</w:t>
      </w:r>
      <w:r>
        <w:t xml:space="preserve"> </w:t>
      </w:r>
      <w:r w:rsidRPr="001F470A">
        <w:t xml:space="preserve">All this helps explain why, within hours of learning that Mikhail Gorbachev had become the Soviet Union’s new leader in March 1985, </w:t>
      </w:r>
      <w:proofErr w:type="gramStart"/>
      <w:r w:rsidRPr="001F470A">
        <w:t>Reagan</w:t>
      </w:r>
      <w:proofErr w:type="gramEnd"/>
      <w:r w:rsidRPr="001F470A">
        <w:t xml:space="preserve"> invited him to meet without preconditions. The White House dispatched Vice President George H.W. Bush to Moscow to declare that, “We should seek to rid the world of the threat or use of force in international relations.” When Reagan and Gorbachev met that fall, they talked for almost five hours and Reagan whispered to his Soviet counterpart, “I bet the hard-liners in both our countries are bleeding when we shake hands.” By 1987, Reagan had signed the Intermediate-Range Nuclear Forces (INF) treaty, the most sweeping arms-control deal of the Cold War. His rhetoric toward the Soviet Union also radically changed. It’s true that in June 1987 Reagan famously called on Gorbachev to “tear down” the Berlin Wall. But when asked the month before whether he still considered the Soviet Union an evil empire, Reagan replied, “No, I was talking about another time and another era.”</w:t>
      </w:r>
    </w:p>
    <w:p w:rsidR="00AE2844" w:rsidRPr="00DD58C4" w:rsidRDefault="00AE2844" w:rsidP="00AE2844">
      <w:pPr>
        <w:pStyle w:val="Heading4"/>
      </w:pPr>
      <w:r w:rsidRPr="00DD58C4">
        <w:t>Iran deal</w:t>
      </w:r>
      <w:r>
        <w:t xml:space="preserve"> is key to bolstering democracy as well as solving for a litany of other impacts</w:t>
      </w:r>
    </w:p>
    <w:p w:rsidR="00AE2844" w:rsidRDefault="00AE2844" w:rsidP="00AE2844">
      <w:proofErr w:type="spellStart"/>
      <w:r>
        <w:rPr>
          <w:rStyle w:val="Style13ptBold"/>
        </w:rPr>
        <w:t>Parsi</w:t>
      </w:r>
      <w:proofErr w:type="spellEnd"/>
      <w:r>
        <w:rPr>
          <w:rStyle w:val="Style13ptBold"/>
        </w:rPr>
        <w:t xml:space="preserve"> </w:t>
      </w:r>
      <w:r w:rsidRPr="00D21415">
        <w:rPr>
          <w:rStyle w:val="Style13ptBold"/>
        </w:rPr>
        <w:t>6/30</w:t>
      </w:r>
      <w:r w:rsidRPr="00D21415">
        <w:t>/2015</w:t>
      </w:r>
      <w:r>
        <w:t xml:space="preserve"> (</w:t>
      </w:r>
      <w:hyperlink r:id="rId55" w:history="1">
        <w:r w:rsidRPr="00007E48">
          <w:rPr>
            <w:rStyle w:val="Hyperlink"/>
          </w:rPr>
          <w:t>http://www.cnn.com/2015/06/30/opinions/iran-nuclear-talks-parsi/</w:t>
        </w:r>
      </w:hyperlink>
      <w:r>
        <w:t xml:space="preserve">, </w:t>
      </w:r>
      <w:r w:rsidRPr="00D21415">
        <w:t>Iran's nuclear talks: Five reasons why a deal would be good for the U.S.</w:t>
      </w:r>
      <w:r>
        <w:t xml:space="preserve">, </w:t>
      </w:r>
      <w:proofErr w:type="spellStart"/>
      <w:r w:rsidRPr="00D21415">
        <w:t>Trita</w:t>
      </w:r>
      <w:proofErr w:type="spellEnd"/>
      <w:r w:rsidRPr="00D21415">
        <w:t xml:space="preserve"> </w:t>
      </w:r>
      <w:proofErr w:type="spellStart"/>
      <w:r w:rsidRPr="00D21415">
        <w:t>Parsi</w:t>
      </w:r>
      <w:proofErr w:type="spellEnd"/>
      <w:r>
        <w:t>, founder and current president of the National Iranian American Council, author of Treacherous Alliance and A Single Roll of the Dice, 6/30/2015)</w:t>
      </w:r>
    </w:p>
    <w:p w:rsidR="00AE2844" w:rsidRPr="00DD58C4" w:rsidRDefault="00AE2844" w:rsidP="00AE2844">
      <w:r w:rsidRPr="00DD58C4">
        <w:t>The criticism of the pending nuclear deal between Iran and world powers is intensifying.</w:t>
      </w:r>
      <w:r>
        <w:t xml:space="preserve"> </w:t>
      </w:r>
      <w:r w:rsidRPr="00DD58C4">
        <w:t>Opponents of the deal will spend millions of dollars on ads pushing the U.S. public and Congress to kill the deal in the next few days. But while a fortune already has been spent on nit-picking the ongoing talks, virtually nothing has been invested in developing an alternative, viable solution to limit Iran's nuclear activities.</w:t>
      </w:r>
      <w:r>
        <w:t xml:space="preserve"> </w:t>
      </w:r>
      <w:r w:rsidRPr="00DD58C4">
        <w:t xml:space="preserve">The reality is that </w:t>
      </w:r>
      <w:r w:rsidRPr="00DD58C4">
        <w:rPr>
          <w:u w:val="single"/>
        </w:rPr>
        <w:t>the opponents of the deal don't have a solution, they only have criticism. And for many, the real value of the nuclear deal has been lost amid the barrage of condemnation surrounding the talks.</w:t>
      </w:r>
      <w:r>
        <w:t xml:space="preserve"> </w:t>
      </w:r>
      <w:r w:rsidRPr="00DD58C4">
        <w:t>Americans doubt talks will prevent Iranian nuclear weapon</w:t>
      </w:r>
      <w:r>
        <w:t xml:space="preserve">. </w:t>
      </w:r>
      <w:r w:rsidRPr="00DD58C4">
        <w:rPr>
          <w:u w:val="single"/>
        </w:rPr>
        <w:t>It's worthwhile to remind ourselves why this deal is so important</w:t>
      </w:r>
      <w:r w:rsidRPr="00DD58C4">
        <w:t xml:space="preserve"> -- and why it would be a strategic mistake of Iraq War proportions to let this opportunity slip out of our hands.</w:t>
      </w:r>
      <w:r>
        <w:t xml:space="preserve"> </w:t>
      </w:r>
      <w:r w:rsidRPr="00DD58C4">
        <w:rPr>
          <w:u w:val="single"/>
        </w:rPr>
        <w:t>Preventing the bomb ... The two first objectives the deal would achieve are paramount: firstly, it will prevent an Iranian nuclear bomb; secondly, it will prevent a disastrous war with Iran. The limitations and inspections regime the deal would impose on the Iranian nuclear program will make it virtually impossible for Tehran to build a bomb</w:t>
      </w:r>
      <w:r w:rsidRPr="00DD58C4">
        <w:t>. Were it to choose to go down that path, it would get caught almost instantaneously thanks to the new high-tech inspection instruments that will be installed at Iranian nuclear facilities.</w:t>
      </w:r>
      <w:r>
        <w:t xml:space="preserve"> </w:t>
      </w:r>
      <w:r w:rsidRPr="00DD58C4">
        <w:t>In addition, if evidence arises that Iran has begun nuclear activities at undeclared sites, then Iran will be obliged to provide access to those sites as well.</w:t>
      </w:r>
      <w:r>
        <w:t xml:space="preserve"> </w:t>
      </w:r>
      <w:r w:rsidRPr="00DD58C4">
        <w:t>No other option comes even close to this deal when it comes to closing off all of Iran's paths to a bomb. Military action in particular is far inferior -- and far more risky.</w:t>
      </w:r>
      <w:r>
        <w:t xml:space="preserve"> </w:t>
      </w:r>
      <w:r w:rsidRPr="00DD58C4">
        <w:t xml:space="preserve">... </w:t>
      </w:r>
      <w:proofErr w:type="gramStart"/>
      <w:r w:rsidRPr="00DD58C4">
        <w:t xml:space="preserve">And a </w:t>
      </w:r>
      <w:r w:rsidRPr="00DD58C4">
        <w:rPr>
          <w:u w:val="single"/>
        </w:rPr>
        <w:t>disastrous war</w:t>
      </w:r>
      <w:r>
        <w:rPr>
          <w:u w:val="single"/>
        </w:rPr>
        <w:t>.</w:t>
      </w:r>
      <w:proofErr w:type="gramEnd"/>
      <w:r>
        <w:rPr>
          <w:u w:val="single"/>
        </w:rPr>
        <w:t xml:space="preserve"> </w:t>
      </w:r>
      <w:r w:rsidRPr="00DD58C4">
        <w:rPr>
          <w:u w:val="single"/>
        </w:rPr>
        <w:t>Moreover, the deal will prevent a war with Iran -- particularly important given that the absence of a solution to the nuclear standoff has caused the U.S. and Iran to gravitate towards a military confrontation.</w:t>
      </w:r>
      <w:r>
        <w:t xml:space="preserve"> </w:t>
      </w:r>
      <w:r w:rsidRPr="00DD58C4">
        <w:t>If the talks fail -- or are undermined -- Iran's nuclear program would unshackle, enabling Tehran to inch closer to a weapons option. That in turn, would increase the risk of an Israeli or American attack on Iranian targets, even though bombing the country's nuclear facilities would at best only slow the program a few years.</w:t>
      </w:r>
      <w:r>
        <w:t xml:space="preserve"> </w:t>
      </w:r>
      <w:r w:rsidRPr="00DD58C4">
        <w:rPr>
          <w:u w:val="single"/>
        </w:rPr>
        <w:t>The Iranians would hit back and soon enough, and the U.S. would be embroiled in yet another war in the Middle East with no end in sight</w:t>
      </w:r>
      <w:r w:rsidRPr="00DD58C4">
        <w:t>. No wonder the Iran deal has broad support among the U.S. public.</w:t>
      </w:r>
      <w:r>
        <w:t xml:space="preserve"> </w:t>
      </w:r>
      <w:proofErr w:type="gramStart"/>
      <w:r w:rsidRPr="00DD58C4">
        <w:t>Unleashing Iran's moderates</w:t>
      </w:r>
      <w:r>
        <w:t>.</w:t>
      </w:r>
      <w:proofErr w:type="gramEnd"/>
      <w:r>
        <w:t xml:space="preserve"> </w:t>
      </w:r>
      <w:r w:rsidRPr="00DD58C4">
        <w:rPr>
          <w:u w:val="single"/>
        </w:rPr>
        <w:t>Third, the deal will help unleash Iran's vibrant, young</w:t>
      </w:r>
      <w:r w:rsidRPr="00DD58C4">
        <w:t xml:space="preserve"> (the median age is 28!) </w:t>
      </w:r>
      <w:r w:rsidRPr="00DD58C4">
        <w:rPr>
          <w:u w:val="single"/>
        </w:rPr>
        <w:t>and moderate society, which is continuously pushing Iran in a democratic direction. The deal enjoys solid support among the Iranian public as well as among Iranian civil society leaders, partly because they believe the deal "would enable political and cultural reforms." America benefits if the democratic aspirations of the Iranian people are increasingly met, because a more democratic Iran is a more moderate Iran. What's the deal with the Iran nuclear negotiations? This is particularly important at a time when the violent winds of religious radicalism are ravaging the Middle East and beyond. America is in desperate need of an injection of political moderation in the region. An Iran that moves towards democracy could provide that</w:t>
      </w:r>
      <w:r w:rsidRPr="00DD58C4">
        <w:t>.</w:t>
      </w:r>
      <w:r>
        <w:t xml:space="preserve"> </w:t>
      </w:r>
      <w:r w:rsidRPr="00DD58C4">
        <w:t>A boost in the fight against ISIS</w:t>
      </w:r>
      <w:r>
        <w:t xml:space="preserve"> </w:t>
      </w:r>
      <w:r w:rsidRPr="00DD58C4">
        <w:t xml:space="preserve">Fourth, </w:t>
      </w:r>
      <w:r w:rsidRPr="00C83664">
        <w:rPr>
          <w:u w:val="single"/>
        </w:rPr>
        <w:t>ISIS and other jihadist groups threaten both Iran and the U.S. Yet coordination and collaboration between the two against these violent terrorist organizations has been minimal because neither side has the political ability to expand coordination until the nuclear dispute has been settled first</w:t>
      </w:r>
      <w:r w:rsidRPr="00DD58C4">
        <w:t>.</w:t>
      </w:r>
      <w:r>
        <w:t xml:space="preserve"> </w:t>
      </w:r>
      <w:r w:rsidRPr="00DD58C4">
        <w:t>A well-placed Iranian source told me recently that in a post-deal environment, Iran is ready to put in 40,000-60,000 ground troops to eliminate ISIS over the next three years. Ideally, the U.S. would provide air support, he explained. The source made clear the commitment would not be a quid pro quo to get a nuclear deal.</w:t>
      </w:r>
      <w:r>
        <w:t xml:space="preserve"> </w:t>
      </w:r>
      <w:r w:rsidRPr="00DD58C4">
        <w:t>Iran nuclear talks: 'Security of the world is at stake'</w:t>
      </w:r>
      <w:r>
        <w:t xml:space="preserve"> </w:t>
      </w:r>
      <w:r w:rsidRPr="00DD58C4">
        <w:t>If true, this would be the first commitment of ground troops by any state in the region to take on ISIS. But even short of this, Iran has already provided more support in the fight against ISIS than any of America's actual allies.</w:t>
      </w:r>
      <w:r>
        <w:t xml:space="preserve"> </w:t>
      </w:r>
      <w:r w:rsidRPr="00DD58C4">
        <w:t>There is near-consensus that airstrikes alone will not defeat ISIS. Ground troops are needed, but who will provide them? The American public is certainly not in the mood for putting more troops on the ground in Iraq. The Iraqi army has proven desperately inadequate. The nuclear deal may help square this circle.</w:t>
      </w:r>
      <w:r>
        <w:t xml:space="preserve"> </w:t>
      </w:r>
      <w:r w:rsidRPr="00DD58C4">
        <w:t>Deal gives America more options</w:t>
      </w:r>
      <w:r>
        <w:t xml:space="preserve">. </w:t>
      </w:r>
      <w:r w:rsidRPr="00DD58C4">
        <w:t>Last but not least</w:t>
      </w:r>
      <w:r w:rsidRPr="00C83664">
        <w:rPr>
          <w:u w:val="single"/>
        </w:rPr>
        <w:t xml:space="preserve">, the nuclear deal can help provide America with more options in the region in the sense that it reduces America's reliance on authoritarian Arab states such as Saudi Arabia -- which, despite being a key U.S. ally, has played a central role in spreading Islamic radicalism and jihadism. </w:t>
      </w:r>
      <w:r w:rsidRPr="00DD58C4">
        <w:t xml:space="preserve">As Jeremy Shapiro and Richard </w:t>
      </w:r>
      <w:proofErr w:type="spellStart"/>
      <w:r w:rsidRPr="00DD58C4">
        <w:t>Sokolsky</w:t>
      </w:r>
      <w:proofErr w:type="spellEnd"/>
      <w:r w:rsidRPr="00DD58C4">
        <w:t xml:space="preserve"> recently pointed out, the Iran deal is not about getting into bed with Tehran. But it can be used to get out of bed with the Saudis. And with that, </w:t>
      </w:r>
      <w:r w:rsidRPr="00C83664">
        <w:rPr>
          <w:u w:val="single"/>
        </w:rPr>
        <w:t>America's hands will be freer to truly deal with and defeat the threat of Islamic radicalism fomented by the Salafists in the Saudi kingdom</w:t>
      </w:r>
      <w:r w:rsidRPr="00DD58C4">
        <w:t>.</w:t>
      </w:r>
      <w:r>
        <w:t xml:space="preserve"> </w:t>
      </w:r>
      <w:r w:rsidRPr="00DD58C4">
        <w:t>U.S., allies and Iran plan to miss June 30th nuclear talks deadline</w:t>
      </w:r>
      <w:r>
        <w:t xml:space="preserve"> </w:t>
      </w:r>
      <w:r w:rsidRPr="00DD58C4">
        <w:t>Former Chairman of the Joint Chiefs of Staff Admiral Mike Mullen put it best: "We need to re-examine all of the relationships we enjoy in the region, relationships primarily with Sunni-dominated nations. Detente with Iran might better balance our efforts across the sectarian divide."</w:t>
      </w:r>
      <w:r>
        <w:t xml:space="preserve"> </w:t>
      </w:r>
      <w:r w:rsidRPr="00DD58C4">
        <w:t xml:space="preserve">In the coming weeks, emotions will run high in the debate over the Iran deal. It will be critical to distinguish between the minutia and the truly essential. </w:t>
      </w:r>
      <w:r w:rsidRPr="00C83664">
        <w:rPr>
          <w:u w:val="single"/>
        </w:rPr>
        <w:t>At historic moments like this, it is the bigger picture that counts.</w:t>
      </w:r>
    </w:p>
    <w:p w:rsidR="00AE2844" w:rsidRDefault="00AE2844" w:rsidP="00AE2844">
      <w:pPr>
        <w:pStyle w:val="Heading1"/>
      </w:pPr>
      <w:r>
        <w:t>Iran Censorship DA AFF</w:t>
      </w:r>
    </w:p>
    <w:p w:rsidR="00AE2844" w:rsidRDefault="00AE2844" w:rsidP="00AE2844">
      <w:pPr>
        <w:pStyle w:val="Heading3"/>
      </w:pPr>
      <w:r>
        <w:t xml:space="preserve">2AC </w:t>
      </w:r>
    </w:p>
    <w:p w:rsidR="00AE2844" w:rsidRDefault="00AE2844" w:rsidP="00AE2844">
      <w:pPr>
        <w:pStyle w:val="Heading4"/>
      </w:pPr>
      <w:r>
        <w:t>Iran censorship is ineffective and fails</w:t>
      </w:r>
    </w:p>
    <w:p w:rsidR="00AE2844" w:rsidRPr="00CD3DAA" w:rsidRDefault="00AE2844" w:rsidP="00AE2844">
      <w:pPr>
        <w:rPr>
          <w:rStyle w:val="Style13ptBold"/>
          <w:b w:val="0"/>
          <w:bCs w:val="0"/>
          <w:sz w:val="22"/>
        </w:rPr>
      </w:pPr>
      <w:r w:rsidRPr="00CD3DAA">
        <w:rPr>
          <w:rStyle w:val="Style13ptBold"/>
        </w:rPr>
        <w:t>Iran Times 14</w:t>
      </w:r>
      <w:r>
        <w:rPr>
          <w:rStyle w:val="Style13ptBold"/>
        </w:rPr>
        <w:t xml:space="preserve"> </w:t>
      </w:r>
      <w:r w:rsidRPr="00CD3DAA">
        <w:t>(</w:t>
      </w:r>
      <w:hyperlink r:id="rId56" w:history="1">
        <w:r w:rsidRPr="00CD4E31">
          <w:rPr>
            <w:rStyle w:val="Hyperlink"/>
          </w:rPr>
          <w:t>http://iran-times.com/internet-filters-irritating-but-ineffective/</w:t>
        </w:r>
      </w:hyperlink>
      <w:r>
        <w:t xml:space="preserve">, </w:t>
      </w:r>
      <w:r w:rsidRPr="00CD3DAA">
        <w:t>Internet filt</w:t>
      </w:r>
      <w:r>
        <w:t>ers: Irritating but ineffective, October 10, 2014, International Iran Times, news source about Iran)</w:t>
      </w:r>
    </w:p>
    <w:p w:rsidR="00AE2844" w:rsidRDefault="00AE2844" w:rsidP="00AE2844">
      <w:r w:rsidRPr="000572FD">
        <w:rPr>
          <w:rStyle w:val="StyleUnderline"/>
        </w:rPr>
        <w:t>A Spanish reporter visiting Tehran to check out Internet censorship concludes that it is a pain in the neck but doesn’t really stop anyone with persistence from getting to content he or she wants to see.</w:t>
      </w:r>
      <w:r>
        <w:t xml:space="preserve"> </w:t>
      </w:r>
      <w:r w:rsidRPr="000572FD">
        <w:t xml:space="preserve">Ana </w:t>
      </w:r>
      <w:proofErr w:type="spellStart"/>
      <w:r w:rsidRPr="000572FD">
        <w:t>Cardenes</w:t>
      </w:r>
      <w:proofErr w:type="spellEnd"/>
      <w:r w:rsidRPr="000572FD">
        <w:t>, a foreign correspondent with the Spanish news agency EFE, says confronting Internet censorship is “a daily struggle for many Iranians.”</w:t>
      </w:r>
      <w:r>
        <w:t xml:space="preserve"> </w:t>
      </w:r>
      <w:r w:rsidRPr="000572FD">
        <w:t>But, in the end, she says, “</w:t>
      </w:r>
      <w:proofErr w:type="gramStart"/>
      <w:r w:rsidRPr="000572FD">
        <w:rPr>
          <w:rStyle w:val="StyleUnderline"/>
          <w:b/>
        </w:rPr>
        <w:t>they</w:t>
      </w:r>
      <w:proofErr w:type="gramEnd"/>
      <w:r w:rsidRPr="000572FD">
        <w:rPr>
          <w:rStyle w:val="StyleUnderline"/>
          <w:b/>
        </w:rPr>
        <w:t xml:space="preserve"> can access all the online content they wish”—whether that be politics </w:t>
      </w:r>
      <w:r w:rsidRPr="00CD3DAA">
        <w:rPr>
          <w:rStyle w:val="StyleUnderline"/>
        </w:rPr>
        <w:t>or porn</w:t>
      </w:r>
      <w:r w:rsidRPr="000572FD">
        <w:t>.</w:t>
      </w:r>
      <w:r>
        <w:t xml:space="preserve"> </w:t>
      </w:r>
      <w:r w:rsidRPr="000572FD">
        <w:t>It is estimated that Iranian authorities block access to more than 5 million web pages, including popular social networks such as Facebook, Twitter and YouTube, but also pornography, religious topics, issues like women’s rights and any media considered hostile to the Islamic Republic</w:t>
      </w:r>
      <w:r>
        <w:t xml:space="preserve"> </w:t>
      </w:r>
      <w:r w:rsidRPr="000572FD">
        <w:t>Needless to say, sites of human rights organizations and dissidents are among those blocked.</w:t>
      </w:r>
      <w:r>
        <w:t xml:space="preserve"> </w:t>
      </w:r>
      <w:r w:rsidRPr="000572FD">
        <w:t>However, according to the government’s own figures,</w:t>
      </w:r>
      <w:r w:rsidRPr="000572FD">
        <w:rPr>
          <w:rStyle w:val="StyleUnderline"/>
        </w:rPr>
        <w:t xml:space="preserve"> at least 4 million Iranians have Facebook accounts. Other sources raise that figure to 15 million in a country of 78 million inhabitants. </w:t>
      </w:r>
      <w:r w:rsidRPr="000572FD">
        <w:t xml:space="preserve">The most followed Face-book pages in Iran are reported to be those of singer </w:t>
      </w:r>
      <w:proofErr w:type="spellStart"/>
      <w:r w:rsidRPr="000572FD">
        <w:t>Shadmehr</w:t>
      </w:r>
      <w:proofErr w:type="spellEnd"/>
      <w:r w:rsidRPr="000572FD">
        <w:t xml:space="preserve"> </w:t>
      </w:r>
      <w:proofErr w:type="spellStart"/>
      <w:r w:rsidRPr="000572FD">
        <w:t>Aghili</w:t>
      </w:r>
      <w:proofErr w:type="spellEnd"/>
      <w:r w:rsidRPr="000572FD">
        <w:t xml:space="preserve">, a Persian pop singer based in Los Angeles who has almost two million “likes,” the London-based and banned Farsi entertainment channel </w:t>
      </w:r>
      <w:proofErr w:type="spellStart"/>
      <w:r w:rsidRPr="000572FD">
        <w:t>Manoto</w:t>
      </w:r>
      <w:proofErr w:type="spellEnd"/>
      <w:r w:rsidRPr="000572FD">
        <w:t xml:space="preserve"> TV, and Colombian musical icon Shakira, who is followed by more than 1.5 million Iranians but has no ties to Iran at all.</w:t>
      </w:r>
      <w:r>
        <w:t xml:space="preserve"> </w:t>
      </w:r>
      <w:r w:rsidRPr="000572FD">
        <w:t>BMW, Mercedes-Benz, Zara and Gucci are the most-followed brands on social networks.</w:t>
      </w:r>
      <w:r>
        <w:t xml:space="preserve"> </w:t>
      </w:r>
      <w:r w:rsidRPr="000572FD">
        <w:t>In the sports category, first place goes to Spanish soccer club FC Barcelona, with 800,000 followers, while Real Madrid comes second with about 700,000 fans.</w:t>
      </w:r>
      <w:r>
        <w:t xml:space="preserve"> </w:t>
      </w:r>
      <w:r w:rsidRPr="000572FD">
        <w:t>Millions of Iranians also have accounts on Instagram, and upload videos on Vimeo or YouTube. Even Foreign Minister Mohammad-</w:t>
      </w:r>
      <w:proofErr w:type="spellStart"/>
      <w:r w:rsidRPr="000572FD">
        <w:t>Javad</w:t>
      </w:r>
      <w:proofErr w:type="spellEnd"/>
      <w:r w:rsidRPr="000572FD">
        <w:t xml:space="preserve"> </w:t>
      </w:r>
      <w:proofErr w:type="spellStart"/>
      <w:r w:rsidRPr="000572FD">
        <w:t>Zarif</w:t>
      </w:r>
      <w:proofErr w:type="spellEnd"/>
      <w:r w:rsidRPr="000572FD">
        <w:t xml:space="preserve"> has a frequently updated Twitter account, which can claim 200,000 followers.</w:t>
      </w:r>
      <w:r>
        <w:t xml:space="preserve"> </w:t>
      </w:r>
      <w:r w:rsidRPr="000572FD">
        <w:t xml:space="preserve">But all these figures do not mean restrictions are non-existent. </w:t>
      </w:r>
      <w:proofErr w:type="spellStart"/>
      <w:r w:rsidRPr="000572FD">
        <w:t>Cardenes</w:t>
      </w:r>
      <w:proofErr w:type="spellEnd"/>
      <w:r w:rsidRPr="000572FD">
        <w:t xml:space="preserve"> writes, “The barriers make the simple act of accessing the Internet a considerable headache, while surfing the Web, exchanging programs or downloading files become challenging missions that can only be accomplished by experts who know how to breach the firewall.”</w:t>
      </w:r>
      <w:r>
        <w:t xml:space="preserve"> </w:t>
      </w:r>
      <w:r w:rsidRPr="000572FD">
        <w:rPr>
          <w:rStyle w:val="StyleUnderline"/>
          <w:b/>
        </w:rPr>
        <w:t>Internet penetration in Iran is generally put at 55 percent, the second-highest in the Middle East, right behind Israel. The government itself estimates that the country has 45 million active Internet users.</w:t>
      </w:r>
      <w:r>
        <w:t xml:space="preserve"> </w:t>
      </w:r>
      <w:r w:rsidRPr="000572FD">
        <w:t xml:space="preserve">A survey recently released by the Ministry of Youth and Sports says that </w:t>
      </w:r>
      <w:r w:rsidRPr="000572FD">
        <w:rPr>
          <w:rStyle w:val="StyleUnderline"/>
        </w:rPr>
        <w:t>70 percent of Iranian youth surfing the Internet use anti-filters.</w:t>
      </w:r>
      <w:r>
        <w:t xml:space="preserve"> </w:t>
      </w:r>
      <w:r w:rsidRPr="000572FD">
        <w:t>“Every week I see a dozen customers to install anti-filters,” a computer engineer who preferred to remain unnamed told Cardenas.</w:t>
      </w:r>
      <w:r>
        <w:t xml:space="preserve"> </w:t>
      </w:r>
      <w:r w:rsidRPr="000572FD">
        <w:t>“Six years ago [after the post-election disorders], these problems increased,” the engineer said, explaining that “</w:t>
      </w:r>
      <w:r w:rsidRPr="000572FD">
        <w:rPr>
          <w:rStyle w:val="StyleUnderline"/>
        </w:rPr>
        <w:t>there are several types of anti-filters, but the most popular ones are the VPN [Virtual Private Network] or proxy technologies</w:t>
      </w:r>
      <w:r w:rsidRPr="000572FD">
        <w:t>,” which connect users to the Internet through servers located outside Iran.</w:t>
      </w:r>
      <w:r>
        <w:t xml:space="preserve"> </w:t>
      </w:r>
      <w:r w:rsidRPr="000572FD">
        <w:rPr>
          <w:rStyle w:val="StyleUnderline"/>
        </w:rPr>
        <w:t xml:space="preserve">Millions of Iranian computers sport the logos of </w:t>
      </w:r>
      <w:proofErr w:type="spellStart"/>
      <w:r w:rsidRPr="000572FD">
        <w:rPr>
          <w:rStyle w:val="StyleUnderline"/>
        </w:rPr>
        <w:t>Psiphon</w:t>
      </w:r>
      <w:proofErr w:type="spellEnd"/>
      <w:r w:rsidRPr="000572FD">
        <w:rPr>
          <w:rStyle w:val="StyleUnderline"/>
        </w:rPr>
        <w:t xml:space="preserve">, </w:t>
      </w:r>
      <w:proofErr w:type="spellStart"/>
      <w:r w:rsidRPr="000572FD">
        <w:rPr>
          <w:rStyle w:val="StyleUnderline"/>
        </w:rPr>
        <w:t>Freegate</w:t>
      </w:r>
      <w:proofErr w:type="spellEnd"/>
      <w:r w:rsidRPr="000572FD">
        <w:rPr>
          <w:rStyle w:val="StyleUnderline"/>
        </w:rPr>
        <w:t>, Ultra Soft, Tor or other programs that allow users to navigate the web freely—and undetected</w:t>
      </w:r>
      <w:r w:rsidRPr="000572FD">
        <w:t>.</w:t>
      </w:r>
      <w:r>
        <w:t xml:space="preserve"> </w:t>
      </w:r>
      <w:r w:rsidRPr="000572FD">
        <w:t>Cardenas writes, “These programs may remain in use for weeks, sometimes even months, before the authorities manage to locate and block them, prompting users to find another program or an update.”</w:t>
      </w:r>
      <w:r>
        <w:t xml:space="preserve"> </w:t>
      </w:r>
      <w:r w:rsidRPr="000572FD">
        <w:rPr>
          <w:rStyle w:val="StyleUnderline"/>
        </w:rPr>
        <w:t>There are also people who hire foreign companies for specific VPN services, some of which are supported by a US government fund to help IT companies stay ahead of censorship by Iran and other authoritarian regimes.</w:t>
      </w:r>
      <w:r>
        <w:t xml:space="preserve"> </w:t>
      </w:r>
      <w:r w:rsidRPr="000572FD">
        <w:t>“</w:t>
      </w:r>
      <w:r w:rsidRPr="000572FD">
        <w:rPr>
          <w:rStyle w:val="StyleUnderline"/>
        </w:rPr>
        <w:t>Internet censorship is ridiculous. If people want to see pornographic photos or political websites, they will do so without problems</w:t>
      </w:r>
      <w:r w:rsidRPr="000572FD">
        <w:t>,” a young network expert, who also requested to remain anonymous, told Cardenas.</w:t>
      </w:r>
      <w:r>
        <w:t xml:space="preserve"> </w:t>
      </w:r>
      <w:r w:rsidRPr="000572FD">
        <w:t>He said he has “many customers who are very religious,” for whom he installs VPN because they consider the government’s practices too restrictive.</w:t>
      </w:r>
      <w:r>
        <w:t xml:space="preserve"> </w:t>
      </w:r>
      <w:r w:rsidRPr="000572FD">
        <w:t>Besides of the annoying task of keeping the anti-filters constantly updated, the govern-</w:t>
      </w:r>
      <w:proofErr w:type="spellStart"/>
      <w:r w:rsidRPr="000572FD">
        <w:t>ment’s</w:t>
      </w:r>
      <w:proofErr w:type="spellEnd"/>
      <w:r w:rsidRPr="000572FD">
        <w:t xml:space="preserve"> censorship can cause many inconveniences for Internet surfers.</w:t>
      </w:r>
      <w:r>
        <w:t xml:space="preserve"> </w:t>
      </w:r>
      <w:r w:rsidRPr="000572FD">
        <w:t>For example, the Adobe program (used by many online videos) does not work through a proxy, since it cannot identify the user.</w:t>
      </w:r>
      <w:r>
        <w:t xml:space="preserve"> </w:t>
      </w:r>
      <w:r w:rsidRPr="000572FD">
        <w:t>Other problems include installation of legally-licensed software or, for example, the drivers for a newly purchased printer, which cannot be installed correctly.</w:t>
      </w:r>
      <w:r>
        <w:t xml:space="preserve"> </w:t>
      </w:r>
      <w:r w:rsidRPr="000572FD">
        <w:t>“Surfing the web has become a game of tag in which huge amounts of time and effort are wasted,” concludes Cardenas. “</w:t>
      </w:r>
      <w:r w:rsidRPr="000572FD">
        <w:rPr>
          <w:rStyle w:val="StyleUnderline"/>
        </w:rPr>
        <w:t>Rather than actually preventing access, censorship simply complicates the matter a bit</w:t>
      </w:r>
      <w:r w:rsidRPr="000572FD">
        <w:t>.”</w:t>
      </w:r>
      <w:r>
        <w:t xml:space="preserve"> </w:t>
      </w:r>
      <w:r w:rsidRPr="000572FD">
        <w:t xml:space="preserve">In an interview with US National Public Radio (NPR) in New York last month, Foreign Minister </w:t>
      </w:r>
      <w:proofErr w:type="spellStart"/>
      <w:r w:rsidRPr="000572FD">
        <w:t>Zarif</w:t>
      </w:r>
      <w:proofErr w:type="spellEnd"/>
      <w:r w:rsidRPr="000572FD">
        <w:t xml:space="preserve"> tackled the testy topic of censorship.</w:t>
      </w:r>
      <w:r>
        <w:t xml:space="preserve"> </w:t>
      </w:r>
      <w:r w:rsidRPr="000572FD">
        <w:t>He said:</w:t>
      </w:r>
      <w:r>
        <w:t xml:space="preserve"> </w:t>
      </w:r>
      <w:r w:rsidRPr="000572FD">
        <w:t>“A large segment of Iranian population who are very traditional believe that it is the job of the government, the responsibility of the government, to create social conditions that are safe—that the children, when they go on the Internet, do not face profanity, do not face prostitution, do not face pornography—so that it is the job of the government to create a barrier for them, to create that social security net for them.</w:t>
      </w:r>
      <w:r>
        <w:t xml:space="preserve"> </w:t>
      </w:r>
      <w:r w:rsidRPr="000572FD">
        <w:t xml:space="preserve">“And the debate in Iran on how this can be done is an ongoing debate. It’s far from being settled. It’s clear where I stand on that debate, but I do not, nor does the </w:t>
      </w:r>
      <w:proofErr w:type="gramStart"/>
      <w:r w:rsidRPr="000572FD">
        <w:t>government,</w:t>
      </w:r>
      <w:proofErr w:type="gramEnd"/>
      <w:r w:rsidRPr="000572FD">
        <w:t xml:space="preserve"> determine the outcome of a domestic, social debate. It’s a social debate that needs to be addressed. Even when we introduced high-speed mobile Internet, there were a lot of objections from more traditional centers in Iran.</w:t>
      </w:r>
      <w:r>
        <w:t xml:space="preserve"> </w:t>
      </w:r>
      <w:r w:rsidRPr="000572FD">
        <w:t>“So that’s an ongoing process and I hope at the end of the day, from my perspective as an Iranian citizen, not necessarily as an Iranian official, that one day these platforms will be free.”</w:t>
      </w:r>
    </w:p>
    <w:p w:rsidR="00AE2844" w:rsidRDefault="00AE2844" w:rsidP="00AE2844">
      <w:pPr>
        <w:pStyle w:val="Heading4"/>
      </w:pPr>
      <w:r>
        <w:t>Alt Cause – Next US Republican president will kill Iran deal anyways</w:t>
      </w:r>
    </w:p>
    <w:p w:rsidR="00AE2844" w:rsidRDefault="00AE2844" w:rsidP="00AE2844">
      <w:proofErr w:type="spellStart"/>
      <w:r w:rsidRPr="00F85EA2">
        <w:rPr>
          <w:rStyle w:val="Style13ptBold"/>
        </w:rPr>
        <w:t>Toosi</w:t>
      </w:r>
      <w:proofErr w:type="spellEnd"/>
      <w:r w:rsidRPr="00F85EA2">
        <w:rPr>
          <w:rStyle w:val="Style13ptBold"/>
        </w:rPr>
        <w:t xml:space="preserve"> 7/14 </w:t>
      </w:r>
      <w:r>
        <w:t>(How a Republican president could kill the Iran deal,</w:t>
      </w:r>
      <w:r w:rsidRPr="00F85EA2">
        <w:t xml:space="preserve"> </w:t>
      </w:r>
      <w:hyperlink r:id="rId57" w:history="1">
        <w:r w:rsidRPr="005E3945">
          <w:rPr>
            <w:rStyle w:val="Hyperlink"/>
          </w:rPr>
          <w:t>http://www.politico.com/story/2015/07/gop-president-iran-deal-kill-120077.html</w:t>
        </w:r>
      </w:hyperlink>
      <w:r>
        <w:t xml:space="preserve">, </w:t>
      </w:r>
      <w:proofErr w:type="spellStart"/>
      <w:r>
        <w:t>Nahal</w:t>
      </w:r>
      <w:proofErr w:type="spellEnd"/>
      <w:r>
        <w:t xml:space="preserve"> </w:t>
      </w:r>
      <w:proofErr w:type="spellStart"/>
      <w:r>
        <w:t>Toosi</w:t>
      </w:r>
      <w:proofErr w:type="spellEnd"/>
      <w:r>
        <w:t xml:space="preserve">, </w:t>
      </w:r>
      <w:proofErr w:type="spellStart"/>
      <w:r w:rsidRPr="00F85EA2">
        <w:t>Nahal</w:t>
      </w:r>
      <w:proofErr w:type="spellEnd"/>
      <w:r w:rsidRPr="00F85EA2">
        <w:t xml:space="preserve"> </w:t>
      </w:r>
      <w:proofErr w:type="spellStart"/>
      <w:r w:rsidRPr="00F85EA2">
        <w:t>Toosi</w:t>
      </w:r>
      <w:proofErr w:type="spellEnd"/>
      <w:r w:rsidRPr="00F85EA2">
        <w:t xml:space="preserve"> is a foreign affairs correspondent at POLITICO</w:t>
      </w:r>
      <w:r>
        <w:t>, 7/14/2015)</w:t>
      </w:r>
    </w:p>
    <w:p w:rsidR="00AE2844" w:rsidRDefault="00AE2844" w:rsidP="00AE2844">
      <w:r w:rsidRPr="00F85EA2">
        <w:t>If</w:t>
      </w:r>
      <w:r w:rsidRPr="00F85EA2">
        <w:rPr>
          <w:rStyle w:val="StyleUnderline"/>
        </w:rPr>
        <w:t xml:space="preserve"> the next president hates the nuclear deal with Iran, he (or she) can undo it after taking office. </w:t>
      </w:r>
      <w:r w:rsidRPr="00F85EA2">
        <w:t>The dilemma: Use blunt force? Or go for a soft kill? Story Continued Below The accord reached this week in Vienna promises broad sanctions relief to Iran in exchange for significant curbs on its nuclear program. The agreement has taken years to negotiate, involves seven countries as well as the European Union and the United Nations, and relies upon the expertise of scientists as well as diplomats. But at the end of the day, the “deal” is at most a political arrangement — not a treaty or other form of signed legal document. That means that the p</w:t>
      </w:r>
      <w:r w:rsidRPr="00F85EA2">
        <w:rPr>
          <w:rStyle w:val="StyleUnderline"/>
        </w:rPr>
        <w:t xml:space="preserve">residential candidates who have threatened to cancel the deal — so far all of them Republicans — can keep their promise by using the presidency’s executive authority to </w:t>
      </w:r>
      <w:proofErr w:type="spellStart"/>
      <w:r w:rsidRPr="00F85EA2">
        <w:rPr>
          <w:rStyle w:val="StyleUnderline"/>
        </w:rPr>
        <w:t>reimpose</w:t>
      </w:r>
      <w:proofErr w:type="spellEnd"/>
      <w:r w:rsidRPr="00F85EA2">
        <w:rPr>
          <w:rStyle w:val="StyleUnderline"/>
        </w:rPr>
        <w:t xml:space="preserve"> suspended U.S. sanctions on Iran and withdrawing from panels involved in implementing the accord. </w:t>
      </w:r>
      <w:r w:rsidRPr="00F85EA2">
        <w:t xml:space="preserve">That abrupt approach may be quick, but it also carries risks. For one thing, a sudden U.S. withdrawal could anger the European and Asian countries also involved in the deal, making them less inclined to </w:t>
      </w:r>
      <w:proofErr w:type="spellStart"/>
      <w:r w:rsidRPr="00F85EA2">
        <w:t>reimpose</w:t>
      </w:r>
      <w:proofErr w:type="spellEnd"/>
      <w:r w:rsidRPr="00F85EA2">
        <w:t xml:space="preserve"> their own sanctions on a country they consider an alluring trading partner. The international business community may resist efforts to once again seal off a youthful, well-educated nation with vast energy reserves. And Iran could respond to the U.S. move by resuming elements of its nuclear program, which the West has long suspected is aimed at making weapons. “If we try to </w:t>
      </w:r>
      <w:proofErr w:type="spellStart"/>
      <w:r w:rsidRPr="00F85EA2">
        <w:t>reimpose</w:t>
      </w:r>
      <w:proofErr w:type="spellEnd"/>
      <w:r w:rsidRPr="00F85EA2">
        <w:t xml:space="preserve"> sanctions on Iran and no one follows, then we have the worst of all worlds,” said Robert </w:t>
      </w:r>
      <w:proofErr w:type="spellStart"/>
      <w:r w:rsidRPr="00F85EA2">
        <w:t>Einhorn</w:t>
      </w:r>
      <w:proofErr w:type="spellEnd"/>
      <w:r w:rsidRPr="00F85EA2">
        <w:t xml:space="preserve">, a former Iran nuclear negotiator at the State Department. Instead, even the deal’s most ardent critics say, a new president might be better off taking a more subtle, longer-term approach, one that involves laying the groundwork to ultimately convince the world that Iran — through perceived violations, intransigence, foot-dragging or whatever a president chooses to highlight — has left the U.S. no choice but to quit the deal. “You say it’s a bad deal, but you don’t just rip up the deal,” said Mark Dubowitz, executive director of the Foundation for Defense of Democracies. </w:t>
      </w:r>
      <w:r w:rsidRPr="00F85EA2">
        <w:rPr>
          <w:rStyle w:val="StyleUnderline"/>
        </w:rPr>
        <w:t>The first step for a newly inaugurated president would be to order a review of the accord, which will already have been in effect for roughly a year and a half. It’s possible the Iranians will have been accused of violating the deal by the time a new president takes office, so a review could tally those transgressions to sow doubts in the minds of the American public about the soundness of the agreement. Depending on how major the violations are, the U.S. might also be able to convince other nations that the deal isn’t working. Even if the Iranians haven’t committed any or many notable violations, there are other factors a president could point to.</w:t>
      </w:r>
      <w:r w:rsidRPr="00F85EA2">
        <w:t xml:space="preserve"> Take the regional situation: If Iran, either directly or through proxies, has escalated its interference in other countries in the Middle East, a president could blame the nuclear deal by saying it has given Tehran economic leverage to pursue mischief outside its borders. America’s Arab allies, who have watched Iran make inroads everywhere from Syria to Lebanon to Iraq, have long argued that the Iranian government will take advantage of sanctions relief to funnel more money toward its regional aggression. Here, a U.S. president — and a hawkish Congress — also has the option of leveling new sanctions on Iran that aren’t necessarily tied to its nuclear program but rather to its support for terrorist groups. (Existing sanctions that target Iran over its support for terrorism and its abuses of human rights won’t be lifted under the nuclear deal.) At the very least, the new sanctions will increase the tension between the U.S. and Iran, possibly even leading to a backlash from Tehran that boosts the U.S. president’s standing. Dubowitz said it’s critical that the U.S. sanctions target in particular the Iranian Revolutionary Guard Corps, the powerful military unit that controls a large chunk of the Iranian economy and is behind much of the country’s interference in other states. At the same time that the U.S. is adding sanctions, it should remind the international business community of the riskiness of doing business in Iran, Dubowitz added. How U.S. allies in the region — especially Israel — </w:t>
      </w:r>
      <w:proofErr w:type="gramStart"/>
      <w:r w:rsidRPr="00F85EA2">
        <w:t>feel</w:t>
      </w:r>
      <w:proofErr w:type="gramEnd"/>
      <w:r w:rsidRPr="00F85EA2">
        <w:t xml:space="preserve"> about the deal in 2017 and beyond could also affect a U.S. president’s ability to make a case against the Islamic Republic. If Israel’s leaders insist that the accord is not working and can point to intelligence or other evidence that backs up their claim that gives added credence to the president’s decision to walk away from the agreement. (Already on Tuesday, Prime Minister Benjamin Netanyahu ripped the deal as “a historic mistake.”) Not that any of this is simple or predictable. A president determined to get rid of the deal, but unwilling to do so through an abrupt withdrawal, could find that it will take longer than one term, or even two, to make his case to the world. He might even find it hard to get his own administration on board. “Even if you get a total nut job in the Oval Office, you’re going to have a policy fight internally,” arms control expert Jeffrey Lewis said. “Regardless of what Republicans say, they tend to do things that are much more moderate because it’s hard to move the government.” At least one Republican presidential candidate appears to be taking this reality into account. New Jersey Gov. Chris Christie said earlier this month that although he was disturbed by President Barack Obama’s efforts to strike a deal with Iran, he wouldn’t promise to undo it if elected. His stance was far more cautious than that of other GOP White House contenders such as Florida Sen. Marco Rubio and Wisconsin Gov. Scott Walker, who have said they’d revoke the deal unless it meets their more stringent requirements. “I’m not one of those guys who’s going to say to you, ‘</w:t>
      </w:r>
      <w:r w:rsidRPr="00F85EA2">
        <w:rPr>
          <w:u w:val="single"/>
        </w:rPr>
        <w:t>On Day One, I will abrogate the agreement</w:t>
      </w:r>
      <w:r w:rsidRPr="00F85EA2">
        <w:t xml:space="preserve">,’” </w:t>
      </w:r>
      <w:r w:rsidRPr="00F85EA2">
        <w:rPr>
          <w:rStyle w:val="StyleUnderline"/>
        </w:rPr>
        <w:t xml:space="preserve">Christie told a group of Republicans in New Hampshire. “On Day One, I will look into and try to decide what to do with the agreement, depending on where we are at that moment. </w:t>
      </w:r>
      <w:proofErr w:type="gramStart"/>
      <w:r w:rsidRPr="00F85EA2">
        <w:t>Because, by the way, it’s not just us involved anymore.</w:t>
      </w:r>
      <w:proofErr w:type="gramEnd"/>
      <w:r w:rsidRPr="00F85EA2">
        <w:t xml:space="preserve"> </w:t>
      </w:r>
      <w:r w:rsidRPr="00F85EA2">
        <w:rPr>
          <w:rStyle w:val="StyleUnderline"/>
        </w:rPr>
        <w:t>We have a number of our allies around the world who’re at that table as well, and sanctions are most effective when not only we do it, but the other allies do i</w:t>
      </w:r>
      <w:r w:rsidRPr="00F85EA2">
        <w:rPr>
          <w:u w:val="single"/>
        </w:rPr>
        <w:t>t.”</w:t>
      </w:r>
      <w:r w:rsidRPr="00F85EA2">
        <w:t xml:space="preserve"> Still, it’s not unprecedented for an administration to abandon an agreement signed by a predecessor. </w:t>
      </w:r>
      <w:r w:rsidRPr="00F85EA2">
        <w:rPr>
          <w:rStyle w:val="StyleUnderline"/>
        </w:rPr>
        <w:t>Even if the agreement rose to the level of a treaty, a U.S. president has so much power in the realm of foreign policy that he could withdraw from it,</w:t>
      </w:r>
      <w:r w:rsidRPr="00F85EA2">
        <w:t xml:space="preserve"> the way George W. Bush left the 1972 Anti-Ballistic Missile Treaty with Russia. America’s 1994 nuclear deal with North Korea, meanwhile, died a slow and painful death after years of alleged violations by both sides. AP Photo One potential wild card in the Iran case is whether the U.N. Security Council will pass a resolution that gives the deal some binding status under international law, said Tyler </w:t>
      </w:r>
      <w:proofErr w:type="spellStart"/>
      <w:r w:rsidRPr="00F85EA2">
        <w:t>Cullis</w:t>
      </w:r>
      <w:proofErr w:type="spellEnd"/>
      <w:r w:rsidRPr="00F85EA2">
        <w:t>, a legal fellow with the National Iranian American Council, a group that supports the talks. Although a president could in theory simply disregard such a resolution, he would be taking the risk of putting the U.S. in violation of international law if he unilaterally withdraws without a lawful justification. Dubowitz, one of the most vocal skeptics of the Iran talks, insisted that if he were president his goal wouldn’t be to outright destroy a deal but to try to ensure that Iran never achieves nuclear weapons capability. He doubts the current deal does that because, he says, Iran will be able to expand its economic might as sanctions fade, making it even easier for it to resume nuclear activity once restrictions on its program start to drop off after the first 10 years of the agreement. So he envisions a 10-year timeline to strengthen America’s hand against Iran, one that would involve a U.S. president laying the groundwork for his successor and making some new demands from Iran. The president could insist, for instance, that if within five years U.N. inspectors cannot verify that Iran’s nuclear program is entirely peaceful, then the restrictions on Iran’s nuclear activities that would have dropped off after year 10 would stay on. It might not make for an easy soundbite on the 2016 campaign trail, but this longer-term approach could ultimately yield a less-dangerous Iran without undermining America’s international standing. “There’s always a quicker way, but the question is, ‘Is there a smarter way to accomplish your objective’?” Dubowitz said. ““I hope all our candidates are thoughtful in how they deal with what I think is increasingly an incredibly difficult situation for the next president to handle. This deal is going to leave the next president with an excruciatingly difficult decision: either to accept an Iranian bomb or to bomb Iran.”</w:t>
      </w:r>
    </w:p>
    <w:p w:rsidR="00AE2844" w:rsidRDefault="00AE2844" w:rsidP="00AE2844">
      <w:pPr>
        <w:pStyle w:val="Heading4"/>
      </w:pPr>
      <w:r>
        <w:t>Iran won’t launch a nuke—only interested for defensive purposes</w:t>
      </w:r>
    </w:p>
    <w:p w:rsidR="00AE2844" w:rsidRDefault="00AE2844" w:rsidP="00AE2844">
      <w:r w:rsidRPr="00B20DB9">
        <w:rPr>
          <w:rStyle w:val="Style13ptBold"/>
        </w:rPr>
        <w:t xml:space="preserve">Shanahan 15 </w:t>
      </w:r>
      <w:r>
        <w:t>(Roger Shanahan; Jan. 8</w:t>
      </w:r>
      <w:r w:rsidRPr="00BD5CF9">
        <w:rPr>
          <w:vertAlign w:val="superscript"/>
        </w:rPr>
        <w:t>th</w:t>
      </w:r>
      <w:r>
        <w:t xml:space="preserve"> 2015; ANU’s National Security College and is a non-resident fellow at the Lowy Institute for International Policy; “Would Iran Start a Nuclear War?”; National Interest; </w:t>
      </w:r>
      <w:hyperlink r:id="rId58" w:history="1">
        <w:r w:rsidRPr="00282603">
          <w:rPr>
            <w:rStyle w:val="Hyperlink"/>
          </w:rPr>
          <w:t>http://nationalinterest.org/blog/the-buzz/would-iran-start-nuclear-war-11995</w:t>
        </w:r>
      </w:hyperlink>
      <w:r>
        <w:t xml:space="preserve"> ) </w:t>
      </w:r>
      <w:proofErr w:type="spellStart"/>
      <w:r>
        <w:t>jskullz</w:t>
      </w:r>
      <w:proofErr w:type="spellEnd"/>
    </w:p>
    <w:p w:rsidR="00AE2844" w:rsidRDefault="00AE2844" w:rsidP="00AE2844">
      <w:pPr>
        <w:rPr>
          <w:sz w:val="16"/>
        </w:rPr>
      </w:pPr>
      <w:r w:rsidRPr="00965ADC">
        <w:rPr>
          <w:sz w:val="12"/>
        </w:rPr>
        <w:t>¶</w:t>
      </w:r>
      <w:r w:rsidRPr="00965ADC">
        <w:rPr>
          <w:sz w:val="16"/>
        </w:rPr>
        <w:t xml:space="preserve"> </w:t>
      </w:r>
      <w:proofErr w:type="gramStart"/>
      <w:r w:rsidRPr="00B20DB9">
        <w:rPr>
          <w:rStyle w:val="StyleUnderline"/>
        </w:rPr>
        <w:t>The</w:t>
      </w:r>
      <w:proofErr w:type="gramEnd"/>
      <w:r w:rsidRPr="00B20DB9">
        <w:rPr>
          <w:rStyle w:val="StyleUnderline"/>
        </w:rPr>
        <w:t xml:space="preserve"> language is dramatic but the posts lack much by the way of reasoned argument</w:t>
      </w:r>
      <w:r w:rsidRPr="00965ADC">
        <w:rPr>
          <w:sz w:val="16"/>
        </w:rPr>
        <w:t>. Don’t get me wrong, I’m a devoted counter-proliferator and think that a nuclear-armed Iran should be stopped simply to avoid other states seeking to do the same. But I disagree with the view advocated by Andy Nikolic and others that a nuclear-armed Iran will seek to use those weapons to become more regionally influential or to launch them against Israel.</w:t>
      </w:r>
      <w:r w:rsidRPr="00965ADC">
        <w:rPr>
          <w:sz w:val="12"/>
        </w:rPr>
        <w:t>¶</w:t>
      </w:r>
      <w:r w:rsidRPr="00965ADC">
        <w:rPr>
          <w:sz w:val="16"/>
        </w:rPr>
        <w:t xml:space="preserve"> </w:t>
      </w:r>
      <w:r w:rsidRPr="00965ADC">
        <w:rPr>
          <w:sz w:val="12"/>
        </w:rPr>
        <w:t>¶</w:t>
      </w:r>
      <w:r w:rsidRPr="00965ADC">
        <w:rPr>
          <w:sz w:val="16"/>
        </w:rPr>
        <w:t xml:space="preserve"> (Recommended: 5 Iranian Weapons of War Israel Should Fear) </w:t>
      </w:r>
      <w:r w:rsidRPr="00965ADC">
        <w:rPr>
          <w:sz w:val="12"/>
        </w:rPr>
        <w:t>¶</w:t>
      </w:r>
      <w:r w:rsidRPr="00965ADC">
        <w:rPr>
          <w:sz w:val="16"/>
        </w:rPr>
        <w:t xml:space="preserve"> </w:t>
      </w:r>
      <w:r w:rsidRPr="00965ADC">
        <w:rPr>
          <w:sz w:val="12"/>
        </w:rPr>
        <w:t>¶</w:t>
      </w:r>
      <w:r w:rsidRPr="00965ADC">
        <w:rPr>
          <w:sz w:val="16"/>
        </w:rPr>
        <w:t xml:space="preserve"> The main reason I oppose such views is because they lack intellectual </w:t>
      </w:r>
      <w:proofErr w:type="spellStart"/>
      <w:r w:rsidRPr="00965ADC">
        <w:rPr>
          <w:sz w:val="16"/>
        </w:rPr>
        <w:t>rigour</w:t>
      </w:r>
      <w:proofErr w:type="spellEnd"/>
      <w:r w:rsidRPr="00965ADC">
        <w:rPr>
          <w:sz w:val="16"/>
        </w:rPr>
        <w:t xml:space="preserve">. Firstly, </w:t>
      </w:r>
      <w:r w:rsidRPr="00B20DB9">
        <w:rPr>
          <w:rStyle w:val="StyleUnderline"/>
        </w:rPr>
        <w:t>simply having nuclear weapons doesn’t make anyone more influential</w:t>
      </w:r>
      <w:r w:rsidRPr="00965ADC">
        <w:rPr>
          <w:sz w:val="16"/>
        </w:rPr>
        <w:t xml:space="preserve">. </w:t>
      </w:r>
      <w:r w:rsidRPr="00B20DB9">
        <w:rPr>
          <w:rStyle w:val="StyleUnderline"/>
        </w:rPr>
        <w:t>Pakistan and India are no more influential following their acquisition of a nuclear capability than they were before it. Influence comes through a range of media</w:t>
      </w:r>
      <w:r w:rsidRPr="00965ADC">
        <w:rPr>
          <w:sz w:val="16"/>
        </w:rPr>
        <w:t xml:space="preserve">, and </w:t>
      </w:r>
      <w:r w:rsidRPr="00B20DB9">
        <w:rPr>
          <w:rStyle w:val="StyleUnderline"/>
        </w:rPr>
        <w:t>Iran has always understood</w:t>
      </w:r>
      <w:r w:rsidRPr="00965ADC">
        <w:rPr>
          <w:sz w:val="16"/>
        </w:rPr>
        <w:t xml:space="preserve"> that in many ways </w:t>
      </w:r>
      <w:r w:rsidRPr="00B20DB9">
        <w:rPr>
          <w:rStyle w:val="StyleUnderline"/>
        </w:rPr>
        <w:t xml:space="preserve">it’s an outsider in the region—ethnically, linguistically and religiously </w:t>
      </w:r>
      <w:r w:rsidRPr="00965ADC">
        <w:rPr>
          <w:sz w:val="16"/>
        </w:rPr>
        <w:t xml:space="preserve">different from its Arab and Turkic </w:t>
      </w:r>
      <w:proofErr w:type="spellStart"/>
      <w:r w:rsidRPr="00965ADC">
        <w:rPr>
          <w:sz w:val="16"/>
        </w:rPr>
        <w:t>neighbours</w:t>
      </w:r>
      <w:proofErr w:type="spellEnd"/>
      <w:r w:rsidRPr="00965ADC">
        <w:rPr>
          <w:sz w:val="16"/>
        </w:rPr>
        <w:t xml:space="preserve">. </w:t>
      </w:r>
      <w:r w:rsidRPr="00B20DB9">
        <w:rPr>
          <w:rStyle w:val="StyleUnderline"/>
        </w:rPr>
        <w:t>Hence its reliance on allies and proxies</w:t>
      </w:r>
      <w:r w:rsidRPr="00965ADC">
        <w:rPr>
          <w:sz w:val="16"/>
        </w:rPr>
        <w:t xml:space="preserve"> to exert influence—</w:t>
      </w:r>
      <w:r w:rsidRPr="00B20DB9">
        <w:rPr>
          <w:rStyle w:val="StyleUnderline"/>
        </w:rPr>
        <w:t>and that wouldn’t change if it became</w:t>
      </w:r>
      <w:r w:rsidRPr="00965ADC">
        <w:rPr>
          <w:sz w:val="16"/>
        </w:rPr>
        <w:t xml:space="preserve"> a </w:t>
      </w:r>
      <w:r w:rsidRPr="00B20DB9">
        <w:rPr>
          <w:rStyle w:val="StyleUnderline"/>
        </w:rPr>
        <w:t>nuclear-capable</w:t>
      </w:r>
      <w:r w:rsidRPr="00965ADC">
        <w:rPr>
          <w:sz w:val="16"/>
        </w:rPr>
        <w:t xml:space="preserve"> country.</w:t>
      </w:r>
      <w:r w:rsidRPr="00965ADC">
        <w:rPr>
          <w:sz w:val="12"/>
        </w:rPr>
        <w:t>¶</w:t>
      </w:r>
      <w:r w:rsidRPr="00965ADC">
        <w:rPr>
          <w:sz w:val="16"/>
        </w:rPr>
        <w:t xml:space="preserve"> </w:t>
      </w:r>
      <w:r w:rsidRPr="00965ADC">
        <w:rPr>
          <w:sz w:val="12"/>
        </w:rPr>
        <w:t>¶</w:t>
      </w:r>
      <w:r w:rsidRPr="00965ADC">
        <w:rPr>
          <w:sz w:val="16"/>
        </w:rPr>
        <w:t xml:space="preserve"> </w:t>
      </w:r>
      <w:proofErr w:type="gramStart"/>
      <w:r w:rsidRPr="00965ADC">
        <w:rPr>
          <w:sz w:val="16"/>
        </w:rPr>
        <w:t>Second,</w:t>
      </w:r>
      <w:proofErr w:type="gramEnd"/>
      <w:r w:rsidRPr="00965ADC">
        <w:rPr>
          <w:sz w:val="16"/>
        </w:rPr>
        <w:t xml:space="preserve"> Andy’s argument is predicated on Iran’s seeing a nuclear weapon as simply an offensive weapon. </w:t>
      </w:r>
      <w:r w:rsidRPr="00B20DB9">
        <w:rPr>
          <w:rStyle w:val="StyleUnderline"/>
        </w:rPr>
        <w:t>The reality is that nuclear weapons are often the ultimate defensive weapon</w:t>
      </w:r>
      <w:r w:rsidRPr="00965ADC">
        <w:rPr>
          <w:sz w:val="16"/>
        </w:rPr>
        <w:t xml:space="preserve">. Tehran could look east and see how Islamabad’s nuclear capability has stopped it from going to war with India, and it could look west and see how Tel Aviv’s undeclared capability has deterred its </w:t>
      </w:r>
      <w:proofErr w:type="spellStart"/>
      <w:r w:rsidRPr="00965ADC">
        <w:rPr>
          <w:sz w:val="16"/>
        </w:rPr>
        <w:t>neighbours</w:t>
      </w:r>
      <w:proofErr w:type="spellEnd"/>
      <w:r w:rsidRPr="00965ADC">
        <w:rPr>
          <w:sz w:val="16"/>
        </w:rPr>
        <w:t xml:space="preserve"> from invading it. Its nuclear capability hasn’t stopped conflict or guaranteed military success for Israel, as it has faced two intifadas, invaded Gaza, had to withdraw from southern Lebanon and fought a short but bloody war against </w:t>
      </w:r>
      <w:proofErr w:type="spellStart"/>
      <w:r w:rsidRPr="00965ADC">
        <w:rPr>
          <w:sz w:val="16"/>
        </w:rPr>
        <w:t>Hizbullah</w:t>
      </w:r>
      <w:proofErr w:type="spellEnd"/>
      <w:r w:rsidRPr="00965ADC">
        <w:rPr>
          <w:sz w:val="16"/>
        </w:rPr>
        <w:t xml:space="preserve"> in 2006. But none of those have been existential threats.</w:t>
      </w:r>
      <w:r w:rsidRPr="00965ADC">
        <w:rPr>
          <w:sz w:val="12"/>
        </w:rPr>
        <w:t>¶</w:t>
      </w:r>
      <w:r w:rsidRPr="00965ADC">
        <w:rPr>
          <w:sz w:val="16"/>
        </w:rPr>
        <w:t xml:space="preserve"> </w:t>
      </w:r>
      <w:r w:rsidRPr="00965ADC">
        <w:rPr>
          <w:sz w:val="12"/>
        </w:rPr>
        <w:t>¶</w:t>
      </w:r>
      <w:r w:rsidRPr="00965ADC">
        <w:rPr>
          <w:sz w:val="16"/>
        </w:rPr>
        <w:t xml:space="preserve"> (Recommended: Five Israeli Weapons of War Iran Should Fear) </w:t>
      </w:r>
      <w:r w:rsidRPr="00965ADC">
        <w:rPr>
          <w:sz w:val="12"/>
        </w:rPr>
        <w:t>¶</w:t>
      </w:r>
      <w:r w:rsidRPr="00965ADC">
        <w:rPr>
          <w:sz w:val="16"/>
        </w:rPr>
        <w:t xml:space="preserve"> </w:t>
      </w:r>
      <w:r w:rsidRPr="00965ADC">
        <w:rPr>
          <w:sz w:val="12"/>
        </w:rPr>
        <w:t>¶</w:t>
      </w:r>
      <w:r w:rsidRPr="00965ADC">
        <w:rPr>
          <w:sz w:val="16"/>
        </w:rPr>
        <w:t xml:space="preserve"> </w:t>
      </w:r>
      <w:proofErr w:type="gramStart"/>
      <w:r w:rsidRPr="00965ADC">
        <w:rPr>
          <w:sz w:val="16"/>
        </w:rPr>
        <w:t>The</w:t>
      </w:r>
      <w:proofErr w:type="gramEnd"/>
      <w:r w:rsidRPr="00965ADC">
        <w:rPr>
          <w:sz w:val="16"/>
        </w:rPr>
        <w:t xml:space="preserve"> argument follows that </w:t>
      </w:r>
      <w:r w:rsidRPr="00B20DB9">
        <w:rPr>
          <w:rStyle w:val="StyleUnderline"/>
        </w:rPr>
        <w:t>Tehran sees a nuclear capability as the ultimate shield, rather than as a potential sword</w:t>
      </w:r>
      <w:r w:rsidRPr="00965ADC">
        <w:rPr>
          <w:sz w:val="16"/>
        </w:rPr>
        <w:t xml:space="preserve">. Having been invaded by the British and the Soviets in World War II, and then suffering through eight years of a war with Iraq backed by its Arab </w:t>
      </w:r>
      <w:proofErr w:type="spellStart"/>
      <w:r w:rsidRPr="00965ADC">
        <w:rPr>
          <w:sz w:val="16"/>
        </w:rPr>
        <w:t>neighbours</w:t>
      </w:r>
      <w:proofErr w:type="spellEnd"/>
      <w:r w:rsidRPr="00965ADC">
        <w:rPr>
          <w:sz w:val="16"/>
        </w:rPr>
        <w:t xml:space="preserve"> and some in the West that cost hundreds of thousands of lives, it’s easy to see the logic of Tehran viewing a nuclear weapon as the ultimate shield.</w:t>
      </w:r>
      <w:r w:rsidRPr="00965ADC">
        <w:rPr>
          <w:sz w:val="12"/>
        </w:rPr>
        <w:t>¶</w:t>
      </w:r>
      <w:r w:rsidRPr="00965ADC">
        <w:rPr>
          <w:sz w:val="16"/>
        </w:rPr>
        <w:t xml:space="preserve"> </w:t>
      </w:r>
      <w:r w:rsidRPr="00965ADC">
        <w:rPr>
          <w:sz w:val="12"/>
        </w:rPr>
        <w:t>¶</w:t>
      </w:r>
      <w:r w:rsidRPr="00965ADC">
        <w:rPr>
          <w:sz w:val="16"/>
        </w:rPr>
        <w:t xml:space="preserve"> </w:t>
      </w:r>
      <w:r w:rsidRPr="00B20DB9">
        <w:rPr>
          <w:rStyle w:val="StyleUnderline"/>
        </w:rPr>
        <w:t>In order to protect the Islamic Revolution the leadership seeks to guarantee its survival from external attack first and foremost and a nuclear weapon would do that</w:t>
      </w:r>
      <w:r w:rsidRPr="00965ADC">
        <w:rPr>
          <w:sz w:val="16"/>
        </w:rPr>
        <w:t xml:space="preserve">. </w:t>
      </w:r>
      <w:r w:rsidRPr="00B20DB9">
        <w:rPr>
          <w:rStyle w:val="StyleUnderline"/>
        </w:rPr>
        <w:t>Any preemptive use of such weapons would be nearly guaranteed to receive more in return and hence end the rule of those charged with ruling in accordance with God’s will</w:t>
      </w:r>
      <w:r w:rsidRPr="00965ADC">
        <w:rPr>
          <w:sz w:val="16"/>
        </w:rPr>
        <w:t>. Again, there seems to be no reason why the Supreme Leader would seek to do such a thing. Some have argued that a strain of Shi’a millenarianism would see Iran loose off volleys of nuclear weapons in order to set the conditions to hasten the arrival of the Awaited Imam. There’s no explanation of how that would follow, nor evidence of any support for such a concept by the Supreme Leader, who is in charge of Iran’s nuclear file.</w:t>
      </w:r>
      <w:r w:rsidRPr="00965ADC">
        <w:rPr>
          <w:sz w:val="12"/>
        </w:rPr>
        <w:t>¶</w:t>
      </w:r>
      <w:r w:rsidRPr="00965ADC">
        <w:rPr>
          <w:sz w:val="16"/>
        </w:rPr>
        <w:t xml:space="preserve"> </w:t>
      </w:r>
      <w:r w:rsidRPr="00965ADC">
        <w:rPr>
          <w:sz w:val="12"/>
        </w:rPr>
        <w:t>¶</w:t>
      </w:r>
      <w:r w:rsidRPr="00965ADC">
        <w:rPr>
          <w:sz w:val="16"/>
        </w:rPr>
        <w:t xml:space="preserve"> (Recommended: 5 Israeli Weapons of War ISIS Should Fear) </w:t>
      </w:r>
      <w:r w:rsidRPr="00965ADC">
        <w:rPr>
          <w:sz w:val="12"/>
        </w:rPr>
        <w:t>¶</w:t>
      </w:r>
      <w:r w:rsidRPr="00965ADC">
        <w:rPr>
          <w:sz w:val="16"/>
        </w:rPr>
        <w:t xml:space="preserve"> </w:t>
      </w:r>
      <w:r w:rsidRPr="00965ADC">
        <w:rPr>
          <w:sz w:val="12"/>
        </w:rPr>
        <w:t>¶</w:t>
      </w:r>
      <w:r w:rsidRPr="00965ADC">
        <w:rPr>
          <w:sz w:val="16"/>
        </w:rPr>
        <w:t xml:space="preserve"> Andy claims that Iran exhibits “a determination to leverage the anticipated benefits of that [nuclear] investment” and that it seeks a nuclear capability “because of the prestige, power and authority which Iran believes such weapons would give it, both regionally and beyond.” What he doesn’t do is explain exactly what he sees those benefits to be, nor how he sees Tehran achieving power and authority as a nuclear state. I agree that Tehran seeks regional influence commensurate with how it views its rightful place in the international system. But I don’t see how having a nuclear capability achieves that other than by safeguarding it from existential threats. Rather, I’d argue that Iranian national power, and hence that of the Islamic Revolution, will be furthered by leveraging its enormous potential economic and human capabilities. In many ways that’s what its Gulf </w:t>
      </w:r>
      <w:proofErr w:type="spellStart"/>
      <w:r w:rsidRPr="00965ADC">
        <w:rPr>
          <w:sz w:val="16"/>
        </w:rPr>
        <w:t>neighbours</w:t>
      </w:r>
      <w:proofErr w:type="spellEnd"/>
      <w:r w:rsidRPr="00965ADC">
        <w:rPr>
          <w:sz w:val="16"/>
        </w:rPr>
        <w:t xml:space="preserve"> truly fear.</w:t>
      </w:r>
      <w:r w:rsidRPr="00965ADC">
        <w:rPr>
          <w:sz w:val="12"/>
        </w:rPr>
        <w:t>¶</w:t>
      </w:r>
      <w:r w:rsidRPr="00965ADC">
        <w:rPr>
          <w:sz w:val="16"/>
        </w:rPr>
        <w:t xml:space="preserve"> </w:t>
      </w:r>
    </w:p>
    <w:p w:rsidR="00AE2844" w:rsidRDefault="00AE2844" w:rsidP="00AE2844">
      <w:pPr>
        <w:pStyle w:val="Heading4"/>
      </w:pPr>
      <w:r>
        <w:t>Dissent is key to democracy – censorship takes this dissent away</w:t>
      </w:r>
    </w:p>
    <w:p w:rsidR="00AE2844" w:rsidRPr="008E4D3C" w:rsidRDefault="00AE2844" w:rsidP="00AE2844">
      <w:pPr>
        <w:rPr>
          <w:rStyle w:val="Style13ptBold"/>
          <w:b w:val="0"/>
          <w:bCs w:val="0"/>
          <w:sz w:val="22"/>
        </w:rPr>
      </w:pPr>
      <w:r w:rsidRPr="008E4D3C">
        <w:rPr>
          <w:rStyle w:val="Style13ptBold"/>
        </w:rPr>
        <w:t xml:space="preserve">Atkins 11 </w:t>
      </w:r>
      <w:r w:rsidRPr="008E4D3C">
        <w:t>(</w:t>
      </w:r>
      <w:hyperlink r:id="rId59" w:history="1">
        <w:r w:rsidRPr="00702F06">
          <w:rPr>
            <w:rStyle w:val="Hyperlink"/>
          </w:rPr>
          <w:t>http://www.times-standard.com/general-news/20110730/democracy-and-dissent-go-together</w:t>
        </w:r>
      </w:hyperlink>
      <w:r>
        <w:t>, Democracy and dissent go together, Linda Atkins, Staff Writer for the Times Standard, 7/30/11)</w:t>
      </w:r>
    </w:p>
    <w:p w:rsidR="00AE2844" w:rsidRDefault="00AE2844" w:rsidP="00AE2844">
      <w:pPr>
        <w:rPr>
          <w:u w:val="single"/>
        </w:rPr>
      </w:pPr>
      <w:r w:rsidRPr="008E4D3C">
        <w:t xml:space="preserve">Throughout the history of our country, </w:t>
      </w:r>
      <w:r w:rsidRPr="008E4D3C">
        <w:rPr>
          <w:u w:val="single"/>
        </w:rPr>
        <w:t xml:space="preserve">dissent has been important to bringing change to </w:t>
      </w:r>
      <w:r w:rsidRPr="008E4D3C">
        <w:t xml:space="preserve">our </w:t>
      </w:r>
      <w:r w:rsidRPr="008E4D3C">
        <w:rPr>
          <w:u w:val="single"/>
        </w:rPr>
        <w:t>government</w:t>
      </w:r>
      <w:r w:rsidRPr="008E4D3C">
        <w:t xml:space="preserve">. </w:t>
      </w:r>
      <w:r w:rsidRPr="008E4D3C">
        <w:rPr>
          <w:u w:val="single"/>
        </w:rPr>
        <w:t>Without dissent and protest, we would still be English citizens,</w:t>
      </w:r>
      <w:r w:rsidRPr="008E4D3C">
        <w:t xml:space="preserve"> </w:t>
      </w:r>
      <w:r w:rsidRPr="008E4D3C">
        <w:rPr>
          <w:u w:val="single"/>
        </w:rPr>
        <w:t>people would still own other people as slaves, and women would not have the vote. Promoting a world view that doesn't allow citizens to protest the actions of their government is to take on the philosophy of all of the despots and dictators who kept their citizens silenced and afraid of retribution. Democracy is a living form of government that embraces the right of its citizens to protest decisions that they disagree with.</w:t>
      </w:r>
      <w:r w:rsidRPr="008E4D3C">
        <w:t xml:space="preserve"> A governing body taking a vote is sometimes just the beginning of the process. As an elected official, I have the duty to listen to and encourage the people of Eureka to speak out when their representatives act in ways that the public disagrees with. I consider those people who show up to speak to our council week after week as involved and caring citizens who want to be a part of shaping our community. Others have dismissed these citizens' concerns because they continue to come to our meetings and voice their ideas. I don't understand that reasoning. Somehow, their very involvement at our meetings bothers some who would prefer that the community just shut up and let them do whatever they want, without the complaint from the citizenry.</w:t>
      </w:r>
      <w:r>
        <w:t xml:space="preserve"> </w:t>
      </w:r>
      <w:r w:rsidRPr="008E4D3C">
        <w:t xml:space="preserve">I agree that participating in a democracy means that we continue to work with the people with whom we disagree in order to come to future compromises that benefit our community. I would never refuse to work with, or treat badly, council members or staff with whom I've had disagreements. I expect the people I work with to have the same resilience. Politics is often a rough-and-tumble exercise. </w:t>
      </w:r>
      <w:r w:rsidRPr="008E4D3C">
        <w:rPr>
          <w:u w:val="single"/>
        </w:rPr>
        <w:t>Dissent and protest stretch our ability to take criticism and should lead us to examine what it is that people are upset about, not simply dismiss their complaints as unimportant.</w:t>
      </w:r>
      <w:r>
        <w:t xml:space="preserve"> </w:t>
      </w:r>
      <w:r w:rsidRPr="008E4D3C">
        <w:t xml:space="preserve">Unlike some past council members, I don't have the capacity to know what the people who are not communicating with me are thinking. During the protest of the city's recent action, I received overwhelming input against the action the city had taken. I responded to that input by encouraging the citizens to express </w:t>
      </w:r>
      <w:proofErr w:type="gramStart"/>
      <w:r w:rsidRPr="008E4D3C">
        <w:t>themselves</w:t>
      </w:r>
      <w:proofErr w:type="gramEnd"/>
      <w:r w:rsidRPr="008E4D3C">
        <w:t xml:space="preserve">. Talking to fellow citizens and circulating petitions are time-honored ways for people to express their concerns. I will continue to support the people of Eureka actively participating in their government. I think that </w:t>
      </w:r>
      <w:r w:rsidRPr="008E4D3C">
        <w:rPr>
          <w:u w:val="single"/>
        </w:rPr>
        <w:t>increased participation is the key to solving many of the issues that face our city today. Innovative ideas about how to address problems often come from outside of a bureaucracy, because it sometimes takes a different perspective to come up with alternative solutions.</w:t>
      </w:r>
      <w:r w:rsidRPr="008E4D3C">
        <w:t xml:space="preserve"> The stifling of citizen involvement cuts us off from others' viewpoints and leaves us with no new information with which to make our decisions.</w:t>
      </w:r>
      <w:r>
        <w:t xml:space="preserve"> </w:t>
      </w:r>
      <w:r w:rsidRPr="008E4D3C">
        <w:t xml:space="preserve">I want to encourage the people of Eureka to continue to give input to their elected officials about decisions that are important to our community. Don't be discouraged by the disregard of your concerns from some in the community; you know you were heard because of the nature of their response to your vocal protest in their July 22 My Word. It sometimes takes sustained communication to convince some elected officials that the public should not be ignored. I don't believe that, as a public official, I somehow know better than my fellow citizens what the correct direction is to move our city forward. I rely on all of you to help steer my decisions in a way that will help to bring positive changes and open communication between all people in our city. I challenge my fellow council members to join me in becoming aware of our use of the divisive language that has become so popular in our country today. It's easy to slip into this destructive habit of dismissing the people we disagree with. </w:t>
      </w:r>
      <w:r w:rsidRPr="008E4D3C">
        <w:rPr>
          <w:u w:val="single"/>
        </w:rPr>
        <w:t>Dissent and protest represent the health of our democracy, while dismissal and divisiveness represent its deterioration</w:t>
      </w:r>
      <w:r w:rsidRPr="008E4D3C">
        <w:t>.</w:t>
      </w:r>
      <w:r>
        <w:t xml:space="preserve"> </w:t>
      </w:r>
      <w:r w:rsidRPr="008E4D3C">
        <w:t xml:space="preserve">I will continue to speak up when I think something is wrong or when I disagree with a decision. I will continue to encourage others to do so, too. The framers of our democracy were very wise to include the right to dissent and protest in our governing documents. </w:t>
      </w:r>
      <w:r w:rsidRPr="008E4D3C">
        <w:rPr>
          <w:u w:val="single"/>
        </w:rPr>
        <w:t>These rights allow our democracy to remain a strong and vibrant form of government.</w:t>
      </w:r>
    </w:p>
    <w:p w:rsidR="00AE2844" w:rsidRDefault="00AE2844" w:rsidP="00AE2844">
      <w:pPr>
        <w:pStyle w:val="Heading4"/>
      </w:pPr>
      <w:r>
        <w:t>Iran democracy key to preventing Middle East conflicts and terrorism</w:t>
      </w:r>
    </w:p>
    <w:p w:rsidR="00AE2844" w:rsidRPr="00D21415" w:rsidRDefault="00AE2844" w:rsidP="00AE2844">
      <w:pPr>
        <w:rPr>
          <w:rStyle w:val="Style13ptBold"/>
        </w:rPr>
      </w:pPr>
      <w:r w:rsidRPr="00D21415">
        <w:rPr>
          <w:rStyle w:val="Style13ptBold"/>
        </w:rPr>
        <w:t>6/30</w:t>
      </w:r>
      <w:r w:rsidRPr="00D21415">
        <w:t>/2015</w:t>
      </w:r>
      <w:r>
        <w:t xml:space="preserve"> (</w:t>
      </w:r>
      <w:hyperlink r:id="rId60" w:history="1">
        <w:r w:rsidRPr="00007E48">
          <w:rPr>
            <w:rStyle w:val="Hyperlink"/>
          </w:rPr>
          <w:t>http://www.cnn.com/2015/06/30/opinions/iran-nuclear-talks-parsi/</w:t>
        </w:r>
      </w:hyperlink>
      <w:r>
        <w:t xml:space="preserve">, </w:t>
      </w:r>
      <w:r w:rsidRPr="00D21415">
        <w:t>Iran's nuclear talks: Five reasons why a deal would be good for the U.S.</w:t>
      </w:r>
      <w:r>
        <w:t xml:space="preserve">, </w:t>
      </w:r>
      <w:proofErr w:type="spellStart"/>
      <w:r w:rsidRPr="00D21415">
        <w:t>Trita</w:t>
      </w:r>
      <w:proofErr w:type="spellEnd"/>
      <w:r w:rsidRPr="00D21415">
        <w:t xml:space="preserve"> </w:t>
      </w:r>
      <w:proofErr w:type="spellStart"/>
      <w:r w:rsidRPr="00D21415">
        <w:t>Parsi</w:t>
      </w:r>
      <w:proofErr w:type="spellEnd"/>
      <w:r>
        <w:t>, founder and current president of the National Iranian American Council, author of Treacherous Alliance and A Single Roll of the Dice, 6/30/2015)</w:t>
      </w:r>
    </w:p>
    <w:p w:rsidR="00AE2844" w:rsidRDefault="00AE2844" w:rsidP="00AE2844">
      <w:pPr>
        <w:rPr>
          <w:u w:val="single"/>
        </w:rPr>
      </w:pPr>
      <w:r w:rsidRPr="00D21415">
        <w:t>Third, the deal will help unleash Iran's vibrant, young (the median age is 28!) and moderate society, which is continuously pushing Iran in a democratic direction. The deal enjoys solid support among the Iranian public as well as among Iranian civil society leaders, partly because they believe the deal "would enable political and cultural reforms."</w:t>
      </w:r>
      <w:r>
        <w:t xml:space="preserve"> </w:t>
      </w:r>
      <w:r w:rsidRPr="00D21415">
        <w:rPr>
          <w:u w:val="single"/>
        </w:rPr>
        <w:t>America benefits if the democratic aspirations of the Iranian people are increasingly met, because a more democratic Iran is a more moderate Iran.</w:t>
      </w:r>
      <w:r>
        <w:t xml:space="preserve"> </w:t>
      </w:r>
      <w:r w:rsidRPr="00D21415">
        <w:t>What's the deal with the Iran nuclear negotiations?</w:t>
      </w:r>
      <w:r>
        <w:t xml:space="preserve"> </w:t>
      </w:r>
      <w:r w:rsidRPr="00D21415">
        <w:rPr>
          <w:b/>
          <w:u w:val="single"/>
        </w:rPr>
        <w:t>This is particularly important at a time when the violent winds of religious radicalism are ravaging the Middle East and beyond. America is in desperate need of an injection of political moderation in the region. An Iran that moves towards democracy could provide that.</w:t>
      </w:r>
    </w:p>
    <w:p w:rsidR="00AE2844" w:rsidRDefault="00AE2844" w:rsidP="00AE2844">
      <w:pPr>
        <w:rPr>
          <w:sz w:val="16"/>
        </w:rPr>
      </w:pPr>
    </w:p>
    <w:p w:rsidR="00AE2844" w:rsidRPr="00F85EA2" w:rsidRDefault="00AE2844" w:rsidP="00AE2844"/>
    <w:p w:rsidR="00AE2844" w:rsidRPr="000572FD" w:rsidRDefault="00AE2844" w:rsidP="00AE2844"/>
    <w:p w:rsidR="00AE2844" w:rsidRPr="00CD3DAA" w:rsidRDefault="00AE2844" w:rsidP="00AE2844"/>
    <w:p w:rsidR="00AE2844" w:rsidRDefault="00AE2844" w:rsidP="00AE2844">
      <w:pPr>
        <w:pStyle w:val="Heading2"/>
      </w:pPr>
      <w:r>
        <w:t>Uniqueness</w:t>
      </w:r>
    </w:p>
    <w:p w:rsidR="00AE2844" w:rsidRDefault="00AE2844" w:rsidP="00AE2844">
      <w:pPr>
        <w:pStyle w:val="Heading3"/>
      </w:pPr>
      <w:r>
        <w:t>Iran Censorship Declining Now</w:t>
      </w:r>
    </w:p>
    <w:p w:rsidR="00AE2844" w:rsidRDefault="00AE2844" w:rsidP="00AE2844">
      <w:pPr>
        <w:pStyle w:val="Heading4"/>
      </w:pPr>
      <w:r>
        <w:t>Strictness of Iran censorship policies decreasing rapidly</w:t>
      </w:r>
    </w:p>
    <w:p w:rsidR="00AE2844" w:rsidRDefault="00AE2844" w:rsidP="00AE2844">
      <w:proofErr w:type="spellStart"/>
      <w:r w:rsidRPr="00407BCF">
        <w:rPr>
          <w:rStyle w:val="Style13ptBold"/>
        </w:rPr>
        <w:t>Azizi</w:t>
      </w:r>
      <w:proofErr w:type="spellEnd"/>
      <w:r w:rsidRPr="00407BCF">
        <w:rPr>
          <w:rStyle w:val="Style13ptBold"/>
        </w:rPr>
        <w:t xml:space="preserve"> 15</w:t>
      </w:r>
      <w:r>
        <w:t xml:space="preserve"> (</w:t>
      </w:r>
      <w:r w:rsidRPr="00407BCF">
        <w:t>http://www.al-monitor.com/pulse/originals/2015/02/iran-books-culture-minister-publishing-ali-jannati.html#</w:t>
      </w:r>
      <w:r>
        <w:t xml:space="preserve">, Iranian writers welcome decline of censorship, </w:t>
      </w:r>
      <w:proofErr w:type="spellStart"/>
      <w:r>
        <w:t>Arash</w:t>
      </w:r>
      <w:proofErr w:type="spellEnd"/>
      <w:r>
        <w:t xml:space="preserve"> </w:t>
      </w:r>
      <w:proofErr w:type="spellStart"/>
      <w:r>
        <w:t>Azizi</w:t>
      </w:r>
      <w:proofErr w:type="spellEnd"/>
      <w:r>
        <w:t>, writer, journalist and broadcaster. Based in London, he currently hosts one of the most-watched news shows in Iran, 2/10/15)</w:t>
      </w:r>
    </w:p>
    <w:p w:rsidR="00AE2844" w:rsidRPr="007E048C" w:rsidRDefault="00AE2844" w:rsidP="00AE2844">
      <w:r w:rsidRPr="007E048C">
        <w:t>When Iran’s President Mahmoud Ahmadinejad faced off with his primary opponent, Mir-Hossein Mousavi, in a heated televised debate in 2008, the unyielding leader conceded at least one point. When Mousavi criticized the state for its arbitrary book censorship under Ahmadinejad, the president responded, “Yes, I agree with you on that. I have written to the culture minister and warned him about this.”</w:t>
      </w:r>
      <w:r>
        <w:t xml:space="preserve"> </w:t>
      </w:r>
      <w:r w:rsidRPr="007E048C">
        <w:rPr>
          <w:u w:val="single"/>
        </w:rPr>
        <w:t>After eight difficult years of strict censorship under President Mahmoud Ahmadinejad, Iranian writers say that literary freedom is increasing under the new administration</w:t>
      </w:r>
      <w:r w:rsidRPr="007E048C">
        <w:t>.</w:t>
      </w:r>
      <w:r>
        <w:t xml:space="preserve"> </w:t>
      </w:r>
      <w:r w:rsidRPr="007E048C">
        <w:t xml:space="preserve">Simply put, the eight years of Ahmadinejad's presidency were some of the toughest for Iran’s publishing community. Facing a massive increase in censorship and harassment, many writers simply gave up trying. In 2013, President Hassan Rouhani came to power, promising to inject new life into the country’s cultural scene. He seems to have made good on at least one of his promises, and </w:t>
      </w:r>
      <w:r w:rsidRPr="007E048C">
        <w:rPr>
          <w:u w:val="single"/>
        </w:rPr>
        <w:t>many writers and publishers have told Al-Monitor that</w:t>
      </w:r>
      <w:r w:rsidRPr="007E048C">
        <w:t xml:space="preserve"> book </w:t>
      </w:r>
      <w:r w:rsidRPr="007E048C">
        <w:rPr>
          <w:u w:val="single"/>
        </w:rPr>
        <w:t>censorship has eased considerably</w:t>
      </w:r>
      <w:r w:rsidRPr="007E048C">
        <w:t>.</w:t>
      </w:r>
      <w:r>
        <w:t xml:space="preserve"> </w:t>
      </w:r>
      <w:r w:rsidRPr="007E048C">
        <w:t>Speaking last week at an annual book award ceremony in Tehran, Rouhani criticized the arbitrary censorship of books and said he prefers to transfer the task of book supervision to the publishing industry itself.</w:t>
      </w:r>
      <w:r>
        <w:t xml:space="preserve"> </w:t>
      </w:r>
      <w:r w:rsidRPr="007E048C">
        <w:t>It is hard to overstate how beleaguered Iran's writers and publishers felt during the eight years under Ahmadinejad. The Islamic Republic has never been a bastion of freedom of expression, but during that time, things were taken to a different level.</w:t>
      </w:r>
      <w:r>
        <w:t xml:space="preserve"> </w:t>
      </w:r>
      <w:r w:rsidRPr="007E048C">
        <w:t>Under President Mohammad Khatami (1997-2005), especially his first term, the vast majority of restrictions on book publishing were lifted. The complicated power structure in Iran meant that writers could still face persecution, but Khatami’s Ministry of Culture and Islamic Guidance actually stood by their side in most cases.</w:t>
      </w:r>
      <w:r>
        <w:t xml:space="preserve"> </w:t>
      </w:r>
      <w:r w:rsidRPr="007E048C">
        <w:t xml:space="preserve">“We’d go to the courts and defend the books that had been published,” Khatami’s Deputy Culture Minister Ali </w:t>
      </w:r>
      <w:proofErr w:type="spellStart"/>
      <w:r w:rsidRPr="007E048C">
        <w:t>Asghar</w:t>
      </w:r>
      <w:proofErr w:type="spellEnd"/>
      <w:r w:rsidRPr="007E048C">
        <w:t xml:space="preserve"> </w:t>
      </w:r>
      <w:proofErr w:type="spellStart"/>
      <w:r w:rsidRPr="007E048C">
        <w:t>Ramezanpoor</w:t>
      </w:r>
      <w:proofErr w:type="spellEnd"/>
      <w:r w:rsidRPr="007E048C">
        <w:t xml:space="preserve"> told Al-Monitor.</w:t>
      </w:r>
      <w:r>
        <w:t xml:space="preserve"> </w:t>
      </w:r>
      <w:r w:rsidRPr="00407BCF">
        <w:rPr>
          <w:u w:val="single"/>
        </w:rPr>
        <w:t>After years of censorship, leftists could finally buy works by Marx and Lenin while reinvigorated journalists wrote books criticizing the highest figures in the establishment.</w:t>
      </w:r>
      <w:r w:rsidRPr="007E048C">
        <w:t xml:space="preserve"> All this came to a rather abrupt end when Ahmadinejad took power. His </w:t>
      </w:r>
      <w:proofErr w:type="spellStart"/>
      <w:r w:rsidRPr="007E048C">
        <w:t>hard-line</w:t>
      </w:r>
      <w:proofErr w:type="spellEnd"/>
      <w:r w:rsidRPr="007E048C">
        <w:t xml:space="preserve"> Culture Minister Mohammad Hossein Safar-</w:t>
      </w:r>
      <w:proofErr w:type="spellStart"/>
      <w:r w:rsidRPr="007E048C">
        <w:t>Harandi</w:t>
      </w:r>
      <w:proofErr w:type="spellEnd"/>
      <w:r w:rsidRPr="007E048C">
        <w:t xml:space="preserve"> immediately annulled many of the permissions issued by his predecessor.</w:t>
      </w:r>
      <w:r>
        <w:t xml:space="preserve"> </w:t>
      </w:r>
      <w:r w:rsidRPr="007E048C">
        <w:t xml:space="preserve">“This huge wall was raised and we felt like we had zero chances to publish any book,” Anita </w:t>
      </w:r>
      <w:proofErr w:type="spellStart"/>
      <w:r w:rsidRPr="007E048C">
        <w:t>Yarmohammadi</w:t>
      </w:r>
      <w:proofErr w:type="spellEnd"/>
      <w:r w:rsidRPr="007E048C">
        <w:t>, one of Iran’s up-and-coming young novelists, told Al-Monitor.</w:t>
      </w:r>
      <w:r>
        <w:t xml:space="preserve"> </w:t>
      </w:r>
      <w:proofErr w:type="spellStart"/>
      <w:r w:rsidRPr="007E048C">
        <w:t>Ramezanpoor</w:t>
      </w:r>
      <w:proofErr w:type="spellEnd"/>
      <w:r w:rsidRPr="007E048C">
        <w:t xml:space="preserve">, who headed the ministry’s powerful culture department, remembers the first weeks of the Ahmadinejad administration very well. He was repeatedly called to court to answer for the books he had allowed to be published. These were not only controversial titles like “Veil and the Male Elite: A Feminist Interpretation of Islam” by Moroccan </w:t>
      </w:r>
      <w:proofErr w:type="spellStart"/>
      <w:r w:rsidRPr="007E048C">
        <w:t>Fatema</w:t>
      </w:r>
      <w:proofErr w:type="spellEnd"/>
      <w:r w:rsidRPr="007E048C">
        <w:t xml:space="preserve"> </w:t>
      </w:r>
      <w:proofErr w:type="spellStart"/>
      <w:r w:rsidRPr="007E048C">
        <w:t>Mernissi</w:t>
      </w:r>
      <w:proofErr w:type="spellEnd"/>
      <w:r w:rsidRPr="007E048C">
        <w:t xml:space="preserve"> or journalist Akbar </w:t>
      </w:r>
      <w:proofErr w:type="spellStart"/>
      <w:r w:rsidRPr="007E048C">
        <w:t>Ganji’s</w:t>
      </w:r>
      <w:proofErr w:type="spellEnd"/>
      <w:r w:rsidRPr="007E048C">
        <w:t xml:space="preserve"> “The Red Eminence and the Grey Eminences.” </w:t>
      </w:r>
      <w:proofErr w:type="spellStart"/>
      <w:r w:rsidRPr="007E048C">
        <w:t>Ramezanpoor</w:t>
      </w:r>
      <w:proofErr w:type="spellEnd"/>
      <w:r w:rsidRPr="007E048C">
        <w:t xml:space="preserve"> also remembers being questioned, bizarrely, over a book about human biology. The new censors were uncomfortable with how words like “guardian” or “leadership” had been employed to describe blood cells, as the words are also used to describe the position of Iran’s supreme leader.</w:t>
      </w:r>
      <w:r>
        <w:t xml:space="preserve"> </w:t>
      </w:r>
      <w:r w:rsidRPr="007E048C">
        <w:t xml:space="preserve">The ministry’s culture department was to be headed by people like </w:t>
      </w:r>
      <w:proofErr w:type="spellStart"/>
      <w:r w:rsidRPr="007E048C">
        <w:t>Parviz</w:t>
      </w:r>
      <w:proofErr w:type="spellEnd"/>
      <w:r w:rsidRPr="007E048C">
        <w:t xml:space="preserve"> Mohsen, who said those who complained about censorship “were actually against the entire regime of the Islamic Republic,” or Bahman </w:t>
      </w:r>
      <w:proofErr w:type="spellStart"/>
      <w:r w:rsidRPr="007E048C">
        <w:t>Dorri</w:t>
      </w:r>
      <w:proofErr w:type="spellEnd"/>
      <w:r w:rsidRPr="007E048C">
        <w:t>, who once headed the publishing department of the Iranian Revolutionary Guard Corp (IRGC) and who had penned titles like “The Absolute Guardianship of the Jurist is a Pillar of the Religion.”</w:t>
      </w:r>
      <w:r>
        <w:t xml:space="preserve"> </w:t>
      </w:r>
      <w:r w:rsidRPr="007E048C">
        <w:t xml:space="preserve">Veteran publishers, such as feminist </w:t>
      </w:r>
      <w:proofErr w:type="spellStart"/>
      <w:r w:rsidRPr="007E048C">
        <w:t>Shahla</w:t>
      </w:r>
      <w:proofErr w:type="spellEnd"/>
      <w:r w:rsidRPr="007E048C">
        <w:t xml:space="preserve"> </w:t>
      </w:r>
      <w:proofErr w:type="spellStart"/>
      <w:r w:rsidRPr="007E048C">
        <w:t>Lahiji</w:t>
      </w:r>
      <w:proofErr w:type="spellEnd"/>
      <w:r w:rsidRPr="007E048C">
        <w:t>, described that era as being worse than the war-torn 1980s.</w:t>
      </w:r>
      <w:r>
        <w:t xml:space="preserve"> </w:t>
      </w:r>
      <w:r w:rsidRPr="007E048C">
        <w:t xml:space="preserve">The works of foreign writers such as William Faulkner, Federico Garcia Lorca and Gabriel Garcia Marquez were banned, despite having been best-selling favorites for years. Classics of modern Persian literature, from </w:t>
      </w:r>
      <w:proofErr w:type="spellStart"/>
      <w:r w:rsidRPr="007E048C">
        <w:t>Sadeq</w:t>
      </w:r>
      <w:proofErr w:type="spellEnd"/>
      <w:r w:rsidRPr="007E048C">
        <w:t xml:space="preserve"> </w:t>
      </w:r>
      <w:proofErr w:type="spellStart"/>
      <w:r w:rsidRPr="007E048C">
        <w:t>Hedayat</w:t>
      </w:r>
      <w:proofErr w:type="spellEnd"/>
      <w:r w:rsidRPr="007E048C">
        <w:t xml:space="preserve"> to </w:t>
      </w:r>
      <w:proofErr w:type="spellStart"/>
      <w:r w:rsidRPr="007E048C">
        <w:t>Forough</w:t>
      </w:r>
      <w:proofErr w:type="spellEnd"/>
      <w:r w:rsidRPr="007E048C">
        <w:t xml:space="preserve"> </w:t>
      </w:r>
      <w:proofErr w:type="spellStart"/>
      <w:r w:rsidRPr="007E048C">
        <w:t>Farokhzad</w:t>
      </w:r>
      <w:proofErr w:type="spellEnd"/>
      <w:r w:rsidRPr="007E048C">
        <w:t xml:space="preserve">, also faced difficulties. Bizarrely, even the works of </w:t>
      </w:r>
      <w:proofErr w:type="spellStart"/>
      <w:r w:rsidRPr="007E048C">
        <w:t>Khawja</w:t>
      </w:r>
      <w:proofErr w:type="spellEnd"/>
      <w:r w:rsidRPr="007E048C">
        <w:t xml:space="preserve"> Abdullah Ansari, a Persian Sufi of the 11th century Herat, faced restrictions.</w:t>
      </w:r>
      <w:r>
        <w:t xml:space="preserve"> </w:t>
      </w:r>
      <w:r w:rsidRPr="007E048C">
        <w:t xml:space="preserve">Less than two years into the Rouhani administration, things are very different. New Culture Minister Ali </w:t>
      </w:r>
      <w:proofErr w:type="spellStart"/>
      <w:r w:rsidRPr="007E048C">
        <w:t>Jannati</w:t>
      </w:r>
      <w:proofErr w:type="spellEnd"/>
      <w:r w:rsidRPr="007E048C">
        <w:t xml:space="preserve">, while not necessarily known as a Reformist, has a distinction of being “quite open-minded,” as </w:t>
      </w:r>
      <w:proofErr w:type="spellStart"/>
      <w:r w:rsidRPr="007E048C">
        <w:t>Ramezanpoor</w:t>
      </w:r>
      <w:proofErr w:type="spellEnd"/>
      <w:r w:rsidRPr="007E048C">
        <w:t xml:space="preserve"> has complimented him. It helps that his father is one of the staunchest </w:t>
      </w:r>
      <w:proofErr w:type="spellStart"/>
      <w:r w:rsidRPr="007E048C">
        <w:t>hard-line</w:t>
      </w:r>
      <w:proofErr w:type="spellEnd"/>
      <w:r w:rsidRPr="007E048C">
        <w:t xml:space="preserve"> figures of the establishment, Ayatollah Ahmad </w:t>
      </w:r>
      <w:proofErr w:type="spellStart"/>
      <w:r w:rsidRPr="007E048C">
        <w:t>Jannati</w:t>
      </w:r>
      <w:proofErr w:type="spellEnd"/>
      <w:r w:rsidRPr="007E048C">
        <w:t>.</w:t>
      </w:r>
      <w:r>
        <w:t xml:space="preserve"> </w:t>
      </w:r>
      <w:r w:rsidRPr="007E048C">
        <w:t xml:space="preserve">For actions such as openly speaking out against Internet censorship, </w:t>
      </w:r>
      <w:proofErr w:type="spellStart"/>
      <w:r w:rsidRPr="007E048C">
        <w:t>Jannati</w:t>
      </w:r>
      <w:proofErr w:type="spellEnd"/>
      <w:r w:rsidRPr="007E048C">
        <w:t xml:space="preserve"> has now become a favorite target of the hard-liners. His father has repeatedly said that he disapproves of his son, and he is touted as the next in line of ministers that the conservative-dominated parliament threatens to impeach. But while Internet and press censorship makes a lot of headlines, </w:t>
      </w:r>
      <w:r w:rsidRPr="00407BCF">
        <w:rPr>
          <w:u w:val="single"/>
        </w:rPr>
        <w:t xml:space="preserve">the easing of censorship </w:t>
      </w:r>
      <w:r w:rsidRPr="00407BCF">
        <w:t>over books</w:t>
      </w:r>
      <w:r w:rsidRPr="00407BCF">
        <w:rPr>
          <w:u w:val="single"/>
        </w:rPr>
        <w:t xml:space="preserve"> has happened quietly and without much controversy. </w:t>
      </w:r>
      <w:r w:rsidRPr="007E048C">
        <w:t xml:space="preserve">“People in all echelons and levels of the ministry have changed,” </w:t>
      </w:r>
      <w:proofErr w:type="spellStart"/>
      <w:r w:rsidRPr="007E048C">
        <w:t>Ramezanpoor</w:t>
      </w:r>
      <w:proofErr w:type="spellEnd"/>
      <w:r w:rsidRPr="007E048C">
        <w:t xml:space="preserve"> said. “Ahmadinejad had appointed people with backgrounds in the IRGC, military or judiciary. Now, once more, we have literary-minded people working in the ministry.”</w:t>
      </w:r>
      <w:r>
        <w:t xml:space="preserve"> </w:t>
      </w:r>
      <w:proofErr w:type="spellStart"/>
      <w:r w:rsidRPr="007E048C">
        <w:rPr>
          <w:rFonts w:ascii="Arial" w:hAnsi="Arial" w:cs="Arial"/>
        </w:rPr>
        <w:t>ُ</w:t>
      </w:r>
      <w:r w:rsidRPr="007E048C">
        <w:t>This</w:t>
      </w:r>
      <w:proofErr w:type="spellEnd"/>
      <w:r w:rsidRPr="007E048C">
        <w:t xml:space="preserve"> progress is in line with what </w:t>
      </w:r>
      <w:proofErr w:type="spellStart"/>
      <w:r w:rsidRPr="007E048C">
        <w:t>Jannati</w:t>
      </w:r>
      <w:proofErr w:type="spellEnd"/>
      <w:r w:rsidRPr="007E048C">
        <w:t xml:space="preserve"> promised at the outset. Criticizing the previous administration, he said, “People without the necessary knowledge used to stop some books from publication with their empty excuses," joking, "If the Quran hadn’t come from God, they would even ban that.”</w:t>
      </w:r>
      <w:r>
        <w:t xml:space="preserve"> </w:t>
      </w:r>
      <w:r w:rsidRPr="007E048C">
        <w:t xml:space="preserve">New Deputy Culture Minister Abbas </w:t>
      </w:r>
      <w:proofErr w:type="spellStart"/>
      <w:r w:rsidRPr="007E048C">
        <w:t>Salehi</w:t>
      </w:r>
      <w:proofErr w:type="spellEnd"/>
      <w:r w:rsidRPr="007E048C">
        <w:t xml:space="preserve"> promised an answer to all applications for publication permits within 30 days and an end to arbitrary bans. Reports show that so far, he has mostly made good on the promise.</w:t>
      </w:r>
      <w:r>
        <w:t xml:space="preserve"> </w:t>
      </w:r>
      <w:r w:rsidRPr="007E048C">
        <w:rPr>
          <w:rFonts w:hint="eastAsia"/>
        </w:rPr>
        <w:t>“</w:t>
      </w:r>
      <w:r w:rsidRPr="007E048C">
        <w:t xml:space="preserve">It’s like a miracle,” said </w:t>
      </w:r>
      <w:proofErr w:type="spellStart"/>
      <w:r w:rsidRPr="007E048C">
        <w:t>Yarmohammadi</w:t>
      </w:r>
      <w:proofErr w:type="spellEnd"/>
      <w:r w:rsidRPr="007E048C">
        <w:t>. “My new novel got a response in less than a month. And they only wanted a few changes.”</w:t>
      </w:r>
      <w:r>
        <w:t xml:space="preserve"> </w:t>
      </w:r>
      <w:proofErr w:type="spellStart"/>
      <w:r w:rsidRPr="007E048C">
        <w:t>Nikoo</w:t>
      </w:r>
      <w:proofErr w:type="spellEnd"/>
      <w:r w:rsidRPr="007E048C">
        <w:t xml:space="preserve"> </w:t>
      </w:r>
      <w:proofErr w:type="spellStart"/>
      <w:r w:rsidRPr="007E048C">
        <w:t>Khakpoor</w:t>
      </w:r>
      <w:proofErr w:type="spellEnd"/>
      <w:r w:rsidRPr="007E048C">
        <w:t>, a novelist living in London and Tehran, told Al-Monitor, “One of the great things is that they let us talk to the reviewers once more to see what their concerns are. The wall has been lifted.”</w:t>
      </w:r>
      <w:r>
        <w:t xml:space="preserve"> </w:t>
      </w:r>
      <w:r w:rsidRPr="007E048C">
        <w:t xml:space="preserve">Eminent literary figure and translator </w:t>
      </w:r>
      <w:proofErr w:type="spellStart"/>
      <w:r w:rsidRPr="007E048C">
        <w:t>Arsalan</w:t>
      </w:r>
      <w:proofErr w:type="spellEnd"/>
      <w:r w:rsidRPr="007E048C">
        <w:t xml:space="preserve"> </w:t>
      </w:r>
      <w:proofErr w:type="spellStart"/>
      <w:r w:rsidRPr="007E048C">
        <w:t>Fasihi</w:t>
      </w:r>
      <w:proofErr w:type="spellEnd"/>
      <w:r w:rsidRPr="007E048C">
        <w:t xml:space="preserve"> told Al-Monitor, “</w:t>
      </w:r>
      <w:r w:rsidRPr="00407BCF">
        <w:rPr>
          <w:u w:val="single"/>
        </w:rPr>
        <w:t>Things have become a lot better</w:t>
      </w:r>
      <w:r w:rsidRPr="007E048C">
        <w:t xml:space="preserve">.” Many of his translations of </w:t>
      </w:r>
      <w:proofErr w:type="spellStart"/>
      <w:r w:rsidRPr="007E048C">
        <w:t>Orhan</w:t>
      </w:r>
      <w:proofErr w:type="spellEnd"/>
      <w:r w:rsidRPr="007E048C">
        <w:t xml:space="preserve"> </w:t>
      </w:r>
      <w:proofErr w:type="spellStart"/>
      <w:r w:rsidRPr="007E048C">
        <w:t>Pamuk</w:t>
      </w:r>
      <w:proofErr w:type="spellEnd"/>
      <w:r w:rsidRPr="007E048C">
        <w:t xml:space="preserve">, the Turkish </w:t>
      </w:r>
      <w:proofErr w:type="spellStart"/>
      <w:proofErr w:type="gramStart"/>
      <w:r w:rsidRPr="007E048C">
        <w:t>nobel</w:t>
      </w:r>
      <w:proofErr w:type="spellEnd"/>
      <w:proofErr w:type="gramEnd"/>
      <w:r w:rsidRPr="007E048C">
        <w:t xml:space="preserve"> laureate, are now coming out after having been barred from publication for close to a decade. He said that </w:t>
      </w:r>
      <w:proofErr w:type="spellStart"/>
      <w:r w:rsidRPr="007E048C">
        <w:t>Pamuk</w:t>
      </w:r>
      <w:proofErr w:type="spellEnd"/>
      <w:r w:rsidRPr="007E048C">
        <w:t xml:space="preserve"> is to visit Iran this month for the launch of the Persian translation of his first book, “</w:t>
      </w:r>
      <w:proofErr w:type="spellStart"/>
      <w:r w:rsidRPr="007E048C">
        <w:t>Cevdey</w:t>
      </w:r>
      <w:proofErr w:type="spellEnd"/>
      <w:r w:rsidRPr="007E048C">
        <w:t xml:space="preserve"> </w:t>
      </w:r>
      <w:proofErr w:type="spellStart"/>
      <w:r w:rsidRPr="007E048C">
        <w:t>Bey</w:t>
      </w:r>
      <w:proofErr w:type="spellEnd"/>
      <w:r w:rsidRPr="007E048C">
        <w:t xml:space="preserve"> and His Sons.”</w:t>
      </w:r>
      <w:r>
        <w:t xml:space="preserve"> </w:t>
      </w:r>
      <w:r w:rsidRPr="007E048C">
        <w:t xml:space="preserve">As always, optimism must be tempered with caution. </w:t>
      </w:r>
      <w:proofErr w:type="spellStart"/>
      <w:r w:rsidRPr="007E048C">
        <w:t>Tahmine</w:t>
      </w:r>
      <w:proofErr w:type="spellEnd"/>
      <w:r w:rsidRPr="007E048C">
        <w:t xml:space="preserve"> </w:t>
      </w:r>
      <w:proofErr w:type="spellStart"/>
      <w:r w:rsidRPr="007E048C">
        <w:t>Milani</w:t>
      </w:r>
      <w:proofErr w:type="spellEnd"/>
      <w:r w:rsidRPr="007E048C">
        <w:t>, a well-known director, was recently summoned to court to answer for a book that has been published legally — a well-known tactic of the Ahmadinejad years that the new administration has promised to stop.</w:t>
      </w:r>
      <w:r>
        <w:t xml:space="preserve"> </w:t>
      </w:r>
      <w:r w:rsidRPr="007E048C">
        <w:t xml:space="preserve">The latest work by Iran’s premier novelist, Mahmood </w:t>
      </w:r>
      <w:proofErr w:type="spellStart"/>
      <w:r w:rsidRPr="007E048C">
        <w:t>Dowlatabadi</w:t>
      </w:r>
      <w:proofErr w:type="spellEnd"/>
      <w:r w:rsidRPr="007E048C">
        <w:t>, has not received a permit, despite having already been published and celebrated in English and German.</w:t>
      </w:r>
      <w:r>
        <w:t xml:space="preserve"> </w:t>
      </w:r>
      <w:proofErr w:type="spellStart"/>
      <w:r w:rsidRPr="007E048C">
        <w:t>Ramezanpoor</w:t>
      </w:r>
      <w:proofErr w:type="spellEnd"/>
      <w:r w:rsidRPr="007E048C">
        <w:t xml:space="preserve"> said that the hard-liners could start targeting this renewed freedom. He’s not terribly hopeful for the long term.</w:t>
      </w:r>
      <w:r>
        <w:t xml:space="preserve"> </w:t>
      </w:r>
      <w:r w:rsidRPr="007E048C">
        <w:t>But many prefer to be hopeful for now. “</w:t>
      </w:r>
      <w:r w:rsidRPr="00407BCF">
        <w:rPr>
          <w:u w:val="single"/>
        </w:rPr>
        <w:t>It is like this big dam has been removed and the river is flowing once more</w:t>
      </w:r>
      <w:r w:rsidRPr="007E048C">
        <w:t xml:space="preserve">,” </w:t>
      </w:r>
      <w:proofErr w:type="spellStart"/>
      <w:r w:rsidRPr="007E048C">
        <w:t>Yarmohammadi</w:t>
      </w:r>
      <w:proofErr w:type="spellEnd"/>
      <w:r w:rsidRPr="007E048C">
        <w:t xml:space="preserve"> muses. “I see the coming days full of energy and life.”</w:t>
      </w:r>
    </w:p>
    <w:p w:rsidR="00AE2844" w:rsidRDefault="00AE2844" w:rsidP="00AE2844"/>
    <w:p w:rsidR="00AE2844" w:rsidRDefault="00AE2844" w:rsidP="00AE2844"/>
    <w:p w:rsidR="00AE2844" w:rsidRDefault="00AE2844" w:rsidP="00AE2844"/>
    <w:p w:rsidR="00AE2844" w:rsidRDefault="00AE2844" w:rsidP="00AE2844">
      <w:pPr>
        <w:pStyle w:val="Heading3"/>
      </w:pPr>
      <w:r>
        <w:t xml:space="preserve">Iran Censorship Fails </w:t>
      </w:r>
    </w:p>
    <w:p w:rsidR="00AE2844" w:rsidRDefault="00AE2844" w:rsidP="00AE2844">
      <w:pPr>
        <w:pStyle w:val="Heading4"/>
      </w:pPr>
      <w:r>
        <w:t>Iran censorship is ineffective and fails</w:t>
      </w:r>
    </w:p>
    <w:p w:rsidR="00AE2844" w:rsidRPr="00CD3DAA" w:rsidRDefault="00AE2844" w:rsidP="00AE2844">
      <w:pPr>
        <w:rPr>
          <w:rStyle w:val="Style13ptBold"/>
          <w:b w:val="0"/>
          <w:bCs w:val="0"/>
          <w:sz w:val="22"/>
        </w:rPr>
      </w:pPr>
      <w:r w:rsidRPr="00CD3DAA">
        <w:rPr>
          <w:rStyle w:val="Style13ptBold"/>
        </w:rPr>
        <w:t>Iran Times 14</w:t>
      </w:r>
      <w:r>
        <w:rPr>
          <w:rStyle w:val="Style13ptBold"/>
        </w:rPr>
        <w:t xml:space="preserve"> </w:t>
      </w:r>
      <w:r w:rsidRPr="00CD3DAA">
        <w:t>(</w:t>
      </w:r>
      <w:hyperlink r:id="rId61" w:history="1">
        <w:r w:rsidRPr="00CD4E31">
          <w:rPr>
            <w:rStyle w:val="Hyperlink"/>
          </w:rPr>
          <w:t>http://iran-times.com/internet-filters-irritating-but-ineffective/</w:t>
        </w:r>
      </w:hyperlink>
      <w:r>
        <w:t xml:space="preserve">, </w:t>
      </w:r>
      <w:r w:rsidRPr="00CD3DAA">
        <w:t>Internet filt</w:t>
      </w:r>
      <w:r>
        <w:t>ers: Irritating but ineffective, October 10, 2014, International Iran Times, news source about Iran)</w:t>
      </w:r>
    </w:p>
    <w:p w:rsidR="00AE2844" w:rsidRPr="000572FD" w:rsidRDefault="00AE2844" w:rsidP="00AE2844">
      <w:r w:rsidRPr="000572FD">
        <w:rPr>
          <w:rStyle w:val="StyleUnderline"/>
        </w:rPr>
        <w:t>A Spanish reporter visiting Tehran to check out Internet censorship concludes that it is a pain in the neck but doesn’t really stop anyone with persistence from getting to content he or she wants to see.</w:t>
      </w:r>
      <w:r>
        <w:t xml:space="preserve"> </w:t>
      </w:r>
      <w:r w:rsidRPr="000572FD">
        <w:t xml:space="preserve">Ana </w:t>
      </w:r>
      <w:proofErr w:type="spellStart"/>
      <w:r w:rsidRPr="000572FD">
        <w:t>Cardenes</w:t>
      </w:r>
      <w:proofErr w:type="spellEnd"/>
      <w:r w:rsidRPr="000572FD">
        <w:t>, a foreign correspondent with the Spanish news agency EFE, says confronting Internet censorship is “a daily struggle for many Iranians.”</w:t>
      </w:r>
      <w:r>
        <w:t xml:space="preserve"> </w:t>
      </w:r>
      <w:r w:rsidRPr="000572FD">
        <w:t>But, in the end, she says, “</w:t>
      </w:r>
      <w:proofErr w:type="gramStart"/>
      <w:r w:rsidRPr="000572FD">
        <w:rPr>
          <w:rStyle w:val="StyleUnderline"/>
          <w:b/>
        </w:rPr>
        <w:t>they</w:t>
      </w:r>
      <w:proofErr w:type="gramEnd"/>
      <w:r w:rsidRPr="000572FD">
        <w:rPr>
          <w:rStyle w:val="StyleUnderline"/>
          <w:b/>
        </w:rPr>
        <w:t xml:space="preserve"> can access all the online content they wish”—whether that be politics or porn</w:t>
      </w:r>
      <w:r w:rsidRPr="000572FD">
        <w:t>.</w:t>
      </w:r>
      <w:r>
        <w:t xml:space="preserve"> </w:t>
      </w:r>
      <w:r w:rsidRPr="000572FD">
        <w:t>It is estimated that Iranian authorities block access to more than 5 million web pages, including popular social networks such as Facebook, Twitter and YouTube, but also pornography, religious topics, issues like women’s rights and any media considered hostile to the Islamic Republic</w:t>
      </w:r>
      <w:r>
        <w:t xml:space="preserve"> </w:t>
      </w:r>
      <w:r w:rsidRPr="000572FD">
        <w:t>Needless to say, sites of human rights organizations and dissidents are among those blocked.</w:t>
      </w:r>
      <w:r>
        <w:t xml:space="preserve"> </w:t>
      </w:r>
      <w:r w:rsidRPr="000572FD">
        <w:t>However, according to the government’s own figures,</w:t>
      </w:r>
      <w:r w:rsidRPr="000572FD">
        <w:rPr>
          <w:rStyle w:val="StyleUnderline"/>
        </w:rPr>
        <w:t xml:space="preserve"> at least 4 million Iranians have Facebook accounts. Other sources raise that figure to 15 million in a country of 78 million inhabitants. </w:t>
      </w:r>
      <w:r w:rsidRPr="000572FD">
        <w:t xml:space="preserve">The most followed Face-book pages in Iran are reported to be those of singer </w:t>
      </w:r>
      <w:proofErr w:type="spellStart"/>
      <w:r w:rsidRPr="000572FD">
        <w:t>Shadmehr</w:t>
      </w:r>
      <w:proofErr w:type="spellEnd"/>
      <w:r w:rsidRPr="000572FD">
        <w:t xml:space="preserve"> </w:t>
      </w:r>
      <w:proofErr w:type="spellStart"/>
      <w:r w:rsidRPr="000572FD">
        <w:t>Aghili</w:t>
      </w:r>
      <w:proofErr w:type="spellEnd"/>
      <w:r w:rsidRPr="000572FD">
        <w:t xml:space="preserve">, a Persian pop singer based in Los Angeles who has almost two million “likes,” the London-based and banned Farsi entertainment channel </w:t>
      </w:r>
      <w:proofErr w:type="spellStart"/>
      <w:r w:rsidRPr="000572FD">
        <w:t>Manoto</w:t>
      </w:r>
      <w:proofErr w:type="spellEnd"/>
      <w:r w:rsidRPr="000572FD">
        <w:t xml:space="preserve"> TV, and Colombian musical icon Shakira, who is followed by more than 1.5 million Iranians but has no ties to Iran at all.</w:t>
      </w:r>
      <w:r>
        <w:t xml:space="preserve"> </w:t>
      </w:r>
      <w:r w:rsidRPr="000572FD">
        <w:t>BMW, Mercedes-Benz, Zara and Gucci are the most-followed brands on social networks.</w:t>
      </w:r>
      <w:r>
        <w:t xml:space="preserve"> </w:t>
      </w:r>
      <w:r w:rsidRPr="000572FD">
        <w:t>In the sports category, first place goes to Spanish soccer club FC Barcelona, with 800,000 followers, while Real Madrid comes second with about 700,000 fans.</w:t>
      </w:r>
      <w:r>
        <w:t xml:space="preserve"> </w:t>
      </w:r>
      <w:r w:rsidRPr="000572FD">
        <w:t>Millions of Iranians also have accounts on Instagram, and upload videos on Vimeo or YouTube. Even Foreign Minister Mohammad-</w:t>
      </w:r>
      <w:proofErr w:type="spellStart"/>
      <w:r w:rsidRPr="000572FD">
        <w:t>Javad</w:t>
      </w:r>
      <w:proofErr w:type="spellEnd"/>
      <w:r w:rsidRPr="000572FD">
        <w:t xml:space="preserve"> </w:t>
      </w:r>
      <w:proofErr w:type="spellStart"/>
      <w:r w:rsidRPr="000572FD">
        <w:t>Zarif</w:t>
      </w:r>
      <w:proofErr w:type="spellEnd"/>
      <w:r w:rsidRPr="000572FD">
        <w:t xml:space="preserve"> has a frequently updated Twitter account, which can claim 200,000 followers.</w:t>
      </w:r>
      <w:r>
        <w:t xml:space="preserve"> </w:t>
      </w:r>
      <w:r w:rsidRPr="000572FD">
        <w:t xml:space="preserve">But all these figures do not mean restrictions are non-existent. </w:t>
      </w:r>
      <w:proofErr w:type="spellStart"/>
      <w:r w:rsidRPr="000572FD">
        <w:t>Cardenes</w:t>
      </w:r>
      <w:proofErr w:type="spellEnd"/>
      <w:r w:rsidRPr="000572FD">
        <w:t xml:space="preserve"> writes, “The barriers make the simple act of accessing the Internet a considerable headache, while surfing the Web, exchanging programs or downloading files become challenging missions that can only be accomplished by experts who know how to breach the firewall.”</w:t>
      </w:r>
      <w:r>
        <w:t xml:space="preserve"> </w:t>
      </w:r>
      <w:r w:rsidRPr="000572FD">
        <w:rPr>
          <w:rStyle w:val="StyleUnderline"/>
          <w:b/>
        </w:rPr>
        <w:t>Internet penetration in Iran is generally put at 55 percent, the second-highest in the Middle East, right behind Israel. The government itself estimates that the country has 45 million active Internet users.</w:t>
      </w:r>
      <w:r>
        <w:t xml:space="preserve"> </w:t>
      </w:r>
      <w:r w:rsidRPr="000572FD">
        <w:t xml:space="preserve">A survey recently released by the Ministry of Youth and Sports says that </w:t>
      </w:r>
      <w:r w:rsidRPr="000572FD">
        <w:rPr>
          <w:rStyle w:val="StyleUnderline"/>
        </w:rPr>
        <w:t>70 percent of Iranian youth surfing the Internet use anti-filters.</w:t>
      </w:r>
      <w:r>
        <w:t xml:space="preserve"> </w:t>
      </w:r>
      <w:r w:rsidRPr="000572FD">
        <w:t>“Every week I see a dozen customers to install anti-filters,” a computer engineer who preferred to remain unnamed told Cardenas.</w:t>
      </w:r>
      <w:r>
        <w:t xml:space="preserve"> </w:t>
      </w:r>
      <w:r w:rsidRPr="000572FD">
        <w:t>“Six years ago [after the post-election disorders], these problems increased,” the engineer said, explaining that “</w:t>
      </w:r>
      <w:r w:rsidRPr="000572FD">
        <w:rPr>
          <w:rStyle w:val="StyleUnderline"/>
        </w:rPr>
        <w:t>there are several types of anti-filters, but the most popular ones are the VPN [Virtual Private Network] or proxy technologies</w:t>
      </w:r>
      <w:r w:rsidRPr="000572FD">
        <w:t>,” which connect users to the Internet through servers located outside Iran.</w:t>
      </w:r>
      <w:r>
        <w:t xml:space="preserve"> </w:t>
      </w:r>
      <w:r w:rsidRPr="000572FD">
        <w:rPr>
          <w:rStyle w:val="StyleUnderline"/>
        </w:rPr>
        <w:t xml:space="preserve">Millions of Iranian computers sport the logos of </w:t>
      </w:r>
      <w:proofErr w:type="spellStart"/>
      <w:r w:rsidRPr="000572FD">
        <w:rPr>
          <w:rStyle w:val="StyleUnderline"/>
        </w:rPr>
        <w:t>Psiphon</w:t>
      </w:r>
      <w:proofErr w:type="spellEnd"/>
      <w:r w:rsidRPr="000572FD">
        <w:rPr>
          <w:rStyle w:val="StyleUnderline"/>
        </w:rPr>
        <w:t xml:space="preserve">, </w:t>
      </w:r>
      <w:proofErr w:type="spellStart"/>
      <w:r w:rsidRPr="000572FD">
        <w:rPr>
          <w:rStyle w:val="StyleUnderline"/>
        </w:rPr>
        <w:t>Freegate</w:t>
      </w:r>
      <w:proofErr w:type="spellEnd"/>
      <w:r w:rsidRPr="000572FD">
        <w:rPr>
          <w:rStyle w:val="StyleUnderline"/>
        </w:rPr>
        <w:t>, Ultra Soft, Tor or other programs that allow users to navigate the web freely—and undetected</w:t>
      </w:r>
      <w:r w:rsidRPr="000572FD">
        <w:t>.</w:t>
      </w:r>
      <w:r>
        <w:t xml:space="preserve"> </w:t>
      </w:r>
      <w:r w:rsidRPr="000572FD">
        <w:t>Cardenas writes, “These programs may remain in use for weeks, sometimes even months, before the authorities manage to locate and block them, prompting users to find another program or an update.”</w:t>
      </w:r>
      <w:r>
        <w:t xml:space="preserve"> </w:t>
      </w:r>
      <w:r w:rsidRPr="000572FD">
        <w:rPr>
          <w:rStyle w:val="StyleUnderline"/>
        </w:rPr>
        <w:t>There are also people who hire foreign companies for specific VPN services, some of which are supported by a US government fund to help IT companies stay ahead of censorship by Iran and other authoritarian regimes.</w:t>
      </w:r>
      <w:r>
        <w:t xml:space="preserve"> </w:t>
      </w:r>
      <w:r w:rsidRPr="000572FD">
        <w:t>“</w:t>
      </w:r>
      <w:r w:rsidRPr="000572FD">
        <w:rPr>
          <w:rStyle w:val="StyleUnderline"/>
        </w:rPr>
        <w:t>Internet censorship is ridiculous. If people want to see pornographic photos or political websites, they will do so without problems</w:t>
      </w:r>
      <w:r w:rsidRPr="000572FD">
        <w:t>,” a young network expert, who also requested to remain anonymous, told Cardenas.</w:t>
      </w:r>
      <w:r>
        <w:t xml:space="preserve"> </w:t>
      </w:r>
      <w:r w:rsidRPr="000572FD">
        <w:t>He said he has “many customers who are very religious,” for whom he installs VPN because they consider the government’s practices too restrictive.</w:t>
      </w:r>
      <w:r>
        <w:t xml:space="preserve"> </w:t>
      </w:r>
      <w:r w:rsidRPr="000572FD">
        <w:t>Besides of the annoying task of keeping the anti-filters constantly updated, the govern-</w:t>
      </w:r>
      <w:proofErr w:type="spellStart"/>
      <w:r w:rsidRPr="000572FD">
        <w:t>ment’s</w:t>
      </w:r>
      <w:proofErr w:type="spellEnd"/>
      <w:r w:rsidRPr="000572FD">
        <w:t xml:space="preserve"> censorship can cause many inconveniences for Internet surfers.</w:t>
      </w:r>
      <w:r>
        <w:t xml:space="preserve"> </w:t>
      </w:r>
      <w:r w:rsidRPr="000572FD">
        <w:t>For example, the Adobe program (used by many online videos) does not work through a proxy, since it cannot identify the user.</w:t>
      </w:r>
      <w:r>
        <w:t xml:space="preserve"> </w:t>
      </w:r>
      <w:r w:rsidRPr="000572FD">
        <w:t>Other problems include installation of legally-licensed software or, for example, the drivers for a newly purchased printer, which cannot be installed correctly.</w:t>
      </w:r>
      <w:r>
        <w:t xml:space="preserve"> </w:t>
      </w:r>
      <w:r w:rsidRPr="000572FD">
        <w:t>“Surfing the web has become a game of tag in which huge amounts of time and effort are wasted,” concludes Cardenas. “</w:t>
      </w:r>
      <w:r w:rsidRPr="000572FD">
        <w:rPr>
          <w:rStyle w:val="StyleUnderline"/>
        </w:rPr>
        <w:t>Rather than actually preventing access, censorship simply complicates the matter a bit</w:t>
      </w:r>
      <w:r w:rsidRPr="000572FD">
        <w:t>.”</w:t>
      </w:r>
      <w:r>
        <w:t xml:space="preserve"> </w:t>
      </w:r>
      <w:r w:rsidRPr="000572FD">
        <w:t xml:space="preserve">In an interview with US National Public Radio (NPR) in New York last month, Foreign Minister </w:t>
      </w:r>
      <w:proofErr w:type="spellStart"/>
      <w:r w:rsidRPr="000572FD">
        <w:t>Zarif</w:t>
      </w:r>
      <w:proofErr w:type="spellEnd"/>
      <w:r w:rsidRPr="000572FD">
        <w:t xml:space="preserve"> tackled the testy topic of censorship.</w:t>
      </w:r>
      <w:r>
        <w:t xml:space="preserve"> </w:t>
      </w:r>
      <w:r w:rsidRPr="000572FD">
        <w:t>He said:</w:t>
      </w:r>
      <w:r>
        <w:t xml:space="preserve"> </w:t>
      </w:r>
      <w:r w:rsidRPr="000572FD">
        <w:t>“A large segment of Iranian population who are very traditional believe that it is the job of the government, the responsibility of the government, to create social conditions that are safe—that the children, when they go on the Internet, do not face profanity, do not face prostitution, do not face pornography—so that it is the job of the government to create a barrier for them, to create that social security net for them.</w:t>
      </w:r>
      <w:r>
        <w:t xml:space="preserve"> </w:t>
      </w:r>
      <w:r w:rsidRPr="000572FD">
        <w:t xml:space="preserve">“And the debate in Iran on how this can be done is an ongoing debate. It’s far from being settled. It’s clear where I stand on that debate, but I do not, nor does the </w:t>
      </w:r>
      <w:proofErr w:type="gramStart"/>
      <w:r w:rsidRPr="000572FD">
        <w:t>government,</w:t>
      </w:r>
      <w:proofErr w:type="gramEnd"/>
      <w:r w:rsidRPr="000572FD">
        <w:t xml:space="preserve"> determine the outcome of a domestic, social debate. It’s a social debate that needs to be addressed. Even when we introduced high-speed mobile Internet, there were a lot of objections from more traditional centers in Iran.</w:t>
      </w:r>
      <w:r>
        <w:t xml:space="preserve"> </w:t>
      </w:r>
      <w:r w:rsidRPr="000572FD">
        <w:t>“So that’s an ongoing process and I hope at the end of the day, from my perspective as an Iranian citizen, not necessarily as an Iranian official, that one day these platforms will be free.”</w:t>
      </w:r>
    </w:p>
    <w:p w:rsidR="00AE2844" w:rsidRDefault="00AE2844" w:rsidP="00AE2844">
      <w:pPr>
        <w:pStyle w:val="Heading4"/>
      </w:pPr>
      <w:r>
        <w:t>Iran censorship isn’t doing anything – people virtually have access to everything because of web encryption</w:t>
      </w:r>
    </w:p>
    <w:p w:rsidR="00AE2844" w:rsidRPr="00F24936" w:rsidRDefault="00AE2844" w:rsidP="00AE2844">
      <w:proofErr w:type="spellStart"/>
      <w:r>
        <w:rPr>
          <w:rStyle w:val="Style13ptBold"/>
        </w:rPr>
        <w:t>Franceschi-</w:t>
      </w:r>
      <w:r w:rsidRPr="00F24936">
        <w:rPr>
          <w:rStyle w:val="Style13ptBold"/>
        </w:rPr>
        <w:t>Bicchierai</w:t>
      </w:r>
      <w:proofErr w:type="spellEnd"/>
      <w:r w:rsidRPr="00F24936">
        <w:rPr>
          <w:rStyle w:val="Style13ptBold"/>
        </w:rPr>
        <w:t xml:space="preserve"> 5/7/</w:t>
      </w:r>
      <w:r>
        <w:t>2015 (</w:t>
      </w:r>
      <w:hyperlink r:id="rId62" w:history="1">
        <w:r w:rsidRPr="00DE0E41">
          <w:rPr>
            <w:rStyle w:val="Hyperlink"/>
          </w:rPr>
          <w:t>http://motherboard.vice.com/read/irans-smart-instagram-censorship-isnt-that-smart</w:t>
        </w:r>
      </w:hyperlink>
      <w:r>
        <w:t xml:space="preserve">, Iran’s 'Smart' Instagram Censorship Isn’t That Smart, Lorenzo </w:t>
      </w:r>
      <w:proofErr w:type="spellStart"/>
      <w:r>
        <w:t>Franceschi-Biccheirai</w:t>
      </w:r>
      <w:proofErr w:type="spellEnd"/>
      <w:r>
        <w:t xml:space="preserve">, staff writer for Vice, May 7, 2015) </w:t>
      </w:r>
    </w:p>
    <w:p w:rsidR="00AE2844" w:rsidRDefault="00AE2844" w:rsidP="00AE2844">
      <w:pPr>
        <w:rPr>
          <w:u w:val="single"/>
        </w:rPr>
      </w:pPr>
      <w:r w:rsidRPr="00F24936">
        <w:t xml:space="preserve">In October of last year, the Iranian government blocked a popular Instagram page called the Rich Kids of Tehran that featured scantily-clad young Iranian women and luxury cars. In a country where internet censorship is widespread and sophisticated—as well as heavily circumvented by tech savvy citizens—the block did not come as a surprise. But it was much more than </w:t>
      </w:r>
      <w:proofErr w:type="gramStart"/>
      <w:r w:rsidRPr="00F24936">
        <w:t>routine</w:t>
      </w:r>
      <w:proofErr w:type="gramEnd"/>
      <w:r w:rsidRPr="00F24936">
        <w:t>.</w:t>
      </w:r>
      <w:r>
        <w:t xml:space="preserve"> </w:t>
      </w:r>
      <w:proofErr w:type="gramStart"/>
      <w:r w:rsidRPr="00F24936">
        <w:t>When Iran blocked access to that page, it showed that it was capable of and willing to use a censorship technique that its government officials had been touting for years: smart filtering.</w:t>
      </w:r>
      <w:proofErr w:type="gramEnd"/>
      <w:r>
        <w:t xml:space="preserve"> </w:t>
      </w:r>
      <w:r w:rsidRPr="00F24936">
        <w:t>Iran’s internet is often referred to as the “</w:t>
      </w:r>
      <w:proofErr w:type="spellStart"/>
      <w:r w:rsidRPr="00F24936">
        <w:t>filternet</w:t>
      </w:r>
      <w:proofErr w:type="spellEnd"/>
      <w:r w:rsidRPr="00F24936">
        <w:t xml:space="preserve">” due to the government’s heavy hand when it comes to blocking political dissent and online content deemed offensive to the country’s conservative religious views. The </w:t>
      </w:r>
      <w:proofErr w:type="gramStart"/>
      <w:r w:rsidRPr="00F24936">
        <w:t>entirety of Google, Facebook, Twitter, and YouTube have</w:t>
      </w:r>
      <w:proofErr w:type="gramEnd"/>
      <w:r w:rsidRPr="00F24936">
        <w:t xml:space="preserve"> been inaccessible within the country for years.</w:t>
      </w:r>
      <w:r>
        <w:t xml:space="preserve"> </w:t>
      </w:r>
      <w:r w:rsidRPr="00F24936">
        <w:t>But over the past two years, government officials have been talking about a technique called smart filtering, in which only certain parts of a social network or website are blocked, leaving the rest freely accessible. Instagram has long been the last Western internet service to remain untouched—and smart filtering might be the reason why.</w:t>
      </w:r>
      <w:r>
        <w:t xml:space="preserve"> </w:t>
      </w:r>
      <w:r w:rsidRPr="00F24936">
        <w:t>“The lack of HTTPS on Instagram allowed Iran to not only filter content on the platform, but also find out who is browsing what.”</w:t>
      </w:r>
      <w:r>
        <w:t xml:space="preserve"> </w:t>
      </w:r>
      <w:r w:rsidRPr="00F24936">
        <w:t xml:space="preserve">However, </w:t>
      </w:r>
      <w:r w:rsidRPr="00F24936">
        <w:rPr>
          <w:u w:val="single"/>
        </w:rPr>
        <w:t>it turns out smart filtering isn’t actually that smart. Iran’s ability to block only certain Instagram profiles, rather than having to block the entire social network, was mostly aided by Instagram’s lack of encryption</w:t>
      </w:r>
      <w:r w:rsidRPr="00F24936">
        <w:t>, according to a new report published on Thursday.</w:t>
      </w:r>
      <w:r>
        <w:t xml:space="preserve"> </w:t>
      </w:r>
      <w:r w:rsidRPr="00F24936">
        <w:t>“The lack of HTTPS on Instagram allowed Iran to not only filter content on the platform, but also find out who is browsing what,” Frederic Jacobs, an independent security researcher, told Motherboard.</w:t>
      </w:r>
      <w:r>
        <w:t xml:space="preserve"> </w:t>
      </w:r>
      <w:r w:rsidRPr="00F24936">
        <w:t xml:space="preserve">The smart filtering of </w:t>
      </w:r>
      <w:proofErr w:type="spellStart"/>
      <w:r w:rsidRPr="00F24936">
        <w:t>instagram</w:t>
      </w:r>
      <w:proofErr w:type="spellEnd"/>
      <w:r w:rsidRPr="00F24936">
        <w:t>, which was done through the use of Deep Packet Inspection (DPI)—a technology that can monitor which websites users are accessing on a network, and flag unencrypted traffic intended for specific pages or sites—was only possible because most of Instagram’s API was not encrypted with HTTPS, according to Jacob’s analysis.</w:t>
      </w:r>
      <w:r>
        <w:t xml:space="preserve"> </w:t>
      </w:r>
      <w:r w:rsidRPr="00F24936">
        <w:t xml:space="preserve">The report also shows that Iranian censors were mostly worried about blocking pages of Western celebrities like Justin Bieber and Madonna, as well as profiles that contained provocative pictures of women. The latter included fashion brands such as Vogue and even VICE’s own </w:t>
      </w:r>
      <w:proofErr w:type="spellStart"/>
      <w:r w:rsidRPr="00F24936">
        <w:t>i</w:t>
      </w:r>
      <w:proofErr w:type="spellEnd"/>
      <w:r w:rsidRPr="00F24936">
        <w:t>-D magazine.</w:t>
      </w:r>
      <w:r>
        <w:t xml:space="preserve"> </w:t>
      </w:r>
      <w:r w:rsidRPr="00F24936">
        <w:t xml:space="preserve">Bizarrely, there was very little censorship of political or reformist content, nor did the censors do a very thorough job, according to the two authors of the report, </w:t>
      </w:r>
      <w:proofErr w:type="spellStart"/>
      <w:r w:rsidRPr="00F24936">
        <w:t>Mahsa</w:t>
      </w:r>
      <w:proofErr w:type="spellEnd"/>
      <w:r w:rsidRPr="00F24936">
        <w:t xml:space="preserve"> </w:t>
      </w:r>
      <w:proofErr w:type="spellStart"/>
      <w:r w:rsidRPr="00F24936">
        <w:t>Alimardani</w:t>
      </w:r>
      <w:proofErr w:type="spellEnd"/>
      <w:r w:rsidRPr="00F24936">
        <w:t xml:space="preserve">, an Iranian Internet researcher, and Jacobs. Sometimes, for example, the Instagram page of a fashion brand was blocked while its corresponding site wasn’t and </w:t>
      </w:r>
      <w:proofErr w:type="spellStart"/>
      <w:r w:rsidRPr="00F24936">
        <w:t>viceversa</w:t>
      </w:r>
      <w:proofErr w:type="spellEnd"/>
      <w:r w:rsidRPr="00F24936">
        <w:t>.</w:t>
      </w:r>
      <w:r>
        <w:t xml:space="preserve"> </w:t>
      </w:r>
      <w:r w:rsidRPr="00F24936">
        <w:t xml:space="preserve">“It’s really incoherent,” </w:t>
      </w:r>
      <w:proofErr w:type="spellStart"/>
      <w:r w:rsidRPr="00F24936">
        <w:t>Alimardani</w:t>
      </w:r>
      <w:proofErr w:type="spellEnd"/>
      <w:r w:rsidRPr="00F24936">
        <w:t xml:space="preserve"> told Motherboard. “I’m not sure who or what does the filtering but it seems like it’s some random guy sitting there and going ‘OK, Justin Bieber, we don’t like him we’re going to filter him.’”</w:t>
      </w:r>
      <w:r>
        <w:t xml:space="preserve"> </w:t>
      </w:r>
      <w:r w:rsidRPr="00F24936">
        <w:t xml:space="preserve">But sometime during the last two weeks, Jacobs noticed, </w:t>
      </w:r>
      <w:r w:rsidRPr="00F24936">
        <w:rPr>
          <w:u w:val="single"/>
        </w:rPr>
        <w:t>Instagram expanded its use of encryption to include more parts of its API and app. Thanks to this change, Iranian censors cannot easily block only certain profiles anymore, since they are all loaded over HTTPS</w:t>
      </w:r>
      <w:r w:rsidRPr="00F24936">
        <w:t>, Jacobs explained.</w:t>
      </w:r>
      <w:r>
        <w:t xml:space="preserve"> </w:t>
      </w:r>
      <w:r w:rsidRPr="00F24936">
        <w:rPr>
          <w:u w:val="single"/>
        </w:rPr>
        <w:t>With the switch to HTTPS, Instagram effectively made Iran’s smart filtering obsolete</w:t>
      </w:r>
      <w:r w:rsidRPr="00F24936">
        <w:t>.</w:t>
      </w:r>
      <w:r>
        <w:t xml:space="preserve"> </w:t>
      </w:r>
      <w:r w:rsidRPr="00F24936">
        <w:rPr>
          <w:u w:val="single"/>
        </w:rPr>
        <w:t xml:space="preserve">In fact, the pages that Jacobs and </w:t>
      </w:r>
      <w:proofErr w:type="spellStart"/>
      <w:r w:rsidRPr="00F24936">
        <w:rPr>
          <w:u w:val="single"/>
        </w:rPr>
        <w:t>Alimardani</w:t>
      </w:r>
      <w:proofErr w:type="spellEnd"/>
      <w:r w:rsidRPr="00F24936">
        <w:rPr>
          <w:u w:val="single"/>
        </w:rPr>
        <w:t xml:space="preserve"> found were blocked during their analysis in early April are now accessible</w:t>
      </w:r>
      <w:r w:rsidRPr="00F24936">
        <w:t xml:space="preserve">, according to a test performed for Motherboard by </w:t>
      </w:r>
      <w:proofErr w:type="spellStart"/>
      <w:r w:rsidRPr="00F24936">
        <w:t>Nariman</w:t>
      </w:r>
      <w:proofErr w:type="spellEnd"/>
      <w:r w:rsidRPr="00F24936">
        <w:t xml:space="preserve"> </w:t>
      </w:r>
      <w:proofErr w:type="spellStart"/>
      <w:r w:rsidRPr="00F24936">
        <w:t>Gharib</w:t>
      </w:r>
      <w:proofErr w:type="spellEnd"/>
      <w:r w:rsidRPr="00F24936">
        <w:t>, an Iranian researcher based in London.</w:t>
      </w:r>
      <w:r>
        <w:t xml:space="preserve"> </w:t>
      </w:r>
      <w:r w:rsidRPr="00F24936">
        <w:rPr>
          <w:u w:val="single"/>
        </w:rPr>
        <w:t>With the switch to HTTPS, Instagram effectively made Iran’s smart filtering obsolete</w:t>
      </w:r>
      <w:r w:rsidRPr="00F24936">
        <w:t>.</w:t>
      </w:r>
      <w:r>
        <w:t xml:space="preserve"> </w:t>
      </w:r>
      <w:r w:rsidRPr="00F24936">
        <w:t>“This is a brilliant example of why Internet services should deploy HTTPS,” Jacobs said, adding that it’s now an “all or nothing” situation for Iran: either the censors block the entire Instagram domain and app, like they do with Twitter or Facebook, or they’ll have to resort to more sophisticated and costly techniques such as doing man-in-the-middle attacks using fake or bogus digital certificates.</w:t>
      </w:r>
      <w:r>
        <w:t xml:space="preserve"> </w:t>
      </w:r>
      <w:r w:rsidRPr="00F24936">
        <w:t>There is, however, one more possibility: although Iran can no longer block entire pages, it can block specific photographs posted to a user’s profile page. This is because photos are still loaded over an unencrypted connection, according to Jacobs.</w:t>
      </w:r>
      <w:r>
        <w:t xml:space="preserve"> </w:t>
      </w:r>
      <w:r w:rsidRPr="00F24936">
        <w:t xml:space="preserve">In fact, this might already be happening. Users inside of Iran who visit the page of Iranian actress </w:t>
      </w:r>
      <w:proofErr w:type="spellStart"/>
      <w:r w:rsidRPr="00F24936">
        <w:t>Golshifteh</w:t>
      </w:r>
      <w:proofErr w:type="spellEnd"/>
      <w:r w:rsidRPr="00F24936">
        <w:t xml:space="preserve"> </w:t>
      </w:r>
      <w:proofErr w:type="spellStart"/>
      <w:r w:rsidRPr="00F24936">
        <w:t>Farahani</w:t>
      </w:r>
      <w:proofErr w:type="spellEnd"/>
      <w:r w:rsidRPr="00F24936">
        <w:t xml:space="preserve">, for example, can only see some pictures, according to </w:t>
      </w:r>
      <w:proofErr w:type="spellStart"/>
      <w:r w:rsidRPr="00F24936">
        <w:t>Gharib</w:t>
      </w:r>
      <w:proofErr w:type="spellEnd"/>
      <w:r w:rsidRPr="00F24936">
        <w:t>, who accessed the page through a proxy in Iran.</w:t>
      </w:r>
      <w:r>
        <w:t xml:space="preserve"> </w:t>
      </w:r>
      <w:r w:rsidRPr="00F24936">
        <w:t>Instagram did not respond to Motherboard’s request for comment, but the company has long said that it has been working to expand its implementation of HTTPS. It’s unclear why it took so long, however, given that Facebook and Twitter have been fully encrypted for years.</w:t>
      </w:r>
      <w:r>
        <w:t xml:space="preserve"> </w:t>
      </w:r>
      <w:r w:rsidRPr="00F24936">
        <w:t>“I definitely think that took way longer that it should have,” Jacobs said, but added that he doesn’t know enough about the challenges Instagram’s engineers faced to blame them for the delay.</w:t>
      </w:r>
      <w:r>
        <w:t xml:space="preserve"> </w:t>
      </w:r>
      <w:r w:rsidRPr="00F24936">
        <w:t>“The Iranian government is realizing that their censorship policy isn’t working.”</w:t>
      </w:r>
      <w:r>
        <w:t xml:space="preserve"> </w:t>
      </w:r>
      <w:r w:rsidRPr="00F24936">
        <w:t>The Committee to Determine Instances of Criminal Content (CDICC), also known as the Filtering Committee, did not respond to questions sent via its website’s contact form.</w:t>
      </w:r>
      <w:r>
        <w:t xml:space="preserve"> </w:t>
      </w:r>
      <w:r w:rsidRPr="00F24936">
        <w:t xml:space="preserve">“The Iranian government is realizing that their censorship policy isn’t working,” </w:t>
      </w:r>
      <w:proofErr w:type="spellStart"/>
      <w:r w:rsidRPr="00F24936">
        <w:t>Alimardani</w:t>
      </w:r>
      <w:proofErr w:type="spellEnd"/>
      <w:r w:rsidRPr="00F24936">
        <w:t xml:space="preserve"> said. “</w:t>
      </w:r>
      <w:r w:rsidRPr="00F24936">
        <w:rPr>
          <w:u w:val="single"/>
        </w:rPr>
        <w:t xml:space="preserve">They have no control over the system they’re trying to control. By trying something like intelligent filtering they’re trying to regain their foothold in censorship.” Yet, thanks to web encryption, this attempt might be already failing. </w:t>
      </w:r>
    </w:p>
    <w:p w:rsidR="00AE2844" w:rsidRDefault="00AE2844" w:rsidP="00AE2844">
      <w:pPr>
        <w:pStyle w:val="Heading3"/>
      </w:pPr>
      <w:r>
        <w:t>Uniqueness Alt Cause – Iranians Can Easily Bypass</w:t>
      </w:r>
    </w:p>
    <w:p w:rsidR="00AE2844" w:rsidRDefault="00AE2844" w:rsidP="00AE2844">
      <w:pPr>
        <w:pStyle w:val="Heading4"/>
      </w:pPr>
      <w:r>
        <w:t>Iranians finding new ways to bypass censorship</w:t>
      </w:r>
    </w:p>
    <w:p w:rsidR="00AE2844" w:rsidRPr="00C15A10" w:rsidRDefault="00AE2844" w:rsidP="00AE2844">
      <w:pPr>
        <w:rPr>
          <w:rStyle w:val="Style13ptBold"/>
          <w:b w:val="0"/>
          <w:bCs w:val="0"/>
          <w:sz w:val="22"/>
        </w:rPr>
      </w:pPr>
      <w:proofErr w:type="spellStart"/>
      <w:r w:rsidRPr="00C15A10">
        <w:rPr>
          <w:rStyle w:val="Style13ptBold"/>
        </w:rPr>
        <w:t>McCullagh</w:t>
      </w:r>
      <w:proofErr w:type="spellEnd"/>
      <w:r w:rsidRPr="00C15A10">
        <w:rPr>
          <w:rStyle w:val="Style13ptBold"/>
        </w:rPr>
        <w:t xml:space="preserve"> 09</w:t>
      </w:r>
      <w:r>
        <w:rPr>
          <w:rStyle w:val="Style13ptBold"/>
        </w:rPr>
        <w:t xml:space="preserve"> </w:t>
      </w:r>
      <w:r w:rsidRPr="00C15A10">
        <w:t>(</w:t>
      </w:r>
      <w:hyperlink r:id="rId63" w:history="1">
        <w:r w:rsidRPr="009F4B58">
          <w:rPr>
            <w:rStyle w:val="Hyperlink"/>
          </w:rPr>
          <w:t>http://www.cnet.com/news/iranians-find-ways-to-bypass-net-censors/</w:t>
        </w:r>
      </w:hyperlink>
      <w:r>
        <w:t xml:space="preserve">, Iranians find ways to bypass Net censors, Declan </w:t>
      </w:r>
      <w:proofErr w:type="spellStart"/>
      <w:r>
        <w:t>McCullagh</w:t>
      </w:r>
      <w:proofErr w:type="spellEnd"/>
      <w:r>
        <w:t>, Senior Staff Writer for CNET, June 17, 2009)</w:t>
      </w:r>
    </w:p>
    <w:p w:rsidR="00AE2844" w:rsidRDefault="00AE2844" w:rsidP="00AE2844">
      <w:r w:rsidRPr="00C15A10">
        <w:rPr>
          <w:rStyle w:val="StyleUnderline"/>
        </w:rPr>
        <w:t>A new generation of Iranians has found ways to bypass the country's notoriously censorial Internet restrictions and disseminate details about Iran's internal turmoil in the wake of the recent election.</w:t>
      </w:r>
      <w:r>
        <w:t xml:space="preserve"> </w:t>
      </w:r>
      <w:r w:rsidRPr="00C15A10">
        <w:t xml:space="preserve">In technical circles, at least, Iran is well-known for erecting one of the world's most restrictive Internet blockades, second only to China in its scope. Certain blogs are cordoned off, politically unacceptable keywords are blocked, and Web sites like Facebook, </w:t>
      </w:r>
      <w:proofErr w:type="spellStart"/>
      <w:r w:rsidRPr="00C15A10">
        <w:t>MySpace</w:t>
      </w:r>
      <w:proofErr w:type="spellEnd"/>
      <w:r w:rsidRPr="00C15A10">
        <w:t>, Flickr, the BBC, and YouTube remain--at least at the moment--off-limits.</w:t>
      </w:r>
      <w:r>
        <w:t xml:space="preserve"> </w:t>
      </w:r>
      <w:r w:rsidRPr="00C15A10">
        <w:t>That has complicated the task of distributing videos and e-mail descriptions of the hundreds of thousands of demonstrators marching in the streets to protest the reelection of President Mahmoud Ahmadinejad. Supporters of reformist leader Mir Hossein Mousavi have alleged that the election was a fraud.</w:t>
      </w:r>
      <w:r>
        <w:t xml:space="preserve"> </w:t>
      </w:r>
      <w:r w:rsidRPr="00C15A10">
        <w:t xml:space="preserve">But </w:t>
      </w:r>
      <w:r w:rsidRPr="007B3FDB">
        <w:rPr>
          <w:rStyle w:val="StyleUnderline"/>
        </w:rPr>
        <w:t>the government's censors have been unable to staunch every data leak</w:t>
      </w:r>
      <w:r w:rsidRPr="00C15A10">
        <w:t xml:space="preserve">. "The bottom line is that a lot of information is still getting out," says </w:t>
      </w:r>
      <w:proofErr w:type="spellStart"/>
      <w:r w:rsidRPr="00C15A10">
        <w:t>Zahir</w:t>
      </w:r>
      <w:proofErr w:type="spellEnd"/>
      <w:r w:rsidRPr="00C15A10">
        <w:t xml:space="preserve"> </w:t>
      </w:r>
      <w:proofErr w:type="spellStart"/>
      <w:r w:rsidRPr="00C15A10">
        <w:t>Janmohamed</w:t>
      </w:r>
      <w:proofErr w:type="spellEnd"/>
      <w:r w:rsidRPr="00C15A10">
        <w:t>, advocacy director of the Middle East and North Africa for Amnesty International USA.</w:t>
      </w:r>
      <w:r>
        <w:t xml:space="preserve"> </w:t>
      </w:r>
      <w:r w:rsidRPr="00C15A10">
        <w:t>Watch CBS Videos Online</w:t>
      </w:r>
      <w:r>
        <w:t xml:space="preserve"> </w:t>
      </w:r>
      <w:r w:rsidRPr="00C15A10">
        <w:t>Harry Smith of CBS News speaks with Steve Grove, director of news video at</w:t>
      </w:r>
      <w:r>
        <w:t xml:space="preserve"> </w:t>
      </w:r>
      <w:r w:rsidRPr="00C15A10">
        <w:t>YouTube, about the role YouTube is playing in Iran as the country tries to</w:t>
      </w:r>
      <w:r>
        <w:t xml:space="preserve"> </w:t>
      </w:r>
      <w:r w:rsidRPr="00C15A10">
        <w:t>crack down on news organizations.</w:t>
      </w:r>
      <w:r>
        <w:t xml:space="preserve"> </w:t>
      </w:r>
      <w:r w:rsidRPr="00C15A10">
        <w:t>Some of the online restrictions appeared around the time of the election: that's when Facebook, BBC English (BBC Persia was already blocked), Technorati.com, and YouTube were added to the verboten-in-Iran list. One report says that YouTube's traffic from Iran has dropped by 90 percent in the last few days, and another says that Yahoo Messenger was blocked early Wednesday. Unconfirmed reports from Iran say Twitter.com is also blocked</w:t>
      </w:r>
      <w:r w:rsidRPr="007B3FDB">
        <w:rPr>
          <w:rStyle w:val="StyleUnderline"/>
        </w:rPr>
        <w:t>. One way around the government's online blockades is to find the electronic equivalent of a detour, which involves using something known as a proxy server. Here's how it works: Normally, a Web browser makes a connection directly to a Web site's Internet address. But that address can be easily discovered and added to the government's blacklist. The trick is to redirect Web browsing through a proxy, which could be a permanent commercial service or someone volunteering his or her computer temporarily. Then, instead of the relatively easy task of blocking Facebook.com or YouTube.com, the Iranian government has the far more difficult job--in practice, an impossible one--of identifying and blacklisting thousands of individual proxy servers.</w:t>
      </w:r>
      <w:r>
        <w:t xml:space="preserve"> </w:t>
      </w:r>
      <w:r w:rsidRPr="00C15A10">
        <w:t>In the last few days, Web sites like proxysetupforiran.blogspot.com have sprouted, as have exhortations to engage in a bit of social activism by creating your own proxy server, complete with detailed instructions on how to do it</w:t>
      </w:r>
      <w:r w:rsidRPr="007B3FDB">
        <w:rPr>
          <w:rStyle w:val="StyleUnderline"/>
        </w:rPr>
        <w:t>. Twitter is abuzz with information on how to set up proxies and tips on how to keep addresses known to correspond to Iranian government computers from using them.</w:t>
      </w:r>
      <w:r w:rsidRPr="00C15A10">
        <w:t xml:space="preserve"> Other sites have suggested filter-bypassing utilities like a Firefox plug-in that bypasses bans on connecting to Flickr.com or software called </w:t>
      </w:r>
      <w:proofErr w:type="spellStart"/>
      <w:r w:rsidRPr="00C15A10">
        <w:t>FreeAccess</w:t>
      </w:r>
      <w:proofErr w:type="spellEnd"/>
      <w:r w:rsidRPr="00C15A10">
        <w:t xml:space="preserve"> Plus that claims to circumvent restrictions on YouTube, </w:t>
      </w:r>
      <w:proofErr w:type="spellStart"/>
      <w:r w:rsidRPr="00C15A10">
        <w:t>MySpace</w:t>
      </w:r>
      <w:proofErr w:type="spellEnd"/>
      <w:r w:rsidRPr="00C15A10">
        <w:t>, and some Persian-language sites blocked by Iran.</w:t>
      </w:r>
      <w:r>
        <w:t xml:space="preserve"> </w:t>
      </w:r>
      <w:r w:rsidRPr="007B3FDB">
        <w:rPr>
          <w:rStyle w:val="StyleUnderline"/>
        </w:rPr>
        <w:t>Using Tor to stay anonymous Similarly, Iranian usage of the Tor anonymizing network has spiked.</w:t>
      </w:r>
      <w:r w:rsidRPr="00C15A10">
        <w:t xml:space="preserve"> "We have seen a doubling of Tor users from IP addresses in Iran over the last few days," says Andrew </w:t>
      </w:r>
      <w:proofErr w:type="spellStart"/>
      <w:r w:rsidRPr="00C15A10">
        <w:t>Lewman</w:t>
      </w:r>
      <w:proofErr w:type="spellEnd"/>
      <w:r w:rsidRPr="00C15A10">
        <w:t>, executive director of The Tor Project.</w:t>
      </w:r>
      <w:r>
        <w:t xml:space="preserve"> </w:t>
      </w:r>
      <w:r w:rsidRPr="00C15A10">
        <w:t xml:space="preserve">Think of Tor as a far more complex and powerful version of a proxy server; once a computer with the right software installed connects to the Tor network, </w:t>
      </w:r>
      <w:r w:rsidRPr="007B3FDB">
        <w:rPr>
          <w:rStyle w:val="StyleUnderline"/>
        </w:rPr>
        <w:t>the rest of the connection becomes very difficult for even government agencies to monitor.</w:t>
      </w:r>
      <w:r w:rsidRPr="00C15A10">
        <w:t xml:space="preserve"> Unlike some Web-based anonymizers or proxy servers, Tor can handle instant messaging communications as well.</w:t>
      </w:r>
      <w:r>
        <w:t xml:space="preserve"> </w:t>
      </w:r>
      <w:r w:rsidRPr="00C15A10">
        <w:t>Watch CBS Videos Online</w:t>
      </w:r>
      <w:r>
        <w:t xml:space="preserve"> </w:t>
      </w:r>
      <w:r w:rsidRPr="00C15A10">
        <w:t>Iran has a history of riots and protests. Students rioted in 1999 and 2003, but</w:t>
      </w:r>
      <w:r>
        <w:t xml:space="preserve"> </w:t>
      </w:r>
      <w:r w:rsidRPr="00C15A10">
        <w:t>were put down quickly. The difference this time is the Internet. Bob Orr reports.</w:t>
      </w:r>
      <w:r>
        <w:t xml:space="preserve"> </w:t>
      </w:r>
      <w:r w:rsidRPr="00C15A10">
        <w:t xml:space="preserve">Tor's public addresses can be blocked, of course, but enterprising individuals can set up private entry points. "You act as a secure relay into the Tor network," </w:t>
      </w:r>
      <w:proofErr w:type="spellStart"/>
      <w:r w:rsidRPr="00C15A10">
        <w:t>Lewman</w:t>
      </w:r>
      <w:proofErr w:type="spellEnd"/>
      <w:r w:rsidRPr="00C15A10">
        <w:t xml:space="preserve"> says, referring to private entry points. "From someone watching it, it looks like an SSL session between a browser and a web server, so it doesn't stand out. We look like SSL by design, because who's going to suspect a web browser?" (SSL stands for Secure Sockets Layer, the standard method of encrypting Web connections to banks or credit card companies. There have been reports that Iran is blocking SSL too.)</w:t>
      </w:r>
      <w:r>
        <w:t xml:space="preserve"> </w:t>
      </w:r>
      <w:r w:rsidRPr="00C15A10">
        <w:t xml:space="preserve">A Web site called iran.whyweprotest.net has recommended </w:t>
      </w:r>
      <w:r w:rsidRPr="007B3FDB">
        <w:rPr>
          <w:rStyle w:val="StyleUnderline"/>
        </w:rPr>
        <w:t>Iranians use Tor to cloak their identities and bypass government filters;</w:t>
      </w:r>
      <w:r w:rsidRPr="00C15A10">
        <w:t xml:space="preserve"> a related one called TorIR.org offers instructions on how to configure the software for most common Web browsers.</w:t>
      </w:r>
      <w:r>
        <w:t xml:space="preserve"> </w:t>
      </w:r>
      <w:r w:rsidRPr="00C15A10">
        <w:t xml:space="preserve">Daniel </w:t>
      </w:r>
      <w:proofErr w:type="spellStart"/>
      <w:r w:rsidRPr="00C15A10">
        <w:t>Calingaert</w:t>
      </w:r>
      <w:proofErr w:type="spellEnd"/>
      <w:r w:rsidRPr="00C15A10">
        <w:t>, deputy director of programs at Freedom House, a human rights group, says Iranian authorities have been focused on jamming phones and satellite connections and have not paid as much attention to the Internet.</w:t>
      </w:r>
      <w:r>
        <w:t xml:space="preserve"> </w:t>
      </w:r>
      <w:r w:rsidRPr="00C15A10">
        <w:t xml:space="preserve">"They're still focused on cat and mouse games with satellite broadcasting," </w:t>
      </w:r>
      <w:proofErr w:type="spellStart"/>
      <w:r w:rsidRPr="00C15A10">
        <w:t>Calingaert</w:t>
      </w:r>
      <w:proofErr w:type="spellEnd"/>
      <w:r w:rsidRPr="00C15A10">
        <w:t xml:space="preserve"> says. "They had jammed BBC Persia, which is probably the most respected and known source of news. And then we've heard that BBC moved to different frequencies. A lot of people are able to get it. It varies based on time of day and neighborhood."</w:t>
      </w:r>
      <w:r>
        <w:t xml:space="preserve"> </w:t>
      </w:r>
      <w:proofErr w:type="spellStart"/>
      <w:r w:rsidRPr="00C15A10">
        <w:t>Janmohamed</w:t>
      </w:r>
      <w:proofErr w:type="spellEnd"/>
      <w:r w:rsidRPr="00C15A10">
        <w:t>, from Amnesty International USA, says that because SMS text messages are curbed, Iranians have been using the Twitter application on mobile phones as an alternative. And now, he believes, the government has begun to pay attention. "When I look at the pattern of arrests from Saturday to today, initially you had the Mousavi supporters, the Calvin Klein activists--the urban elites--and now you're getting people of all different backgrounds," he says. "They're cracking down on a wider group of people."</w:t>
      </w:r>
      <w:r>
        <w:t xml:space="preserve"> </w:t>
      </w:r>
      <w:r w:rsidRPr="00C15A10">
        <w:t xml:space="preserve">According to the </w:t>
      </w:r>
      <w:proofErr w:type="spellStart"/>
      <w:r w:rsidRPr="00C15A10">
        <w:t>OpenNet</w:t>
      </w:r>
      <w:proofErr w:type="spellEnd"/>
      <w:r w:rsidRPr="00C15A10">
        <w:t xml:space="preserve"> Initiative, a collaboration of Harvard University, the University of Toronto, the University of Cambridge, and Oxford University, Iran "uses the commercial filtering package </w:t>
      </w:r>
      <w:proofErr w:type="spellStart"/>
      <w:r w:rsidRPr="00C15A10">
        <w:t>SmartFilter</w:t>
      </w:r>
      <w:proofErr w:type="spellEnd"/>
      <w:r w:rsidRPr="00C15A10">
        <w:t>--made by the U.S.-based company, Secure Computing--as the primary technical engine of its filtering system."</w:t>
      </w:r>
      <w:r>
        <w:t xml:space="preserve"> </w:t>
      </w:r>
      <w:r w:rsidRPr="00C15A10">
        <w:t>McAfee now owns</w:t>
      </w:r>
      <w:r>
        <w:t xml:space="preserve"> </w:t>
      </w:r>
      <w:r w:rsidRPr="00C15A10">
        <w:t xml:space="preserve">Secure Computing and sells the software as McAfee </w:t>
      </w:r>
      <w:proofErr w:type="spellStart"/>
      <w:r w:rsidRPr="00C15A10">
        <w:t>SmartFilter</w:t>
      </w:r>
      <w:proofErr w:type="spellEnd"/>
      <w:r w:rsidRPr="00C15A10">
        <w:t xml:space="preserve">; a product description boasts of "a proven repository of more than 25 million </w:t>
      </w:r>
      <w:proofErr w:type="spellStart"/>
      <w:r w:rsidRPr="00C15A10">
        <w:t>blockable</w:t>
      </w:r>
      <w:proofErr w:type="spellEnd"/>
      <w:r w:rsidRPr="00C15A10">
        <w:t xml:space="preserve"> websites across more than 90 categories." (A U.S. economic embargo against Iran prohibits software licensing and the company has said in the past that the software is pirated. McAfee did not immediately respond to a request for comment on Wednesday. Harvard law professor Jonathan </w:t>
      </w:r>
      <w:proofErr w:type="spellStart"/>
      <w:r w:rsidRPr="00C15A10">
        <w:t>Zittrain</w:t>
      </w:r>
      <w:proofErr w:type="spellEnd"/>
      <w:r w:rsidRPr="00C15A10">
        <w:t xml:space="preserve">, an </w:t>
      </w:r>
      <w:proofErr w:type="spellStart"/>
      <w:r w:rsidRPr="00C15A10">
        <w:t>OpenNet</w:t>
      </w:r>
      <w:proofErr w:type="spellEnd"/>
      <w:r w:rsidRPr="00C15A10">
        <w:t xml:space="preserve"> contributor, wrote in a blog post this week that "today Iran runs its own home-grown filtering software.)</w:t>
      </w:r>
      <w:r>
        <w:t xml:space="preserve"> </w:t>
      </w:r>
      <w:r w:rsidRPr="00C15A10">
        <w:t xml:space="preserve">Even if Iranians can't always secure a reliable Internet connection to the outside world, they nevertheless have a potent voice: the Iranian and Persian diaspora, amounting to millions of former residents living abroad. It just takes one e-mail message with a video or photo attached for the contents to rocket around the diaspora and eventually end up on a place like TehranBureau.com. In a pinch, a simple phone call to a family member abroad can be transcribed for a Twitter </w:t>
      </w:r>
      <w:proofErr w:type="gramStart"/>
      <w:r w:rsidRPr="00C15A10">
        <w:t>feed .</w:t>
      </w:r>
      <w:proofErr w:type="gramEnd"/>
      <w:r>
        <w:t xml:space="preserve"> </w:t>
      </w:r>
      <w:r w:rsidRPr="00C15A10">
        <w:t xml:space="preserve">Freedom House's </w:t>
      </w:r>
      <w:proofErr w:type="spellStart"/>
      <w:r w:rsidRPr="00C15A10">
        <w:t>Calingaert</w:t>
      </w:r>
      <w:proofErr w:type="spellEnd"/>
      <w:r w:rsidRPr="00C15A10">
        <w:t xml:space="preserve"> says: "What makes this situation different from others and is driving a lot of it is that you have a very large and vibrant online and blogger community of Iranians outside the country."</w:t>
      </w:r>
      <w:r>
        <w:t xml:space="preserve"> </w:t>
      </w:r>
      <w:r w:rsidRPr="00C15A10">
        <w:t>"</w:t>
      </w:r>
      <w:r w:rsidRPr="007B3FDB">
        <w:rPr>
          <w:rStyle w:val="StyleUnderline"/>
        </w:rPr>
        <w:t>People are really bypassing channels though Facebook and Twitter and contacting their cousins</w:t>
      </w:r>
      <w:r w:rsidRPr="00C15A10">
        <w:t xml:space="preserve">," Amnesty's </w:t>
      </w:r>
      <w:proofErr w:type="spellStart"/>
      <w:r w:rsidRPr="00C15A10">
        <w:t>Janmohamd</w:t>
      </w:r>
      <w:proofErr w:type="spellEnd"/>
      <w:r w:rsidRPr="00C15A10">
        <w:t xml:space="preserve"> adds. "You've got one of the largest Iranian </w:t>
      </w:r>
      <w:proofErr w:type="gramStart"/>
      <w:r w:rsidRPr="00C15A10">
        <w:t>diasporas</w:t>
      </w:r>
      <w:proofErr w:type="gramEnd"/>
      <w:r w:rsidRPr="00C15A10">
        <w:t xml:space="preserve"> in Los Angeles. </w:t>
      </w:r>
      <w:r w:rsidRPr="007B3FDB">
        <w:rPr>
          <w:rStyle w:val="StyleUnderline"/>
        </w:rPr>
        <w:t>Information is getting out there</w:t>
      </w:r>
      <w:r w:rsidRPr="00C15A10">
        <w:t>."</w:t>
      </w:r>
    </w:p>
    <w:p w:rsidR="00AE2844" w:rsidRDefault="00AE2844" w:rsidP="00AE2844">
      <w:pPr>
        <w:pStyle w:val="Heading4"/>
      </w:pPr>
      <w:r>
        <w:t>Iran citizens have the capabilities and tools to bypass internet censorship</w:t>
      </w:r>
    </w:p>
    <w:p w:rsidR="00AE2844" w:rsidRDefault="00AE2844" w:rsidP="00AE2844">
      <w:proofErr w:type="spellStart"/>
      <w:r>
        <w:rPr>
          <w:rStyle w:val="Style13ptBold"/>
        </w:rPr>
        <w:t>Ya’ar</w:t>
      </w:r>
      <w:proofErr w:type="spellEnd"/>
      <w:r>
        <w:rPr>
          <w:rStyle w:val="Style13ptBold"/>
        </w:rPr>
        <w:t xml:space="preserve"> 13 </w:t>
      </w:r>
      <w:r w:rsidRPr="00592757">
        <w:t>(</w:t>
      </w:r>
      <w:r w:rsidRPr="00C812C7">
        <w:t>http://www.israelnationalnews.com/News/News.aspx/168898#.Vbpxp25Vikp</w:t>
      </w:r>
      <w:r>
        <w:t>,</w:t>
      </w:r>
      <w:r w:rsidRPr="00C812C7">
        <w:t xml:space="preserve"> Exclusive: Hacker Says Iranian Censorship Can Be Bypassed</w:t>
      </w:r>
      <w:r>
        <w:t xml:space="preserve">, Chana </w:t>
      </w:r>
      <w:proofErr w:type="spellStart"/>
      <w:r>
        <w:t>Ya’ar</w:t>
      </w:r>
      <w:proofErr w:type="spellEnd"/>
      <w:r>
        <w:t>, staff writer for Israel National News, June 6, 2013)</w:t>
      </w:r>
    </w:p>
    <w:p w:rsidR="00AE2844" w:rsidRPr="00B8226C" w:rsidRDefault="00AE2844" w:rsidP="00AE2844">
      <w:r w:rsidRPr="00B8226C">
        <w:t xml:space="preserve">An Israeli hacker says </w:t>
      </w:r>
      <w:r w:rsidRPr="00B8226C">
        <w:rPr>
          <w:rStyle w:val="StyleUnderline"/>
        </w:rPr>
        <w:t xml:space="preserve">it’s easy to bypass the tight Iranian government censorship wrapped around media and the Internet as 50 million </w:t>
      </w:r>
      <w:proofErr w:type="gramStart"/>
      <w:r w:rsidRPr="00B8226C">
        <w:rPr>
          <w:rStyle w:val="StyleUnderline"/>
        </w:rPr>
        <w:t>citizens</w:t>
      </w:r>
      <w:proofErr w:type="gramEnd"/>
      <w:r w:rsidRPr="00B8226C">
        <w:rPr>
          <w:rStyle w:val="StyleUnderline"/>
        </w:rPr>
        <w:t xml:space="preserve"> head for the polls this Friday</w:t>
      </w:r>
      <w:r w:rsidRPr="00B8226C">
        <w:t>.</w:t>
      </w:r>
      <w:r>
        <w:t xml:space="preserve"> </w:t>
      </w:r>
      <w:r w:rsidRPr="00B8226C">
        <w:t xml:space="preserve">"In these days of relying on high-level Internet services </w:t>
      </w:r>
      <w:r w:rsidRPr="00B8226C">
        <w:rPr>
          <w:rStyle w:val="StyleUnderline"/>
        </w:rPr>
        <w:t>we often forget that people were able to communicate even in the old days of intelligence before global data networks covered nearly every square meter of the planet</w:t>
      </w:r>
      <w:r w:rsidRPr="00B8226C">
        <w:t xml:space="preserve">," hacker "D." told </w:t>
      </w:r>
      <w:proofErr w:type="spellStart"/>
      <w:r w:rsidRPr="00B8226C">
        <w:t>Arutz</w:t>
      </w:r>
      <w:proofErr w:type="spellEnd"/>
      <w:r w:rsidRPr="00B8226C">
        <w:t xml:space="preserve"> </w:t>
      </w:r>
      <w:proofErr w:type="spellStart"/>
      <w:r w:rsidRPr="00B8226C">
        <w:t>Sheva</w:t>
      </w:r>
      <w:proofErr w:type="spellEnd"/>
      <w:r w:rsidRPr="00B8226C">
        <w:t xml:space="preserve"> in an exclusive interview on Thursday morning.</w:t>
      </w:r>
      <w:r>
        <w:t xml:space="preserve"> </w:t>
      </w:r>
      <w:r w:rsidRPr="00B8226C">
        <w:t>"Iran is quite tricky, and even owning a regular TV satellite dish can get you into jail and any type of out-of-the-norm radio transmission will immediately draw attention. But you don’t need anything special. No Internet, no access to satellite phones or anything like that."</w:t>
      </w:r>
      <w:r>
        <w:t xml:space="preserve"> </w:t>
      </w:r>
      <w:r w:rsidRPr="00B8226C">
        <w:t xml:space="preserve">Nevertheless, </w:t>
      </w:r>
      <w:r w:rsidRPr="00C812C7">
        <w:rPr>
          <w:rStyle w:val="StyleUnderline"/>
        </w:rPr>
        <w:t>it is quite possible to get information about</w:t>
      </w:r>
      <w:r w:rsidRPr="00B8226C">
        <w:t xml:space="preserve"> the elections and </w:t>
      </w:r>
      <w:r w:rsidRPr="00C812C7">
        <w:rPr>
          <w:rStyle w:val="StyleUnderline"/>
        </w:rPr>
        <w:t>what else is happening in the country out of Iran</w:t>
      </w:r>
      <w:r w:rsidRPr="00B8226C">
        <w:t xml:space="preserve">, D. said. And </w:t>
      </w:r>
      <w:r w:rsidRPr="00C812C7">
        <w:rPr>
          <w:rStyle w:val="StyleUnderline"/>
        </w:rPr>
        <w:t>it doesn't take a rocket scientist to do it -- just a little old-fashioned ingenuity</w:t>
      </w:r>
      <w:r w:rsidRPr="00B8226C">
        <w:t>.</w:t>
      </w:r>
      <w:r>
        <w:t xml:space="preserve"> </w:t>
      </w:r>
      <w:r w:rsidRPr="00B8226C">
        <w:t>"People today are just spoiled, and if the images of the Gmail interface come up too slow, they are unable to communicate across borders," D. added with a chuckle. "Text is apparently no longer enough – people want HD video. Otherwise they don’t take things for real."</w:t>
      </w:r>
      <w:r>
        <w:t xml:space="preserve"> </w:t>
      </w:r>
      <w:r w:rsidRPr="00B8226C">
        <w:t>The hacker went on to explain that the current restrictions placed on the Internet by the Iranian government are a "known situation and not the first time Iran makes it nearly impossible to communicate raw data which is not disguised as regular HTTP web traffic."</w:t>
      </w:r>
      <w:r>
        <w:t xml:space="preserve"> </w:t>
      </w:r>
      <w:r w:rsidRPr="00B8226C">
        <w:t xml:space="preserve">However, he added, there are "tricks that can be applied to any anonymity network, like </w:t>
      </w:r>
      <w:proofErr w:type="spellStart"/>
      <w:r w:rsidRPr="00B8226C">
        <w:t>FreenetProject</w:t>
      </w:r>
      <w:proofErr w:type="spellEnd"/>
      <w:r w:rsidRPr="00B8226C">
        <w:t>..." and numerous others</w:t>
      </w:r>
      <w:proofErr w:type="gramStart"/>
      <w:r w:rsidRPr="00B8226C">
        <w:t>.</w:t>
      </w:r>
      <w:r>
        <w:t xml:space="preserve"> </w:t>
      </w:r>
      <w:r w:rsidRPr="00B8226C">
        <w:t>"</w:t>
      </w:r>
      <w:proofErr w:type="gramEnd"/>
      <w:r w:rsidRPr="00B8226C">
        <w:t>I hope that certain organizations will become involved and make sure that all the videos taken by people’s smartphones will actually end up on YouTube," he smiled.</w:t>
      </w:r>
      <w:r>
        <w:t xml:space="preserve"> </w:t>
      </w:r>
      <w:r w:rsidRPr="00B8226C">
        <w:t xml:space="preserve">Cell phones are indeed being monitored. The Internet is under surveillance. The Independent Media Review and Analysis (IMRA) watchdog organization on Thursday quoted Ali </w:t>
      </w:r>
      <w:proofErr w:type="spellStart"/>
      <w:r w:rsidRPr="00B8226C">
        <w:t>Bangi</w:t>
      </w:r>
      <w:proofErr w:type="spellEnd"/>
      <w:r w:rsidRPr="00B8226C">
        <w:t>, director of ASL 19, as saying Iranian authorities have changed their deep packet inspection, and block all packets pre-emptively until proven innocent.</w:t>
      </w:r>
      <w:r>
        <w:t xml:space="preserve"> </w:t>
      </w:r>
      <w:r w:rsidRPr="00B8226C">
        <w:t>Likewise the government has blocked the ports used by Virtual Private Networks (VPNs) – a tool used by Iranians and journalists to circumvent government censors. This has hampered the use of the TOR, a tool for anonymous Internet use.</w:t>
      </w:r>
      <w:r>
        <w:t xml:space="preserve"> </w:t>
      </w:r>
      <w:r w:rsidRPr="00B8226C">
        <w:t xml:space="preserve">The Twitter social networking web site reported to the </w:t>
      </w:r>
      <w:proofErr w:type="spellStart"/>
      <w:r w:rsidRPr="00B8226C">
        <w:t>Commitee</w:t>
      </w:r>
      <w:proofErr w:type="spellEnd"/>
      <w:r w:rsidRPr="00B8226C">
        <w:t xml:space="preserve"> to Protect Journalists (CPJ) that its recent video about imprisoned journalists was no longer accessible in Iran – but that presidential candidates and the Supreme Leader all operate social media accounts.</w:t>
      </w:r>
      <w:r>
        <w:t xml:space="preserve"> </w:t>
      </w:r>
      <w:r w:rsidRPr="00B8226C">
        <w:t>Dozens of local journalists have been jailed and numerous web sites and newspapers have been banned.</w:t>
      </w:r>
      <w:r>
        <w:t xml:space="preserve"> </w:t>
      </w:r>
      <w:r w:rsidRPr="00B8226C">
        <w:t>Of the hundreds of international journalists who applied to the Ministry of Culture and Islamic Guidance for visas to cover this week’s election, few were allowed to pass muster. Those granted permission were required to work with a government approved "fixer" who makes the arrangements for interviews, translators, drivers, technicians, permits and other red tape.</w:t>
      </w:r>
      <w:r>
        <w:t xml:space="preserve"> </w:t>
      </w:r>
      <w:r w:rsidRPr="00B8226C">
        <w:t>In the past three weeks, the Islamic Republic has also invaded tens of thousands of Google’s Gmail accounts, according an announcement Thursday by the search engine company. Most of the data theft victims were Iranian or used Farsi in their emails, which were violated through phishing, which installs a virus into a user’s computer that records one’s Gmail user name and password when one clicks on a link in an email. The information is then sent to a server monitored by the Iranian government.</w:t>
      </w:r>
    </w:p>
    <w:p w:rsidR="00AE2844" w:rsidRDefault="00AE2844" w:rsidP="00AE2844">
      <w:pPr>
        <w:pStyle w:val="Heading2"/>
      </w:pPr>
      <w:r>
        <w:t xml:space="preserve">I/L </w:t>
      </w:r>
    </w:p>
    <w:p w:rsidR="00AE2844" w:rsidRDefault="00AE2844" w:rsidP="00AE2844">
      <w:pPr>
        <w:pStyle w:val="Heading3"/>
      </w:pPr>
      <w:r>
        <w:t xml:space="preserve">Alt Causes - Next </w:t>
      </w:r>
      <w:proofErr w:type="spellStart"/>
      <w:r>
        <w:t>Prez</w:t>
      </w:r>
      <w:proofErr w:type="spellEnd"/>
    </w:p>
    <w:p w:rsidR="00AE2844" w:rsidRDefault="00AE2844" w:rsidP="00AE2844">
      <w:pPr>
        <w:pStyle w:val="Heading4"/>
      </w:pPr>
      <w:r>
        <w:t>Alt Cause – Next US Republican president will kill Iran deal anyways</w:t>
      </w:r>
    </w:p>
    <w:p w:rsidR="00AE2844" w:rsidRDefault="00AE2844" w:rsidP="00AE2844">
      <w:proofErr w:type="spellStart"/>
      <w:r w:rsidRPr="00F85EA2">
        <w:rPr>
          <w:rStyle w:val="Style13ptBold"/>
        </w:rPr>
        <w:t>Toosi</w:t>
      </w:r>
      <w:proofErr w:type="spellEnd"/>
      <w:r w:rsidRPr="00F85EA2">
        <w:rPr>
          <w:rStyle w:val="Style13ptBold"/>
        </w:rPr>
        <w:t xml:space="preserve"> 7/14 </w:t>
      </w:r>
      <w:r>
        <w:t>(How a Republican president could kill the Iran deal,</w:t>
      </w:r>
      <w:r w:rsidRPr="00F85EA2">
        <w:t xml:space="preserve"> </w:t>
      </w:r>
      <w:hyperlink r:id="rId64" w:history="1">
        <w:r w:rsidRPr="005E3945">
          <w:rPr>
            <w:rStyle w:val="Hyperlink"/>
          </w:rPr>
          <w:t>http://www.politico.com/story/2015/07/gop-president-iran-deal-kill-120077.html</w:t>
        </w:r>
      </w:hyperlink>
      <w:r>
        <w:t xml:space="preserve">, </w:t>
      </w:r>
      <w:proofErr w:type="spellStart"/>
      <w:r>
        <w:t>Nahal</w:t>
      </w:r>
      <w:proofErr w:type="spellEnd"/>
      <w:r>
        <w:t xml:space="preserve"> </w:t>
      </w:r>
      <w:proofErr w:type="spellStart"/>
      <w:r>
        <w:t>Toosi</w:t>
      </w:r>
      <w:proofErr w:type="spellEnd"/>
      <w:r>
        <w:t xml:space="preserve">, </w:t>
      </w:r>
      <w:proofErr w:type="spellStart"/>
      <w:r w:rsidRPr="00F85EA2">
        <w:t>Nahal</w:t>
      </w:r>
      <w:proofErr w:type="spellEnd"/>
      <w:r w:rsidRPr="00F85EA2">
        <w:t xml:space="preserve"> </w:t>
      </w:r>
      <w:proofErr w:type="spellStart"/>
      <w:r w:rsidRPr="00F85EA2">
        <w:t>Toosi</w:t>
      </w:r>
      <w:proofErr w:type="spellEnd"/>
      <w:r w:rsidRPr="00F85EA2">
        <w:t xml:space="preserve"> is a foreign affairs correspondent at POLITICO</w:t>
      </w:r>
      <w:r>
        <w:t>, 7/14/2015)</w:t>
      </w:r>
    </w:p>
    <w:p w:rsidR="00AE2844" w:rsidRPr="00F85EA2" w:rsidRDefault="00AE2844" w:rsidP="00AE2844">
      <w:r w:rsidRPr="00F85EA2">
        <w:t>If</w:t>
      </w:r>
      <w:r w:rsidRPr="00F85EA2">
        <w:rPr>
          <w:rStyle w:val="StyleUnderline"/>
        </w:rPr>
        <w:t xml:space="preserve"> the next president hates the nuclear deal with Iran, he (or she) can undo it after taking office. </w:t>
      </w:r>
      <w:r w:rsidRPr="00F85EA2">
        <w:t>The dilemma: Use blunt force? Or go for a soft kill? Story Continued Below The accord reached this week in Vienna promises broad sanctions relief to Iran in exchange for significant curbs on its nuclear program. The agreement has taken years to negotiate, involves seven countries as well as the European Union and the United Nations, and relies upon the expertise of scientists as well as diplomats. But at the end of the day, the “deal” is at most a political arrangement — not a treaty or other form of signed legal document. That means that the p</w:t>
      </w:r>
      <w:r w:rsidRPr="00F85EA2">
        <w:rPr>
          <w:rStyle w:val="StyleUnderline"/>
        </w:rPr>
        <w:t xml:space="preserve">residential candidates who have threatened to cancel the deal — so far all of them Republicans — can keep their promise by using the presidency’s executive authority to </w:t>
      </w:r>
      <w:proofErr w:type="spellStart"/>
      <w:r w:rsidRPr="00F85EA2">
        <w:rPr>
          <w:rStyle w:val="StyleUnderline"/>
        </w:rPr>
        <w:t>reimpose</w:t>
      </w:r>
      <w:proofErr w:type="spellEnd"/>
      <w:r w:rsidRPr="00F85EA2">
        <w:rPr>
          <w:rStyle w:val="StyleUnderline"/>
        </w:rPr>
        <w:t xml:space="preserve"> suspended U.S. sanctions on Iran and withdrawing from panels involved in implementing the accord. </w:t>
      </w:r>
      <w:r w:rsidRPr="00F85EA2">
        <w:t xml:space="preserve">That abrupt approach may be quick, but it also carries risks. For one thing, a sudden U.S. withdrawal could anger the European and Asian countries also involved in the deal, making them less inclined to </w:t>
      </w:r>
      <w:proofErr w:type="spellStart"/>
      <w:r w:rsidRPr="00F85EA2">
        <w:t>reimpose</w:t>
      </w:r>
      <w:proofErr w:type="spellEnd"/>
      <w:r w:rsidRPr="00F85EA2">
        <w:t xml:space="preserve"> their own sanctions on a country they consider an alluring trading partner. The international business community may resist efforts to once again seal off a youthful, well-educated nation with vast energy reserves. And Iran could respond to the U.S. move by resuming elements of its nuclear program, which the West has long suspected is aimed at making weapons. “If we try to </w:t>
      </w:r>
      <w:proofErr w:type="spellStart"/>
      <w:r w:rsidRPr="00F85EA2">
        <w:t>reimpose</w:t>
      </w:r>
      <w:proofErr w:type="spellEnd"/>
      <w:r w:rsidRPr="00F85EA2">
        <w:t xml:space="preserve"> sanctions on Iran and no one follows, then we have the worst of all worlds,” said Robert </w:t>
      </w:r>
      <w:proofErr w:type="spellStart"/>
      <w:r w:rsidRPr="00F85EA2">
        <w:t>Einhorn</w:t>
      </w:r>
      <w:proofErr w:type="spellEnd"/>
      <w:r w:rsidRPr="00F85EA2">
        <w:t xml:space="preserve">, a former Iran nuclear negotiator at the State Department. Instead, even the deal’s most ardent critics say, a new president might be better off taking a more subtle, longer-term approach, one that involves laying the groundwork to ultimately convince the world that Iran — through perceived violations, intransigence, foot-dragging or whatever a president chooses to highlight — has left the U.S. no choice but to quit the deal. “You say it’s a bad deal, but you don’t just rip up the deal,” said Mark Dubowitz, executive director of the Foundation for Defense of Democracies. </w:t>
      </w:r>
      <w:r w:rsidRPr="00F85EA2">
        <w:rPr>
          <w:rStyle w:val="StyleUnderline"/>
        </w:rPr>
        <w:t>The first step for a newly inaugurated president would be to order a review of the accord, which will already have been in effect for roughly a year and a half. It’s possible the Iranians will have been accused of violating the deal by the time a new president takes office, so a review could tally those transgressions to sow doubts in the minds of the American public about the soundness of the agreement. Depending on how major the violations are, the U.S. might also be able to convince other nations that the deal isn’t working. Even if the Iranians haven’t committed any or many notable violations, there are other factors a president could point to.</w:t>
      </w:r>
      <w:r w:rsidRPr="00F85EA2">
        <w:t xml:space="preserve"> Take the regional situation: If Iran, either directly or through proxies, has escalated its interference in other countries in the Middle East, a president could blame the nuclear deal by saying it has given Tehran economic leverage to pursue mischief outside its borders. America’s Arab allies, who have watched Iran make inroads everywhere from Syria to Lebanon to Iraq, have long argued that the Iranian government will take advantage of sanctions relief to funnel more money toward its regional aggression. Here, a U.S. president — and a hawkish Congress — also has the option of leveling new sanctions on Iran that aren’t necessarily tied to its nuclear program but rather to its support for terrorist groups. (Existing sanctions that target Iran over its support for terrorism and its abuses of human rights won’t be lifted under the nuclear deal.) At the very least, the new sanctions will increase the tension between the U.S. and Iran, possibly even leading to a backlash from Tehran that boosts the U.S. president’s standing. Dubowitz said it’s critical that the U.S. sanctions target in particular the Iranian Revolutionary Guard Corps, the powerful military unit that controls a large chunk of the Iranian economy and is behind much of the country’s interference in other states. At the same time that the U.S. is adding sanctions, it should remind the international business community of the riskiness of doing business in Iran, Dubowitz added. How U.S. allies in the region — especially Israel — </w:t>
      </w:r>
      <w:proofErr w:type="gramStart"/>
      <w:r w:rsidRPr="00F85EA2">
        <w:t>feel</w:t>
      </w:r>
      <w:proofErr w:type="gramEnd"/>
      <w:r w:rsidRPr="00F85EA2">
        <w:t xml:space="preserve"> about the deal in 2017 and beyond could also affect a U.S. president’s ability to make a case against the Islamic Republic. If Israel’s leaders insist that the accord is not working and can point to intelligence or other evidence that backs up their claim that gives added credence to the president’s decision to walk away from the agreement. (Already on Tuesday, Prime Minister Benjamin Netanyahu ripped the deal as “a historic mistake.”) Not that any of this is simple or predictable. A president determined to get rid of the deal, but unwilling to do so through an abrupt withdrawal, could find that it will take longer than one term, or even two, to make his case to the world. He might even find it hard to get his own administration on board. “Even if you get a total nut job in the Oval Office, you’re going to have a policy fight internally,” arms control expert Jeffrey Lewis said. “Regardless of what Republicans say, they tend to do things that are much more moderate because it’s hard to move the government.” At least one Republican presidential candidate appears to be taking this reality into account. New Jersey Gov. Chris Christie said earlier this month that although he was disturbed by President Barack Obama’s efforts to strike a deal with Iran, he wouldn’t promise to undo it if elected. His stance was far more cautious than that of other GOP White House contenders such as Florida Sen. Marco Rubio and Wisconsin Gov. Scott Walker, who have said they’d revoke the deal unless it meets their more stringent requirements. “I’m not one of those guys who’s going to say to you, ‘</w:t>
      </w:r>
      <w:r w:rsidRPr="00F85EA2">
        <w:rPr>
          <w:u w:val="single"/>
        </w:rPr>
        <w:t>On Day One, I will abrogate the agreement</w:t>
      </w:r>
      <w:r w:rsidRPr="00F85EA2">
        <w:t xml:space="preserve">,’” </w:t>
      </w:r>
      <w:r w:rsidRPr="00F85EA2">
        <w:rPr>
          <w:rStyle w:val="StyleUnderline"/>
        </w:rPr>
        <w:t xml:space="preserve">Christie told a group of Republicans in New Hampshire. “On Day One, I will look into and try to decide what to do with the agreement, depending on where we are at that moment. </w:t>
      </w:r>
      <w:proofErr w:type="gramStart"/>
      <w:r w:rsidRPr="00F85EA2">
        <w:t>Because, by the way, it’s not just us involved anymore.</w:t>
      </w:r>
      <w:proofErr w:type="gramEnd"/>
      <w:r w:rsidRPr="00F85EA2">
        <w:t xml:space="preserve"> </w:t>
      </w:r>
      <w:r w:rsidRPr="00F85EA2">
        <w:rPr>
          <w:rStyle w:val="StyleUnderline"/>
        </w:rPr>
        <w:t>We have a number of our allies around the world who’re at that table as well, and sanctions are most effective when not only we do it, but the other allies do i</w:t>
      </w:r>
      <w:r w:rsidRPr="00F85EA2">
        <w:rPr>
          <w:u w:val="single"/>
        </w:rPr>
        <w:t>t.”</w:t>
      </w:r>
      <w:r w:rsidRPr="00F85EA2">
        <w:t xml:space="preserve"> Still, it’s not unprecedented for an administration to abandon an agreement signed by a predecessor. </w:t>
      </w:r>
      <w:r w:rsidRPr="00F85EA2">
        <w:rPr>
          <w:rStyle w:val="StyleUnderline"/>
        </w:rPr>
        <w:t>Even if the agreement rose to the level of a treaty, a U.S. president has so much power in the realm of foreign policy that he could withdraw from it,</w:t>
      </w:r>
      <w:r w:rsidRPr="00F85EA2">
        <w:t xml:space="preserve"> the way George W. Bush left the 1972 Anti-Ballistic Missile Treaty with Russia. America’s 1994 nuclear deal with North Korea, meanwhile, died a slow and painful death after years of alleged violations by both sides. AP Photo One potential wild card in the Iran case is whether the U.N. Security Council will pass a resolution that gives the deal some binding status under international law, said Tyler </w:t>
      </w:r>
      <w:proofErr w:type="spellStart"/>
      <w:r w:rsidRPr="00F85EA2">
        <w:t>Cullis</w:t>
      </w:r>
      <w:proofErr w:type="spellEnd"/>
      <w:r w:rsidRPr="00F85EA2">
        <w:t>, a legal fellow with the National Iranian American Council, a group that supports the talks. Although a president could in theory simply disregard such a resolution, he would be taking the risk of putting the U.S. in violation of international law if he unilaterally withdraws without a lawful justification. Dubowitz, one of the most vocal skeptics of the Iran talks, insisted that if he were president his goal wouldn’t be to outright destroy a deal but to try to ensure that Iran never achieves nuclear weapons capability. He doubts the current deal does that because, he says, Iran will be able to expand its economic might as sanctions fade, making it even easier for it to resume nuclear activity once restrictions on its program start to drop off after the first 10 years of the agreement. So he envisions a 10-year timeline to strengthen America’s hand against Iran, one that would involve a U.S. president laying the groundwork for his successor and making some new demands from Iran. The president could insist, for instance, that if within five years U.N. inspectors cannot verify that Iran’s nuclear program is entirely peaceful, then the restrictions on Iran’s nuclear activities that would have dropped off after year 10 would stay on. It might not make for an easy soundbite on the 2016 campaign trail, but this longer-term approach could ultimately yield a less-dangerous Iran without undermining America’s international standing. “There’s always a quicker way, but the question is, ‘Is there a smarter way to accomplish your objective’?” Dubowitz said. ““I hope all our candidates are thoughtful in how they deal with what I think is increasingly an incredibly difficult situation for the next president to handle. This deal is going to leave the next president with an excruciatingly difficult decision: either to accept an Iranian bomb or to bomb Iran.”</w:t>
      </w:r>
    </w:p>
    <w:p w:rsidR="00AE2844" w:rsidRDefault="00AE2844" w:rsidP="00AE2844">
      <w:pPr>
        <w:rPr>
          <w:rFonts w:asciiTheme="minorHAnsi" w:hAnsiTheme="minorHAnsi"/>
        </w:rPr>
      </w:pPr>
    </w:p>
    <w:p w:rsidR="00AE2844" w:rsidRPr="00BF39A8" w:rsidRDefault="00AE2844" w:rsidP="00AE2844"/>
    <w:p w:rsidR="00AE2844" w:rsidRDefault="00AE2844" w:rsidP="00AE2844">
      <w:pPr>
        <w:rPr>
          <w:rFonts w:asciiTheme="minorHAnsi" w:hAnsiTheme="minorHAnsi"/>
        </w:rPr>
      </w:pPr>
    </w:p>
    <w:p w:rsidR="00AE2844" w:rsidRDefault="00AE2844" w:rsidP="00AE2844">
      <w:pPr>
        <w:rPr>
          <w:rFonts w:asciiTheme="minorHAnsi" w:hAnsiTheme="minorHAnsi"/>
        </w:rPr>
      </w:pPr>
    </w:p>
    <w:p w:rsidR="00AE2844" w:rsidRPr="00BF39A8" w:rsidRDefault="00AE2844" w:rsidP="00AE2844"/>
    <w:p w:rsidR="00AE2844" w:rsidRDefault="00AE2844" w:rsidP="00AE2844">
      <w:pPr>
        <w:pStyle w:val="Heading2"/>
      </w:pPr>
      <w:r>
        <w:t>Censorship Bad</w:t>
      </w:r>
    </w:p>
    <w:p w:rsidR="00AE2844" w:rsidRDefault="00AE2844" w:rsidP="00AE2844">
      <w:pPr>
        <w:pStyle w:val="Heading3"/>
      </w:pPr>
      <w:r>
        <w:t>Iran Democracy/Dissent Good</w:t>
      </w:r>
    </w:p>
    <w:p w:rsidR="00AE2844" w:rsidRDefault="00AE2844" w:rsidP="00AE2844">
      <w:pPr>
        <w:pStyle w:val="Heading4"/>
      </w:pPr>
      <w:r>
        <w:t>Dissent is key to democracy – censorship takes this dissent away</w:t>
      </w:r>
    </w:p>
    <w:p w:rsidR="00AE2844" w:rsidRPr="008E4D3C" w:rsidRDefault="00AE2844" w:rsidP="00AE2844">
      <w:pPr>
        <w:rPr>
          <w:rStyle w:val="Style13ptBold"/>
          <w:b w:val="0"/>
          <w:bCs w:val="0"/>
          <w:sz w:val="22"/>
        </w:rPr>
      </w:pPr>
      <w:r w:rsidRPr="008E4D3C">
        <w:rPr>
          <w:rStyle w:val="Style13ptBold"/>
        </w:rPr>
        <w:t xml:space="preserve">Atkins 11 </w:t>
      </w:r>
      <w:r w:rsidRPr="008E4D3C">
        <w:t>(</w:t>
      </w:r>
      <w:hyperlink r:id="rId65" w:history="1">
        <w:r w:rsidRPr="00702F06">
          <w:rPr>
            <w:rStyle w:val="Hyperlink"/>
          </w:rPr>
          <w:t>http://www.times-standard.com/general-news/20110730/democracy-and-dissent-go-together</w:t>
        </w:r>
      </w:hyperlink>
      <w:r>
        <w:t>, Democracy and dissent go together, Linda Atkins, Staff Writer for the Times Standard, 7/30/11)</w:t>
      </w:r>
    </w:p>
    <w:p w:rsidR="00AE2844" w:rsidRDefault="00AE2844" w:rsidP="00AE2844">
      <w:pPr>
        <w:rPr>
          <w:u w:val="single"/>
        </w:rPr>
      </w:pPr>
      <w:r w:rsidRPr="008E4D3C">
        <w:t xml:space="preserve">Throughout the history of our country, </w:t>
      </w:r>
      <w:r w:rsidRPr="008E4D3C">
        <w:rPr>
          <w:u w:val="single"/>
        </w:rPr>
        <w:t xml:space="preserve">dissent has been important to bringing change to </w:t>
      </w:r>
      <w:r w:rsidRPr="008E4D3C">
        <w:t xml:space="preserve">our </w:t>
      </w:r>
      <w:r w:rsidRPr="008E4D3C">
        <w:rPr>
          <w:u w:val="single"/>
        </w:rPr>
        <w:t>government</w:t>
      </w:r>
      <w:r w:rsidRPr="008E4D3C">
        <w:t xml:space="preserve">. </w:t>
      </w:r>
      <w:r w:rsidRPr="008E4D3C">
        <w:rPr>
          <w:u w:val="single"/>
        </w:rPr>
        <w:t>Without dissent and protest, we would still be English citizens,</w:t>
      </w:r>
      <w:r w:rsidRPr="008E4D3C">
        <w:t xml:space="preserve"> </w:t>
      </w:r>
      <w:r w:rsidRPr="008E4D3C">
        <w:rPr>
          <w:u w:val="single"/>
        </w:rPr>
        <w:t>people would still own other people as slaves, and women would not have the vote. Promoting a world view that doesn't allow citizens to protest the actions of their government is to take on the philosophy of all of the despots and dictators who kept their citizens silenced and afraid of retribution. Democracy is a living form of government that embraces the right of its citizens to protest decisions that they disagree with.</w:t>
      </w:r>
      <w:r w:rsidRPr="008E4D3C">
        <w:t xml:space="preserve"> A governing body taking a vote is sometimes just the beginning of the process. As an elected official, I have the duty to listen to and encourage the people of Eureka to speak out when their representatives act in ways that the public disagrees with. I consider those people who show up to speak to our council week after week as involved and caring citizens who want to be a part of shaping our community. Others have dismissed these citizens' concerns because they continue to come to our meetings and voice their ideas. I don't understand that reasoning. Somehow, their very involvement at our meetings bothers some who would prefer that the community just shut up and let them do whatever they want, without the complaint from the citizenry.</w:t>
      </w:r>
      <w:r>
        <w:t xml:space="preserve"> </w:t>
      </w:r>
      <w:r w:rsidRPr="008E4D3C">
        <w:t xml:space="preserve">I agree that participating in a democracy means that we continue to work with the people with whom we disagree in order to come to future compromises that benefit our community. I would never refuse to work with, or treat badly, council members or staff with whom I've had disagreements. I expect the people I work with to have the same resilience. Politics is often a rough-and-tumble exercise. </w:t>
      </w:r>
      <w:r w:rsidRPr="008E4D3C">
        <w:rPr>
          <w:u w:val="single"/>
        </w:rPr>
        <w:t>Dissent and protest stretch our ability to take criticism and should lead us to examine what it is that people are upset about, not simply dismiss their complaints as unimportant.</w:t>
      </w:r>
      <w:r>
        <w:t xml:space="preserve"> </w:t>
      </w:r>
      <w:r w:rsidRPr="008E4D3C">
        <w:t xml:space="preserve">Unlike some past council members, I don't have the capacity to know what the people who are not communicating with me are thinking. During the protest of the city's recent action, I received overwhelming input against the action the city had taken. I responded to that input by encouraging the citizens to express </w:t>
      </w:r>
      <w:proofErr w:type="gramStart"/>
      <w:r w:rsidRPr="008E4D3C">
        <w:t>themselves</w:t>
      </w:r>
      <w:proofErr w:type="gramEnd"/>
      <w:r w:rsidRPr="008E4D3C">
        <w:t xml:space="preserve">. Talking to fellow citizens and circulating petitions are time-honored ways for people to express their concerns. I will continue to support the people of Eureka actively participating in their government. I think that </w:t>
      </w:r>
      <w:r w:rsidRPr="008E4D3C">
        <w:rPr>
          <w:u w:val="single"/>
        </w:rPr>
        <w:t>increased participation is the key to solving many of the issues that face our city today. Innovative ideas about how to address problems often come from outside of a bureaucracy, because it sometimes takes a different perspective to come up with alternative solutions.</w:t>
      </w:r>
      <w:r w:rsidRPr="008E4D3C">
        <w:t xml:space="preserve"> The stifling of citizen involvement cuts us off from others' viewpoints and leaves us with no new information with which to make our decisions.</w:t>
      </w:r>
      <w:r>
        <w:t xml:space="preserve"> </w:t>
      </w:r>
      <w:r w:rsidRPr="008E4D3C">
        <w:t xml:space="preserve">I want to encourage the people of Eureka to continue to give input to their elected officials about decisions that are important to our community. Don't be discouraged by the disregard of your concerns from some in the community; you know you were heard because of the nature of their response to your vocal protest in their July 22 My Word. It sometimes takes sustained communication to convince some elected officials that the public should not be ignored. I don't believe that, as a public official, I somehow know better than my fellow citizens what the correct direction is to move our city forward. I rely on all of you to help steer my decisions in a way that will help to bring positive changes and open communication between all people in our city. I challenge my fellow council members to join me in becoming aware of our use of the divisive language that has become so popular in our country today. It's easy to slip into this destructive habit of dismissing the people we disagree with. </w:t>
      </w:r>
      <w:r w:rsidRPr="008E4D3C">
        <w:rPr>
          <w:u w:val="single"/>
        </w:rPr>
        <w:t>Dissent and protest represent the health of our democracy, while dismissal and divisiveness represent its deterioration</w:t>
      </w:r>
      <w:r w:rsidRPr="008E4D3C">
        <w:t>.</w:t>
      </w:r>
      <w:r>
        <w:t xml:space="preserve"> </w:t>
      </w:r>
      <w:r w:rsidRPr="008E4D3C">
        <w:t xml:space="preserve">I will continue to speak up when I think something is wrong or when I disagree with a decision. I will continue to encourage others to do so, too. The framers of our democracy were very wise to include the right to dissent and protest in our governing documents. </w:t>
      </w:r>
      <w:r w:rsidRPr="008E4D3C">
        <w:rPr>
          <w:u w:val="single"/>
        </w:rPr>
        <w:t>These rights allow our democracy to remain a strong and vibrant form of government.</w:t>
      </w:r>
    </w:p>
    <w:p w:rsidR="00AE2844" w:rsidRDefault="00AE2844" w:rsidP="00AE2844">
      <w:pPr>
        <w:pStyle w:val="Heading4"/>
      </w:pPr>
      <w:r>
        <w:t xml:space="preserve">Dissent is a key part of democracy and progress – </w:t>
      </w:r>
      <w:proofErr w:type="spellStart"/>
      <w:r>
        <w:t>emperics</w:t>
      </w:r>
      <w:proofErr w:type="spellEnd"/>
      <w:r>
        <w:t xml:space="preserve"> prove</w:t>
      </w:r>
    </w:p>
    <w:p w:rsidR="00AE2844" w:rsidRPr="00C845C3" w:rsidRDefault="00AE2844" w:rsidP="00AE2844">
      <w:pPr>
        <w:rPr>
          <w:rStyle w:val="Style13ptBold"/>
        </w:rPr>
      </w:pPr>
      <w:r w:rsidRPr="00C845C3">
        <w:rPr>
          <w:rStyle w:val="Style13ptBold"/>
        </w:rPr>
        <w:t xml:space="preserve">Bhargava 14 </w:t>
      </w:r>
      <w:r w:rsidRPr="00C845C3">
        <w:t>(http://www.thehindu.com/opinion/op-ed/the-importance-of-dissent-in-democracy/article6123745.ece</w:t>
      </w:r>
      <w:r>
        <w:t xml:space="preserve">, </w:t>
      </w:r>
      <w:proofErr w:type="gramStart"/>
      <w:r>
        <w:t>The</w:t>
      </w:r>
      <w:proofErr w:type="gramEnd"/>
      <w:r>
        <w:t xml:space="preserve"> importance of dissent in democracy, </w:t>
      </w:r>
      <w:proofErr w:type="spellStart"/>
      <w:r>
        <w:t>Pushpa</w:t>
      </w:r>
      <w:proofErr w:type="spellEnd"/>
      <w:r>
        <w:t xml:space="preserve"> M. Bhargava, staff writer for the Hindu, 6/30/14)</w:t>
      </w:r>
    </w:p>
    <w:p w:rsidR="00AE2844" w:rsidRPr="008E4D3C" w:rsidRDefault="00AE2844" w:rsidP="00AE2844">
      <w:r w:rsidRPr="008E4D3C">
        <w:t xml:space="preserve">On October 31, 1570, </w:t>
      </w:r>
      <w:r w:rsidRPr="00C845C3">
        <w:rPr>
          <w:u w:val="single"/>
        </w:rPr>
        <w:t xml:space="preserve">Martin Luther nailed on the door of a church in Germany 95 objections to the Catholic faith that led to the emergence of </w:t>
      </w:r>
      <w:proofErr w:type="spellStart"/>
      <w:r w:rsidRPr="00C845C3">
        <w:rPr>
          <w:u w:val="single"/>
        </w:rPr>
        <w:t>Protestanism</w:t>
      </w:r>
      <w:proofErr w:type="spellEnd"/>
      <w:r w:rsidRPr="00C845C3">
        <w:rPr>
          <w:u w:val="single"/>
        </w:rPr>
        <w:t xml:space="preserve">. Soon after, Galileo Galilei challenged the Church by stating that the Earth and other planets revolve round the Sun. He died under house arrest. In 1927, Heinrich Wieland received the Nobel Prize for Chemistry for discovering a structure of </w:t>
      </w:r>
      <w:proofErr w:type="spellStart"/>
      <w:r w:rsidRPr="00C845C3">
        <w:rPr>
          <w:u w:val="single"/>
        </w:rPr>
        <w:t>cholic</w:t>
      </w:r>
      <w:proofErr w:type="spellEnd"/>
      <w:r w:rsidRPr="00C845C3">
        <w:rPr>
          <w:u w:val="single"/>
        </w:rPr>
        <w:t xml:space="preserve"> acid which was proven to be wrong within a year. In 1959, </w:t>
      </w:r>
      <w:proofErr w:type="spellStart"/>
      <w:r w:rsidRPr="00C845C3">
        <w:rPr>
          <w:u w:val="single"/>
        </w:rPr>
        <w:t>Severo</w:t>
      </w:r>
      <w:proofErr w:type="spellEnd"/>
      <w:r w:rsidRPr="00C845C3">
        <w:rPr>
          <w:u w:val="single"/>
        </w:rPr>
        <w:t xml:space="preserve"> Ochoa and Arthur Kornberg shared a Nobel Prize for the discovery of enzymes that carry out the synthesis of RNA and DNA in living organisms. It turned out that these enzymes were not the right ones.</w:t>
      </w:r>
      <w:r>
        <w:t xml:space="preserve"> </w:t>
      </w:r>
      <w:r w:rsidRPr="008E4D3C">
        <w:t xml:space="preserve">In fact, </w:t>
      </w:r>
      <w:r w:rsidRPr="00C845C3">
        <w:rPr>
          <w:u w:val="single"/>
        </w:rPr>
        <w:t xml:space="preserve">the history of progress of mankind is a history of informed dissent; much of creative activity of high quality in all areas of human </w:t>
      </w:r>
      <w:proofErr w:type="spellStart"/>
      <w:r w:rsidRPr="00C845C3">
        <w:rPr>
          <w:u w:val="single"/>
        </w:rPr>
        <w:t>endeavour</w:t>
      </w:r>
      <w:proofErr w:type="spellEnd"/>
      <w:r w:rsidRPr="00C845C3">
        <w:rPr>
          <w:u w:val="single"/>
        </w:rPr>
        <w:t xml:space="preserve"> at any given time has been a reflection of such dissent</w:t>
      </w:r>
      <w:r w:rsidRPr="008E4D3C">
        <w:t>.</w:t>
      </w:r>
      <w:r>
        <w:t xml:space="preserve"> </w:t>
      </w:r>
      <w:r w:rsidRPr="008E4D3C">
        <w:t xml:space="preserve">Today we </w:t>
      </w:r>
      <w:proofErr w:type="spellStart"/>
      <w:r w:rsidRPr="008E4D3C">
        <w:t>favour</w:t>
      </w:r>
      <w:proofErr w:type="spellEnd"/>
      <w:r w:rsidRPr="008E4D3C">
        <w:t xml:space="preserve"> democracy as the most acceptable form of governance because a citizen has a right to dissent without fear of </w:t>
      </w:r>
      <w:proofErr w:type="spellStart"/>
      <w:r w:rsidRPr="008E4D3C">
        <w:t>victimisation</w:t>
      </w:r>
      <w:proofErr w:type="spellEnd"/>
      <w:r w:rsidRPr="008E4D3C">
        <w:t xml:space="preserve"> — as long as such dissent does not lead to inhuman or unconstitutional action. By contrast, </w:t>
      </w:r>
      <w:r w:rsidRPr="00C845C3">
        <w:rPr>
          <w:u w:val="single"/>
        </w:rPr>
        <w:t>dissent in an authoritarian, dictatorial or colonial regime could lead to the severest of punishments — loss of life</w:t>
      </w:r>
      <w:r w:rsidRPr="008E4D3C">
        <w:t xml:space="preserve"> — as happened in colonial India, Hitler’s Germany or Stalin’s USSR.</w:t>
      </w:r>
      <w:r>
        <w:t xml:space="preserve"> </w:t>
      </w:r>
      <w:proofErr w:type="gramStart"/>
      <w:r w:rsidRPr="008E4D3C">
        <w:t>Platform for dissent</w:t>
      </w:r>
      <w:r>
        <w:t>.</w:t>
      </w:r>
      <w:proofErr w:type="gramEnd"/>
      <w:r>
        <w:t xml:space="preserve"> In</w:t>
      </w:r>
      <w:r w:rsidRPr="008E4D3C">
        <w:t xml:space="preserve"> a democracy, non-governmental </w:t>
      </w:r>
      <w:proofErr w:type="spellStart"/>
      <w:r w:rsidRPr="008E4D3C">
        <w:t>organisations</w:t>
      </w:r>
      <w:proofErr w:type="spellEnd"/>
      <w:r w:rsidRPr="008E4D3C">
        <w:t xml:space="preserve"> provide a platform to civil society to dissent in an informed and reasoned manner. They provide a mechanism for the ruled to keep a check on the rulers.</w:t>
      </w:r>
      <w:r>
        <w:t xml:space="preserve"> </w:t>
      </w:r>
      <w:r w:rsidRPr="008E4D3C">
        <w:t>There are of course NGOs that engage in illegal or objectionable activities using Indian and/or foreign funds, much like how 34 per cent of newly elected MPs in Parliament have criminal cases against them. Just as the majority of MPs do not have cases against them, a large proportion of our NGOs operate transparently and legally.</w:t>
      </w:r>
      <w:r>
        <w:t xml:space="preserve"> </w:t>
      </w:r>
      <w:r w:rsidRPr="008E4D3C">
        <w:t xml:space="preserve">The power that NGOs wield has increased concurrently with the increased demand for real and operational democracy. If it were not for our NGOs, we would not have the system of obligatory declaration of assets, now required by all those aspiring to be MPs. We would also not have the </w:t>
      </w:r>
      <w:proofErr w:type="spellStart"/>
      <w:r w:rsidRPr="008E4D3C">
        <w:t>the</w:t>
      </w:r>
      <w:proofErr w:type="spellEnd"/>
      <w:r w:rsidRPr="008E4D3C">
        <w:t xml:space="preserve"> Right to Information Act or the Protection of Plant Varieties and Farmers’ Rights Act.</w:t>
      </w:r>
      <w:r>
        <w:t xml:space="preserve"> </w:t>
      </w:r>
      <w:r w:rsidRPr="008E4D3C">
        <w:t>Denigrating good NGOs would therefore imply that our democracy is only notional and not functional. Such denigration would smack of a dictatorial attitude.</w:t>
      </w:r>
      <w:r>
        <w:t xml:space="preserve"> </w:t>
      </w:r>
      <w:r w:rsidRPr="008E4D3C">
        <w:t>The recent Intelligence Bureau report on the “Concerted efforts of select foreign funded NGOs to ‘take down’ Indian development projects” casts serious aspersions on some of our best NGOs and distinguished citizens. The report also alleges that these NGOs would have a negative impact on GDP growth by 2-3 per cent by stalling, through agitation, development projects such as nuclear power plants, uranium mines, coal-fired power plants, GMOs, projects by POSCO and Vedanta, hydel projects, and “extractive industries” in the north-east.</w:t>
      </w:r>
      <w:r>
        <w:t xml:space="preserve"> </w:t>
      </w:r>
      <w:r w:rsidRPr="008E4D3C">
        <w:t xml:space="preserve">By casting unwarranted and unproven aspersions on highly reputed NGOs such as Greenpeace and Nobel Prize-winning Amnesty International, and individuals such as </w:t>
      </w:r>
      <w:proofErr w:type="spellStart"/>
      <w:r w:rsidRPr="008E4D3C">
        <w:t>Suman</w:t>
      </w:r>
      <w:proofErr w:type="spellEnd"/>
      <w:r w:rsidRPr="008E4D3C">
        <w:t xml:space="preserve"> </w:t>
      </w:r>
      <w:proofErr w:type="spellStart"/>
      <w:r w:rsidRPr="008E4D3C">
        <w:t>Sahai</w:t>
      </w:r>
      <w:proofErr w:type="spellEnd"/>
      <w:r w:rsidRPr="008E4D3C">
        <w:t xml:space="preserve">, </w:t>
      </w:r>
      <w:proofErr w:type="spellStart"/>
      <w:r w:rsidRPr="008E4D3C">
        <w:t>Vandana</w:t>
      </w:r>
      <w:proofErr w:type="spellEnd"/>
      <w:r w:rsidRPr="008E4D3C">
        <w:t xml:space="preserve"> Shiva, </w:t>
      </w:r>
      <w:proofErr w:type="spellStart"/>
      <w:r w:rsidRPr="008E4D3C">
        <w:t>Aruna</w:t>
      </w:r>
      <w:proofErr w:type="spellEnd"/>
      <w:r w:rsidRPr="008E4D3C">
        <w:t xml:space="preserve"> Rodrigues, Prashant </w:t>
      </w:r>
      <w:proofErr w:type="spellStart"/>
      <w:r w:rsidRPr="008E4D3C">
        <w:t>Bhushan</w:t>
      </w:r>
      <w:proofErr w:type="spellEnd"/>
      <w:r w:rsidRPr="008E4D3C">
        <w:t xml:space="preserve">, </w:t>
      </w:r>
      <w:proofErr w:type="spellStart"/>
      <w:r w:rsidRPr="008E4D3C">
        <w:t>Udayakumar</w:t>
      </w:r>
      <w:proofErr w:type="spellEnd"/>
      <w:r w:rsidRPr="008E4D3C">
        <w:t xml:space="preserve">, Admiral </w:t>
      </w:r>
      <w:proofErr w:type="spellStart"/>
      <w:r w:rsidRPr="008E4D3C">
        <w:t>Ramdos</w:t>
      </w:r>
      <w:proofErr w:type="spellEnd"/>
      <w:r w:rsidRPr="008E4D3C">
        <w:t xml:space="preserve"> and </w:t>
      </w:r>
      <w:proofErr w:type="spellStart"/>
      <w:r w:rsidRPr="008E4D3C">
        <w:t>Praful</w:t>
      </w:r>
      <w:proofErr w:type="spellEnd"/>
      <w:r w:rsidRPr="008E4D3C">
        <w:t xml:space="preserve"> </w:t>
      </w:r>
      <w:proofErr w:type="spellStart"/>
      <w:r w:rsidRPr="008E4D3C">
        <w:t>Bidwai</w:t>
      </w:r>
      <w:proofErr w:type="spellEnd"/>
      <w:r w:rsidRPr="008E4D3C">
        <w:t xml:space="preserve">, </w:t>
      </w:r>
      <w:r w:rsidRPr="00C845C3">
        <w:rPr>
          <w:u w:val="single"/>
        </w:rPr>
        <w:t>the IB has indirectly indicted every individual and NGO that has voiced reasoned dissent in the interest of our country and its people, within our constitutional framework.</w:t>
      </w:r>
      <w:r w:rsidRPr="008E4D3C">
        <w:t xml:space="preserve"> Such an attitude on the part of the IB makes a mockery of our democracy.</w:t>
      </w:r>
      <w:r>
        <w:t xml:space="preserve"> </w:t>
      </w:r>
      <w:r w:rsidRPr="008E4D3C">
        <w:t xml:space="preserve">What is wrong in receiving funds from well-meaning individuals or bona fide </w:t>
      </w:r>
      <w:proofErr w:type="spellStart"/>
      <w:r w:rsidRPr="008E4D3C">
        <w:t>organisations</w:t>
      </w:r>
      <w:proofErr w:type="spellEnd"/>
      <w:r w:rsidRPr="008E4D3C">
        <w:t xml:space="preserve"> abroad who want to help a worthwhile cause in India? Doesn’t the Indian government, for example, help worthwhile causes in Afghanistan? In fact, the Bureau should have looked at the damage caused by government funding to </w:t>
      </w:r>
      <w:proofErr w:type="spellStart"/>
      <w:r w:rsidRPr="008E4D3C">
        <w:t>organisations</w:t>
      </w:r>
      <w:proofErr w:type="spellEnd"/>
      <w:r w:rsidRPr="008E4D3C">
        <w:t xml:space="preserve"> like </w:t>
      </w:r>
      <w:proofErr w:type="spellStart"/>
      <w:r w:rsidRPr="008E4D3C">
        <w:t>Salwa</w:t>
      </w:r>
      <w:proofErr w:type="spellEnd"/>
      <w:r w:rsidRPr="008E4D3C">
        <w:t xml:space="preserve"> </w:t>
      </w:r>
      <w:proofErr w:type="spellStart"/>
      <w:r w:rsidRPr="008E4D3C">
        <w:t>Judum</w:t>
      </w:r>
      <w:proofErr w:type="spellEnd"/>
      <w:r w:rsidRPr="008E4D3C">
        <w:t xml:space="preserve"> in Chhattisgarh. </w:t>
      </w:r>
      <w:proofErr w:type="spellStart"/>
      <w:r w:rsidRPr="008E4D3C">
        <w:t>Medha</w:t>
      </w:r>
      <w:proofErr w:type="spellEnd"/>
      <w:r w:rsidRPr="008E4D3C">
        <w:t xml:space="preserve"> </w:t>
      </w:r>
      <w:proofErr w:type="spellStart"/>
      <w:r w:rsidRPr="008E4D3C">
        <w:t>Patkar’s</w:t>
      </w:r>
      <w:proofErr w:type="spellEnd"/>
      <w:r w:rsidRPr="008E4D3C">
        <w:t xml:space="preserve"> Narmada </w:t>
      </w:r>
      <w:proofErr w:type="spellStart"/>
      <w:r w:rsidRPr="008E4D3C">
        <w:t>Bachao</w:t>
      </w:r>
      <w:proofErr w:type="spellEnd"/>
      <w:r w:rsidRPr="008E4D3C">
        <w:t xml:space="preserve"> </w:t>
      </w:r>
      <w:proofErr w:type="spellStart"/>
      <w:r w:rsidRPr="008E4D3C">
        <w:t>Andolan</w:t>
      </w:r>
      <w:proofErr w:type="spellEnd"/>
      <w:r w:rsidRPr="008E4D3C">
        <w:t xml:space="preserve"> started as a fully justified campaign on June 12 against the illegal raising of the height of the </w:t>
      </w:r>
      <w:proofErr w:type="spellStart"/>
      <w:r w:rsidRPr="008E4D3C">
        <w:t>Sardar</w:t>
      </w:r>
      <w:proofErr w:type="spellEnd"/>
      <w:r w:rsidRPr="008E4D3C">
        <w:t xml:space="preserve"> </w:t>
      </w:r>
      <w:proofErr w:type="spellStart"/>
      <w:r w:rsidRPr="008E4D3C">
        <w:t>Sarovar</w:t>
      </w:r>
      <w:proofErr w:type="spellEnd"/>
      <w:r w:rsidRPr="008E4D3C">
        <w:t xml:space="preserve"> dam from 122 to 139 </w:t>
      </w:r>
      <w:proofErr w:type="spellStart"/>
      <w:r w:rsidRPr="008E4D3C">
        <w:t>metres</w:t>
      </w:r>
      <w:proofErr w:type="spellEnd"/>
      <w:r w:rsidRPr="008E4D3C">
        <w:t>, which will adversely impact over 2.5 lakh people engaged in various occupations. We know from past experience that nothing will be done for those who stand to be displaced by this move. But IB would probably condemn the above campaign in its next report.</w:t>
      </w:r>
      <w:r>
        <w:t xml:space="preserve"> </w:t>
      </w:r>
      <w:r w:rsidRPr="008E4D3C">
        <w:t xml:space="preserve">Let us look at how specious and ridiculous the arguments in the IB report are. </w:t>
      </w:r>
    </w:p>
    <w:p w:rsidR="00AE2844" w:rsidRPr="008E4D3C" w:rsidRDefault="00AE2844" w:rsidP="00AE2844">
      <w:pPr>
        <w:rPr>
          <w:u w:val="single"/>
        </w:rPr>
      </w:pPr>
    </w:p>
    <w:p w:rsidR="00AE2844" w:rsidRDefault="00AE2844" w:rsidP="00AE2844">
      <w:pPr>
        <w:pStyle w:val="Heading4"/>
      </w:pPr>
      <w:r>
        <w:t>Iran democracy key to preventing Middle East conflicts and terrorism</w:t>
      </w:r>
    </w:p>
    <w:p w:rsidR="00AE2844" w:rsidRPr="00D21415" w:rsidRDefault="00AE2844" w:rsidP="00AE2844">
      <w:pPr>
        <w:rPr>
          <w:rStyle w:val="Style13ptBold"/>
        </w:rPr>
      </w:pPr>
      <w:proofErr w:type="spellStart"/>
      <w:r>
        <w:rPr>
          <w:rStyle w:val="Style13ptBold"/>
        </w:rPr>
        <w:t>Parsi</w:t>
      </w:r>
      <w:proofErr w:type="spellEnd"/>
      <w:r>
        <w:rPr>
          <w:rStyle w:val="Style13ptBold"/>
        </w:rPr>
        <w:t xml:space="preserve"> </w:t>
      </w:r>
      <w:r w:rsidRPr="00D21415">
        <w:rPr>
          <w:rStyle w:val="Style13ptBold"/>
        </w:rPr>
        <w:t>6/30</w:t>
      </w:r>
      <w:r w:rsidRPr="00D21415">
        <w:t>/2015</w:t>
      </w:r>
      <w:r>
        <w:t xml:space="preserve"> (</w:t>
      </w:r>
      <w:hyperlink r:id="rId66" w:history="1">
        <w:r w:rsidRPr="00007E48">
          <w:rPr>
            <w:rStyle w:val="Hyperlink"/>
          </w:rPr>
          <w:t>http://www.cnn.com/2015/06/30/opinions/iran-nuclear-talks-parsi/</w:t>
        </w:r>
      </w:hyperlink>
      <w:r>
        <w:t xml:space="preserve">, </w:t>
      </w:r>
      <w:r w:rsidRPr="00D21415">
        <w:t>Iran's nuclear talks: Five reasons why a deal would be good for the U.S.</w:t>
      </w:r>
      <w:r>
        <w:t xml:space="preserve">, </w:t>
      </w:r>
      <w:proofErr w:type="spellStart"/>
      <w:r w:rsidRPr="00D21415">
        <w:t>Trita</w:t>
      </w:r>
      <w:proofErr w:type="spellEnd"/>
      <w:r w:rsidRPr="00D21415">
        <w:t xml:space="preserve"> </w:t>
      </w:r>
      <w:proofErr w:type="spellStart"/>
      <w:r w:rsidRPr="00D21415">
        <w:t>Parsi</w:t>
      </w:r>
      <w:proofErr w:type="spellEnd"/>
      <w:r>
        <w:t>, founder and current president of the National Iranian American Council, author of Treacherous Alliance and A Single Roll of the Dice, 6/30/2015)</w:t>
      </w:r>
    </w:p>
    <w:p w:rsidR="00AE2844" w:rsidRDefault="00AE2844" w:rsidP="00AE2844">
      <w:pPr>
        <w:rPr>
          <w:b/>
          <w:u w:val="single"/>
        </w:rPr>
      </w:pPr>
      <w:r w:rsidRPr="00D21415">
        <w:t>Third, the deal will help unleash Iran's vibrant, young (the median age is 28!) and moderate society, which is continuously pushing Iran in a democratic direction. The deal enjoys solid support among the Iranian public as well as among Iranian civil society leaders, partly because they believe the deal "would enable political and cultural reforms."</w:t>
      </w:r>
      <w:r>
        <w:t xml:space="preserve"> </w:t>
      </w:r>
      <w:r w:rsidRPr="00D21415">
        <w:rPr>
          <w:u w:val="single"/>
        </w:rPr>
        <w:t>America benefits if the democratic aspirations of the Iranian people are increasingly met, because a more democratic Iran is a more moderate Iran.</w:t>
      </w:r>
      <w:r>
        <w:t xml:space="preserve"> </w:t>
      </w:r>
      <w:r w:rsidRPr="00D21415">
        <w:t>What's the deal with the Iran nuclear negotiations?</w:t>
      </w:r>
      <w:r>
        <w:t xml:space="preserve"> </w:t>
      </w:r>
      <w:r w:rsidRPr="00D21415">
        <w:rPr>
          <w:b/>
          <w:u w:val="single"/>
        </w:rPr>
        <w:t>This is particularly important at a time when the violent winds of religious radicalism are ravaging the Middle East and beyond. America is in desperate need of an injection of political moderation in the region. An Iran that moves towards democracy could provide that.</w:t>
      </w:r>
    </w:p>
    <w:p w:rsidR="00AE2844" w:rsidRDefault="00AE2844" w:rsidP="00AE2844">
      <w:pPr>
        <w:pStyle w:val="Heading4"/>
      </w:pPr>
      <w:r>
        <w:t xml:space="preserve">Iran democracy will spill-over to the rest of the Middle East – </w:t>
      </w:r>
      <w:proofErr w:type="spellStart"/>
      <w:r>
        <w:t>emperics</w:t>
      </w:r>
      <w:proofErr w:type="spellEnd"/>
      <w:r>
        <w:t xml:space="preserve"> prove </w:t>
      </w:r>
    </w:p>
    <w:p w:rsidR="00AE2844" w:rsidRPr="00FA2378" w:rsidRDefault="00AE2844" w:rsidP="00AE2844">
      <w:pPr>
        <w:rPr>
          <w:rStyle w:val="Style13ptBold"/>
        </w:rPr>
      </w:pPr>
      <w:r w:rsidRPr="00FA2378">
        <w:rPr>
          <w:rStyle w:val="Style13ptBold"/>
        </w:rPr>
        <w:t>Ward, Cohen</w:t>
      </w:r>
      <w:r>
        <w:rPr>
          <w:rStyle w:val="Style13ptBold"/>
        </w:rPr>
        <w:t>,</w:t>
      </w:r>
      <w:r w:rsidRPr="00FA2378">
        <w:rPr>
          <w:rStyle w:val="Style13ptBold"/>
        </w:rPr>
        <w:t xml:space="preserve"> et al. 2000</w:t>
      </w:r>
      <w:r>
        <w:rPr>
          <w:rStyle w:val="Style13ptBold"/>
        </w:rPr>
        <w:t xml:space="preserve"> </w:t>
      </w:r>
      <w:r w:rsidRPr="00FA2378">
        <w:t>(</w:t>
      </w:r>
      <w:r>
        <w:t xml:space="preserve">John O'Loughlin1 , Michael D. Ward2 , Corey L. Lofdahl3 , Jordin S. Cohen4 , David S. Brown5 , David Reilly6 , Kristian S. Gleditsch6 , and Michael Shin1 1 Department of Geography and Institute of Behavioral Science, University of Colorado, Boulder 2 Department of Political Science, University of Washington, Seattle 3 Science Applications International Corporation (SAIC), Burlington, MA 4 School of International Service, American University, Washington DC 5 Department of Political Science, Rice University, Houston, TX 6 Department of Political Science and Institute of Behavioral Science, University of Colorado, Boulder, The Diffusion of Democracy, 1946-1994, </w:t>
      </w:r>
      <w:hyperlink r:id="rId67" w:history="1">
        <w:r w:rsidRPr="00007E48">
          <w:rPr>
            <w:rStyle w:val="Hyperlink"/>
          </w:rPr>
          <w:t>http://www.polmeth.wustl.edu/media/Paper/oloug97.pdf</w:t>
        </w:r>
      </w:hyperlink>
      <w:r>
        <w:t>, July 2000)</w:t>
      </w:r>
    </w:p>
    <w:p w:rsidR="00AE2844" w:rsidRPr="00DD2B7D" w:rsidRDefault="00AE2844" w:rsidP="00AE2844">
      <w:r w:rsidRPr="00FA2378">
        <w:t>A shift in the tone of the research on democratization occurred between the 1950s and</w:t>
      </w:r>
      <w:r>
        <w:t xml:space="preserve"> </w:t>
      </w:r>
      <w:r w:rsidRPr="00FA2378">
        <w:t>1960s to the 1980s and 1990s (Shin 1994). While the earlier period was characterized by</w:t>
      </w:r>
      <w:r>
        <w:t xml:space="preserve"> </w:t>
      </w:r>
      <w:r w:rsidRPr="00FA2378">
        <w:t xml:space="preserve">searches for the “conditions and prerequisites” of democracy, </w:t>
      </w:r>
      <w:r w:rsidRPr="00FA2378">
        <w:rPr>
          <w:u w:val="single"/>
        </w:rPr>
        <w:t>research in the past decade has emphasized the dynamics of the democratic transition and consolidation. For the examination of the large literature on democratization, a useful classification is based on geographic scale.</w:t>
      </w:r>
      <w:r w:rsidRPr="00FA2378">
        <w:t xml:space="preserve"> Global or macro-level perspectives examine democratization as part of</w:t>
      </w:r>
      <w:r>
        <w:t xml:space="preserve"> </w:t>
      </w:r>
      <w:r w:rsidRPr="00FA2378">
        <w:t>a large-scale process eventually reaching all peoples in all states. The process may be</w:t>
      </w:r>
      <w:r>
        <w:t xml:space="preserve"> </w:t>
      </w:r>
      <w:r w:rsidRPr="00FA2378">
        <w:t xml:space="preserve">related either to an independent causal factor or can be self-generating. </w:t>
      </w:r>
      <w:proofErr w:type="spellStart"/>
      <w:r w:rsidRPr="00FA2378">
        <w:t>Meso</w:t>
      </w:r>
      <w:proofErr w:type="spellEnd"/>
      <w:r w:rsidRPr="00FA2378">
        <w:t>-level or</w:t>
      </w:r>
      <w:r>
        <w:t xml:space="preserve"> </w:t>
      </w:r>
      <w:r w:rsidRPr="00FA2378">
        <w:t xml:space="preserve">regional perspectives such as that of Deegan (1994) hold that, </w:t>
      </w:r>
      <w:r w:rsidRPr="00FA2378">
        <w:rPr>
          <w:u w:val="single"/>
        </w:rPr>
        <w:t>since the globe is a mosaic of different regions and states, some regional contexts are more amenable to political change than others. An identification of the factors by region will facilitate an understanding of why some contexts are mostly democratic (Europe) while other contexts are not (Middle East).</w:t>
      </w:r>
      <w:r w:rsidRPr="00FA2378">
        <w:t xml:space="preserve"> Micro-level or state-oriented views such as that of McDonough et</w:t>
      </w:r>
      <w:r>
        <w:t xml:space="preserve"> </w:t>
      </w:r>
      <w:r w:rsidRPr="00FA2378">
        <w:t>al. (1986) examine the conditions promoting democracy cross-nationally. By correlating</w:t>
      </w:r>
      <w:r>
        <w:t xml:space="preserve"> </w:t>
      </w:r>
      <w:r w:rsidRPr="00FA2378">
        <w:t>independent economic and social characteristics with broad indicators of democracy, a</w:t>
      </w:r>
      <w:r>
        <w:t xml:space="preserve"> </w:t>
      </w:r>
      <w:r w:rsidRPr="00FA2378">
        <w:t>general cross-sectional model is expected to predict where future democratizing trends</w:t>
      </w:r>
      <w:r>
        <w:t xml:space="preserve"> </w:t>
      </w:r>
      <w:r w:rsidRPr="00FA2378">
        <w:t>are likely to be seen.</w:t>
      </w:r>
      <w:r>
        <w:t xml:space="preserve"> </w:t>
      </w:r>
      <w:r w:rsidRPr="00FA2378">
        <w:t>One global perspective views the spread of democracy as the political outcome of</w:t>
      </w:r>
      <w:r>
        <w:t xml:space="preserve"> </w:t>
      </w:r>
      <w:r w:rsidRPr="00FA2378">
        <w:t>the spread of capitalism from its European core in the centuries after 1500. The</w:t>
      </w:r>
      <w:r>
        <w:t xml:space="preserve"> </w:t>
      </w:r>
      <w:proofErr w:type="gramStart"/>
      <w:r w:rsidRPr="00FA2378">
        <w:t>succession of world leaders (the Netherlands in the 17th century, the United Kingdom in</w:t>
      </w:r>
      <w:r>
        <w:t xml:space="preserve"> </w:t>
      </w:r>
      <w:r w:rsidRPr="00FA2378">
        <w:t>the 18th and 19th centuries, and the United States in the 20th century) have</w:t>
      </w:r>
      <w:proofErr w:type="gramEnd"/>
      <w:r w:rsidRPr="00FA2378">
        <w:t xml:space="preserve"> each</w:t>
      </w:r>
      <w:r>
        <w:t xml:space="preserve"> </w:t>
      </w:r>
      <w:r w:rsidRPr="00FA2378">
        <w:t>promoted a respective global ideology (</w:t>
      </w:r>
      <w:proofErr w:type="spellStart"/>
      <w:r w:rsidRPr="00FA2378">
        <w:t>Modelski</w:t>
      </w:r>
      <w:proofErr w:type="spellEnd"/>
      <w:r w:rsidRPr="00FA2378">
        <w:t xml:space="preserve"> and Perry 1991; Taylor 1996). The</w:t>
      </w:r>
      <w:r>
        <w:t xml:space="preserve"> </w:t>
      </w:r>
      <w:r w:rsidRPr="00FA2378">
        <w:t>economic-political relationship is reciprocal with the success of democratic/capitalist</w:t>
      </w:r>
      <w:r>
        <w:t xml:space="preserve"> </w:t>
      </w:r>
      <w:r w:rsidRPr="00FA2378">
        <w:t>states enabling these states to laud democracy as a superior form of organization. The</w:t>
      </w:r>
      <w:r>
        <w:t xml:space="preserve"> </w:t>
      </w:r>
      <w:r w:rsidRPr="00FA2378">
        <w:t>stable, bipolar system of the Cold War collapsed in 1989 and with it fell the only</w:t>
      </w:r>
      <w:r>
        <w:t xml:space="preserve"> concerted opposition,</w:t>
      </w:r>
      <w:r w:rsidRPr="00FA2378">
        <w:t xml:space="preserve"> that of communism, to a world-system of democratic states</w:t>
      </w:r>
      <w:r>
        <w:t xml:space="preserve">. </w:t>
      </w:r>
      <w:r w:rsidRPr="00FA2378">
        <w:rPr>
          <w:b/>
          <w:u w:val="single"/>
        </w:rPr>
        <w:t xml:space="preserve">At a regional or </w:t>
      </w:r>
      <w:proofErr w:type="spellStart"/>
      <w:r w:rsidRPr="00FA2378">
        <w:rPr>
          <w:b/>
          <w:u w:val="single"/>
        </w:rPr>
        <w:t>meso</w:t>
      </w:r>
      <w:proofErr w:type="spellEnd"/>
      <w:r w:rsidRPr="00FA2378">
        <w:rPr>
          <w:b/>
          <w:u w:val="single"/>
        </w:rPr>
        <w:t xml:space="preserve">-level, certain types of regionally-clustered states are more susceptible to democratization than other regions due both to internal conditions and to “snowballing” or contagion effects from neighbors. </w:t>
      </w:r>
      <w:r w:rsidRPr="00FA2378">
        <w:rPr>
          <w:u w:val="single"/>
        </w:rPr>
        <w:t xml:space="preserve">The internal conditions in neighboring countries have a lot in common, and provide similar impetus toward regime transition along the lines argued in the so-called “social requisites of democracy” school emanating from the work of </w:t>
      </w:r>
      <w:proofErr w:type="spellStart"/>
      <w:r w:rsidRPr="00FA2378">
        <w:rPr>
          <w:u w:val="single"/>
        </w:rPr>
        <w:t>Lipset</w:t>
      </w:r>
      <w:proofErr w:type="spellEnd"/>
      <w:r w:rsidRPr="00FA2378">
        <w:rPr>
          <w:u w:val="single"/>
        </w:rPr>
        <w:t xml:space="preserve"> (1959</w:t>
      </w:r>
      <w:proofErr w:type="gramStart"/>
      <w:r w:rsidRPr="00FA2378">
        <w:rPr>
          <w:u w:val="single"/>
        </w:rPr>
        <w:t>,1994</w:t>
      </w:r>
      <w:proofErr w:type="gramEnd"/>
      <w:r w:rsidRPr="00FA2378">
        <w:rPr>
          <w:u w:val="single"/>
        </w:rPr>
        <w:t>) and others. The essential indicator, a growing GDP/capita, reflects a widening of the middle class, an increase in educational levels, urbanization and an economy that is industrializing and diversifying. In a global economic downturn, developing countries become especially attractive as sites for capital investment as a strategy to reduce costs and maintain profits in an increasingly competitive world-economy.</w:t>
      </w:r>
      <w:r>
        <w:t xml:space="preserve"> Foreign investment in semi-peripheral states can be a “Trojan horse” because the social and political consequences of deeper incorporation into the world-economy can thus undermine authoritarian regimes.</w:t>
      </w:r>
    </w:p>
    <w:p w:rsidR="00AE2844" w:rsidRPr="0075347D" w:rsidRDefault="00AE2844" w:rsidP="00AE2844">
      <w:pPr>
        <w:pStyle w:val="Heading4"/>
      </w:pPr>
      <w:r w:rsidRPr="0075347D">
        <w:t>Democrac</w:t>
      </w:r>
      <w:r>
        <w:t>y solves</w:t>
      </w:r>
      <w:r w:rsidRPr="0075347D">
        <w:t xml:space="preserve"> extinction</w:t>
      </w:r>
      <w:r>
        <w:t xml:space="preserve"> </w:t>
      </w:r>
      <w:r w:rsidRPr="0075347D">
        <w:t>–</w:t>
      </w:r>
      <w:r>
        <w:t xml:space="preserve"> </w:t>
      </w:r>
      <w:r w:rsidRPr="0075347D">
        <w:t xml:space="preserve">key to prevent security threats, economic collapse, civil war, terrorism, proliferation, and weapons of mass destruction </w:t>
      </w:r>
    </w:p>
    <w:p w:rsidR="00AE2844" w:rsidRPr="0075347D" w:rsidRDefault="00AE2844" w:rsidP="00AE2844">
      <w:pPr>
        <w:rPr>
          <w:rFonts w:asciiTheme="minorHAnsi" w:hAnsiTheme="minorHAnsi" w:cs="Arial"/>
          <w:sz w:val="20"/>
          <w:szCs w:val="20"/>
        </w:rPr>
      </w:pPr>
      <w:proofErr w:type="spellStart"/>
      <w:r w:rsidRPr="0075347D">
        <w:rPr>
          <w:rStyle w:val="Style13ptBold"/>
          <w:rFonts w:asciiTheme="minorHAnsi" w:hAnsiTheme="minorHAnsi" w:cs="Arial"/>
          <w:sz w:val="24"/>
        </w:rPr>
        <w:t>Halperin</w:t>
      </w:r>
      <w:proofErr w:type="spellEnd"/>
      <w:r w:rsidRPr="0075347D">
        <w:rPr>
          <w:rStyle w:val="Style13ptBold"/>
          <w:rFonts w:asciiTheme="minorHAnsi" w:hAnsiTheme="minorHAnsi" w:cs="Arial"/>
          <w:sz w:val="24"/>
        </w:rPr>
        <w:t xml:space="preserve"> 11</w:t>
      </w:r>
      <w:r w:rsidRPr="0075347D">
        <w:rPr>
          <w:rFonts w:asciiTheme="minorHAnsi" w:hAnsiTheme="minorHAnsi" w:cs="Arial"/>
          <w:sz w:val="20"/>
          <w:szCs w:val="20"/>
        </w:rPr>
        <w:t xml:space="preserve"> (Morton, Senior Advisor of the Open Society Institute, “Democracy is Still Worth Fighting For,” Unconventional Wisdom, http://www.foreignpolicy.com/articles/2011/01/02/unconventional_wisdom?page=0</w:t>
      </w:r>
      <w:proofErr w:type="gramStart"/>
      <w:r w:rsidRPr="0075347D">
        <w:rPr>
          <w:rFonts w:asciiTheme="minorHAnsi" w:hAnsiTheme="minorHAnsi" w:cs="Arial"/>
          <w:sz w:val="20"/>
          <w:szCs w:val="20"/>
        </w:rPr>
        <w:t>,6</w:t>
      </w:r>
      <w:proofErr w:type="gramEnd"/>
      <w:r w:rsidRPr="0075347D">
        <w:rPr>
          <w:rFonts w:asciiTheme="minorHAnsi" w:hAnsiTheme="minorHAnsi" w:cs="Arial"/>
          <w:sz w:val="20"/>
          <w:szCs w:val="20"/>
        </w:rPr>
        <w:t>)</w:t>
      </w:r>
    </w:p>
    <w:p w:rsidR="00AE2844" w:rsidRPr="0075347D" w:rsidRDefault="00AE2844" w:rsidP="00AE2844">
      <w:pPr>
        <w:rPr>
          <w:rFonts w:asciiTheme="minorHAnsi" w:hAnsiTheme="minorHAnsi" w:cs="Arial"/>
          <w:b/>
          <w:sz w:val="20"/>
          <w:szCs w:val="20"/>
        </w:rPr>
      </w:pPr>
      <w:r w:rsidRPr="0075347D">
        <w:rPr>
          <w:rFonts w:asciiTheme="minorHAnsi" w:hAnsiTheme="minorHAnsi" w:cs="Arial"/>
          <w:sz w:val="20"/>
          <w:szCs w:val="20"/>
        </w:rPr>
        <w:t xml:space="preserve">For there is one thing the neocons get right: As I argue in The Democracy Advantage, </w:t>
      </w:r>
      <w:r w:rsidRPr="0075347D">
        <w:rPr>
          <w:rStyle w:val="StyleUnderline"/>
          <w:rFonts w:asciiTheme="minorHAnsi" w:hAnsiTheme="minorHAnsi" w:cs="Arial"/>
          <w:sz w:val="20"/>
          <w:szCs w:val="20"/>
          <w:highlight w:val="yellow"/>
        </w:rPr>
        <w:t>democratic governments are more likely</w:t>
      </w:r>
      <w:r w:rsidRPr="0075347D">
        <w:rPr>
          <w:rFonts w:asciiTheme="minorHAnsi" w:hAnsiTheme="minorHAnsi" w:cs="Arial"/>
          <w:sz w:val="20"/>
          <w:szCs w:val="20"/>
          <w:highlight w:val="yellow"/>
          <w:u w:val="single"/>
        </w:rPr>
        <w:t xml:space="preserve"> than autocratic regimes </w:t>
      </w:r>
      <w:r w:rsidRPr="0075347D">
        <w:rPr>
          <w:rStyle w:val="StyleUnderline"/>
          <w:rFonts w:asciiTheme="minorHAnsi" w:hAnsiTheme="minorHAnsi" w:cs="Arial"/>
          <w:sz w:val="20"/>
          <w:szCs w:val="20"/>
          <w:highlight w:val="yellow"/>
        </w:rPr>
        <w:t>to engage in conduct that</w:t>
      </w:r>
      <w:r w:rsidRPr="0075347D">
        <w:rPr>
          <w:rFonts w:asciiTheme="minorHAnsi" w:hAnsiTheme="minorHAnsi" w:cs="Arial"/>
          <w:sz w:val="20"/>
          <w:szCs w:val="20"/>
          <w:highlight w:val="yellow"/>
          <w:u w:val="single"/>
        </w:rPr>
        <w:t xml:space="preserve"> advances U.S. interests and </w:t>
      </w:r>
      <w:r w:rsidRPr="0075347D">
        <w:rPr>
          <w:rStyle w:val="StyleUnderline"/>
          <w:rFonts w:asciiTheme="minorHAnsi" w:hAnsiTheme="minorHAnsi" w:cs="Arial"/>
          <w:sz w:val="20"/>
          <w:szCs w:val="20"/>
          <w:highlight w:val="yellow"/>
        </w:rPr>
        <w:t>avoids situations that pose a threat to peace and secu</w:t>
      </w:r>
      <w:r>
        <w:rPr>
          <w:rStyle w:val="StyleUnderline"/>
          <w:rFonts w:asciiTheme="minorHAnsi" w:hAnsiTheme="minorHAnsi" w:cs="Arial"/>
          <w:sz w:val="20"/>
          <w:szCs w:val="20"/>
          <w:highlight w:val="yellow"/>
        </w:rPr>
        <w:t>rity. Democratic sta</w:t>
      </w:r>
      <w:r w:rsidRPr="0075347D">
        <w:rPr>
          <w:rStyle w:val="StyleUnderline"/>
          <w:rFonts w:asciiTheme="minorHAnsi" w:hAnsiTheme="minorHAnsi" w:cs="Arial"/>
          <w:sz w:val="20"/>
          <w:szCs w:val="20"/>
          <w:highlight w:val="yellow"/>
        </w:rPr>
        <w:t>tes are more likely to</w:t>
      </w:r>
      <w:r w:rsidRPr="0075347D">
        <w:rPr>
          <w:rFonts w:asciiTheme="minorHAnsi" w:hAnsiTheme="minorHAnsi" w:cs="Arial"/>
          <w:sz w:val="20"/>
          <w:szCs w:val="20"/>
          <w:highlight w:val="yellow"/>
          <w:u w:val="single"/>
        </w:rPr>
        <w:t xml:space="preserve"> develop and to avoid famines and </w:t>
      </w:r>
      <w:r w:rsidRPr="0075347D">
        <w:rPr>
          <w:rStyle w:val="StyleUnderline"/>
          <w:rFonts w:asciiTheme="minorHAnsi" w:hAnsiTheme="minorHAnsi" w:cs="Arial"/>
          <w:sz w:val="20"/>
          <w:szCs w:val="20"/>
          <w:highlight w:val="yellow"/>
        </w:rPr>
        <w:t>economic collapse. They are also less likely to become failed states or suffer a civil war.</w:t>
      </w:r>
      <w:r w:rsidRPr="0075347D">
        <w:rPr>
          <w:rFonts w:asciiTheme="minorHAnsi" w:hAnsiTheme="minorHAnsi" w:cs="Arial"/>
          <w:b/>
          <w:sz w:val="20"/>
          <w:szCs w:val="20"/>
          <w:highlight w:val="yellow"/>
          <w:u w:val="single"/>
        </w:rPr>
        <w:t xml:space="preserve"> </w:t>
      </w:r>
      <w:r w:rsidRPr="0075347D">
        <w:rPr>
          <w:rStyle w:val="StyleUnderline"/>
          <w:rFonts w:asciiTheme="minorHAnsi" w:hAnsiTheme="minorHAnsi" w:cs="Arial"/>
          <w:sz w:val="20"/>
          <w:szCs w:val="20"/>
          <w:highlight w:val="yellow"/>
        </w:rPr>
        <w:t xml:space="preserve">Democratic states are also more likely to cooperate in dealing with security issues, such as terrorism and proliferation of </w:t>
      </w:r>
      <w:r w:rsidRPr="0075347D">
        <w:rPr>
          <w:rStyle w:val="Emphasis"/>
          <w:rFonts w:asciiTheme="minorHAnsi" w:hAnsiTheme="minorHAnsi" w:cs="Arial"/>
          <w:sz w:val="20"/>
          <w:szCs w:val="20"/>
          <w:highlight w:val="yellow"/>
        </w:rPr>
        <w:t>weapons of mass destruction.</w:t>
      </w:r>
    </w:p>
    <w:p w:rsidR="00AE2844" w:rsidRDefault="00AE2844" w:rsidP="00AE2844">
      <w:pPr>
        <w:pStyle w:val="Heading4"/>
      </w:pPr>
      <w:r>
        <w:t>Iran democracy key to economy</w:t>
      </w:r>
    </w:p>
    <w:p w:rsidR="00AE2844" w:rsidRPr="00347CAE" w:rsidRDefault="00AE2844" w:rsidP="00AE2844">
      <w:proofErr w:type="spellStart"/>
      <w:r w:rsidRPr="00347CAE">
        <w:rPr>
          <w:rStyle w:val="Style13ptBold"/>
        </w:rPr>
        <w:t>Milani</w:t>
      </w:r>
      <w:proofErr w:type="spellEnd"/>
      <w:r w:rsidRPr="00347CAE">
        <w:rPr>
          <w:rStyle w:val="Style13ptBold"/>
        </w:rPr>
        <w:t xml:space="preserve"> 10</w:t>
      </w:r>
      <w:r>
        <w:t xml:space="preserve"> (</w:t>
      </w:r>
      <w:r w:rsidRPr="00347CAE">
        <w:t>http://www.tandfonline.com/doi/pdf/10.1162/0163660054026533</w:t>
      </w:r>
      <w:r>
        <w:t xml:space="preserve">, U.S. Foreign Policy and the Future of Democracy in Iran, Abbas </w:t>
      </w:r>
      <w:proofErr w:type="spellStart"/>
      <w:r>
        <w:t>Milani</w:t>
      </w:r>
      <w:proofErr w:type="spellEnd"/>
      <w:r>
        <w:t xml:space="preserve"> Director of Iranian studies , Stanford University b </w:t>
      </w:r>
      <w:proofErr w:type="spellStart"/>
      <w:r>
        <w:t>Codirector</w:t>
      </w:r>
      <w:proofErr w:type="spellEnd"/>
      <w:r>
        <w:t xml:space="preserve"> of the Hoover Institution's Iran Democracy Project, 1/7/10)</w:t>
      </w:r>
    </w:p>
    <w:p w:rsidR="00AE2844" w:rsidRDefault="00AE2844" w:rsidP="00AE2844">
      <w:r w:rsidRPr="00347CAE">
        <w:t xml:space="preserve">Individually, these seven pillars seem insignificant, </w:t>
      </w:r>
      <w:r w:rsidRPr="00347CAE">
        <w:rPr>
          <w:rStyle w:val="StyleUnderline"/>
        </w:rPr>
        <w:t>but together they can go a long way in shaping a strategy that can serve both the national interests of the United States as well as the will of the Iranian people. For Iran, democracy is no longer just a political ideal, but a sheer economic necessity</w:t>
      </w:r>
      <w:r w:rsidRPr="00347CAE">
        <w:rPr>
          <w:u w:val="single"/>
        </w:rPr>
        <w:t xml:space="preserve">. Only a democratic Iran can attract the requisite investments needed to solve Iran's endemic unemployment problems. For the United States, particularly during the second Bush administration, it has become the avowed centerpiece of U.S. policy in the Middle East. Ultimately, a successful U.S. strategy must assist the democratic movement and have the patience for the Tehran regime to collapse under its own inconsistencies. </w:t>
      </w:r>
      <w:r w:rsidRPr="00347CAE">
        <w:t>Internationally,</w:t>
      </w:r>
      <w:r>
        <w:t xml:space="preserve"> </w:t>
      </w:r>
      <w:r w:rsidRPr="00347CAE">
        <w:t xml:space="preserve">part of the regime's raison </w:t>
      </w:r>
      <w:proofErr w:type="spellStart"/>
      <w:r w:rsidRPr="00347CAE">
        <w:t>d'etre</w:t>
      </w:r>
      <w:proofErr w:type="spellEnd"/>
      <w:r w:rsidRPr="00347CAE">
        <w:t xml:space="preserve"> and legitimacy in the eyes of its </w:t>
      </w:r>
      <w:proofErr w:type="spellStart"/>
      <w:r w:rsidRPr="00347CAE">
        <w:t>Hizballah</w:t>
      </w:r>
      <w:proofErr w:type="spellEnd"/>
      <w:r>
        <w:t xml:space="preserve"> </w:t>
      </w:r>
      <w:r w:rsidRPr="00347CAE">
        <w:t>flanks rests in its commitment to anti-Americanism. At the same time, in</w:t>
      </w:r>
      <w:r>
        <w:t xml:space="preserve"> </w:t>
      </w:r>
      <w:r w:rsidRPr="00347CAE">
        <w:t>obvious contradiction to its self-ascribed anti-U.S. role, Tehran increasingly</w:t>
      </w:r>
      <w:r>
        <w:t xml:space="preserve"> </w:t>
      </w:r>
      <w:r w:rsidRPr="00347CAE">
        <w:t>seeks a security guarantee or promise that the United States will not seek to</w:t>
      </w:r>
      <w:r>
        <w:t xml:space="preserve"> </w:t>
      </w:r>
      <w:r w:rsidRPr="00347CAE">
        <w:t>overthrow the regime.</w:t>
      </w:r>
      <w:r>
        <w:t xml:space="preserve"> </w:t>
      </w:r>
      <w:r w:rsidRPr="00347CAE">
        <w:t>It also wants and needs U.S. approval for the flow of</w:t>
      </w:r>
      <w:r>
        <w:t xml:space="preserve"> </w:t>
      </w:r>
      <w:r w:rsidRPr="00347CAE">
        <w:t>capital desperately needed to solve Iran's economic woes.</w:t>
      </w:r>
      <w:r>
        <w:t xml:space="preserve"> </w:t>
      </w:r>
      <w:r w:rsidRPr="00347CAE">
        <w:t>In this sense, Iran and the United States are both in a dilemma. The U.S.</w:t>
      </w:r>
      <w:r>
        <w:t xml:space="preserve"> </w:t>
      </w:r>
      <w:r w:rsidRPr="00347CAE">
        <w:t>government wants to engage without strengthening the regime. The Islamic</w:t>
      </w:r>
      <w:r>
        <w:t xml:space="preserve"> </w:t>
      </w:r>
      <w:r w:rsidRPr="00347CAE">
        <w:t>Republic, on the other hand, wants to achieve its goals without forfeiting its</w:t>
      </w:r>
      <w:r>
        <w:t xml:space="preserve"> </w:t>
      </w:r>
      <w:r w:rsidRPr="00347CAE">
        <w:t>claim to be the sole Muslim country standing up to the world's superpower.</w:t>
      </w:r>
      <w:r>
        <w:t xml:space="preserve"> </w:t>
      </w:r>
      <w:r w:rsidRPr="00347CAE">
        <w:t>The delicacy of the current U.S. position lies precisely in the fact that</w:t>
      </w:r>
      <w:r>
        <w:t xml:space="preserve"> </w:t>
      </w:r>
      <w:r w:rsidRPr="00347CAE">
        <w:t>Washington must, with deft and calculated magnanimity, allow the regime</w:t>
      </w:r>
      <w:r>
        <w:t xml:space="preserve"> </w:t>
      </w:r>
      <w:r w:rsidRPr="00347CAE">
        <w:t>to accomplish its inherently contradictory goals while wagering that the</w:t>
      </w:r>
      <w:r>
        <w:t xml:space="preserve"> </w:t>
      </w:r>
      <w:r w:rsidRPr="00347CAE">
        <w:t>inconsistency in the Islamic Republic's position will open a gate for the Trojan</w:t>
      </w:r>
      <w:r>
        <w:t xml:space="preserve"> </w:t>
      </w:r>
      <w:r w:rsidRPr="00347CAE">
        <w:t>horse of democracy to pass through.</w:t>
      </w:r>
    </w:p>
    <w:p w:rsidR="00AE2844" w:rsidRDefault="00AE2844" w:rsidP="00AE2844">
      <w:pPr>
        <w:pStyle w:val="Heading3"/>
      </w:pPr>
      <w:r>
        <w:t>Censorship Economy Turn</w:t>
      </w:r>
    </w:p>
    <w:p w:rsidR="00AE2844" w:rsidRDefault="00AE2844" w:rsidP="00AE2844">
      <w:pPr>
        <w:pStyle w:val="Heading4"/>
      </w:pPr>
      <w:r>
        <w:t>Iran will become key to the global economy after the deal is passed</w:t>
      </w:r>
    </w:p>
    <w:p w:rsidR="00AE2844" w:rsidRDefault="00AE2844" w:rsidP="00AE2844">
      <w:r w:rsidRPr="00912223">
        <w:rPr>
          <w:rStyle w:val="Style13ptBold"/>
        </w:rPr>
        <w:t>Rosenfeld</w:t>
      </w:r>
      <w:r>
        <w:rPr>
          <w:rStyle w:val="Style13ptBold"/>
        </w:rPr>
        <w:t>, Ward and Brennen</w:t>
      </w:r>
      <w:r w:rsidRPr="00912223">
        <w:rPr>
          <w:rStyle w:val="Style13ptBold"/>
        </w:rPr>
        <w:t xml:space="preserve"> 7/14</w:t>
      </w:r>
      <w:r>
        <w:t xml:space="preserve">/14 (Everett, </w:t>
      </w:r>
      <w:r w:rsidRPr="00912223">
        <w:t>Marguerite</w:t>
      </w:r>
      <w:r>
        <w:t xml:space="preserve"> and Morgan, writers for CNBC, “</w:t>
      </w:r>
      <w:r w:rsidRPr="00912223">
        <w:t>Iran deal: Corporate winners from the nuclear agreement</w:t>
      </w:r>
      <w:r>
        <w:t xml:space="preserve">”, </w:t>
      </w:r>
      <w:r w:rsidRPr="00912223">
        <w:t>http://www.cnbc.com/2015/07/14/iran-deal-corporate-winners-from-the-nuclear-agreement.html</w:t>
      </w:r>
      <w:r>
        <w:t>)//BW</w:t>
      </w:r>
    </w:p>
    <w:p w:rsidR="00AE2844" w:rsidRPr="00912223" w:rsidRDefault="00AE2844" w:rsidP="00AE2844">
      <w:r>
        <w:t xml:space="preserve">Iran and six world powers reached an agreement on Tuesday to lift sanctions against the Islamic Republic, and while </w:t>
      </w:r>
      <w:r w:rsidRPr="00912223">
        <w:rPr>
          <w:rStyle w:val="StyleUnderline"/>
        </w:rPr>
        <w:t>U.S. and Iranian leaders have heralded the deal as a victory, the real winners could be corporations across the globe</w:t>
      </w:r>
      <w:r>
        <w:t xml:space="preserve">. Iran holds the </w:t>
      </w:r>
      <w:proofErr w:type="gramStart"/>
      <w:r>
        <w:t>world's</w:t>
      </w:r>
      <w:proofErr w:type="gramEnd"/>
      <w:r>
        <w:t xml:space="preserve"> fourth-largest proved crude reserves and the second-largest natural gas reserves, according to the U.S. Energy Information Administration, so </w:t>
      </w:r>
      <w:r w:rsidRPr="00912223">
        <w:rPr>
          <w:rStyle w:val="StyleUnderline"/>
        </w:rPr>
        <w:t>energy firms will be some of the clear beneficiaries of the deal.</w:t>
      </w:r>
      <w:r>
        <w:t xml:space="preserve"> Most of those gains may not go to American companies, however, as they weigh the political costs of doing business with Tehran—especially considering the skepticism from Congress, according to </w:t>
      </w:r>
      <w:proofErr w:type="spellStart"/>
      <w:r>
        <w:t>Alireza</w:t>
      </w:r>
      <w:proofErr w:type="spellEnd"/>
      <w:r>
        <w:t xml:space="preserve"> Nader, senior international policy analyst at the Rand Corp. "</w:t>
      </w:r>
      <w:r w:rsidRPr="00912223">
        <w:rPr>
          <w:rStyle w:val="StyleUnderline"/>
        </w:rPr>
        <w:t>Most likely European and Asian energy companies will see an increase in business—so companies like Total and Shell</w:t>
      </w:r>
      <w:r>
        <w:t xml:space="preserve">," Nader said. "For American energy companies, it's going to be tougher for them to go back in Iran." </w:t>
      </w:r>
      <w:proofErr w:type="gramStart"/>
      <w:r>
        <w:t xml:space="preserve">A view of a petrochemical complex in </w:t>
      </w:r>
      <w:proofErr w:type="spellStart"/>
      <w:r>
        <w:t>Assaluyeh</w:t>
      </w:r>
      <w:proofErr w:type="spellEnd"/>
      <w:r>
        <w:t xml:space="preserve"> on Iran's Persian Gulf coast.</w:t>
      </w:r>
      <w:proofErr w:type="gramEnd"/>
      <w:r>
        <w:t xml:space="preserve"> </w:t>
      </w:r>
      <w:proofErr w:type="spellStart"/>
      <w:proofErr w:type="gramStart"/>
      <w:r>
        <w:t>Morteza</w:t>
      </w:r>
      <w:proofErr w:type="spellEnd"/>
      <w:r>
        <w:t xml:space="preserve"> </w:t>
      </w:r>
      <w:proofErr w:type="spellStart"/>
      <w:r>
        <w:t>Nikoubazl</w:t>
      </w:r>
      <w:proofErr w:type="spellEnd"/>
      <w:r>
        <w:t xml:space="preserve"> | Reuters A view of a petrochemical complex in </w:t>
      </w:r>
      <w:proofErr w:type="spellStart"/>
      <w:r>
        <w:t>Assaluyeh</w:t>
      </w:r>
      <w:proofErr w:type="spellEnd"/>
      <w:r>
        <w:t xml:space="preserve"> on Iran's Persian Gulf coast.</w:t>
      </w:r>
      <w:proofErr w:type="gramEnd"/>
      <w:r>
        <w:t xml:space="preserve"> </w:t>
      </w:r>
      <w:r w:rsidRPr="00912223">
        <w:rPr>
          <w:rStyle w:val="StyleUnderline"/>
        </w:rPr>
        <w:t xml:space="preserve">Other parts of the energy industry are also likely to benefit, including tankers and oilfield services, experts told CNBC. Citi Research analyst Chris </w:t>
      </w:r>
      <w:proofErr w:type="spellStart"/>
      <w:r w:rsidRPr="00912223">
        <w:rPr>
          <w:rStyle w:val="StyleUnderline"/>
        </w:rPr>
        <w:t>Wetherbee</w:t>
      </w:r>
      <w:proofErr w:type="spellEnd"/>
      <w:r w:rsidRPr="00912223">
        <w:rPr>
          <w:rStyle w:val="StyleUnderline"/>
        </w:rPr>
        <w:t xml:space="preserve"> said the opening of Iran is a "net positive" for international tanker firms, because Iran's aging fleet won't be able to compete, and more energy supplies will be on the market</w:t>
      </w:r>
      <w:r>
        <w:t xml:space="preserve">. Companies like Scorpio Tankers and </w:t>
      </w:r>
      <w:proofErr w:type="spellStart"/>
      <w:r>
        <w:t>Navios</w:t>
      </w:r>
      <w:proofErr w:type="spellEnd"/>
      <w:r>
        <w:t xml:space="preserve"> Maritime Acquisition saw their stocks rise Tuesday. In a note published by Barron's, Simon Wong of investment firm </w:t>
      </w:r>
      <w:proofErr w:type="spellStart"/>
      <w:r>
        <w:t>Gabelli</w:t>
      </w:r>
      <w:proofErr w:type="spellEnd"/>
      <w:r>
        <w:t xml:space="preserve"> wrote that an agreement would "open investment opportunities in the country's oil and gas sector." </w:t>
      </w:r>
      <w:proofErr w:type="gramStart"/>
      <w:r>
        <w:t>That would likely benefit oilfield service firms like Schlumberger, Weatherford International and Halliburton.</w:t>
      </w:r>
      <w:proofErr w:type="gramEnd"/>
      <w:r>
        <w:t xml:space="preserve"> Earlier this year, Schlumberger pleaded guilty to violating U.S. sanctions related to Iran, agreeing to a three-year period without any operations in Iran. A spokeswoman told CNBC that the company was not in a position to comment on Tuesday's deal. While the energy industry may be the most obvious beneficiary of an Iran deal, banks will also stand to benefit, experts told CNBC. "</w:t>
      </w:r>
      <w:r w:rsidRPr="00912223">
        <w:rPr>
          <w:rStyle w:val="StyleUnderline"/>
        </w:rPr>
        <w:t>All of the major banking institutions in the industrial world will try to finance and facilitate increased trade with Iran</w:t>
      </w:r>
      <w:r>
        <w:t>," Christopher Whalen, senior managing director at Kroll Bond Rating Agency, told CNBC. "</w:t>
      </w:r>
      <w:r w:rsidRPr="00912223">
        <w:rPr>
          <w:rStyle w:val="StyleUnderline"/>
        </w:rPr>
        <w:t>It's a big country, (and) they are very Western-focused. Iranians are consumers of everything. You can anticipate anything from industrial equipment to consumer products will definitely be bought, and will definitely be financed</w:t>
      </w:r>
      <w:r>
        <w:t xml:space="preserve">." As for which U.S. banks stand to benefit, Whalen said the gains will be concentrated among some of the top financial institutions—Citibank, JPMorgan, Goldman Sachs and Morgan Stanley. Those banks, he said, will likely work to facilitate the shipment of goods and services to Iran, taking on a trade finance function, and supporting project finance. They may also reach out to Iranian banks about sovereign business, Whalen added. </w:t>
      </w:r>
      <w:r w:rsidRPr="00912223">
        <w:rPr>
          <w:rStyle w:val="StyleUnderline"/>
        </w:rPr>
        <w:t>But American banks aren't the only ones that stand to benefit from a reduction of Iranian sanctions, Whalen said, explaining that they'll compete against European and Asian banks for the business. If sanctions on Iran's use of SWIFT (the financial messaging system that transmits and tracks international transactions) are lifted, then new financial sector opportunities could also open</w:t>
      </w:r>
      <w:r>
        <w:t xml:space="preserve">, experts said. "The SWIFT sanctions are more important at this point than any other type of sanctions because it affects all manner of industry and agriculture," </w:t>
      </w:r>
      <w:proofErr w:type="spellStart"/>
      <w:r>
        <w:t>Djavad</w:t>
      </w:r>
      <w:proofErr w:type="spellEnd"/>
      <w:r>
        <w:t xml:space="preserve"> </w:t>
      </w:r>
      <w:proofErr w:type="spellStart"/>
      <w:r>
        <w:t>Salehi-Isfahani</w:t>
      </w:r>
      <w:proofErr w:type="spellEnd"/>
      <w:r>
        <w:t xml:space="preserve">, an economist at Virginia Tech, told CNBC earlier this year. Telecommunications firms may also be early winners, Blaise </w:t>
      </w:r>
      <w:proofErr w:type="spellStart"/>
      <w:r>
        <w:t>Misztal</w:t>
      </w:r>
      <w:proofErr w:type="spellEnd"/>
      <w:r>
        <w:t xml:space="preserve">, director of national security at the Bipartisan Policy Center, said. Other industries could also benefit from the Iran deal. PSA Peugeot Citroen told Reuters that it's in advanced talks on an Iranian car-making venture with Iran </w:t>
      </w:r>
      <w:proofErr w:type="spellStart"/>
      <w:r>
        <w:t>Khodro</w:t>
      </w:r>
      <w:proofErr w:type="spellEnd"/>
      <w:r>
        <w:t xml:space="preserve"> and expects rapid progress</w:t>
      </w:r>
      <w:r w:rsidRPr="00912223">
        <w:rPr>
          <w:rStyle w:val="StyleUnderline"/>
        </w:rPr>
        <w:t>. The political deal struck in Vienna "should clear the way for significant progress in our discussions,"</w:t>
      </w:r>
      <w:r>
        <w:t xml:space="preserve"> Peugeot's Africa and Middle East chief, Jean-Christophe </w:t>
      </w:r>
      <w:proofErr w:type="spellStart"/>
      <w:r>
        <w:t>Quemard</w:t>
      </w:r>
      <w:proofErr w:type="spellEnd"/>
      <w:r>
        <w:t>, said in an emailed statement Tuesday. General Electric, which does business in Iran through its health-care division, could also consider expanding in the country. "We look forward to reviewing the details of the agreement reached and will watch the regulatory landscape that may unfold," the company said in a statement.</w:t>
      </w:r>
    </w:p>
    <w:p w:rsidR="00AE2844" w:rsidRDefault="00AE2844" w:rsidP="00AE2844">
      <w:pPr>
        <w:rPr>
          <w:rFonts w:asciiTheme="minorHAnsi" w:hAnsiTheme="minorHAnsi"/>
        </w:rPr>
      </w:pPr>
    </w:p>
    <w:p w:rsidR="00AE2844" w:rsidRDefault="00AE2844" w:rsidP="00AE2844">
      <w:pPr>
        <w:pStyle w:val="Heading4"/>
      </w:pPr>
      <w:r>
        <w:t>Internet censorship detrimental to the economy – China proves</w:t>
      </w:r>
    </w:p>
    <w:p w:rsidR="00AE2844" w:rsidRPr="00643ED5" w:rsidRDefault="00AE2844" w:rsidP="00AE2844">
      <w:pPr>
        <w:rPr>
          <w:rStyle w:val="Style13ptBold"/>
        </w:rPr>
      </w:pPr>
      <w:r w:rsidRPr="00643ED5">
        <w:rPr>
          <w:rStyle w:val="Style13ptBold"/>
        </w:rPr>
        <w:t xml:space="preserve">Hoffman 13 </w:t>
      </w:r>
      <w:r w:rsidRPr="00643ED5">
        <w:t>(</w:t>
      </w:r>
      <w:hyperlink r:id="rId68" w:history="1">
        <w:r w:rsidRPr="00702F06">
          <w:rPr>
            <w:rStyle w:val="Hyperlink"/>
          </w:rPr>
          <w:t>http://www.huffingtonpost.com/lindsay-hoffman/internet-censorship-a-thr_b_4395167.html</w:t>
        </w:r>
      </w:hyperlink>
      <w:r>
        <w:t xml:space="preserve">, </w:t>
      </w:r>
      <w:r w:rsidRPr="00643ED5">
        <w:t>Internet Censorship: A Threat to Economic Progress in China</w:t>
      </w:r>
      <w:proofErr w:type="gramStart"/>
      <w:r w:rsidRPr="00643ED5">
        <w:t>?</w:t>
      </w:r>
      <w:r>
        <w:t>,</w:t>
      </w:r>
      <w:proofErr w:type="gramEnd"/>
      <w:r>
        <w:t xml:space="preserve"> Lindsay Hoffman, </w:t>
      </w:r>
      <w:r w:rsidRPr="00643ED5">
        <w:t>Professor of Communication and Political Science, University of Delaware</w:t>
      </w:r>
      <w:r>
        <w:t>, 12/06/2013)</w:t>
      </w:r>
    </w:p>
    <w:p w:rsidR="00AE2844" w:rsidRDefault="00AE2844" w:rsidP="00AE2844">
      <w:pPr>
        <w:rPr>
          <w:u w:val="single"/>
        </w:rPr>
      </w:pPr>
      <w:r w:rsidRPr="006813C4">
        <w:t xml:space="preserve">Social media platforms such as Twitter and Facebook have helped to ignite an information revolution by allowing individuals around the world to use the Internet for communicating, learning, teaching, and protesting. However, these endless possibilities pose a threat to oppressive governments, and as a result, </w:t>
      </w:r>
      <w:r w:rsidRPr="00643ED5">
        <w:rPr>
          <w:u w:val="single"/>
        </w:rPr>
        <w:t>technology use has been severely limited in some nations</w:t>
      </w:r>
      <w:r w:rsidRPr="006813C4">
        <w:t xml:space="preserve">. </w:t>
      </w:r>
      <w:r w:rsidRPr="00643ED5">
        <w:rPr>
          <w:u w:val="single"/>
        </w:rPr>
        <w:t>The Chinese government's strict regulation of Internet exemplifies these limitations within the context of an increasingly powerful nation</w:t>
      </w:r>
      <w:r w:rsidRPr="006813C4">
        <w:t xml:space="preserve">. </w:t>
      </w:r>
      <w:r w:rsidRPr="00643ED5">
        <w:rPr>
          <w:b/>
          <w:u w:val="single"/>
        </w:rPr>
        <w:t>While the incredible economic progress of China over the past several decades suggests it is a threat to the status of the United States as the world's superpower, censorship may stop upward progress in its tracks</w:t>
      </w:r>
      <w:r w:rsidRPr="00643ED5">
        <w:rPr>
          <w:u w:val="single"/>
        </w:rPr>
        <w:t>.</w:t>
      </w:r>
      <w:r>
        <w:t xml:space="preserve"> </w:t>
      </w:r>
      <w:r w:rsidRPr="006813C4">
        <w:t xml:space="preserve">The expansion of the Internet in recent years has rendered this technology necessary to the day-to-day lives of people throughout China and the world, and that dependence has become a significant tool of power for oppressive governments. Beyond establishing a great firewall to block thousands of sites from being accessed within China, the government also works to prevent opposition on social media websites and blogs. </w:t>
      </w:r>
      <w:r w:rsidRPr="00643ED5">
        <w:t>The government listens to what citizens are saying online, thereby enabling officials "to address issues and problems before they get out of control"</w:t>
      </w:r>
      <w:r w:rsidRPr="006813C4">
        <w:t xml:space="preserve"> (see Rebecca MacKinnon's book, "Consent of the Networked"). In early September, a Chinese judge re-interpreted Internet restrictions so that any individual spreading "slanderous rumors" on the Internet that are seen by 5,000 people or shared by 500 people could face up to 10 years in prison. This stricter interpretation of Internet limitations indicates that an open Internet China is not on the immediate horizon.</w:t>
      </w:r>
      <w:r>
        <w:t xml:space="preserve"> </w:t>
      </w:r>
      <w:r w:rsidRPr="006813C4">
        <w:t xml:space="preserve">Google Chairman Eric Schmidt recently made headlines when he visited Hong Kong and suggested that </w:t>
      </w:r>
      <w:r w:rsidRPr="00643ED5">
        <w:rPr>
          <w:u w:val="single"/>
        </w:rPr>
        <w:t>China's prevention of free expression online may pose a threat to continuing economic progress for the country. Although many people may not connect the Internet to economic success,</w:t>
      </w:r>
      <w:r w:rsidRPr="006813C4">
        <w:t xml:space="preserve"> Schmidt suggests that </w:t>
      </w:r>
      <w:r w:rsidRPr="00643ED5">
        <w:rPr>
          <w:u w:val="single"/>
        </w:rPr>
        <w:t>the limitations placed on online speech by Chinese officials will prevent the country from overcoming the "middle-income trap." This occurs when countries move up from a place of poverty but are unable to further progress, leaving them trapped on a plateau below higher-income nations.</w:t>
      </w:r>
      <w:r w:rsidRPr="006813C4">
        <w:t xml:space="preserve"> Schmidt seems to be a celebrant, as his words echo the notion that </w:t>
      </w:r>
      <w:r w:rsidRPr="00643ED5">
        <w:rPr>
          <w:u w:val="single"/>
        </w:rPr>
        <w:t>the Internet "has the power to determine outcomes" for people, countries, and the entire world</w:t>
      </w:r>
      <w:r w:rsidRPr="006813C4">
        <w:t xml:space="preserve">, although </w:t>
      </w:r>
      <w:proofErr w:type="spellStart"/>
      <w:r w:rsidRPr="006813C4">
        <w:t>McChesney</w:t>
      </w:r>
      <w:proofErr w:type="spellEnd"/>
      <w:r w:rsidRPr="006813C4">
        <w:t xml:space="preserve"> argues that this perspective is "ultimately unsatisfactory" in a complex reality (see </w:t>
      </w:r>
      <w:proofErr w:type="spellStart"/>
      <w:r w:rsidRPr="006813C4">
        <w:t>McChesney's</w:t>
      </w:r>
      <w:proofErr w:type="spellEnd"/>
      <w:r w:rsidRPr="006813C4">
        <w:t xml:space="preserve"> "Digital Disconnect").</w:t>
      </w:r>
      <w:r>
        <w:t xml:space="preserve"> </w:t>
      </w:r>
      <w:r w:rsidRPr="006813C4">
        <w:t xml:space="preserve">Schmidt criticized the 500-repost rule as well as other restrictions placed on citizens' words and behavior on the Internet by the Chinese government. He suggested that </w:t>
      </w:r>
      <w:r w:rsidRPr="00643ED5">
        <w:rPr>
          <w:u w:val="single"/>
        </w:rPr>
        <w:t>in order to solve economic problems such as unemployment, nations require the "entrepreneurs" and "innovation" that an open Internet encourages</w:t>
      </w:r>
      <w:r w:rsidRPr="006813C4">
        <w:t xml:space="preserve">. As the Chairman for such an economically successful company as Google understands, </w:t>
      </w:r>
      <w:r w:rsidRPr="00643ED5">
        <w:rPr>
          <w:u w:val="single"/>
        </w:rPr>
        <w:t>individuals must be allowed to think of fresh ideas when they use their technology. Extensive firewalls and harsh punishments for certain forms of expression prevent citizens from being able to make creative and helpful economic contributions through the Internet.</w:t>
      </w:r>
      <w:r w:rsidRPr="006813C4">
        <w:t xml:space="preserve"> Schmidt's warning to the Chinese government seems intended to persuade the Chinese government that </w:t>
      </w:r>
      <w:r w:rsidRPr="00643ED5">
        <w:rPr>
          <w:u w:val="single"/>
        </w:rPr>
        <w:t>there may be negative consequences of a closed and restrictive Internet that they had not previously considered.</w:t>
      </w:r>
      <w:r w:rsidRPr="006813C4">
        <w:t xml:space="preserve"> The tireless attempts to maintain power over citizens through Internet regulation and censorship may actually be threatening the economic power of the nation in an increasingly technological world. The Chinese government may soon discover that </w:t>
      </w:r>
      <w:r w:rsidRPr="00643ED5">
        <w:rPr>
          <w:u w:val="single"/>
        </w:rPr>
        <w:t xml:space="preserve">when you hold on to something too tightly, it is far more likely to slip right out of your hands. </w:t>
      </w:r>
    </w:p>
    <w:p w:rsidR="00AE2844" w:rsidRDefault="00AE2844" w:rsidP="00AE2844">
      <w:pPr>
        <w:pStyle w:val="Heading4"/>
      </w:pPr>
      <w:r>
        <w:t xml:space="preserve">Global economic decline causes nuclear war </w:t>
      </w:r>
    </w:p>
    <w:p w:rsidR="00AE2844" w:rsidRPr="00CB57D4" w:rsidRDefault="00AE2844" w:rsidP="00AE2844">
      <w:r w:rsidRPr="0039469F">
        <w:rPr>
          <w:rStyle w:val="Style13ptBold"/>
        </w:rPr>
        <w:t>Hutchinson 14</w:t>
      </w:r>
      <w:r w:rsidRPr="00CB57D4">
        <w:t xml:space="preserve"> (Martin, Business and Economics Editor at United Press International, MBA from Harvard Business School, former international merchant banker, 1-3-14, “The chilling echoes of 1914, a century on” Wall Street Journal) </w:t>
      </w:r>
      <w:hyperlink r:id="rId69" w:history="1">
        <w:r w:rsidRPr="00CB57D4">
          <w:t>http://online.wsj.com/articles/william-galston-secular-stagnation-may-be-for-real-1409095263</w:t>
        </w:r>
      </w:hyperlink>
      <w:r w:rsidRPr="00CB57D4">
        <w:t>,</w:t>
      </w:r>
    </w:p>
    <w:p w:rsidR="00AE2844" w:rsidRDefault="00AE2844" w:rsidP="00AE2844">
      <w:pPr>
        <w:rPr>
          <w:sz w:val="16"/>
        </w:rPr>
      </w:pPr>
      <w:r w:rsidRPr="00246A6A">
        <w:rPr>
          <w:rStyle w:val="StyleUnderline"/>
        </w:rPr>
        <w:t xml:space="preserve">The years before </w:t>
      </w:r>
      <w:r w:rsidRPr="00974AEA">
        <w:rPr>
          <w:rStyle w:val="StyleUnderline"/>
          <w:highlight w:val="yellow"/>
        </w:rPr>
        <w:t xml:space="preserve">1914 saw </w:t>
      </w:r>
      <w:r w:rsidRPr="00246A6A">
        <w:rPr>
          <w:rStyle w:val="StyleUnderline"/>
        </w:rPr>
        <w:t xml:space="preserve">the </w:t>
      </w:r>
      <w:r w:rsidRPr="00974AEA">
        <w:rPr>
          <w:rStyle w:val="StyleUnderline"/>
          <w:highlight w:val="yellow"/>
        </w:rPr>
        <w:t>formation of trade blocs</w:t>
      </w:r>
      <w:r w:rsidRPr="00246A6A">
        <w:rPr>
          <w:sz w:val="16"/>
        </w:rPr>
        <w:t xml:space="preserve"> separated by high tariff barriers. Back then, the world was dominated by several roughly equivalent powers, albeit with different strengths and weaknesses. Today, the world is similarly multi-polar. The United States is in a position of clear leadership, but China is coming up fast. Europe is weaker than it was, but is still a force to be reckoned with. Japan, Russia, Brazil, India are also too powerful to ignore. A hundred years ago, big international infrastructure projects such as the Berlin-Baghdad Railway, and before it the Suez Canal, were built to protect favored trading. Today’s equivalent may be the bilateral mining partnerships forged between, for instance, China and mineral-rich African states. Today, the World Trade Organization offers some </w:t>
      </w:r>
      <w:proofErr w:type="spellStart"/>
      <w:r w:rsidRPr="00246A6A">
        <w:rPr>
          <w:sz w:val="16"/>
        </w:rPr>
        <w:t>defence</w:t>
      </w:r>
      <w:proofErr w:type="spellEnd"/>
      <w:r w:rsidRPr="00246A6A">
        <w:rPr>
          <w:sz w:val="16"/>
        </w:rPr>
        <w:t xml:space="preserve"> against tariffs. But protectionism could be become entrenched if prolonged economic stagnation leads countries to pursue their own narrow interests. Germany, Austria, Russia and France lost between 20 and 35 percent of national output between 1913 and 1918, according to Angus Maddison’s data used in Stephen </w:t>
      </w:r>
      <w:proofErr w:type="spellStart"/>
      <w:r w:rsidRPr="00246A6A">
        <w:rPr>
          <w:sz w:val="16"/>
        </w:rPr>
        <w:t>Broadberry’s</w:t>
      </w:r>
      <w:proofErr w:type="spellEnd"/>
      <w:r w:rsidRPr="00246A6A">
        <w:rPr>
          <w:sz w:val="16"/>
        </w:rPr>
        <w:t xml:space="preserve"> “The Economics of World War One: A Comparative Analysis”. British GDP declined in 1914 and 1915, but grew 15 percent over the four years, as did the U.S. economy. The 37 million military and civilian casualties may tell a more accurate story but </w:t>
      </w:r>
      <w:r w:rsidRPr="00974AEA">
        <w:rPr>
          <w:rStyle w:val="StyleUnderline"/>
          <w:highlight w:val="yellow"/>
        </w:rPr>
        <w:t>if history were to repeat itself</w:t>
      </w:r>
      <w:r w:rsidRPr="00246A6A">
        <w:rPr>
          <w:sz w:val="16"/>
        </w:rPr>
        <w:t xml:space="preserve">, the </w:t>
      </w:r>
      <w:r w:rsidRPr="00974AEA">
        <w:rPr>
          <w:rStyle w:val="StyleUnderline"/>
          <w:highlight w:val="yellow"/>
        </w:rPr>
        <w:t>global conflict could be</w:t>
      </w:r>
      <w:r w:rsidRPr="00246A6A">
        <w:rPr>
          <w:sz w:val="16"/>
        </w:rPr>
        <w:t xml:space="preserve"> both more </w:t>
      </w:r>
      <w:r w:rsidRPr="00974AEA">
        <w:rPr>
          <w:rStyle w:val="StyleUnderline"/>
          <w:highlight w:val="yellow"/>
        </w:rPr>
        <w:t>universal</w:t>
      </w:r>
      <w:r w:rsidRPr="00246A6A">
        <w:rPr>
          <w:sz w:val="16"/>
        </w:rPr>
        <w:t xml:space="preserve"> and more destructive. </w:t>
      </w:r>
      <w:r w:rsidRPr="00974AEA">
        <w:rPr>
          <w:rStyle w:val="StyleUnderline"/>
          <w:highlight w:val="yellow"/>
        </w:rPr>
        <w:t>Nuclear weapons proliferate</w:t>
      </w:r>
      <w:r w:rsidRPr="00246A6A">
        <w:rPr>
          <w:sz w:val="16"/>
        </w:rPr>
        <w:t xml:space="preserve">. Warped diplomatic </w:t>
      </w:r>
      <w:r w:rsidRPr="00974AEA">
        <w:rPr>
          <w:rStyle w:val="StyleUnderline"/>
          <w:highlight w:val="yellow"/>
        </w:rPr>
        <w:t>anger could lead to the deployment of chemical and biological devices. Electromagnetic pulses could wipe out</w:t>
      </w:r>
      <w:r w:rsidRPr="00246A6A">
        <w:rPr>
          <w:sz w:val="16"/>
        </w:rPr>
        <w:t xml:space="preserve"> our </w:t>
      </w:r>
      <w:r w:rsidRPr="00974AEA">
        <w:rPr>
          <w:rStyle w:val="StyleUnderline"/>
          <w:highlight w:val="yellow"/>
        </w:rPr>
        <w:t>fragile</w:t>
      </w:r>
      <w:r w:rsidRPr="00246A6A">
        <w:rPr>
          <w:sz w:val="16"/>
        </w:rPr>
        <w:t xml:space="preserve"> electronic </w:t>
      </w:r>
      <w:r w:rsidRPr="00974AEA">
        <w:rPr>
          <w:rStyle w:val="StyleUnderline"/>
          <w:highlight w:val="yellow"/>
        </w:rPr>
        <w:t>networks</w:t>
      </w:r>
      <w:r w:rsidRPr="00246A6A">
        <w:rPr>
          <w:sz w:val="16"/>
        </w:rPr>
        <w:t xml:space="preserve">. Like the assassination of Archduke Ferdinand that sparked World War One, the catalyst for cataclysm might be something quite surprising. </w:t>
      </w:r>
      <w:proofErr w:type="gramStart"/>
      <w:r w:rsidRPr="00246A6A">
        <w:rPr>
          <w:sz w:val="16"/>
        </w:rPr>
        <w:t>A global run on bank and other investment assets or an outbreak of hyperinflation, maybe?</w:t>
      </w:r>
      <w:proofErr w:type="gramEnd"/>
      <w:r w:rsidRPr="00246A6A">
        <w:rPr>
          <w:sz w:val="16"/>
        </w:rPr>
        <w:t xml:space="preserve"> These threats get more serious the more policymakers pump up equity, bond, property and banking bubbles. </w:t>
      </w:r>
      <w:r w:rsidRPr="00974AEA">
        <w:rPr>
          <w:rStyle w:val="StyleUnderline"/>
          <w:highlight w:val="yellow"/>
        </w:rPr>
        <w:t>If</w:t>
      </w:r>
      <w:r w:rsidRPr="00246A6A">
        <w:rPr>
          <w:sz w:val="16"/>
        </w:rPr>
        <w:t xml:space="preserve"> </w:t>
      </w:r>
      <w:r w:rsidRPr="00974AEA">
        <w:rPr>
          <w:rStyle w:val="StyleUnderline"/>
          <w:highlight w:val="yellow"/>
        </w:rPr>
        <w:t>global wealth evaporates</w:t>
      </w:r>
      <w:r w:rsidRPr="00246A6A">
        <w:rPr>
          <w:sz w:val="16"/>
        </w:rPr>
        <w:t xml:space="preserve">, or is proven to be an illusion, </w:t>
      </w:r>
      <w:r w:rsidRPr="00974AEA">
        <w:rPr>
          <w:rStyle w:val="StyleUnderline"/>
          <w:highlight w:val="yellow"/>
        </w:rPr>
        <w:t>today’s</w:t>
      </w:r>
      <w:r w:rsidRPr="00974AEA">
        <w:rPr>
          <w:sz w:val="16"/>
          <w:highlight w:val="yellow"/>
        </w:rPr>
        <w:t xml:space="preserve"> </w:t>
      </w:r>
      <w:r w:rsidRPr="00246A6A">
        <w:rPr>
          <w:sz w:val="16"/>
        </w:rPr>
        <w:t xml:space="preserve">largely cordial </w:t>
      </w:r>
      <w:r w:rsidRPr="00974AEA">
        <w:rPr>
          <w:rStyle w:val="StyleUnderline"/>
          <w:highlight w:val="yellow"/>
        </w:rPr>
        <w:t>global entente could be smashed with</w:t>
      </w:r>
      <w:r w:rsidRPr="00974AEA">
        <w:rPr>
          <w:sz w:val="16"/>
          <w:highlight w:val="yellow"/>
        </w:rPr>
        <w:t xml:space="preserve"> </w:t>
      </w:r>
      <w:r w:rsidRPr="00974AEA">
        <w:rPr>
          <w:rStyle w:val="StyleUnderline"/>
          <w:highlight w:val="yellow"/>
        </w:rPr>
        <w:t>precipitous speed</w:t>
      </w:r>
      <w:r w:rsidRPr="00246A6A">
        <w:rPr>
          <w:sz w:val="16"/>
        </w:rPr>
        <w:t>.</w:t>
      </w:r>
    </w:p>
    <w:p w:rsidR="00AE2844" w:rsidRPr="00B547E3" w:rsidRDefault="00AE2844" w:rsidP="00AE2844">
      <w:pPr>
        <w:pStyle w:val="Heading1"/>
      </w:pPr>
      <w:r>
        <w:t xml:space="preserve">Impact Stuff from Iran </w:t>
      </w:r>
      <w:proofErr w:type="spellStart"/>
      <w:r>
        <w:t>Ptx</w:t>
      </w:r>
      <w:proofErr w:type="spellEnd"/>
      <w:r>
        <w:t xml:space="preserve"> file</w:t>
      </w:r>
    </w:p>
    <w:p w:rsidR="00AE2844" w:rsidRDefault="00AE2844" w:rsidP="00AE2844">
      <w:pPr>
        <w:rPr>
          <w:rFonts w:asciiTheme="minorHAnsi" w:hAnsiTheme="minorHAnsi"/>
        </w:rPr>
      </w:pPr>
    </w:p>
    <w:p w:rsidR="00AE2844" w:rsidRDefault="00AE2844" w:rsidP="00AE2844">
      <w:pPr>
        <w:pStyle w:val="Heading2"/>
      </w:pPr>
      <w:r>
        <w:t>NEG Impact</w:t>
      </w:r>
    </w:p>
    <w:p w:rsidR="00AE2844" w:rsidRDefault="00AE2844" w:rsidP="00AE2844">
      <w:pPr>
        <w:pStyle w:val="Heading3"/>
      </w:pPr>
      <w:r>
        <w:t>Deal Good</w:t>
      </w:r>
    </w:p>
    <w:p w:rsidR="00AE2844" w:rsidRDefault="00AE2844" w:rsidP="00AE2844">
      <w:pPr>
        <w:pStyle w:val="Heading4"/>
      </w:pPr>
      <w:r>
        <w:t xml:space="preserve">Deal key to preventing Middle East War (already in 1NC shell) </w:t>
      </w:r>
    </w:p>
    <w:p w:rsidR="00AE2844" w:rsidRDefault="00AE2844" w:rsidP="00AE2844">
      <w:proofErr w:type="spellStart"/>
      <w:r w:rsidRPr="00BC1246">
        <w:rPr>
          <w:rStyle w:val="Style13ptBold"/>
        </w:rPr>
        <w:t>Cirincione</w:t>
      </w:r>
      <w:proofErr w:type="spellEnd"/>
      <w:r>
        <w:t xml:space="preserve">, </w:t>
      </w:r>
      <w:r w:rsidRPr="00BC1246">
        <w:rPr>
          <w:rStyle w:val="Style13ptBold"/>
        </w:rPr>
        <w:t>7/9</w:t>
      </w:r>
      <w:r>
        <w:t>/2015 (Joe, president of the Ploughshares Fund, “</w:t>
      </w:r>
      <w:r w:rsidRPr="00BC1246">
        <w:t xml:space="preserve">What You Need to Know </w:t>
      </w:r>
      <w:proofErr w:type="gramStart"/>
      <w:r>
        <w:t>About the Coming Deal With</w:t>
      </w:r>
      <w:proofErr w:type="gramEnd"/>
      <w:r>
        <w:t xml:space="preserve"> Iran,”</w:t>
      </w:r>
      <w:r w:rsidRPr="00BC1246">
        <w:t xml:space="preserve"> http://www.huffingtonpost.com/joe-cirincione/what-you-need-to-know-abo_b_7763516.html</w:t>
      </w:r>
      <w:r>
        <w:t>)</w:t>
      </w:r>
    </w:p>
    <w:p w:rsidR="00AE2844" w:rsidRDefault="00AE2844" w:rsidP="00AE2844">
      <w:r>
        <w:t>If Iran wants to build a nuclear weapon and the deal doesn't happen, is there any way to stop them? Does anyone really expect the U.S. to start a war with Iran by bombing their nuclear installations</w:t>
      </w:r>
      <w:proofErr w:type="gramStart"/>
      <w:r>
        <w:t>?</w:t>
      </w:r>
      <w:r w:rsidRPr="00A932CA">
        <w:rPr>
          <w:sz w:val="12"/>
        </w:rPr>
        <w:t>¶</w:t>
      </w:r>
      <w:proofErr w:type="gramEnd"/>
      <w:r w:rsidRPr="00A932CA">
        <w:rPr>
          <w:sz w:val="12"/>
        </w:rPr>
        <w:t xml:space="preserve"> </w:t>
      </w:r>
      <w:r w:rsidRPr="00EF1C51">
        <w:rPr>
          <w:rStyle w:val="StyleUnderline"/>
          <w:u w:val="none"/>
        </w:rPr>
        <w:t>That's why</w:t>
      </w:r>
      <w:r w:rsidRPr="00BC1246">
        <w:rPr>
          <w:rStyle w:val="StyleUnderline"/>
        </w:rPr>
        <w:t xml:space="preserve"> </w:t>
      </w:r>
      <w:r w:rsidRPr="00EF1C51">
        <w:rPr>
          <w:rStyle w:val="StyleUnderline"/>
        </w:rPr>
        <w:t>this diplomatic deal is so promising</w:t>
      </w:r>
      <w:r>
        <w:t xml:space="preserve">. </w:t>
      </w:r>
      <w:r w:rsidRPr="00EF1C51">
        <w:rPr>
          <w:rStyle w:val="StyleUnderline"/>
          <w:u w:val="none"/>
        </w:rPr>
        <w:t>It's not without risk</w:t>
      </w:r>
      <w:r w:rsidRPr="00EF1C51">
        <w:t xml:space="preserve">, </w:t>
      </w:r>
      <w:r w:rsidRPr="00EF1C51">
        <w:rPr>
          <w:rStyle w:val="StyleUnderline"/>
          <w:u w:val="none"/>
        </w:rPr>
        <w:t>and there are going to be problems with it</w:t>
      </w:r>
      <w:r w:rsidRPr="00EF1C51">
        <w:t xml:space="preserve">, </w:t>
      </w:r>
      <w:r w:rsidRPr="00EF1C51">
        <w:rPr>
          <w:rStyle w:val="StyleUnderline"/>
          <w:u w:val="none"/>
        </w:rPr>
        <w:t>but it is far better than all the alternatives</w:t>
      </w:r>
      <w:r>
        <w:t>.</w:t>
      </w:r>
      <w:r w:rsidRPr="00A932CA">
        <w:rPr>
          <w:sz w:val="12"/>
        </w:rPr>
        <w:t xml:space="preserve">¶ </w:t>
      </w:r>
      <w:proofErr w:type="gramStart"/>
      <w:r w:rsidRPr="00EF1C51">
        <w:rPr>
          <w:rStyle w:val="StyleUnderline"/>
        </w:rPr>
        <w:t>If</w:t>
      </w:r>
      <w:proofErr w:type="gramEnd"/>
      <w:r w:rsidRPr="00EF1C51">
        <w:rPr>
          <w:rStyle w:val="StyleUnderline"/>
        </w:rPr>
        <w:t xml:space="preserve"> the deal falls apart,</w:t>
      </w:r>
      <w:r>
        <w:t xml:space="preserve"> </w:t>
      </w:r>
      <w:r w:rsidRPr="00EF1C51">
        <w:rPr>
          <w:rStyle w:val="StyleUnderline"/>
          <w:u w:val="none"/>
        </w:rPr>
        <w:t>especially if the U.S. is seen as the reason it falls apart</w:t>
      </w:r>
      <w:r>
        <w:t xml:space="preserve"> - </w:t>
      </w:r>
      <w:r w:rsidRPr="00EF1C51">
        <w:t>if Congress kills this deal - the sanctions regime will more or less collapse</w:t>
      </w:r>
      <w:r>
        <w:t>. Other countries aren't going to follow our lead</w:t>
      </w:r>
      <w:r w:rsidRPr="00EF1C51">
        <w:t xml:space="preserve">. </w:t>
      </w:r>
      <w:r w:rsidRPr="00EF1C51">
        <w:rPr>
          <w:rStyle w:val="StyleUnderline"/>
          <w:u w:val="none"/>
        </w:rPr>
        <w:t>It doesn't matter if the Senate passes new sanctions</w:t>
      </w:r>
      <w:r w:rsidRPr="00EF1C51">
        <w:t xml:space="preserve">. </w:t>
      </w:r>
      <w:r w:rsidRPr="00EF1C51">
        <w:rPr>
          <w:rStyle w:val="StyleUnderline"/>
          <w:u w:val="none"/>
        </w:rPr>
        <w:t>The other negotiating powers aren't going to go along with it</w:t>
      </w:r>
      <w:r w:rsidRPr="00EF1C51">
        <w:t>.</w:t>
      </w:r>
      <w:r w:rsidRPr="00EF1C51">
        <w:rPr>
          <w:sz w:val="12"/>
        </w:rPr>
        <w:t xml:space="preserve">¶ </w:t>
      </w:r>
      <w:proofErr w:type="gramStart"/>
      <w:r w:rsidRPr="00EF1C51">
        <w:rPr>
          <w:rStyle w:val="StyleUnderline"/>
          <w:u w:val="none"/>
        </w:rPr>
        <w:t>This</w:t>
      </w:r>
      <w:proofErr w:type="gramEnd"/>
      <w:r w:rsidRPr="00EF1C51">
        <w:rPr>
          <w:rStyle w:val="StyleUnderline"/>
          <w:u w:val="none"/>
        </w:rPr>
        <w:t xml:space="preserve"> does not just mean Russia and China</w:t>
      </w:r>
      <w:r w:rsidRPr="00EF1C51">
        <w:t xml:space="preserve">. </w:t>
      </w:r>
      <w:r w:rsidRPr="00EF1C51">
        <w:rPr>
          <w:rStyle w:val="StyleUnderline"/>
          <w:u w:val="none"/>
        </w:rPr>
        <w:t>It is also Japan and South Korea and Europe; the people who buy Iran's oil</w:t>
      </w:r>
      <w:r>
        <w:t xml:space="preserve">. And that means that Iran's economy will start to recover. </w:t>
      </w:r>
      <w:r w:rsidRPr="00BC1246">
        <w:rPr>
          <w:rStyle w:val="StyleUnderline"/>
        </w:rPr>
        <w:t>The inspections regimes that are in place will end</w:t>
      </w:r>
      <w:r>
        <w:t xml:space="preserve">. </w:t>
      </w:r>
      <w:r w:rsidRPr="00BC1246">
        <w:rPr>
          <w:rStyle w:val="StyleUnderline"/>
        </w:rPr>
        <w:t>The restraints on Iran's program will end</w:t>
      </w:r>
      <w:r>
        <w:t xml:space="preserve">. </w:t>
      </w:r>
      <w:r w:rsidRPr="00BC1246">
        <w:rPr>
          <w:rStyle w:val="StyleUnderline"/>
        </w:rPr>
        <w:t>They will start installing thousands more centrifuges</w:t>
      </w:r>
      <w:r>
        <w:t xml:space="preserve">, enriching thousands of pounds of uranium and </w:t>
      </w:r>
      <w:r w:rsidRPr="00BC1246">
        <w:rPr>
          <w:rStyle w:val="StyleUnderline"/>
        </w:rPr>
        <w:t>getting closer and closer to a bomb</w:t>
      </w:r>
      <w:r>
        <w:t>.</w:t>
      </w:r>
      <w:r w:rsidRPr="00A932CA">
        <w:rPr>
          <w:sz w:val="12"/>
        </w:rPr>
        <w:t xml:space="preserve">¶ </w:t>
      </w:r>
      <w:proofErr w:type="gramStart"/>
      <w:r w:rsidRPr="00BC1246">
        <w:t>Whether</w:t>
      </w:r>
      <w:proofErr w:type="gramEnd"/>
      <w:r w:rsidRPr="00BC1246">
        <w:t xml:space="preserve"> they cross that line or not</w:t>
      </w:r>
      <w:r>
        <w:t xml:space="preserve">, </w:t>
      </w:r>
      <w:r w:rsidRPr="00BC1246">
        <w:rPr>
          <w:rStyle w:val="StyleUnderline"/>
        </w:rPr>
        <w:t>they will clearly have the ability to build a weapon in a very short amount of time</w:t>
      </w:r>
      <w:r>
        <w:t xml:space="preserve">. </w:t>
      </w:r>
      <w:r w:rsidRPr="00BC1246">
        <w:rPr>
          <w:rStyle w:val="StyleUnderline"/>
        </w:rPr>
        <w:t xml:space="preserve">That </w:t>
      </w:r>
      <w:r w:rsidRPr="00BC1246">
        <w:rPr>
          <w:rStyle w:val="Emphasis"/>
        </w:rPr>
        <w:t>increases the risk of military action</w:t>
      </w:r>
      <w:r>
        <w:t>.</w:t>
      </w:r>
      <w:r w:rsidRPr="00A932CA">
        <w:rPr>
          <w:sz w:val="12"/>
        </w:rPr>
        <w:t xml:space="preserve">¶ </w:t>
      </w:r>
      <w:r w:rsidRPr="00BC1246">
        <w:rPr>
          <w:rStyle w:val="StyleUnderline"/>
        </w:rPr>
        <w:t>If Israel attacks Iran</w:t>
      </w:r>
      <w:r>
        <w:t xml:space="preserve">, </w:t>
      </w:r>
      <w:r w:rsidRPr="00BC1246">
        <w:rPr>
          <w:rStyle w:val="StyleUnderline"/>
        </w:rPr>
        <w:t>if we strike Iran</w:t>
      </w:r>
      <w:r>
        <w:t xml:space="preserve">, </w:t>
      </w:r>
      <w:r w:rsidRPr="00BC1246">
        <w:rPr>
          <w:rStyle w:val="StyleUnderline"/>
        </w:rPr>
        <w:t>it won't be a neat</w:t>
      </w:r>
      <w:r>
        <w:t xml:space="preserve">, </w:t>
      </w:r>
      <w:r w:rsidRPr="00BC1246">
        <w:rPr>
          <w:rStyle w:val="StyleUnderline"/>
        </w:rPr>
        <w:t>little overnight strike</w:t>
      </w:r>
      <w:r>
        <w:t xml:space="preserve">, or two or three days of strikes. </w:t>
      </w:r>
      <w:r w:rsidRPr="00BC1246">
        <w:rPr>
          <w:rStyle w:val="StyleUnderline"/>
        </w:rPr>
        <w:t>This will be weeks of bombardment against their hardened nuclear facilities</w:t>
      </w:r>
      <w:r>
        <w:t xml:space="preserve">, their air defenses, their ports and airfields. It will kill thousands of Iranians. </w:t>
      </w:r>
      <w:r w:rsidRPr="00BC1246">
        <w:rPr>
          <w:rStyle w:val="StyleUnderline"/>
        </w:rPr>
        <w:t>It will be the beginning of a major war</w:t>
      </w:r>
      <w:r>
        <w:t xml:space="preserve"> with Iran.</w:t>
      </w:r>
      <w:r w:rsidRPr="00A932CA">
        <w:rPr>
          <w:sz w:val="12"/>
        </w:rPr>
        <w:t xml:space="preserve">¶ </w:t>
      </w:r>
      <w:r>
        <w:t xml:space="preserve">Former Secretary of Defense Robert Gates says that "if you think the war in Iraq was hard, an attack on Iran would, in my opinion, be a catastrophe." </w:t>
      </w:r>
      <w:r w:rsidRPr="00BC1246">
        <w:rPr>
          <w:rStyle w:val="StyleUnderline"/>
        </w:rPr>
        <w:t>That is what we would be looking at</w:t>
      </w:r>
      <w:r>
        <w:t xml:space="preserve">; </w:t>
      </w:r>
      <w:r w:rsidRPr="00BC1246">
        <w:rPr>
          <w:rStyle w:val="StyleUnderline"/>
        </w:rPr>
        <w:t xml:space="preserve">a </w:t>
      </w:r>
      <w:r w:rsidRPr="00BC1246">
        <w:rPr>
          <w:rStyle w:val="Emphasis"/>
        </w:rPr>
        <w:t>major new war in the Middle East</w:t>
      </w:r>
      <w:r>
        <w:t xml:space="preserve">. </w:t>
      </w:r>
      <w:r w:rsidRPr="00BC1246">
        <w:rPr>
          <w:rStyle w:val="StyleUnderline"/>
        </w:rPr>
        <w:t>That would be a disaster for</w:t>
      </w:r>
      <w:r>
        <w:t xml:space="preserve"> the U.S., for Israel, and for </w:t>
      </w:r>
      <w:r w:rsidRPr="00BC1246">
        <w:rPr>
          <w:rStyle w:val="StyleUnderline"/>
        </w:rPr>
        <w:t>the entire region</w:t>
      </w:r>
      <w:r>
        <w:t>.</w:t>
      </w:r>
    </w:p>
    <w:p w:rsidR="00AE2844" w:rsidRDefault="00AE2844" w:rsidP="00AE2844">
      <w:pPr>
        <w:pStyle w:val="Heading4"/>
      </w:pPr>
      <w:r>
        <w:t>Deal resolves the reasons for aggression—creates a more moderate Iran</w:t>
      </w:r>
    </w:p>
    <w:p w:rsidR="00AE2844" w:rsidRPr="00564804" w:rsidRDefault="00AE2844" w:rsidP="00AE2844">
      <w:proofErr w:type="spellStart"/>
      <w:r w:rsidRPr="0037251D">
        <w:rPr>
          <w:rStyle w:val="Style13ptBold"/>
        </w:rPr>
        <w:t>Traub</w:t>
      </w:r>
      <w:proofErr w:type="spellEnd"/>
      <w:r w:rsidRPr="0037251D">
        <w:rPr>
          <w:rStyle w:val="Style13ptBold"/>
        </w:rPr>
        <w:t xml:space="preserve"> 7/21</w:t>
      </w:r>
      <w:r>
        <w:t xml:space="preserve"> (James </w:t>
      </w:r>
      <w:proofErr w:type="spellStart"/>
      <w:r>
        <w:t>Traub</w:t>
      </w:r>
      <w:proofErr w:type="spellEnd"/>
      <w:r>
        <w:t xml:space="preserve">; July 21, 2015; fellow of the Center on International Cooperation; The Nuke Deal to End the Revolution; Foreign Policy; </w:t>
      </w:r>
      <w:hyperlink r:id="rId70" w:history="1">
        <w:r w:rsidRPr="004F7862">
          <w:rPr>
            <w:rStyle w:val="Hyperlink"/>
          </w:rPr>
          <w:t>http://foreignpolicy.com/2015/07/21/the-iran-nuke-deal-to-end-the-revolution-obama-policy/</w:t>
        </w:r>
      </w:hyperlink>
      <w:r>
        <w:t xml:space="preserve"> ) </w:t>
      </w:r>
      <w:proofErr w:type="spellStart"/>
      <w:r>
        <w:t>jskullz</w:t>
      </w:r>
      <w:proofErr w:type="spellEnd"/>
    </w:p>
    <w:p w:rsidR="00AE2844" w:rsidRDefault="00AE2844" w:rsidP="00AE2844">
      <w:r w:rsidRPr="00564804">
        <w:t xml:space="preserve">¶ </w:t>
      </w:r>
      <w:proofErr w:type="gramStart"/>
      <w:r w:rsidRPr="00564804">
        <w:t>That</w:t>
      </w:r>
      <w:proofErr w:type="gramEnd"/>
      <w:r w:rsidRPr="00564804">
        <w:t xml:space="preserve"> level of alarmism is ludicrous, even by Netanyahu’s standards, both because Iran’s</w:t>
      </w:r>
      <w:r w:rsidRPr="00564804">
        <w:rPr>
          <w:rStyle w:val="StyleUnderline"/>
        </w:rPr>
        <w:t xml:space="preserve"> </w:t>
      </w:r>
      <w:r w:rsidRPr="00564804">
        <w:t>military capacities are very modest and because its ambitions are regional, not global. Nevertheless, Ir</w:t>
      </w:r>
      <w:r w:rsidRPr="00564804">
        <w:rPr>
          <w:rStyle w:val="StyleUnderline"/>
        </w:rPr>
        <w:t>an represents a special kind of danger</w:t>
      </w:r>
      <w:r w:rsidRPr="00564804">
        <w:t xml:space="preserve"> to the world </w:t>
      </w:r>
      <w:r w:rsidRPr="00564804">
        <w:rPr>
          <w:rStyle w:val="StyleUnderline"/>
        </w:rPr>
        <w:t>because</w:t>
      </w:r>
      <w:r w:rsidRPr="00564804">
        <w:t xml:space="preserve">, like revolutionary France, if not like Nazi Germany, </w:t>
      </w:r>
      <w:r w:rsidRPr="00564804">
        <w:rPr>
          <w:rStyle w:val="StyleUnderline"/>
        </w:rPr>
        <w:t xml:space="preserve">it seeks to expand its area of control </w:t>
      </w:r>
      <w:r w:rsidRPr="00564804">
        <w:t xml:space="preserve">not simply as a matter of state interest but </w:t>
      </w:r>
      <w:r w:rsidRPr="00564804">
        <w:rPr>
          <w:rStyle w:val="StyleUnderline"/>
        </w:rPr>
        <w:t>of ideological conviction</w:t>
      </w:r>
      <w:r>
        <w:t xml:space="preserve">. </w:t>
      </w:r>
      <w:r w:rsidRPr="00564804">
        <w:rPr>
          <w:rStyle w:val="StyleUnderline"/>
        </w:rPr>
        <w:t>Iran is a revolutionary force bent on upending a regional status quo.</w:t>
      </w:r>
      <w:r>
        <w:t xml:space="preserve"> And while France exhausted itself through perpetual warfare, ultimately discrediting the principles of the revolution, </w:t>
      </w:r>
      <w:r w:rsidRPr="00564804">
        <w:rPr>
          <w:rStyle w:val="StyleUnderline"/>
        </w:rPr>
        <w:t>Iran’s leaders have largely fought through proxies, preserving their standing, as well as the nation’s</w:t>
      </w:r>
      <w:r>
        <w:t xml:space="preserve"> </w:t>
      </w:r>
      <w:r w:rsidRPr="00564804">
        <w:rPr>
          <w:strike/>
          <w:sz w:val="16"/>
          <w:szCs w:val="16"/>
        </w:rPr>
        <w:t>man</w:t>
      </w:r>
      <w:r w:rsidRPr="00564804">
        <w:rPr>
          <w:rStyle w:val="StyleUnderline"/>
        </w:rPr>
        <w:t>power</w:t>
      </w:r>
      <w:r>
        <w:t xml:space="preserve">. Indeed, </w:t>
      </w:r>
      <w:r w:rsidRPr="00564804">
        <w:rPr>
          <w:rStyle w:val="StyleUnderline"/>
        </w:rPr>
        <w:t>the</w:t>
      </w:r>
      <w:r>
        <w:t xml:space="preserve"> very </w:t>
      </w:r>
      <w:r w:rsidRPr="00564804">
        <w:rPr>
          <w:rStyle w:val="StyleUnderline"/>
        </w:rPr>
        <w:t>fact that</w:t>
      </w:r>
      <w:r>
        <w:t xml:space="preserve"> Supreme Leader Ali </w:t>
      </w:r>
      <w:r w:rsidRPr="00564804">
        <w:rPr>
          <w:rStyle w:val="StyleUnderline"/>
        </w:rPr>
        <w:t>Khamenei has given his bles</w:t>
      </w:r>
      <w:r>
        <w:t xml:space="preserve">sing to the nuclear deal </w:t>
      </w:r>
      <w:r w:rsidRPr="00564804">
        <w:rPr>
          <w:rStyle w:val="StyleUnderline"/>
        </w:rPr>
        <w:t>is a sign of the suppleness that has preserved the revolution</w:t>
      </w:r>
      <w:r>
        <w:t xml:space="preserve"> after more than 35 years.</w:t>
      </w:r>
      <w:r w:rsidRPr="0037251D">
        <w:rPr>
          <w:sz w:val="12"/>
        </w:rPr>
        <w:t xml:space="preserve">¶ ¶ </w:t>
      </w:r>
      <w:r w:rsidRPr="00564804">
        <w:rPr>
          <w:rStyle w:val="StyleUnderline"/>
        </w:rPr>
        <w:t>The regime is unlikely to destroy itself</w:t>
      </w:r>
      <w:r>
        <w:t xml:space="preserve">, and the Iraq War should have cured even the most reckless soul of the belief that outside forces can institute regime change without cataclysmic results. The question then </w:t>
      </w:r>
      <w:proofErr w:type="gramStart"/>
      <w:r>
        <w:t>is,</w:t>
      </w:r>
      <w:proofErr w:type="gramEnd"/>
      <w:r>
        <w:t xml:space="preserve"> </w:t>
      </w:r>
      <w:r w:rsidRPr="00564804">
        <w:rPr>
          <w:rStyle w:val="StyleUnderline"/>
        </w:rPr>
        <w:t>what actions by outsiders</w:t>
      </w:r>
      <w:r>
        <w:t xml:space="preserve"> — if any — </w:t>
      </w:r>
      <w:r w:rsidRPr="00564804">
        <w:rPr>
          <w:rStyle w:val="StyleUnderline"/>
        </w:rPr>
        <w:t>are</w:t>
      </w:r>
      <w:r>
        <w:t xml:space="preserve"> most </w:t>
      </w:r>
      <w:r w:rsidRPr="00564804">
        <w:rPr>
          <w:rStyle w:val="StyleUnderline"/>
        </w:rPr>
        <w:t>likely to reduce the potency of Iran’s revolutionary ideology</w:t>
      </w:r>
      <w:r>
        <w:t xml:space="preserve"> and thus curb its adventurous foreign policy? </w:t>
      </w:r>
      <w:r w:rsidRPr="00564804">
        <w:rPr>
          <w:rStyle w:val="StyleUnderline"/>
        </w:rPr>
        <w:t>How</w:t>
      </w:r>
      <w:r>
        <w:t xml:space="preserve">, that is, </w:t>
      </w:r>
      <w:r w:rsidRPr="00564804">
        <w:rPr>
          <w:rStyle w:val="StyleUnderline"/>
        </w:rPr>
        <w:t xml:space="preserve">can Iran come to resemble other ambitious-but-responsible </w:t>
      </w:r>
      <w:r>
        <w:t xml:space="preserve">emerging </w:t>
      </w:r>
      <w:r w:rsidRPr="00564804">
        <w:rPr>
          <w:rStyle w:val="StyleUnderline"/>
        </w:rPr>
        <w:t>powers</w:t>
      </w:r>
      <w:r>
        <w:t>, like India or Turkey</w:t>
      </w:r>
      <w:proofErr w:type="gramStart"/>
      <w:r>
        <w:t>?</w:t>
      </w:r>
      <w:r w:rsidRPr="0037251D">
        <w:rPr>
          <w:sz w:val="12"/>
        </w:rPr>
        <w:t>¶</w:t>
      </w:r>
      <w:proofErr w:type="gramEnd"/>
      <w:r w:rsidRPr="0037251D">
        <w:rPr>
          <w:sz w:val="12"/>
        </w:rPr>
        <w:t xml:space="preserve"> ¶ </w:t>
      </w:r>
      <w:r>
        <w:t>Could the nuclear deal itself begin to bring that about? In conversations I had starting in the summer of 2009, officials in President Barack Obama’s administration expressed the very guarded hope that a new, more respectful approach to Iran might ultimately lead to just such an outcome. Now that Obama has gained the nuclear deal he sought, he is careful to say, as he did to the New York Times’ Thomas Friedman, that he has no expectations of a kinder, gentler Iran. The president has learned quite a few painful lessons over the years about the intransigence of America’s rivals (think of Russia in Ukraine or China in the South China Sea). What’s more, he knows very well that both Netanyahu and many of his Persian Gulf allies regard his Iran policy as recklessly naive. There’s no reason to compound the problem by putting forward overly optimistic scenarios.</w:t>
      </w:r>
      <w:r w:rsidRPr="0037251D">
        <w:rPr>
          <w:sz w:val="12"/>
        </w:rPr>
        <w:t xml:space="preserve">¶ ¶ </w:t>
      </w:r>
      <w:proofErr w:type="gramStart"/>
      <w:r>
        <w:t>There</w:t>
      </w:r>
      <w:proofErr w:type="gramEnd"/>
      <w:r>
        <w:t xml:space="preserve"> are, in fact, few grounds for optimism. As many commentators have noted, some portion of the $100 billion to $150 billion in bank funds to be unfrozen as sanctions are lifted will almost certainly go to the Iran’s Revolutionary Guard or Hezbollah. Even absent that windfall, so long as Iran’s Sunni adversaries, above all the Saudis, remain obsessed with countering Teheran’s influence, both real and imagined, Iran can be counted on to support Shiite groups in Iraq, Lebanon, Yemen, and Syria.</w:t>
      </w:r>
      <w:r w:rsidRPr="0037251D">
        <w:rPr>
          <w:sz w:val="12"/>
        </w:rPr>
        <w:t xml:space="preserve">¶ ¶ </w:t>
      </w:r>
      <w:r w:rsidRPr="00564804">
        <w:rPr>
          <w:rStyle w:val="StyleUnderline"/>
        </w:rPr>
        <w:t>In the short run</w:t>
      </w:r>
      <w:r>
        <w:t xml:space="preserve">, therefore, </w:t>
      </w:r>
      <w:r w:rsidRPr="00564804">
        <w:rPr>
          <w:rStyle w:val="StyleUnderline"/>
        </w:rPr>
        <w:t xml:space="preserve">the nuclear deal is likelier to make matters worse </w:t>
      </w:r>
      <w:r w:rsidRPr="00564804">
        <w:t>rather than better</w:t>
      </w:r>
      <w:r>
        <w:t xml:space="preserve">, </w:t>
      </w:r>
      <w:r w:rsidRPr="00564804">
        <w:t>and the president may spend more of his remaining time in office countering Iran’s aggressive moves</w:t>
      </w:r>
      <w:r>
        <w:t xml:space="preserve"> than he will summoning its better angels, as the New York Times‘ editorial page recently urged him to do.</w:t>
      </w:r>
      <w:r w:rsidRPr="0037251D">
        <w:rPr>
          <w:sz w:val="12"/>
        </w:rPr>
        <w:t xml:space="preserve">¶ ¶ </w:t>
      </w:r>
      <w:r w:rsidRPr="00564804">
        <w:t>But</w:t>
      </w:r>
      <w:r>
        <w:t xml:space="preserve"> what about </w:t>
      </w:r>
      <w:r w:rsidRPr="00564804">
        <w:t>the long</w:t>
      </w:r>
      <w:r w:rsidRPr="00564804">
        <w:rPr>
          <w:rStyle w:val="StyleUnderline"/>
        </w:rPr>
        <w:t xml:space="preserve"> </w:t>
      </w:r>
      <w:r w:rsidRPr="00564804">
        <w:t>run</w:t>
      </w:r>
      <w:r>
        <w:t xml:space="preserve">? What about changes, not in the behavior of the regime but in its ideological foundations — and thus in the balance of power between state and society? Is it reasonable to think that </w:t>
      </w:r>
      <w:r w:rsidRPr="00564804">
        <w:rPr>
          <w:rStyle w:val="StyleUnderline"/>
        </w:rPr>
        <w:t>the nuclear deal might help tip Iran toward moderation</w:t>
      </w:r>
      <w:r>
        <w:t>? I think it is, and I imagine that Obama thinks so too, even if you won’t catch him saying so.</w:t>
      </w:r>
      <w:r w:rsidRPr="0037251D">
        <w:rPr>
          <w:sz w:val="12"/>
        </w:rPr>
        <w:t xml:space="preserve">¶ ¶ </w:t>
      </w:r>
      <w:r>
        <w:t xml:space="preserve">Revolutions need adversaries. The best argument for ending the decades-long sanctions on Cuba was that inveterate American enmity had offered the </w:t>
      </w:r>
      <w:proofErr w:type="spellStart"/>
      <w:r>
        <w:t>Castros</w:t>
      </w:r>
      <w:proofErr w:type="spellEnd"/>
      <w:r>
        <w:t xml:space="preserve"> the perfect pretext for preserving their autocratic rule. Normalizing relations would unleash forces that would undermine the legitimacy of the communist regime and strengthen liberal forces. That process has only just begun, but it holds out far more promise of turning Cuba into a country that respects the international order than did the policy of endless antagonism.</w:t>
      </w:r>
      <w:r w:rsidRPr="00564804">
        <w:rPr>
          <w:rStyle w:val="StyleUnderline"/>
        </w:rPr>
        <w:t xml:space="preserve"> Iran, like Cuba, has used virulent anti-Americanism to preserve its grip over </w:t>
      </w:r>
      <w:r>
        <w:t xml:space="preserve">an </w:t>
      </w:r>
      <w:r w:rsidRPr="00564804">
        <w:rPr>
          <w:rStyle w:val="StyleUnderline"/>
        </w:rPr>
        <w:t>increasingly restless citizenry</w:t>
      </w:r>
      <w:r>
        <w:t>.</w:t>
      </w:r>
      <w:r w:rsidRPr="0037251D">
        <w:rPr>
          <w:sz w:val="12"/>
        </w:rPr>
        <w:t xml:space="preserve">¶ ¶ </w:t>
      </w:r>
      <w:proofErr w:type="gramStart"/>
      <w:r>
        <w:t>The</w:t>
      </w:r>
      <w:proofErr w:type="gramEnd"/>
      <w:r>
        <w:t xml:space="preserve"> mullahs can still muster crowds to shout “Death to America,” but they aren’t as large as they once were. Unlike Cuba, </w:t>
      </w:r>
      <w:r w:rsidRPr="00564804">
        <w:rPr>
          <w:rStyle w:val="StyleUnderline"/>
        </w:rPr>
        <w:t>Iran has a robust and growing middle class that is desperate to travel to and trade with the West</w:t>
      </w:r>
      <w:r>
        <w:t xml:space="preserve">. </w:t>
      </w:r>
      <w:r w:rsidRPr="00564804">
        <w:rPr>
          <w:rStyle w:val="StyleUnderline"/>
        </w:rPr>
        <w:t>That class elected the moderate</w:t>
      </w:r>
      <w:r>
        <w:t xml:space="preserve"> Hassan </w:t>
      </w:r>
      <w:r w:rsidRPr="00564804">
        <w:rPr>
          <w:rStyle w:val="StyleUnderline"/>
        </w:rPr>
        <w:t>Rouhani</w:t>
      </w:r>
      <w:r>
        <w:t xml:space="preserve"> as president in 2013. And</w:t>
      </w:r>
      <w:r w:rsidRPr="00564804">
        <w:t xml:space="preserve"> i</w:t>
      </w:r>
      <w:r>
        <w:t>t is this aspirational class that will ultimately be the agent of social transformation in Iran.</w:t>
      </w:r>
      <w:r w:rsidRPr="0037251D">
        <w:rPr>
          <w:sz w:val="12"/>
        </w:rPr>
        <w:t xml:space="preserve">¶ ¶ </w:t>
      </w:r>
      <w:r>
        <w:t xml:space="preserve">Of </w:t>
      </w:r>
      <w:proofErr w:type="gramStart"/>
      <w:r>
        <w:t>course,</w:t>
      </w:r>
      <w:proofErr w:type="gramEnd"/>
      <w:r>
        <w:t xml:space="preserve"> there are arguments on the other side. Cuba is dead broke and needs the lifeline from the West, whereas the nuclear deal is about to </w:t>
      </w:r>
      <w:proofErr w:type="spellStart"/>
      <w:r>
        <w:t>loose</w:t>
      </w:r>
      <w:proofErr w:type="spellEnd"/>
      <w:r>
        <w:t xml:space="preserve"> a cataract of revenue on Iran</w:t>
      </w:r>
      <w:r w:rsidRPr="00564804">
        <w:t>. If the United States really wants to tip the balance between the theological state and an increasingly aspirational Iranian society</w:t>
      </w:r>
      <w:r>
        <w:t xml:space="preserve">, therefore, </w:t>
      </w:r>
      <w:r w:rsidRPr="00564804">
        <w:t>Washington should keep tightening the screws of sanctions</w:t>
      </w:r>
      <w:r>
        <w:t xml:space="preserve"> until the citizens rise up against their rulers — as then-President Ronald Reagan did by raising the ante of military spending until the Soviets bankrupted themselves. Nevertheless, that seems less likely to dislodge the mullahs from power than the dynamic of economic freedom.</w:t>
      </w:r>
      <w:r w:rsidRPr="0037251D">
        <w:rPr>
          <w:sz w:val="12"/>
        </w:rPr>
        <w:t xml:space="preserve">¶ ¶ </w:t>
      </w:r>
      <w:r w:rsidRPr="00564804">
        <w:rPr>
          <w:rStyle w:val="StyleUnderline"/>
        </w:rPr>
        <w:t>Revolutionary societies don’t last forever; they are eventually undone by their own contradictions</w:t>
      </w:r>
      <w:r>
        <w:t>. Mao gives way to Deng; Andropov to Gorbachev and then to Yeltsin (and then, alas, to Putin). Sometimes the United States confronts such regimes, sometimes it contains them, and sometimes it tries to furnish an exit ramp. Until now, Washington has focused its policy toward Iran on the first two of those options. Now it is trying the third. It’s a gamble. It is, however, vastly preferable to the alternatives.</w:t>
      </w:r>
    </w:p>
    <w:p w:rsidR="00AE2844" w:rsidRPr="008F5C31" w:rsidRDefault="00AE2844" w:rsidP="00AE2844">
      <w:pPr>
        <w:pStyle w:val="Heading4"/>
        <w:rPr>
          <w:rStyle w:val="Style13ptBold"/>
          <w:b/>
        </w:rPr>
      </w:pPr>
      <w:r>
        <w:rPr>
          <w:rStyle w:val="Style13ptBold"/>
          <w:b/>
        </w:rPr>
        <w:t>Deal prevents nuke—all paths prevented and sanctions easy to reinstate</w:t>
      </w:r>
    </w:p>
    <w:p w:rsidR="00AE2844" w:rsidRDefault="00AE2844" w:rsidP="00AE2844">
      <w:r w:rsidRPr="00415525">
        <w:rPr>
          <w:rStyle w:val="Style13ptBold"/>
        </w:rPr>
        <w:t>Lewis 7/14</w:t>
      </w:r>
      <w:r>
        <w:t xml:space="preserve"> (Jeffery Lewis; July 14</w:t>
      </w:r>
      <w:r>
        <w:rPr>
          <w:vertAlign w:val="superscript"/>
        </w:rPr>
        <w:t xml:space="preserve"> </w:t>
      </w:r>
      <w:r>
        <w:t>2015; director of the East Asia Nonproliferation Program at the James Martin Center for Nonproliferation Studies; “</w:t>
      </w:r>
      <w:r w:rsidRPr="008F5C31">
        <w:rPr>
          <w:rStyle w:val="Emphasis"/>
        </w:rPr>
        <w:t>It’s a Damn Good Deal</w:t>
      </w:r>
      <w:r>
        <w:t xml:space="preserve">”; Foreign Policy; </w:t>
      </w:r>
      <w:hyperlink r:id="rId71" w:history="1">
        <w:r w:rsidRPr="009E6A90">
          <w:rPr>
            <w:rStyle w:val="Hyperlink"/>
          </w:rPr>
          <w:t>http://foreignpolicy.com/2015/07/14/its-a-damn-good-deal-iran-nuclear-agreement-joint-comprehensive-plan-of-action/</w:t>
        </w:r>
      </w:hyperlink>
      <w:r>
        <w:t xml:space="preserve"> ) </w:t>
      </w:r>
      <w:proofErr w:type="spellStart"/>
      <w:r>
        <w:t>jskullz</w:t>
      </w:r>
      <w:proofErr w:type="spellEnd"/>
    </w:p>
    <w:p w:rsidR="00AE2844" w:rsidRPr="00415525" w:rsidRDefault="00AE2844" w:rsidP="00AE2844">
      <w:pPr>
        <w:rPr>
          <w:sz w:val="16"/>
        </w:rPr>
      </w:pPr>
      <w:r w:rsidRPr="00415525">
        <w:rPr>
          <w:rStyle w:val="StyleUnderline"/>
        </w:rPr>
        <w:t xml:space="preserve">The reduction in centrifuges remains substantial </w:t>
      </w:r>
      <w:r w:rsidRPr="00415525">
        <w:rPr>
          <w:sz w:val="16"/>
        </w:rPr>
        <w:t xml:space="preserve">— the limits are the same as those reported when the framework was announced. Moreover, little </w:t>
      </w:r>
      <w:r w:rsidRPr="00415525">
        <w:rPr>
          <w:rStyle w:val="StyleUnderline"/>
        </w:rPr>
        <w:t>worries</w:t>
      </w:r>
      <w:r w:rsidRPr="00415525">
        <w:rPr>
          <w:sz w:val="16"/>
        </w:rPr>
        <w:t xml:space="preserve"> I had, </w:t>
      </w:r>
      <w:r w:rsidRPr="00415525">
        <w:rPr>
          <w:rStyle w:val="StyleUnderline"/>
        </w:rPr>
        <w:t xml:space="preserve">like whether Iran would agree to remove piping and other infrastructure </w:t>
      </w:r>
      <w:r w:rsidRPr="00415525">
        <w:rPr>
          <w:sz w:val="16"/>
        </w:rPr>
        <w:t>along with the centrifuges themselves,</w:t>
      </w:r>
      <w:r w:rsidRPr="00415525">
        <w:rPr>
          <w:rStyle w:val="StyleUnderline"/>
        </w:rPr>
        <w:t xml:space="preserve"> were resolved favorably.</w:t>
      </w:r>
      <w:r w:rsidRPr="00415525">
        <w:rPr>
          <w:rStyle w:val="StyleUnderline"/>
          <w:sz w:val="12"/>
          <w:u w:val="none"/>
        </w:rPr>
        <w:t>¶</w:t>
      </w:r>
      <w:r w:rsidRPr="00415525">
        <w:rPr>
          <w:rStyle w:val="StyleUnderline"/>
          <w:sz w:val="12"/>
        </w:rPr>
        <w:t xml:space="preserve"> </w:t>
      </w:r>
      <w:r w:rsidRPr="00415525">
        <w:rPr>
          <w:rStyle w:val="StyleUnderline"/>
        </w:rPr>
        <w:t>The Vienna Plan also provides a path to resolve the outstanding issues with the International Atomic Energy Agency regarding</w:t>
      </w:r>
      <w:r w:rsidRPr="00415525">
        <w:rPr>
          <w:sz w:val="16"/>
        </w:rPr>
        <w:t xml:space="preserve"> Iran’s </w:t>
      </w:r>
      <w:r w:rsidRPr="00415525">
        <w:rPr>
          <w:rStyle w:val="StyleUnderline"/>
        </w:rPr>
        <w:t>past covert nuclear weapons program</w:t>
      </w:r>
      <w:r w:rsidRPr="00415525">
        <w:rPr>
          <w:sz w:val="16"/>
        </w:rPr>
        <w:t xml:space="preserve"> (known delicately as “possible military dimensions”) </w:t>
      </w:r>
      <w:r w:rsidRPr="00415525">
        <w:rPr>
          <w:rStyle w:val="StyleUnderline"/>
        </w:rPr>
        <w:t>and provides a</w:t>
      </w:r>
      <w:r w:rsidRPr="00415525">
        <w:rPr>
          <w:sz w:val="16"/>
        </w:rPr>
        <w:t xml:space="preserve"> public description of something U.S. officials had only described in private — a </w:t>
      </w:r>
      <w:r w:rsidRPr="00415525">
        <w:rPr>
          <w:rStyle w:val="StyleUnderline"/>
        </w:rPr>
        <w:t>R&amp;D schedule that limits Iran’s development of new centrifuges</w:t>
      </w:r>
      <w:r w:rsidRPr="00415525">
        <w:rPr>
          <w:sz w:val="16"/>
        </w:rPr>
        <w:t xml:space="preserve"> over the next eight to 10 years.</w:t>
      </w:r>
      <w:r w:rsidRPr="00415525">
        <w:rPr>
          <w:sz w:val="12"/>
        </w:rPr>
        <w:t>¶</w:t>
      </w:r>
      <w:r w:rsidRPr="00415525">
        <w:rPr>
          <w:sz w:val="16"/>
        </w:rPr>
        <w:t xml:space="preserve"> And, if like me you think “breakout,” or the time it would take to turn nuclear material into one bomb, is a dumb measure, </w:t>
      </w:r>
      <w:r w:rsidRPr="00415525">
        <w:rPr>
          <w:rStyle w:val="StyleUnderline"/>
        </w:rPr>
        <w:t>the agreement also has lots of provisions to deal with “sneak-out,”</w:t>
      </w:r>
      <w:r w:rsidRPr="00415525">
        <w:rPr>
          <w:sz w:val="16"/>
        </w:rPr>
        <w:t xml:space="preserve"> </w:t>
      </w:r>
      <w:r w:rsidRPr="00415525">
        <w:rPr>
          <w:rStyle w:val="StyleUnderline"/>
        </w:rPr>
        <w:t xml:space="preserve">or an attempt to get a bomb covertly. </w:t>
      </w:r>
      <w:r w:rsidRPr="00415525">
        <w:rPr>
          <w:sz w:val="16"/>
        </w:rPr>
        <w:t xml:space="preserve">These </w:t>
      </w:r>
      <w:r w:rsidRPr="00415525">
        <w:rPr>
          <w:rStyle w:val="StyleUnderline"/>
        </w:rPr>
        <w:t>provisions include granting inspectors access to military sites and monitoring of centrifuge workshops and uranium mines</w:t>
      </w:r>
      <w:r w:rsidRPr="00415525">
        <w:rPr>
          <w:sz w:val="16"/>
        </w:rPr>
        <w:t>. But this shouldn’t be a surprise: It was in the bag in Lausanne.</w:t>
      </w:r>
      <w:r w:rsidRPr="00415525">
        <w:rPr>
          <w:sz w:val="12"/>
        </w:rPr>
        <w:t>¶</w:t>
      </w:r>
      <w:r w:rsidRPr="00415525">
        <w:rPr>
          <w:sz w:val="16"/>
        </w:rPr>
        <w:t xml:space="preserve"> </w:t>
      </w:r>
      <w:proofErr w:type="gramStart"/>
      <w:r w:rsidRPr="00415525">
        <w:rPr>
          <w:sz w:val="16"/>
        </w:rPr>
        <w:t>It</w:t>
      </w:r>
      <w:proofErr w:type="gramEnd"/>
      <w:r w:rsidRPr="00415525">
        <w:rPr>
          <w:sz w:val="16"/>
        </w:rPr>
        <w:t xml:space="preserve"> is worth looking at this chart issued by the Supreme Leader’s office showing all his “red lines” in the talks. It turns out the Iranians gave in on several of them and found rather creative solutions to a few others. You can make your own list, but I think they compromised on (1, 3, 5, 7, 8, and 9): [</w:t>
      </w:r>
      <w:proofErr w:type="spellStart"/>
      <w:r w:rsidRPr="00415525">
        <w:rPr>
          <w:sz w:val="16"/>
        </w:rPr>
        <w:t>img</w:t>
      </w:r>
      <w:proofErr w:type="spellEnd"/>
      <w:r w:rsidRPr="00415525">
        <w:rPr>
          <w:sz w:val="16"/>
        </w:rPr>
        <w:t xml:space="preserve"> removed</w:t>
      </w:r>
      <w:proofErr w:type="gramStart"/>
      <w:r w:rsidRPr="00415525">
        <w:rPr>
          <w:sz w:val="16"/>
        </w:rPr>
        <w:t>]</w:t>
      </w:r>
      <w:r w:rsidRPr="00415525">
        <w:rPr>
          <w:sz w:val="12"/>
        </w:rPr>
        <w:t>¶</w:t>
      </w:r>
      <w:proofErr w:type="gramEnd"/>
      <w:r w:rsidRPr="00415525">
        <w:rPr>
          <w:sz w:val="16"/>
        </w:rPr>
        <w:t xml:space="preserve"> What had to be resolved in Vienna was the tricky issue of sanctions. It was always clear that there would have to be an implementation period so that Iran could say sanctions came off “immediately” while the United States could claim the opposite.</w:t>
      </w:r>
      <w:r w:rsidRPr="00415525">
        <w:rPr>
          <w:sz w:val="12"/>
        </w:rPr>
        <w:t>¶</w:t>
      </w:r>
      <w:r w:rsidRPr="00415525">
        <w:rPr>
          <w:sz w:val="16"/>
        </w:rPr>
        <w:t xml:space="preserve"> </w:t>
      </w:r>
      <w:proofErr w:type="gramStart"/>
      <w:r w:rsidRPr="00415525">
        <w:rPr>
          <w:sz w:val="16"/>
        </w:rPr>
        <w:t>One</w:t>
      </w:r>
      <w:proofErr w:type="gramEnd"/>
      <w:r w:rsidRPr="00415525">
        <w:rPr>
          <w:sz w:val="16"/>
        </w:rPr>
        <w:t xml:space="preserve"> of the amazing things is how many of the pearl-clutching stories about how the agreement was going off the rails turned out to be nonsense. Most of these were written by the New York Times’ David E. Sanger, and they won’t age well: see 1, 2, 3, 4, 5, 6, 7, 8, 9, and 10.</w:t>
      </w:r>
      <w:r w:rsidRPr="00415525">
        <w:rPr>
          <w:sz w:val="12"/>
        </w:rPr>
        <w:t>¶</w:t>
      </w:r>
      <w:r w:rsidRPr="00415525">
        <w:rPr>
          <w:sz w:val="16"/>
        </w:rPr>
        <w:t xml:space="preserve"> </w:t>
      </w:r>
      <w:proofErr w:type="gramStart"/>
      <w:r w:rsidRPr="00415525">
        <w:rPr>
          <w:sz w:val="16"/>
        </w:rPr>
        <w:t>One</w:t>
      </w:r>
      <w:proofErr w:type="gramEnd"/>
      <w:r w:rsidRPr="00415525">
        <w:rPr>
          <w:sz w:val="16"/>
        </w:rPr>
        <w:t xml:space="preserve"> story said the administration was going to back off what looked like a hard cap on how much enriched uranium Iran could have at any one time. I called it the Great LEU Panic of June 2015. Sure enough, </w:t>
      </w:r>
      <w:r w:rsidRPr="00415525">
        <w:rPr>
          <w:rStyle w:val="StyleUnderline"/>
        </w:rPr>
        <w:t xml:space="preserve">Iran is limited to “300 kg of </w:t>
      </w:r>
      <w:r w:rsidRPr="00415525">
        <w:rPr>
          <w:sz w:val="16"/>
        </w:rPr>
        <w:t xml:space="preserve">up to 3.67% </w:t>
      </w:r>
      <w:r w:rsidRPr="00415525">
        <w:rPr>
          <w:rStyle w:val="StyleUnderline"/>
        </w:rPr>
        <w:t>enriched</w:t>
      </w:r>
      <w:r w:rsidRPr="00415525">
        <w:rPr>
          <w:sz w:val="16"/>
        </w:rPr>
        <w:t xml:space="preserve"> </w:t>
      </w:r>
      <w:r w:rsidRPr="00415525">
        <w:rPr>
          <w:rStyle w:val="StyleUnderline"/>
        </w:rPr>
        <w:t>UF6</w:t>
      </w:r>
      <w:r w:rsidRPr="00415525">
        <w:rPr>
          <w:sz w:val="16"/>
        </w:rPr>
        <w:t xml:space="preserve"> (or the equivalent in different chemical forms).” The rest of Iran’s stockpile must be sold or diluted. I told you so.</w:t>
      </w:r>
      <w:r w:rsidRPr="00415525">
        <w:rPr>
          <w:sz w:val="12"/>
        </w:rPr>
        <w:t>¶</w:t>
      </w:r>
      <w:r w:rsidRPr="00415525">
        <w:rPr>
          <w:rStyle w:val="StyleUnderline"/>
          <w:sz w:val="12"/>
        </w:rPr>
        <w:t xml:space="preserve"> </w:t>
      </w:r>
      <w:proofErr w:type="gramStart"/>
      <w:r w:rsidRPr="00415525">
        <w:rPr>
          <w:rStyle w:val="StyleUnderline"/>
        </w:rPr>
        <w:t>The</w:t>
      </w:r>
      <w:proofErr w:type="gramEnd"/>
      <w:r w:rsidRPr="00415525">
        <w:rPr>
          <w:rStyle w:val="StyleUnderline"/>
        </w:rPr>
        <w:t xml:space="preserve"> real issues in Vienna were how to re-impose sanctions if the deal collapsed,</w:t>
      </w:r>
      <w:r w:rsidRPr="00415525">
        <w:rPr>
          <w:sz w:val="16"/>
        </w:rPr>
        <w:t xml:space="preserve"> as well whether to lift the United Nations’ arms embargo and the sanctions on Iran’s missile programs.</w:t>
      </w:r>
      <w:r w:rsidRPr="00415525">
        <w:rPr>
          <w:sz w:val="12"/>
        </w:rPr>
        <w:t>¶</w:t>
      </w:r>
      <w:r w:rsidRPr="00415525">
        <w:rPr>
          <w:sz w:val="16"/>
        </w:rPr>
        <w:t xml:space="preserve"> </w:t>
      </w:r>
      <w:r w:rsidRPr="00415525">
        <w:rPr>
          <w:rStyle w:val="StyleUnderline"/>
        </w:rPr>
        <w:t>The mechanism</w:t>
      </w:r>
      <w:r w:rsidRPr="00415525">
        <w:rPr>
          <w:sz w:val="16"/>
        </w:rPr>
        <w:t xml:space="preserve"> to re-impose sanctions</w:t>
      </w:r>
      <w:r w:rsidRPr="00415525">
        <w:rPr>
          <w:rStyle w:val="StyleUnderline"/>
        </w:rPr>
        <w:t xml:space="preserve"> </w:t>
      </w:r>
      <w:r w:rsidRPr="00415525">
        <w:rPr>
          <w:sz w:val="16"/>
        </w:rPr>
        <w:t>— called “</w:t>
      </w:r>
      <w:r w:rsidRPr="00415525">
        <w:rPr>
          <w:rStyle w:val="StyleUnderline"/>
        </w:rPr>
        <w:t>snapback</w:t>
      </w:r>
      <w:r w:rsidRPr="00415525">
        <w:rPr>
          <w:sz w:val="16"/>
        </w:rPr>
        <w:t xml:space="preserve">” by people who don’t wear baseball caps — is pretty clever. </w:t>
      </w:r>
      <w:r w:rsidRPr="00415525">
        <w:rPr>
          <w:rStyle w:val="StyleUnderline"/>
        </w:rPr>
        <w:t>Any of the parties can raise an issue within a Joint Commissio</w:t>
      </w:r>
      <w:r w:rsidRPr="00415525">
        <w:rPr>
          <w:sz w:val="16"/>
        </w:rPr>
        <w:t xml:space="preserve">n created to administer the agreement. </w:t>
      </w:r>
      <w:r w:rsidRPr="00415525">
        <w:rPr>
          <w:rStyle w:val="StyleUnderline"/>
        </w:rPr>
        <w:t>If the party is unsatisfied, it then can notify the</w:t>
      </w:r>
      <w:r w:rsidRPr="00415525">
        <w:rPr>
          <w:sz w:val="16"/>
        </w:rPr>
        <w:t xml:space="preserve"> U.N. </w:t>
      </w:r>
      <w:r w:rsidRPr="00415525">
        <w:rPr>
          <w:rStyle w:val="StyleUnderline"/>
        </w:rPr>
        <w:t>Security Council.</w:t>
      </w:r>
      <w:r w:rsidRPr="00415525">
        <w:rPr>
          <w:sz w:val="16"/>
        </w:rPr>
        <w:t xml:space="preserve"> </w:t>
      </w:r>
      <w:r w:rsidRPr="00415525">
        <w:rPr>
          <w:rStyle w:val="StyleUnderline"/>
        </w:rPr>
        <w:t>The Security Council has 30 days</w:t>
      </w:r>
      <w:r w:rsidRPr="00415525">
        <w:rPr>
          <w:sz w:val="16"/>
        </w:rPr>
        <w:t xml:space="preserve"> to act — and </w:t>
      </w:r>
      <w:r w:rsidRPr="00415525">
        <w:rPr>
          <w:rStyle w:val="StyleUnderline"/>
        </w:rPr>
        <w:t>if it does nothing</w:t>
      </w:r>
      <w:r w:rsidRPr="00415525">
        <w:rPr>
          <w:sz w:val="16"/>
        </w:rPr>
        <w:t xml:space="preserve">, </w:t>
      </w:r>
      <w:r w:rsidRPr="00415525">
        <w:rPr>
          <w:rStyle w:val="StyleUnderline"/>
        </w:rPr>
        <w:t>the sanctions are automatically re-imposed</w:t>
      </w:r>
      <w:r w:rsidRPr="00415525">
        <w:rPr>
          <w:sz w:val="16"/>
        </w:rPr>
        <w:t xml:space="preserve">. </w:t>
      </w:r>
      <w:r w:rsidRPr="00415525">
        <w:rPr>
          <w:rStyle w:val="StyleUnderline"/>
        </w:rPr>
        <w:t>That gives the U</w:t>
      </w:r>
      <w:r w:rsidRPr="00415525">
        <w:rPr>
          <w:sz w:val="16"/>
        </w:rPr>
        <w:t xml:space="preserve">nited </w:t>
      </w:r>
      <w:r w:rsidRPr="00415525">
        <w:rPr>
          <w:rStyle w:val="StyleUnderline"/>
        </w:rPr>
        <w:t>S</w:t>
      </w:r>
      <w:r w:rsidRPr="00415525">
        <w:rPr>
          <w:sz w:val="16"/>
        </w:rPr>
        <w:t>tates a</w:t>
      </w:r>
      <w:r w:rsidRPr="00415525">
        <w:rPr>
          <w:rStyle w:val="StyleUnderline"/>
        </w:rPr>
        <w:t>nd other parties the ability to blow up the deal and return to sanctions regime with no chance</w:t>
      </w:r>
      <w:r w:rsidRPr="00415525">
        <w:rPr>
          <w:sz w:val="16"/>
        </w:rPr>
        <w:t xml:space="preserve"> for Russia or China </w:t>
      </w:r>
      <w:r w:rsidRPr="00415525">
        <w:rPr>
          <w:rStyle w:val="StyleUnderline"/>
        </w:rPr>
        <w:t>to veto.</w:t>
      </w:r>
      <w:r w:rsidRPr="00415525">
        <w:rPr>
          <w:sz w:val="12"/>
        </w:rPr>
        <w:t>¶</w:t>
      </w:r>
      <w:r w:rsidRPr="00415525">
        <w:rPr>
          <w:sz w:val="16"/>
        </w:rPr>
        <w:t xml:space="preserve"> </w:t>
      </w:r>
      <w:proofErr w:type="gramStart"/>
      <w:r w:rsidRPr="00415525">
        <w:rPr>
          <w:sz w:val="16"/>
        </w:rPr>
        <w:t>The</w:t>
      </w:r>
      <w:proofErr w:type="gramEnd"/>
      <w:r w:rsidRPr="00415525">
        <w:rPr>
          <w:sz w:val="16"/>
        </w:rPr>
        <w:t xml:space="preserve"> arms embargo and missile sanctions were trickier. The Iranians argued that those were only imposed as punishment for nuclear activities — and that they should come off as part of any deal. It’s a fair point, but rather too lawyerly for the situation. Iran’s missile program was part of the possible military dimensions to its nuclear program. And Iran is also engaged in several proxy wars in Middle East at the moment. One of the main reasons for being concerned about Iran’s past nuclear weapons work is how aggressive a nuclear-armed Iran might become. It should have been obvious to anyone in Tehran that the United States wasn’t going to agree to a flood of new arms and missile technologies.</w:t>
      </w:r>
      <w:r w:rsidRPr="00415525">
        <w:rPr>
          <w:sz w:val="12"/>
        </w:rPr>
        <w:t>¶</w:t>
      </w:r>
      <w:r w:rsidRPr="00415525">
        <w:rPr>
          <w:sz w:val="16"/>
        </w:rPr>
        <w:t xml:space="preserve"> </w:t>
      </w:r>
      <w:proofErr w:type="gramStart"/>
      <w:r w:rsidRPr="00415525">
        <w:rPr>
          <w:sz w:val="16"/>
        </w:rPr>
        <w:t>The</w:t>
      </w:r>
      <w:proofErr w:type="gramEnd"/>
      <w:r w:rsidRPr="00415525">
        <w:rPr>
          <w:sz w:val="16"/>
        </w:rPr>
        <w:t xml:space="preserve"> compromise, again, was obvious. </w:t>
      </w:r>
      <w:r w:rsidRPr="00415525">
        <w:rPr>
          <w:rStyle w:val="StyleUnderline"/>
        </w:rPr>
        <w:t xml:space="preserve">U.N. sanctions will come off over time — </w:t>
      </w:r>
      <w:r w:rsidRPr="00415525">
        <w:rPr>
          <w:sz w:val="16"/>
        </w:rPr>
        <w:t>reportedly</w:t>
      </w:r>
      <w:r w:rsidRPr="00415525">
        <w:rPr>
          <w:rStyle w:val="StyleUnderline"/>
        </w:rPr>
        <w:t xml:space="preserve"> five years in the case of the arms embargo and eight years in terms of the missile program</w:t>
      </w:r>
      <w:r w:rsidRPr="00415525">
        <w:rPr>
          <w:sz w:val="16"/>
        </w:rPr>
        <w:t xml:space="preserve"> — </w:t>
      </w:r>
      <w:r w:rsidRPr="00415525">
        <w:rPr>
          <w:rStyle w:val="StyleUnderline"/>
        </w:rPr>
        <w:t>but national and other international restrictions stay. President Barack Obama will not waive U.S. sanctions for missile proliferation, terrorism, and human rights</w:t>
      </w:r>
      <w:r w:rsidRPr="00415525">
        <w:rPr>
          <w:sz w:val="16"/>
        </w:rPr>
        <w:t xml:space="preserve">. Moreover, </w:t>
      </w:r>
      <w:r w:rsidRPr="00415525">
        <w:rPr>
          <w:rStyle w:val="StyleUnderline"/>
        </w:rPr>
        <w:t>Iran remains outside the Missile Technology Control Regime</w:t>
      </w:r>
      <w:r w:rsidRPr="00415525">
        <w:rPr>
          <w:sz w:val="16"/>
        </w:rPr>
        <w:t xml:space="preserve">, the cartel of suppliers that controls missile technologies. As a practical matter, </w:t>
      </w:r>
      <w:r w:rsidRPr="00415525">
        <w:rPr>
          <w:rStyle w:val="StyleUnderline"/>
        </w:rPr>
        <w:t xml:space="preserve">Iran’s missile suppliers are still limited to </w:t>
      </w:r>
      <w:r w:rsidRPr="00415525">
        <w:rPr>
          <w:sz w:val="16"/>
        </w:rPr>
        <w:t>North Korea — something already prohibited</w:t>
      </w:r>
      <w:r w:rsidRPr="00415525">
        <w:rPr>
          <w:rStyle w:val="StyleUnderline"/>
        </w:rPr>
        <w:t xml:space="preserve"> </w:t>
      </w:r>
      <w:r w:rsidRPr="00415525">
        <w:rPr>
          <w:sz w:val="16"/>
        </w:rPr>
        <w:t xml:space="preserve">by sanctions — and </w:t>
      </w:r>
      <w:r w:rsidRPr="00415525">
        <w:rPr>
          <w:rStyle w:val="StyleUnderline"/>
        </w:rPr>
        <w:t>entities already sanctions-busting</w:t>
      </w:r>
      <w:r w:rsidRPr="00415525">
        <w:rPr>
          <w:sz w:val="16"/>
        </w:rPr>
        <w:t>.</w:t>
      </w:r>
      <w:r w:rsidRPr="00415525">
        <w:rPr>
          <w:sz w:val="12"/>
        </w:rPr>
        <w:t>¶</w:t>
      </w:r>
      <w:r w:rsidRPr="00415525">
        <w:rPr>
          <w:sz w:val="16"/>
        </w:rPr>
        <w:t xml:space="preserve"> That said, it probably makes sense to think about a follow-on agreement limiting Iran’s development of ballistic and cruise missiles as well as how to deal with a deteriorating regional security situation that has many U.S. allies understandably nervous. If Obama ignores these concerns, he will be handing his opponents back at home an issue that they will only too happily use to club him over the head.</w:t>
      </w:r>
      <w:r w:rsidRPr="00415525">
        <w:rPr>
          <w:sz w:val="12"/>
        </w:rPr>
        <w:t>¶</w:t>
      </w:r>
      <w:r w:rsidRPr="00415525">
        <w:rPr>
          <w:sz w:val="16"/>
        </w:rPr>
        <w:t xml:space="preserve"> Remember how House Republicans have repeatedly voted to repeal, defund, or deform the Affordable Care Act? Fought all the way to the Supreme Court, twice?</w:t>
      </w:r>
      <w:r w:rsidRPr="00415525">
        <w:rPr>
          <w:sz w:val="12"/>
        </w:rPr>
        <w:t>¶</w:t>
      </w:r>
      <w:r w:rsidRPr="00415525">
        <w:rPr>
          <w:sz w:val="16"/>
        </w:rPr>
        <w:t xml:space="preserve"> The fight over the Iran deal is going to make the Obamacare battles look like</w:t>
      </w:r>
      <w:r w:rsidRPr="00415525">
        <w:rPr>
          <w:rStyle w:val="StyleUnderline"/>
        </w:rPr>
        <w:t xml:space="preserve"> two preppies slap-fighting over a cucumber sandwich</w:t>
      </w:r>
      <w:r w:rsidRPr="00415525">
        <w:rPr>
          <w:sz w:val="16"/>
        </w:rPr>
        <w:t>.</w:t>
      </w:r>
      <w:r w:rsidRPr="00415525">
        <w:rPr>
          <w:sz w:val="12"/>
        </w:rPr>
        <w:t>¶</w:t>
      </w:r>
      <w:r w:rsidRPr="00415525">
        <w:rPr>
          <w:sz w:val="16"/>
        </w:rPr>
        <w:t xml:space="preserve"> Congress now has 60 days to review the deal and pass a resolution of disapproval that would remove the president’s authority to waive sanctions on Iran. Obama has said he will veto such a measure, if his opponents can find the votes, which will give Congress another, shorter period to attempt to override the veto.</w:t>
      </w:r>
      <w:r w:rsidRPr="00415525">
        <w:rPr>
          <w:sz w:val="12"/>
        </w:rPr>
        <w:t>¶</w:t>
      </w:r>
      <w:r w:rsidRPr="00415525">
        <w:rPr>
          <w:sz w:val="16"/>
        </w:rPr>
        <w:t xml:space="preserve"> Even if the deal survives the congressional review period, you can expect a lot of leaks.</w:t>
      </w:r>
      <w:r w:rsidRPr="00415525">
        <w:rPr>
          <w:sz w:val="12"/>
        </w:rPr>
        <w:t>¶</w:t>
      </w:r>
      <w:r w:rsidRPr="00415525">
        <w:rPr>
          <w:sz w:val="16"/>
        </w:rPr>
        <w:t xml:space="preserve"> Much of the arguments in Washington to date have focused on making the process look disorganized or chaotic. At one point, Sanger moaned on Twitter that Mozart wrote Symphony No. 36 in less time than diplomats have been in Vienna for the last round of talks. Fellow nuke wonk Alicia </w:t>
      </w:r>
      <w:proofErr w:type="spellStart"/>
      <w:r w:rsidRPr="00415525">
        <w:rPr>
          <w:sz w:val="16"/>
        </w:rPr>
        <w:t>Dressman</w:t>
      </w:r>
      <w:proofErr w:type="spellEnd"/>
      <w:r w:rsidRPr="00415525">
        <w:rPr>
          <w:sz w:val="16"/>
        </w:rPr>
        <w:t xml:space="preserve"> noted, more than a little sarcastically, that she was going to miss his “poignant observations quarantined from relevance.”</w:t>
      </w:r>
      <w:r w:rsidRPr="00415525">
        <w:rPr>
          <w:sz w:val="12"/>
        </w:rPr>
        <w:t>¶</w:t>
      </w:r>
      <w:r w:rsidRPr="00415525">
        <w:rPr>
          <w:sz w:val="16"/>
        </w:rPr>
        <w:t xml:space="preserve"> Good news, Alicia! He’s not going away. The leaks are going to shift to how Iran is doing this or that. You kids may not remember this, but more than 20 years ago the Clinton administration — yes, Hillary’s husband was president back then — struck a similar deal with North Korea to freeze its plutonium production infrastructure. Immediately the leaks began: North Korea is cheating! (North Korea probably was cheating, by the way, but just not in the ways alleged by opponents. That’s another problem with the Beltway noise-machine.)</w:t>
      </w:r>
      <w:r w:rsidRPr="00415525">
        <w:rPr>
          <w:sz w:val="12"/>
        </w:rPr>
        <w:t>¶</w:t>
      </w:r>
      <w:r w:rsidRPr="00415525">
        <w:rPr>
          <w:sz w:val="16"/>
        </w:rPr>
        <w:t xml:space="preserve"> </w:t>
      </w:r>
      <w:proofErr w:type="gramStart"/>
      <w:r w:rsidRPr="00415525">
        <w:rPr>
          <w:sz w:val="16"/>
        </w:rPr>
        <w:t>The</w:t>
      </w:r>
      <w:proofErr w:type="gramEnd"/>
      <w:r w:rsidRPr="00415525">
        <w:rPr>
          <w:sz w:val="16"/>
        </w:rPr>
        <w:t xml:space="preserve"> low point was when satellite images showed a large, underground facility under construction near a place called </w:t>
      </w:r>
      <w:proofErr w:type="spellStart"/>
      <w:r w:rsidRPr="00415525">
        <w:rPr>
          <w:sz w:val="16"/>
        </w:rPr>
        <w:t>Kumchang-ri</w:t>
      </w:r>
      <w:proofErr w:type="spellEnd"/>
      <w:r w:rsidRPr="00415525">
        <w:rPr>
          <w:sz w:val="16"/>
        </w:rPr>
        <w:t>. Someone at the Defense Intelligence Agency decided it was a covert underground nuclear reactor — based mostly on the military unit responsible for digging. No one else thought it was a reactor because, well, it was just a hole in the ground. Not surprisingly, this got leaked to the New York Times, which ran the headline: “North Korea Site an A-Bomb Plant, U.S. Agencies Say.” (Guess who the author was?)</w:t>
      </w:r>
      <w:r w:rsidRPr="00415525">
        <w:rPr>
          <w:sz w:val="12"/>
        </w:rPr>
        <w:t>¶</w:t>
      </w:r>
      <w:r w:rsidRPr="00415525">
        <w:rPr>
          <w:sz w:val="16"/>
        </w:rPr>
        <w:t xml:space="preserve"> </w:t>
      </w:r>
      <w:proofErr w:type="gramStart"/>
      <w:r w:rsidRPr="00415525">
        <w:rPr>
          <w:sz w:val="16"/>
        </w:rPr>
        <w:t>Never</w:t>
      </w:r>
      <w:proofErr w:type="gramEnd"/>
      <w:r w:rsidRPr="00415525">
        <w:rPr>
          <w:sz w:val="16"/>
        </w:rPr>
        <w:t xml:space="preserve"> mind that it wasn’t true. One agency, singular, said that; the others were unconvinced. But when something is on page A1 of the New York Times, it becomes true. The United States negotiated access to the site, which turned out to be empty. The site was “unsuitable” for a nuclear reactor and “not well designed” for a reprocessing facility. It was kind of a mini-Iraq, but where we had the good sense not to invade.</w:t>
      </w:r>
      <w:r w:rsidRPr="00415525">
        <w:rPr>
          <w:sz w:val="12"/>
        </w:rPr>
        <w:t>¶</w:t>
      </w:r>
      <w:r w:rsidRPr="00415525">
        <w:rPr>
          <w:sz w:val="16"/>
        </w:rPr>
        <w:t xml:space="preserve"> I’ve told this story over at 38North, but the point is that the Clinton administration realized too late that they needed to reinforce the 1994 Agreed Framework with other deals, starting with North Korea’s ballistic missile program. It makes sense to start thinking now about regional security issues, including Iran’s missile program, once this deal comes under monthly attack.</w:t>
      </w:r>
      <w:r w:rsidRPr="00415525">
        <w:rPr>
          <w:sz w:val="12"/>
        </w:rPr>
        <w:t>¶</w:t>
      </w:r>
      <w:r w:rsidRPr="00415525">
        <w:rPr>
          <w:sz w:val="16"/>
        </w:rPr>
        <w:t xml:space="preserve"> </w:t>
      </w:r>
      <w:proofErr w:type="gramStart"/>
      <w:r w:rsidRPr="00415525">
        <w:rPr>
          <w:sz w:val="16"/>
        </w:rPr>
        <w:t>It</w:t>
      </w:r>
      <w:proofErr w:type="gramEnd"/>
      <w:r w:rsidRPr="00415525">
        <w:rPr>
          <w:sz w:val="16"/>
        </w:rPr>
        <w:t xml:space="preserve"> is possible that the Iranians will cheat. It is also possible that they will insist on tendentious readings of certain provisions. And, although I hate to break it to you, we might not be perfect ourselves. One of my favorite passages in the agreement is an oblique acknowledgement by the Iranians that there is no telling what sort of stunt Sen. Tom Cotton and his friends might pull. </w:t>
      </w:r>
      <w:proofErr w:type="gramStart"/>
      <w:r w:rsidRPr="00415525">
        <w:rPr>
          <w:sz w:val="16"/>
        </w:rPr>
        <w:t>(Paragraph 26.</w:t>
      </w:r>
      <w:proofErr w:type="gramEnd"/>
      <w:r w:rsidRPr="00415525">
        <w:rPr>
          <w:sz w:val="16"/>
        </w:rPr>
        <w:t xml:space="preserve"> Check it out.) Even two committed parties may find that they disagree about how to implement an agreement. That’s normal.</w:t>
      </w:r>
      <w:r w:rsidRPr="00415525">
        <w:rPr>
          <w:sz w:val="12"/>
        </w:rPr>
        <w:t>¶</w:t>
      </w:r>
      <w:r w:rsidRPr="00415525">
        <w:rPr>
          <w:sz w:val="16"/>
        </w:rPr>
        <w:t xml:space="preserve"> </w:t>
      </w:r>
      <w:proofErr w:type="gramStart"/>
      <w:r w:rsidRPr="00415525">
        <w:rPr>
          <w:sz w:val="16"/>
        </w:rPr>
        <w:t>But</w:t>
      </w:r>
      <w:proofErr w:type="gramEnd"/>
      <w:r w:rsidRPr="00415525">
        <w:rPr>
          <w:sz w:val="16"/>
        </w:rPr>
        <w:t xml:space="preserve"> </w:t>
      </w:r>
      <w:r w:rsidRPr="00415525">
        <w:rPr>
          <w:rStyle w:val="StyleUnderline"/>
        </w:rPr>
        <w:t>there will</w:t>
      </w:r>
      <w:r w:rsidRPr="00415525">
        <w:rPr>
          <w:sz w:val="16"/>
        </w:rPr>
        <w:t xml:space="preserve"> also </w:t>
      </w:r>
      <w:r w:rsidRPr="00415525">
        <w:rPr>
          <w:rStyle w:val="StyleUnderline"/>
        </w:rPr>
        <w:t>be a cottage industry in Washington</w:t>
      </w:r>
      <w:r w:rsidRPr="00415525">
        <w:rPr>
          <w:sz w:val="16"/>
        </w:rPr>
        <w:t xml:space="preserve">, D.C., for the next decade </w:t>
      </w:r>
      <w:r w:rsidRPr="00415525">
        <w:rPr>
          <w:rStyle w:val="StyleUnderline"/>
        </w:rPr>
        <w:t>dedicated to manufacturing one crisis after another to try to derail this agreement</w:t>
      </w:r>
      <w:r w:rsidRPr="00415525">
        <w:rPr>
          <w:sz w:val="16"/>
        </w:rPr>
        <w:t xml:space="preserve">. </w:t>
      </w:r>
      <w:r w:rsidRPr="00415525">
        <w:rPr>
          <w:rStyle w:val="StyleUnderline"/>
        </w:rPr>
        <w:t>We’ve already seen a series of press conferences by</w:t>
      </w:r>
      <w:r w:rsidRPr="00415525">
        <w:rPr>
          <w:sz w:val="16"/>
        </w:rPr>
        <w:t xml:space="preserve"> the National Council for Resistance in Iran, a.k.a. the </w:t>
      </w:r>
      <w:r w:rsidRPr="00415525">
        <w:rPr>
          <w:rStyle w:val="StyleUnderline"/>
        </w:rPr>
        <w:t>MEK, making one allegation or another</w:t>
      </w:r>
      <w:r w:rsidRPr="00415525">
        <w:rPr>
          <w:sz w:val="16"/>
        </w:rPr>
        <w:t>. I had to debunk one about a secret centrifuge plant that NCRI claimed was churning out LEU from the basement of the site printing national ID cards.</w:t>
      </w:r>
    </w:p>
    <w:p w:rsidR="00AE2844" w:rsidRDefault="00AE2844" w:rsidP="00AE2844">
      <w:pPr>
        <w:pStyle w:val="Heading4"/>
      </w:pPr>
      <w:r>
        <w:t>Deal ensures no nuke—the alternative is war</w:t>
      </w:r>
    </w:p>
    <w:p w:rsidR="00AE2844" w:rsidRDefault="00AE2844" w:rsidP="00AE2844">
      <w:r w:rsidRPr="000741A0">
        <w:rPr>
          <w:rStyle w:val="Style13ptBold"/>
        </w:rPr>
        <w:t>Jaffe 7/15</w:t>
      </w:r>
      <w:r>
        <w:t xml:space="preserve"> (Greg Jaffe; July 15 2015; Military expert for the Washington Post, citing Barack Obama, president of the United States; Obama says only alternative to a nuclear deal with Iran is war; Washington Post; </w:t>
      </w:r>
      <w:hyperlink r:id="rId72" w:history="1">
        <w:r w:rsidRPr="008E4388">
          <w:rPr>
            <w:rStyle w:val="Hyperlink"/>
          </w:rPr>
          <w:t>http://www.washingtonpost.com/politics/obamas-defense-of-the-iran-deal-comes-with-a-tough-love-message/2015/07/15/a7614b4a-2b04-11e5-bd33-395c05608059_story.html</w:t>
        </w:r>
      </w:hyperlink>
      <w:r>
        <w:t xml:space="preserve"> ) </w:t>
      </w:r>
      <w:proofErr w:type="spellStart"/>
      <w:r>
        <w:t>jskullz</w:t>
      </w:r>
      <w:proofErr w:type="spellEnd"/>
    </w:p>
    <w:p w:rsidR="00AE2844" w:rsidRDefault="00AE2844" w:rsidP="00AE2844">
      <w:pPr>
        <w:rPr>
          <w:rStyle w:val="StyleUnderline"/>
        </w:rPr>
      </w:pPr>
      <w:r w:rsidRPr="000741A0">
        <w:rPr>
          <w:sz w:val="16"/>
        </w:rPr>
        <w:t xml:space="preserve">President Obama’s defense of the complex and painstakingly negotiated nuclear deal that his administration reached with Iran boiled down to a simple, if controversial, contention: </w:t>
      </w:r>
      <w:r w:rsidRPr="000741A0">
        <w:rPr>
          <w:rStyle w:val="StyleUnderline"/>
        </w:rPr>
        <w:t>The only real alternative to the deal was war.</w:t>
      </w:r>
      <w:r w:rsidRPr="000741A0">
        <w:rPr>
          <w:rStyle w:val="StyleUnderline"/>
          <w:sz w:val="12"/>
          <w:u w:val="none"/>
        </w:rPr>
        <w:t>¶</w:t>
      </w:r>
      <w:r w:rsidRPr="000741A0">
        <w:rPr>
          <w:sz w:val="16"/>
        </w:rPr>
        <w:t xml:space="preserve"> Obama returned to that conclusion repeatedly Wednesday at a news conference that stretched for more than one hour.</w:t>
      </w:r>
      <w:r w:rsidRPr="000741A0">
        <w:rPr>
          <w:sz w:val="12"/>
        </w:rPr>
        <w:t>¶</w:t>
      </w:r>
      <w:r w:rsidRPr="000741A0">
        <w:rPr>
          <w:sz w:val="16"/>
        </w:rPr>
        <w:t xml:space="preserve"> “</w:t>
      </w:r>
      <w:r w:rsidRPr="000741A0">
        <w:rPr>
          <w:rStyle w:val="StyleUnderline"/>
        </w:rPr>
        <w:t>Without a deal</w:t>
      </w:r>
      <w:r w:rsidRPr="000741A0">
        <w:rPr>
          <w:sz w:val="16"/>
        </w:rPr>
        <w:t>,” he said in his opening statement, “</w:t>
      </w:r>
      <w:r w:rsidRPr="000741A0">
        <w:rPr>
          <w:rStyle w:val="StyleUnderline"/>
        </w:rPr>
        <w:t>we risk even more war in the Middle East</w:t>
      </w:r>
      <w:r w:rsidRPr="000741A0">
        <w:rPr>
          <w:sz w:val="16"/>
        </w:rPr>
        <w:t>.”</w:t>
      </w:r>
      <w:r w:rsidRPr="000741A0">
        <w:rPr>
          <w:sz w:val="12"/>
        </w:rPr>
        <w:t>¶</w:t>
      </w:r>
      <w:r w:rsidRPr="000741A0">
        <w:rPr>
          <w:sz w:val="16"/>
        </w:rPr>
        <w:t xml:space="preserve"> A few minutes later, in response to a reporter’s question, Obama dismissed concerns that the House and Senate might vote down the deal, forcing him to use his presidential veto. Wouldn’t a rejection of the deal by lawmakers make him question its wisdom</w:t>
      </w:r>
      <w:proofErr w:type="gramStart"/>
      <w:r w:rsidRPr="000741A0">
        <w:rPr>
          <w:sz w:val="16"/>
        </w:rPr>
        <w:t>?</w:t>
      </w:r>
      <w:r w:rsidRPr="000741A0">
        <w:rPr>
          <w:sz w:val="12"/>
        </w:rPr>
        <w:t>¶</w:t>
      </w:r>
      <w:proofErr w:type="gramEnd"/>
      <w:r w:rsidRPr="000741A0">
        <w:rPr>
          <w:sz w:val="16"/>
        </w:rPr>
        <w:t xml:space="preserve"> “Either </w:t>
      </w:r>
      <w:r w:rsidRPr="000741A0">
        <w:rPr>
          <w:rStyle w:val="StyleUnderline"/>
        </w:rPr>
        <w:t>the issue of Iran obtaining a nuclear weapon is resolved diplomatically through a negotiation or it’s resolved through force, through war,”</w:t>
      </w:r>
      <w:r w:rsidRPr="000741A0">
        <w:rPr>
          <w:sz w:val="16"/>
        </w:rPr>
        <w:t xml:space="preserve"> Obama countered. “Those are</w:t>
      </w:r>
      <w:r w:rsidRPr="000741A0">
        <w:rPr>
          <w:rStyle w:val="StyleUnderline"/>
        </w:rPr>
        <w:t xml:space="preserve"> </w:t>
      </w:r>
      <w:r w:rsidRPr="000741A0">
        <w:rPr>
          <w:sz w:val="16"/>
        </w:rPr>
        <w:t>—</w:t>
      </w:r>
      <w:r w:rsidRPr="000741A0">
        <w:rPr>
          <w:rStyle w:val="StyleUnderline"/>
        </w:rPr>
        <w:t xml:space="preserve"> those are the options</w:t>
      </w:r>
      <w:r w:rsidRPr="000741A0">
        <w:rPr>
          <w:sz w:val="16"/>
        </w:rPr>
        <w:t>.”</w:t>
      </w:r>
      <w:r w:rsidRPr="000741A0">
        <w:rPr>
          <w:sz w:val="12"/>
        </w:rPr>
        <w:t>¶</w:t>
      </w:r>
      <w:r w:rsidRPr="000741A0">
        <w:rPr>
          <w:sz w:val="16"/>
        </w:rPr>
        <w:t xml:space="preserve"> What about those who argued that Obama should have employed more diplomatic, economic or military leverage to get a “better deal” from the intransigent Iranians</w:t>
      </w:r>
      <w:proofErr w:type="gramStart"/>
      <w:r w:rsidRPr="000741A0">
        <w:rPr>
          <w:sz w:val="16"/>
        </w:rPr>
        <w:t>?</w:t>
      </w:r>
      <w:r w:rsidRPr="000741A0">
        <w:rPr>
          <w:sz w:val="12"/>
        </w:rPr>
        <w:t>¶</w:t>
      </w:r>
      <w:proofErr w:type="gramEnd"/>
      <w:r w:rsidRPr="000741A0">
        <w:rPr>
          <w:sz w:val="16"/>
        </w:rPr>
        <w:t xml:space="preserve"> “What does that mean?” Obama asked rhetorically. “If the alternative is that we should bring Iran to heel through military force, then those critics should say so. And that will be an honest debate.”</w:t>
      </w:r>
      <w:r w:rsidRPr="000741A0">
        <w:rPr>
          <w:sz w:val="12"/>
        </w:rPr>
        <w:t>¶</w:t>
      </w:r>
      <w:r w:rsidRPr="000741A0">
        <w:rPr>
          <w:sz w:val="16"/>
        </w:rPr>
        <w:t xml:space="preserve"> </w:t>
      </w:r>
      <w:proofErr w:type="gramStart"/>
      <w:r w:rsidRPr="000741A0">
        <w:rPr>
          <w:sz w:val="16"/>
        </w:rPr>
        <w:t>The</w:t>
      </w:r>
      <w:proofErr w:type="gramEnd"/>
      <w:r w:rsidRPr="000741A0">
        <w:rPr>
          <w:sz w:val="16"/>
        </w:rPr>
        <w:t xml:space="preserve"> president’s news conference in the White House’s East Room came a day after his negotiators concluded contentious marathon talks with Iran. The deal they reached to limit Iran’s nuclear enrichment program — more than six years in the making — was swiftly condemned by virtually every major Republican presidential candidate.</w:t>
      </w:r>
      <w:r w:rsidRPr="000741A0">
        <w:rPr>
          <w:sz w:val="12"/>
        </w:rPr>
        <w:t>¶</w:t>
      </w:r>
      <w:r w:rsidRPr="000741A0">
        <w:rPr>
          <w:sz w:val="16"/>
        </w:rPr>
        <w:t xml:space="preserve"> </w:t>
      </w:r>
      <w:proofErr w:type="gramStart"/>
      <w:r w:rsidRPr="000741A0">
        <w:rPr>
          <w:sz w:val="16"/>
        </w:rPr>
        <w:t>A</w:t>
      </w:r>
      <w:proofErr w:type="gramEnd"/>
      <w:r w:rsidRPr="000741A0">
        <w:rPr>
          <w:sz w:val="16"/>
        </w:rPr>
        <w:t xml:space="preserve"> spokesman for House Speaker John A. Boehner (R-Ohio) said Wednesday that Obama, in defending the deal, had shown himself to be “hopelessly disconnected from reality.” Israeli Prime Minister Benjamin Netanyahu, addressing his country’s parliament a few hours before Obama spoke, left open the possibility of military action against Iran.</w:t>
      </w:r>
      <w:r w:rsidRPr="000741A0">
        <w:rPr>
          <w:sz w:val="12"/>
        </w:rPr>
        <w:t>¶</w:t>
      </w:r>
      <w:r w:rsidRPr="000741A0">
        <w:rPr>
          <w:sz w:val="16"/>
        </w:rPr>
        <w:t xml:space="preserve"> “We will reserve our right to defend ourselves against all of our enemies,” Netanyahu said. “We have strength, and it is great and mighty.”</w:t>
      </w:r>
      <w:r w:rsidRPr="000741A0">
        <w:rPr>
          <w:sz w:val="12"/>
        </w:rPr>
        <w:t>¶</w:t>
      </w:r>
      <w:r w:rsidRPr="000741A0">
        <w:rPr>
          <w:sz w:val="16"/>
        </w:rPr>
        <w:t xml:space="preserve"> </w:t>
      </w:r>
      <w:proofErr w:type="gramStart"/>
      <w:r w:rsidRPr="000741A0">
        <w:rPr>
          <w:sz w:val="16"/>
        </w:rPr>
        <w:t>The</w:t>
      </w:r>
      <w:proofErr w:type="gramEnd"/>
      <w:r w:rsidRPr="000741A0">
        <w:rPr>
          <w:sz w:val="16"/>
        </w:rPr>
        <w:t xml:space="preserve"> president responded with a defense of the nuclear agreement that was equal parts pugilistic and legalistic. </w:t>
      </w:r>
      <w:r w:rsidRPr="000741A0">
        <w:rPr>
          <w:rStyle w:val="StyleUnderline"/>
        </w:rPr>
        <w:t>Obama was briefed on the progress of the negotiations with Iran as often as twice a day and had amassed a detailed knowledge of the 109-page agreement and the additional 47 pages of annexes</w:t>
      </w:r>
      <w:r w:rsidRPr="000741A0">
        <w:rPr>
          <w:sz w:val="16"/>
        </w:rPr>
        <w:t>. He drew on that knowledge the way an experienced courtroom lawyer might rely on case-law expertise to answer criticisms that the deal didn’t last long enough; that it wouldn’t prevent the Iranians from covertly producing a nuclear weapon; that it still allowed the Iranians some nuclear enrichment capacity and therefore didn’t go far enough. He seemed eager to address every question.</w:t>
      </w:r>
      <w:r w:rsidRPr="000741A0">
        <w:rPr>
          <w:sz w:val="12"/>
        </w:rPr>
        <w:t>¶</w:t>
      </w:r>
      <w:r w:rsidRPr="000741A0">
        <w:rPr>
          <w:sz w:val="16"/>
        </w:rPr>
        <w:t xml:space="preserve"> “Have we exhausted [all the] Iran questions here?” Obama said at one point. “I am really enjoying this Iran debate. . . . Go ahead. Go ahead.”</w:t>
      </w:r>
      <w:r w:rsidRPr="000741A0">
        <w:rPr>
          <w:sz w:val="12"/>
        </w:rPr>
        <w:t>¶</w:t>
      </w:r>
      <w:r w:rsidRPr="000741A0">
        <w:rPr>
          <w:sz w:val="16"/>
        </w:rPr>
        <w:t xml:space="preserve"> President Obama took questions on the deal with Iran in the East Room of the White House on July 15. Here are key moments from that speech. (AP)</w:t>
      </w:r>
      <w:r w:rsidRPr="000741A0">
        <w:rPr>
          <w:sz w:val="12"/>
        </w:rPr>
        <w:t>¶</w:t>
      </w:r>
      <w:r w:rsidRPr="000741A0">
        <w:rPr>
          <w:sz w:val="16"/>
        </w:rPr>
        <w:t xml:space="preserve"> A few minutes later, Obama picked up a piece of paper from the lectern in front of him, eager to keep talking about the deal. “Okay,” he said. “I made some notes about many of the arguments — the other arguments that I’ve heard here.”</w:t>
      </w:r>
      <w:r w:rsidRPr="000741A0">
        <w:rPr>
          <w:sz w:val="12"/>
        </w:rPr>
        <w:t>¶</w:t>
      </w:r>
      <w:r w:rsidRPr="000741A0">
        <w:rPr>
          <w:sz w:val="16"/>
        </w:rPr>
        <w:t xml:space="preserve"> Obama’s defense of the deal wasn’t designed to win over dug-in critics, whom he dismissed as illogical and unrealistic. His audience was an American public worried about the threat posed by a nuclear-armed Iran but also exhausted by more than 14 years of war in Iraq and Afghanistan.</w:t>
      </w:r>
      <w:r w:rsidRPr="000741A0">
        <w:rPr>
          <w:sz w:val="12"/>
        </w:rPr>
        <w:t>¶</w:t>
      </w:r>
      <w:r w:rsidRPr="000741A0">
        <w:rPr>
          <w:sz w:val="16"/>
        </w:rPr>
        <w:t xml:space="preserve"> Obama has speculated in recent weeks that the nuclear deal could empower moderates in Iran who are eager for better relations with the rest of the world. “What I’d say to them is this offers a historic opportunity,” he told the New York Times in an interview Tuesday.</w:t>
      </w:r>
      <w:r w:rsidRPr="000741A0">
        <w:rPr>
          <w:sz w:val="12"/>
        </w:rPr>
        <w:t>¶</w:t>
      </w:r>
      <w:r w:rsidRPr="000741A0">
        <w:rPr>
          <w:sz w:val="16"/>
        </w:rPr>
        <w:t xml:space="preserve"> Such hopeful talk was largely absent Wednesday from Obama’s news conference, which focused on the dangers posed by Iran and the need to prevent the country from acquiring a nuclear weapon. “This has been a Democratic priority, this has been a Republican priority, this has been Prime ­Minister Netanyahu’s priority,” Obama said.</w:t>
      </w:r>
      <w:r w:rsidRPr="000741A0">
        <w:rPr>
          <w:sz w:val="12"/>
        </w:rPr>
        <w:t>¶</w:t>
      </w:r>
      <w:r w:rsidRPr="000741A0">
        <w:rPr>
          <w:sz w:val="16"/>
        </w:rPr>
        <w:t xml:space="preserve"> Obama hit on almost all the major criticisms of the deal during the news conference.</w:t>
      </w:r>
      <w:r w:rsidRPr="000741A0">
        <w:rPr>
          <w:sz w:val="12"/>
        </w:rPr>
        <w:t>¶</w:t>
      </w:r>
      <w:r w:rsidRPr="000741A0">
        <w:rPr>
          <w:sz w:val="16"/>
        </w:rPr>
        <w:t xml:space="preserve"> </w:t>
      </w:r>
      <w:r w:rsidRPr="000741A0">
        <w:rPr>
          <w:rStyle w:val="StyleUnderline"/>
        </w:rPr>
        <w:t>Republicans</w:t>
      </w:r>
      <w:r w:rsidRPr="000741A0">
        <w:rPr>
          <w:sz w:val="16"/>
        </w:rPr>
        <w:t xml:space="preserve"> have </w:t>
      </w:r>
      <w:r w:rsidRPr="000741A0">
        <w:rPr>
          <w:rStyle w:val="StyleUnderline"/>
        </w:rPr>
        <w:t>criticized the deal for allowing Iran as many as 24 days</w:t>
      </w:r>
      <w:r w:rsidRPr="000741A0">
        <w:rPr>
          <w:sz w:val="16"/>
        </w:rPr>
        <w:t xml:space="preserve"> before it grants inspectors access to military sites that could house covert programs. </w:t>
      </w:r>
      <w:r w:rsidRPr="000741A0">
        <w:rPr>
          <w:rStyle w:val="StyleUnderline"/>
        </w:rPr>
        <w:t>The delay could give Iran enough time to conceal illegal activity</w:t>
      </w:r>
      <w:r w:rsidRPr="000741A0">
        <w:rPr>
          <w:sz w:val="16"/>
        </w:rPr>
        <w:t>, critics said. Obama dismissed the charges as unrealistic and not grounded in science.</w:t>
      </w:r>
      <w:r w:rsidRPr="000741A0">
        <w:rPr>
          <w:sz w:val="12"/>
        </w:rPr>
        <w:t>¶</w:t>
      </w:r>
      <w:r w:rsidRPr="000741A0">
        <w:rPr>
          <w:sz w:val="16"/>
        </w:rPr>
        <w:t xml:space="preserve"> “</w:t>
      </w:r>
      <w:r w:rsidRPr="000741A0">
        <w:rPr>
          <w:rStyle w:val="StyleUnderline"/>
        </w:rPr>
        <w:t>This is not something you hide in a closet,”</w:t>
      </w:r>
      <w:r w:rsidRPr="000741A0">
        <w:rPr>
          <w:sz w:val="16"/>
        </w:rPr>
        <w:t xml:space="preserve"> </w:t>
      </w:r>
      <w:r w:rsidRPr="000741A0">
        <w:rPr>
          <w:rStyle w:val="StyleUnderline"/>
        </w:rPr>
        <w:t>Obama said of</w:t>
      </w:r>
      <w:r w:rsidRPr="000741A0">
        <w:rPr>
          <w:sz w:val="16"/>
        </w:rPr>
        <w:t xml:space="preserve"> the centrifuges and other sensitive equipment needed to make </w:t>
      </w:r>
      <w:r w:rsidRPr="000741A0">
        <w:rPr>
          <w:rStyle w:val="StyleUnderline"/>
        </w:rPr>
        <w:t>weapons-grade uranium.</w:t>
      </w:r>
      <w:r w:rsidRPr="000741A0">
        <w:rPr>
          <w:sz w:val="16"/>
        </w:rPr>
        <w:t xml:space="preserve"> “This is not something you put on a dolly and kind of wheel off somewhere.”</w:t>
      </w:r>
      <w:r w:rsidRPr="000741A0">
        <w:rPr>
          <w:sz w:val="12"/>
        </w:rPr>
        <w:t>¶</w:t>
      </w:r>
      <w:r w:rsidRPr="000741A0">
        <w:rPr>
          <w:sz w:val="16"/>
        </w:rPr>
        <w:t xml:space="preserve"> </w:t>
      </w:r>
      <w:proofErr w:type="gramStart"/>
      <w:r w:rsidRPr="000741A0">
        <w:rPr>
          <w:sz w:val="16"/>
        </w:rPr>
        <w:t>Even</w:t>
      </w:r>
      <w:proofErr w:type="gramEnd"/>
      <w:r w:rsidRPr="000741A0">
        <w:rPr>
          <w:sz w:val="16"/>
        </w:rPr>
        <w:t xml:space="preserve"> if the Iranians had moved nuclear material from the site, Obama said, inspectors would find it. “Your high school physics will remind us that leaves a trace,” he said. “And so we’ll know, in fact, there was a violation of the agreement.”</w:t>
      </w:r>
      <w:r w:rsidRPr="000741A0">
        <w:rPr>
          <w:sz w:val="12"/>
        </w:rPr>
        <w:t>¶</w:t>
      </w:r>
      <w:r w:rsidRPr="000741A0">
        <w:rPr>
          <w:sz w:val="16"/>
        </w:rPr>
        <w:t xml:space="preserve"> Other </w:t>
      </w:r>
      <w:r w:rsidRPr="000741A0">
        <w:rPr>
          <w:rStyle w:val="StyleUnderline"/>
        </w:rPr>
        <w:t>critics have charged that the deal would pave Iran’s path to a bomb by lifting</w:t>
      </w:r>
      <w:r w:rsidRPr="000741A0">
        <w:rPr>
          <w:sz w:val="16"/>
        </w:rPr>
        <w:t xml:space="preserve"> some of the most onerous </w:t>
      </w:r>
      <w:r w:rsidRPr="000741A0">
        <w:rPr>
          <w:rStyle w:val="StyleUnderline"/>
        </w:rPr>
        <w:t>restrictions on its nuclear energy program</w:t>
      </w:r>
      <w:r w:rsidRPr="000741A0">
        <w:rPr>
          <w:sz w:val="16"/>
        </w:rPr>
        <w:t xml:space="preserve"> after 10 years.</w:t>
      </w:r>
      <w:r w:rsidRPr="000741A0">
        <w:rPr>
          <w:sz w:val="12"/>
        </w:rPr>
        <w:t>¶</w:t>
      </w:r>
      <w:r w:rsidRPr="000741A0">
        <w:rPr>
          <w:sz w:val="16"/>
        </w:rPr>
        <w:t xml:space="preserve"> “That’s a good one,” Obama said.</w:t>
      </w:r>
      <w:r w:rsidRPr="000741A0">
        <w:rPr>
          <w:sz w:val="12"/>
        </w:rPr>
        <w:t>¶</w:t>
      </w:r>
      <w:r w:rsidRPr="000741A0">
        <w:rPr>
          <w:sz w:val="16"/>
        </w:rPr>
        <w:t xml:space="preserve"> He countered that the </w:t>
      </w:r>
      <w:r w:rsidRPr="000741A0">
        <w:rPr>
          <w:rStyle w:val="StyleUnderline"/>
        </w:rPr>
        <w:t>inspections would still be in place 20 years from now.</w:t>
      </w:r>
      <w:r w:rsidRPr="000741A0">
        <w:rPr>
          <w:sz w:val="16"/>
        </w:rPr>
        <w:t xml:space="preserve"> So, too, would Iran’s Non-Proliferation Treaty commitments. </w:t>
      </w:r>
      <w:r w:rsidRPr="000741A0">
        <w:rPr>
          <w:rStyle w:val="StyleUnderline"/>
        </w:rPr>
        <w:t>Iran would be about one year away from developing enough fuel for a nuclear bomb — a longer time frame than its current two to three months.</w:t>
      </w:r>
    </w:p>
    <w:p w:rsidR="00AE2844" w:rsidRDefault="00AE2844" w:rsidP="00AE2844">
      <w:pPr>
        <w:pStyle w:val="Heading4"/>
      </w:pPr>
      <w:r>
        <w:t>Deal key to prevent “sneak-out”</w:t>
      </w:r>
    </w:p>
    <w:p w:rsidR="00AE2844" w:rsidRDefault="00AE2844" w:rsidP="00AE2844">
      <w:r w:rsidRPr="00965ADC">
        <w:rPr>
          <w:rStyle w:val="Style13ptBold"/>
        </w:rPr>
        <w:t>Acton 7/16</w:t>
      </w:r>
      <w:r>
        <w:t xml:space="preserve"> (James M. Acton; July 16 2015; Co-director of the Nuclear Policy Program at the Carnegie </w:t>
      </w:r>
      <w:proofErr w:type="spellStart"/>
      <w:r>
        <w:t>Endownment</w:t>
      </w:r>
      <w:proofErr w:type="spellEnd"/>
      <w:r>
        <w:t xml:space="preserve"> for International Peace; Iran </w:t>
      </w:r>
      <w:proofErr w:type="spellStart"/>
      <w:r>
        <w:t>Ain’t</w:t>
      </w:r>
      <w:proofErr w:type="spellEnd"/>
      <w:r>
        <w:t xml:space="preserve"> </w:t>
      </w:r>
      <w:proofErr w:type="spellStart"/>
      <w:r>
        <w:t>Gonna</w:t>
      </w:r>
      <w:proofErr w:type="spellEnd"/>
      <w:r>
        <w:t xml:space="preserve"> Sneak Out Under This Deal; Foreign Policy; </w:t>
      </w:r>
      <w:hyperlink r:id="rId73" w:history="1">
        <w:r w:rsidRPr="009115CC">
          <w:rPr>
            <w:rStyle w:val="Hyperlink"/>
          </w:rPr>
          <w:t>http://carnegieendowment.org/2015/07/16/iran-ain-t-gonna-sneak-out-under-this-deal/idh7</w:t>
        </w:r>
      </w:hyperlink>
      <w:r>
        <w:t xml:space="preserve"> ) </w:t>
      </w:r>
      <w:proofErr w:type="spellStart"/>
      <w:r>
        <w:t>jskullz</w:t>
      </w:r>
      <w:proofErr w:type="spellEnd"/>
    </w:p>
    <w:p w:rsidR="00AE2844" w:rsidRDefault="00AE2844" w:rsidP="00AE2844">
      <w:pPr>
        <w:rPr>
          <w:rStyle w:val="StyleUnderline"/>
        </w:rPr>
      </w:pPr>
      <w:r w:rsidRPr="00965ADC">
        <w:rPr>
          <w:sz w:val="16"/>
        </w:rPr>
        <w:t xml:space="preserve">Nonetheless, where verification is concerned, the details do matter and we really should be debating the finer points of the Iran deal’s verification provisions. (See: Annex I, Sections L, M, N, O, P, Q, and R — yes, it’s that detailed.) In assessing whether these arrangements are “good enough,” the best place to start is with the following question: </w:t>
      </w:r>
      <w:r w:rsidRPr="00965ADC">
        <w:rPr>
          <w:rStyle w:val="StyleUnderline"/>
        </w:rPr>
        <w:t>If Iran decides to cheat, how would it go about doing so</w:t>
      </w:r>
      <w:proofErr w:type="gramStart"/>
      <w:r w:rsidRPr="00965ADC">
        <w:rPr>
          <w:rStyle w:val="StyleUnderline"/>
        </w:rPr>
        <w:t>?</w:t>
      </w:r>
      <w:r w:rsidRPr="00965ADC">
        <w:rPr>
          <w:rStyle w:val="StyleUnderline"/>
          <w:sz w:val="12"/>
          <w:u w:val="none"/>
        </w:rPr>
        <w:t>¶</w:t>
      </w:r>
      <w:proofErr w:type="gramEnd"/>
      <w:r w:rsidRPr="00965ADC">
        <w:rPr>
          <w:sz w:val="16"/>
        </w:rPr>
        <w:t xml:space="preserve"> Iran’s leadership would have three options and, in deciding between them, it would presumably choose the pathway that maximized its chances of success.</w:t>
      </w:r>
      <w:r w:rsidRPr="00965ADC">
        <w:rPr>
          <w:sz w:val="12"/>
        </w:rPr>
        <w:t>¶</w:t>
      </w:r>
      <w:r w:rsidRPr="00965ADC">
        <w:rPr>
          <w:sz w:val="16"/>
        </w:rPr>
        <w:t xml:space="preserve"> First, Iran could overtly renounce all its nonproliferation commitments chuck out international inspectors, and build the bomb loudly and proudly. The Nuclear Nonproliferation Treaty contains a clause that allows states to withdraw under “extraordinary” circumstances and, even though JPCOA doesn’t have any such provision, there can be no certainty that Iran won’t abrogate it anyway. No verification system can prevent this scenario, but what almost certainly can deter it is the threat of American weaponry hitting Iran before Ayatollah Khamenei can say “death to.”</w:t>
      </w:r>
      <w:r w:rsidRPr="00965ADC">
        <w:rPr>
          <w:sz w:val="12"/>
        </w:rPr>
        <w:t>¶</w:t>
      </w:r>
      <w:r w:rsidRPr="00965ADC">
        <w:rPr>
          <w:sz w:val="16"/>
        </w:rPr>
        <w:t xml:space="preserve"> </w:t>
      </w:r>
      <w:proofErr w:type="gramStart"/>
      <w:r w:rsidRPr="00965ADC">
        <w:rPr>
          <w:rStyle w:val="StyleUnderline"/>
        </w:rPr>
        <w:t>The</w:t>
      </w:r>
      <w:proofErr w:type="gramEnd"/>
      <w:r w:rsidRPr="00965ADC">
        <w:rPr>
          <w:sz w:val="16"/>
        </w:rPr>
        <w:t xml:space="preserve"> second, </w:t>
      </w:r>
      <w:r w:rsidRPr="00965ADC">
        <w:rPr>
          <w:rStyle w:val="StyleUnderline"/>
        </w:rPr>
        <w:t>more likely scenario would be for Iran to use its declared nuclear materials and facilities</w:t>
      </w:r>
      <w:r w:rsidRPr="00965ADC">
        <w:rPr>
          <w:sz w:val="16"/>
        </w:rPr>
        <w:t xml:space="preserve"> for bomb-building: </w:t>
      </w:r>
      <w:r w:rsidRPr="00965ADC">
        <w:rPr>
          <w:rStyle w:val="StyleUnderline"/>
        </w:rPr>
        <w:t>the</w:t>
      </w:r>
      <w:r w:rsidRPr="00965ADC">
        <w:rPr>
          <w:sz w:val="16"/>
        </w:rPr>
        <w:t xml:space="preserve"> much-discussed “</w:t>
      </w:r>
      <w:r w:rsidRPr="00965ADC">
        <w:rPr>
          <w:rStyle w:val="StyleUnderline"/>
        </w:rPr>
        <w:t>breakout scenario</w:t>
      </w:r>
      <w:r w:rsidRPr="00965ADC">
        <w:rPr>
          <w:sz w:val="16"/>
        </w:rPr>
        <w:t xml:space="preserve">.” </w:t>
      </w:r>
      <w:r w:rsidRPr="00965ADC">
        <w:rPr>
          <w:rStyle w:val="StyleUnderline"/>
        </w:rPr>
        <w:t xml:space="preserve">Many of the Iran deal’s limits are intended to make breakout much more time consuming than it would currently be </w:t>
      </w:r>
      <w:r w:rsidRPr="00965ADC">
        <w:rPr>
          <w:sz w:val="16"/>
        </w:rPr>
        <w:t xml:space="preserve">— and that’s a good thing. Ultimately, however, </w:t>
      </w:r>
      <w:r w:rsidRPr="00965ADC">
        <w:rPr>
          <w:rStyle w:val="StyleUnderline"/>
        </w:rPr>
        <w:t>breakout still isn’t all that likely</w:t>
      </w:r>
      <w:r w:rsidRPr="00965ADC">
        <w:rPr>
          <w:sz w:val="16"/>
        </w:rPr>
        <w:t xml:space="preserve">. </w:t>
      </w:r>
      <w:r w:rsidRPr="00965ADC">
        <w:rPr>
          <w:rStyle w:val="StyleUnderline"/>
        </w:rPr>
        <w:t>Declared facilities are subject to International</w:t>
      </w:r>
      <w:r w:rsidRPr="00965ADC">
        <w:rPr>
          <w:sz w:val="16"/>
        </w:rPr>
        <w:t xml:space="preserve"> Atomic Energy Agency (</w:t>
      </w:r>
      <w:r w:rsidRPr="00965ADC">
        <w:rPr>
          <w:rStyle w:val="StyleUnderline"/>
        </w:rPr>
        <w:t>IAEA</w:t>
      </w:r>
      <w:r w:rsidRPr="00965ADC">
        <w:rPr>
          <w:sz w:val="16"/>
        </w:rPr>
        <w:t xml:space="preserve">) monitoring </w:t>
      </w:r>
      <w:proofErr w:type="gramStart"/>
      <w:r w:rsidRPr="00965ADC">
        <w:rPr>
          <w:rStyle w:val="StyleUnderline"/>
        </w:rPr>
        <w:t>and .</w:t>
      </w:r>
      <w:proofErr w:type="gramEnd"/>
      <w:r w:rsidRPr="00965ADC">
        <w:rPr>
          <w:rStyle w:val="StyleUnderline"/>
        </w:rPr>
        <w:t xml:space="preserve"> As a result, Iran understands it would almost certainly be caught quickly</w:t>
      </w:r>
      <w:r w:rsidRPr="00965ADC">
        <w:rPr>
          <w:sz w:val="16"/>
        </w:rPr>
        <w:t xml:space="preserve"> if it attempted breakout.</w:t>
      </w:r>
      <w:r w:rsidRPr="00965ADC">
        <w:rPr>
          <w:sz w:val="12"/>
        </w:rPr>
        <w:t>¶</w:t>
      </w:r>
      <w:r w:rsidRPr="00965ADC">
        <w:rPr>
          <w:sz w:val="16"/>
        </w:rPr>
        <w:t xml:space="preserve"> Ir</w:t>
      </w:r>
      <w:r w:rsidRPr="00965ADC">
        <w:rPr>
          <w:rStyle w:val="StyleUnderline"/>
        </w:rPr>
        <w:t>an’s third option would be to build a secret parallel nuclear program</w:t>
      </w:r>
      <w:r w:rsidRPr="00965ADC">
        <w:rPr>
          <w:sz w:val="16"/>
        </w:rPr>
        <w:t xml:space="preserve"> dedicated to military purposes — </w:t>
      </w:r>
      <w:r w:rsidRPr="00965ADC">
        <w:rPr>
          <w:rStyle w:val="StyleUnderline"/>
        </w:rPr>
        <w:t>sneak-out.</w:t>
      </w:r>
      <w:r w:rsidRPr="00965ADC">
        <w:rPr>
          <w:sz w:val="16"/>
        </w:rPr>
        <w:t xml:space="preserve"> </w:t>
      </w:r>
      <w:r w:rsidRPr="00965ADC">
        <w:rPr>
          <w:rStyle w:val="StyleUnderline"/>
        </w:rPr>
        <w:t>Detecting small clandestine enrichment plants is difficult and Tehran might view sneak-out as it most attractive option</w:t>
      </w:r>
      <w:r w:rsidRPr="00965ADC">
        <w:rPr>
          <w:sz w:val="16"/>
        </w:rPr>
        <w:t xml:space="preserve">. Indeed, </w:t>
      </w:r>
      <w:r w:rsidRPr="00965ADC">
        <w:rPr>
          <w:rStyle w:val="StyleUnderline"/>
        </w:rPr>
        <w:t>Iran has tried to sneak-out before</w:t>
      </w:r>
      <w:r w:rsidRPr="00965ADC">
        <w:rPr>
          <w:sz w:val="16"/>
        </w:rPr>
        <w:t xml:space="preserve">. </w:t>
      </w:r>
      <w:proofErr w:type="gramStart"/>
      <w:r w:rsidRPr="00965ADC">
        <w:rPr>
          <w:sz w:val="16"/>
        </w:rPr>
        <w:t>Repeatedly.</w:t>
      </w:r>
      <w:proofErr w:type="gramEnd"/>
      <w:r w:rsidRPr="00965ADC">
        <w:rPr>
          <w:sz w:val="16"/>
        </w:rPr>
        <w:t xml:space="preserve"> </w:t>
      </w:r>
      <w:r w:rsidRPr="00965ADC">
        <w:rPr>
          <w:rStyle w:val="StyleUnderline"/>
        </w:rPr>
        <w:t>It failed to declare three out of the four facilities in which it has enriched uranium</w:t>
      </w:r>
      <w:r w:rsidRPr="00965ADC">
        <w:rPr>
          <w:sz w:val="16"/>
        </w:rPr>
        <w:t xml:space="preserve"> (the </w:t>
      </w:r>
      <w:proofErr w:type="spellStart"/>
      <w:r w:rsidRPr="00965ADC">
        <w:rPr>
          <w:rStyle w:val="StyleUnderline"/>
        </w:rPr>
        <w:t>Kalaye</w:t>
      </w:r>
      <w:proofErr w:type="spellEnd"/>
      <w:r w:rsidRPr="00965ADC">
        <w:rPr>
          <w:sz w:val="16"/>
        </w:rPr>
        <w:t xml:space="preserve"> Electric Factory, the </w:t>
      </w:r>
      <w:proofErr w:type="spellStart"/>
      <w:r w:rsidRPr="00965ADC">
        <w:rPr>
          <w:rStyle w:val="StyleUnderline"/>
        </w:rPr>
        <w:t>Fordow</w:t>
      </w:r>
      <w:proofErr w:type="spellEnd"/>
      <w:r w:rsidRPr="00965ADC">
        <w:rPr>
          <w:sz w:val="16"/>
        </w:rPr>
        <w:t xml:space="preserve"> Fuel Enrichment Plant near </w:t>
      </w:r>
      <w:r w:rsidRPr="00965ADC">
        <w:rPr>
          <w:rStyle w:val="StyleUnderline"/>
        </w:rPr>
        <w:t>Qom</w:t>
      </w:r>
      <w:r w:rsidRPr="00965ADC">
        <w:rPr>
          <w:sz w:val="16"/>
        </w:rPr>
        <w:t xml:space="preserve">, </w:t>
      </w:r>
      <w:r w:rsidRPr="00965ADC">
        <w:rPr>
          <w:rStyle w:val="StyleUnderline"/>
        </w:rPr>
        <w:t>and</w:t>
      </w:r>
      <w:r w:rsidRPr="00965ADC">
        <w:rPr>
          <w:sz w:val="16"/>
        </w:rPr>
        <w:t xml:space="preserve"> the Pilot Fuel Enrichment Plant at </w:t>
      </w:r>
      <w:proofErr w:type="spellStart"/>
      <w:r w:rsidRPr="00965ADC">
        <w:rPr>
          <w:rStyle w:val="StyleUnderline"/>
        </w:rPr>
        <w:t>Natanz</w:t>
      </w:r>
      <w:proofErr w:type="spellEnd"/>
      <w:r w:rsidRPr="00965ADC">
        <w:rPr>
          <w:sz w:val="16"/>
        </w:rPr>
        <w:t>) in accordance with IAEA rules.</w:t>
      </w:r>
      <w:r w:rsidRPr="00965ADC">
        <w:rPr>
          <w:sz w:val="12"/>
        </w:rPr>
        <w:t>¶</w:t>
      </w:r>
      <w:r w:rsidRPr="00965ADC">
        <w:rPr>
          <w:sz w:val="16"/>
        </w:rPr>
        <w:t xml:space="preserve"> “Anytime, anywhere” access is often advocated as the solution to detecting secret facilities — in fact, Secretary of Energy Ernest Moniz, an MIT physicist and one of the U.S. negotiators, said back in April that the United States expected it. The Iran deal doesn’t provide for it, however, as critics, including Sen. Tom Cotton, have noted (rather gleefully, at that).</w:t>
      </w:r>
      <w:r w:rsidRPr="00965ADC">
        <w:rPr>
          <w:sz w:val="12"/>
        </w:rPr>
        <w:t>¶</w:t>
      </w:r>
      <w:r w:rsidRPr="00965ADC">
        <w:rPr>
          <w:sz w:val="16"/>
        </w:rPr>
        <w:t xml:space="preserve"> So, what access provisions does </w:t>
      </w:r>
      <w:r w:rsidRPr="00965ADC">
        <w:rPr>
          <w:rStyle w:val="StyleUnderline"/>
        </w:rPr>
        <w:t>the deal</w:t>
      </w:r>
      <w:r w:rsidRPr="00965ADC">
        <w:rPr>
          <w:sz w:val="16"/>
        </w:rPr>
        <w:t xml:space="preserve"> contain?</w:t>
      </w:r>
      <w:r w:rsidRPr="00965ADC">
        <w:rPr>
          <w:sz w:val="12"/>
        </w:rPr>
        <w:t>¶</w:t>
      </w:r>
      <w:r w:rsidRPr="00965ADC">
        <w:rPr>
          <w:sz w:val="16"/>
        </w:rPr>
        <w:t xml:space="preserve"> It does </w:t>
      </w:r>
      <w:r w:rsidRPr="00965ADC">
        <w:rPr>
          <w:rStyle w:val="StyleUnderline"/>
        </w:rPr>
        <w:t>allow the IAEA to go anywhere</w:t>
      </w:r>
      <w:r w:rsidRPr="00965ADC">
        <w:rPr>
          <w:sz w:val="16"/>
        </w:rPr>
        <w:t xml:space="preserve"> — including military sites — </w:t>
      </w:r>
      <w:r w:rsidRPr="00965ADC">
        <w:rPr>
          <w:rStyle w:val="StyleUnderline"/>
        </w:rPr>
        <w:t>if there is evidence</w:t>
      </w:r>
      <w:r w:rsidRPr="00965ADC">
        <w:rPr>
          <w:sz w:val="16"/>
        </w:rPr>
        <w:t xml:space="preserve"> of undeclared facilities hosting nuclear activities. But, </w:t>
      </w:r>
      <w:r w:rsidRPr="00965ADC">
        <w:rPr>
          <w:rStyle w:val="StyleUnderline"/>
        </w:rPr>
        <w:t>if Iran declined to grant access, a</w:t>
      </w:r>
      <w:r w:rsidRPr="00965ADC">
        <w:rPr>
          <w:sz w:val="16"/>
        </w:rPr>
        <w:t xml:space="preserve"> complicated </w:t>
      </w:r>
      <w:r w:rsidRPr="00965ADC">
        <w:rPr>
          <w:rStyle w:val="StyleUnderline"/>
        </w:rPr>
        <w:t>dispute resolution negotiation process would ensue</w:t>
      </w:r>
      <w:r w:rsidRPr="00965ADC">
        <w:rPr>
          <w:sz w:val="16"/>
        </w:rPr>
        <w:t xml:space="preserve"> under which Iran would have to negotiate first with the IAEA and then with the Joint Commission created to oversee implementation of the deal. </w:t>
      </w:r>
      <w:r w:rsidRPr="00965ADC">
        <w:rPr>
          <w:rStyle w:val="StyleUnderline"/>
        </w:rPr>
        <w:t>This process could take up to 24 days</w:t>
      </w:r>
      <w:r w:rsidRPr="00965ADC">
        <w:rPr>
          <w:sz w:val="16"/>
        </w:rPr>
        <w:t>. (O</w:t>
      </w:r>
      <w:r w:rsidRPr="00965ADC">
        <w:rPr>
          <w:rStyle w:val="StyleUnderline"/>
        </w:rPr>
        <w:t xml:space="preserve">n day 25, if Iran still refused access, it would be in non-compliance </w:t>
      </w:r>
      <w:r w:rsidRPr="00965ADC">
        <w:rPr>
          <w:sz w:val="16"/>
        </w:rPr>
        <w:t xml:space="preserve">with the agreement </w:t>
      </w:r>
      <w:r w:rsidRPr="00965ADC">
        <w:rPr>
          <w:rStyle w:val="StyleUnderline"/>
        </w:rPr>
        <w:t>and sanctions could be re-introduced</w:t>
      </w:r>
      <w:r w:rsidRPr="00965ADC">
        <w:rPr>
          <w:sz w:val="16"/>
        </w:rPr>
        <w:t>.)</w:t>
      </w:r>
      <w:r w:rsidRPr="00965ADC">
        <w:rPr>
          <w:sz w:val="12"/>
        </w:rPr>
        <w:t>¶</w:t>
      </w:r>
      <w:r w:rsidRPr="00965ADC">
        <w:rPr>
          <w:sz w:val="16"/>
        </w:rPr>
        <w:t xml:space="preserve"> </w:t>
      </w:r>
      <w:proofErr w:type="gramStart"/>
      <w:r w:rsidRPr="00965ADC">
        <w:rPr>
          <w:sz w:val="16"/>
        </w:rPr>
        <w:t>Fortunately</w:t>
      </w:r>
      <w:proofErr w:type="gramEnd"/>
      <w:r w:rsidRPr="00965ADC">
        <w:rPr>
          <w:sz w:val="16"/>
        </w:rPr>
        <w:t xml:space="preserve"> for the JCPOA, the refrain of an “anytime, anywhere” access may make for a great soundbite, but its utility is overstated by Cotton and other critics of the agreement. </w:t>
      </w:r>
      <w:r w:rsidRPr="00965ADC">
        <w:rPr>
          <w:rStyle w:val="StyleUnderline"/>
        </w:rPr>
        <w:t>An access delay — even one of 24 days — wouldn’t make any material difference to the IAEA’s ability to detect undeclared nuclear activities.</w:t>
      </w:r>
      <w:r w:rsidRPr="00965ADC">
        <w:rPr>
          <w:rStyle w:val="StyleUnderline"/>
          <w:sz w:val="12"/>
          <w:u w:val="none"/>
        </w:rPr>
        <w:t>¶</w:t>
      </w:r>
      <w:r w:rsidRPr="00965ADC">
        <w:rPr>
          <w:rStyle w:val="StyleUnderline"/>
        </w:rPr>
        <w:t xml:space="preserve"> When IAEA inspectors search for undeclared nuclear activities they look for tiny traces of nuclear material on surfaces</w:t>
      </w:r>
      <w:r w:rsidRPr="00965ADC">
        <w:rPr>
          <w:sz w:val="16"/>
        </w:rPr>
        <w:t xml:space="preserve">. Fortunately for them, </w:t>
      </w:r>
      <w:r w:rsidRPr="00965ADC">
        <w:rPr>
          <w:rStyle w:val="StyleUnderline"/>
        </w:rPr>
        <w:t>nuclear material lingers</w:t>
      </w:r>
      <w:r w:rsidRPr="00965ADC">
        <w:rPr>
          <w:sz w:val="16"/>
        </w:rPr>
        <w:t xml:space="preserve">. And, </w:t>
      </w:r>
      <w:r w:rsidRPr="00965ADC">
        <w:rPr>
          <w:rStyle w:val="StyleUnderline"/>
        </w:rPr>
        <w:t>modern detection technology is so amazingly effective that miniscule traces of nuclear material</w:t>
      </w:r>
      <w:r w:rsidRPr="00965ADC">
        <w:rPr>
          <w:sz w:val="16"/>
        </w:rPr>
        <w:t xml:space="preserve"> can be detected years after nuclear activities took place. </w:t>
      </w:r>
      <w:r w:rsidRPr="00965ADC">
        <w:rPr>
          <w:rStyle w:val="StyleUnderline"/>
        </w:rPr>
        <w:t>Countries have tried to sanitize facilities completely to remove every last trace</w:t>
      </w:r>
      <w:r w:rsidRPr="00965ADC">
        <w:rPr>
          <w:sz w:val="16"/>
        </w:rPr>
        <w:t xml:space="preserve"> of nuclear material. </w:t>
      </w:r>
      <w:r w:rsidRPr="00965ADC">
        <w:rPr>
          <w:rStyle w:val="StyleUnderline"/>
        </w:rPr>
        <w:t xml:space="preserve">Iran did so at </w:t>
      </w:r>
      <w:r w:rsidRPr="00965ADC">
        <w:rPr>
          <w:sz w:val="16"/>
        </w:rPr>
        <w:t xml:space="preserve">the </w:t>
      </w:r>
      <w:proofErr w:type="spellStart"/>
      <w:r w:rsidRPr="00965ADC">
        <w:rPr>
          <w:rStyle w:val="StyleUnderline"/>
        </w:rPr>
        <w:t>Kalaye</w:t>
      </w:r>
      <w:proofErr w:type="spellEnd"/>
      <w:r w:rsidRPr="00965ADC">
        <w:rPr>
          <w:sz w:val="16"/>
        </w:rPr>
        <w:t xml:space="preserve"> Electric Factory after its secret nuclear program was revealed in 2002. </w:t>
      </w:r>
      <w:r w:rsidRPr="00965ADC">
        <w:rPr>
          <w:rStyle w:val="StyleUnderline"/>
        </w:rPr>
        <w:t>Syria tried the same</w:t>
      </w:r>
      <w:r w:rsidRPr="00965ADC">
        <w:rPr>
          <w:sz w:val="16"/>
        </w:rPr>
        <w:t xml:space="preserve"> thing in 2007 after Israel bombed its plutonium production reactor at Al </w:t>
      </w:r>
      <w:proofErr w:type="spellStart"/>
      <w:r w:rsidRPr="00965ADC">
        <w:rPr>
          <w:sz w:val="16"/>
        </w:rPr>
        <w:t>Kibar</w:t>
      </w:r>
      <w:proofErr w:type="spellEnd"/>
      <w:r w:rsidRPr="00965ADC">
        <w:rPr>
          <w:sz w:val="16"/>
        </w:rPr>
        <w:t xml:space="preserve">. </w:t>
      </w:r>
      <w:r w:rsidRPr="00965ADC">
        <w:rPr>
          <w:rStyle w:val="StyleUnderline"/>
        </w:rPr>
        <w:t>In both cases, the IAEA still managed to detect nuclear material</w:t>
      </w:r>
      <w:r w:rsidRPr="00965ADC">
        <w:rPr>
          <w:sz w:val="16"/>
        </w:rPr>
        <w:t>. Those findings were critical to persuading the organization’s governing body to make a formal finding of non-compliance against both Iran and Syria.</w:t>
      </w:r>
      <w:r w:rsidRPr="00965ADC">
        <w:rPr>
          <w:sz w:val="12"/>
        </w:rPr>
        <w:t>¶</w:t>
      </w:r>
      <w:r w:rsidRPr="00965ADC">
        <w:rPr>
          <w:sz w:val="16"/>
        </w:rPr>
        <w:t xml:space="preserve"> Perhaps Iran has learned from its past mistakes and could do a better job of cleaning up nuclear material in the future and keeping its program secret. But, what’s clear is that </w:t>
      </w:r>
      <w:r w:rsidRPr="00965ADC">
        <w:rPr>
          <w:rStyle w:val="StyleUnderline"/>
        </w:rPr>
        <w:t>perfect cleanup</w:t>
      </w:r>
      <w:r w:rsidRPr="00965ADC">
        <w:rPr>
          <w:sz w:val="16"/>
        </w:rPr>
        <w:t xml:space="preserve"> — </w:t>
      </w:r>
      <w:r w:rsidRPr="00965ADC">
        <w:rPr>
          <w:rStyle w:val="StyleUnderline"/>
        </w:rPr>
        <w:t>if it were possible</w:t>
      </w:r>
      <w:r w:rsidRPr="00965ADC">
        <w:rPr>
          <w:sz w:val="16"/>
        </w:rPr>
        <w:t xml:space="preserve"> — </w:t>
      </w:r>
      <w:r w:rsidRPr="00965ADC">
        <w:rPr>
          <w:rStyle w:val="StyleUnderline"/>
        </w:rPr>
        <w:t>would take many months</w:t>
      </w:r>
      <w:r w:rsidRPr="00965ADC">
        <w:rPr>
          <w:sz w:val="16"/>
        </w:rPr>
        <w:t>. After just 24 days, the IAEA would have little difficulty detecting the residue from undeclared nuclear activities.</w:t>
      </w:r>
      <w:r w:rsidRPr="00965ADC">
        <w:rPr>
          <w:sz w:val="12"/>
        </w:rPr>
        <w:t>¶</w:t>
      </w:r>
      <w:r w:rsidRPr="00965ADC">
        <w:rPr>
          <w:sz w:val="16"/>
        </w:rPr>
        <w:t xml:space="preserve"> So, here’s the bottom line: The Iran deal doesn’t provide for anytime, anywhere access, but it does facilitate timely access anywhere — and that’s what needed for effective verification.</w:t>
      </w:r>
      <w:r w:rsidRPr="00965ADC">
        <w:rPr>
          <w:sz w:val="12"/>
        </w:rPr>
        <w:t>¶</w:t>
      </w:r>
      <w:r w:rsidRPr="00965ADC">
        <w:rPr>
          <w:sz w:val="16"/>
        </w:rPr>
        <w:t xml:space="preserve"> But wait, as they say on QVC, there’s more</w:t>
      </w:r>
      <w:proofErr w:type="gramStart"/>
      <w:r w:rsidRPr="00965ADC">
        <w:rPr>
          <w:sz w:val="16"/>
        </w:rPr>
        <w:t>!</w:t>
      </w:r>
      <w:r w:rsidRPr="00965ADC">
        <w:rPr>
          <w:sz w:val="12"/>
        </w:rPr>
        <w:t>¶</w:t>
      </w:r>
      <w:proofErr w:type="gramEnd"/>
      <w:r w:rsidRPr="00965ADC">
        <w:rPr>
          <w:sz w:val="16"/>
        </w:rPr>
        <w:t xml:space="preserve"> Not only is anytime, anywhere access not necessary, it’s also not sufficient. In other words, its inclusion might have placated (a few) critics, but would not be enough, by itself, for effective verification. After all, it would be physically impossible for the IAEA to inspect every building where Iran could conceivably be hiding clandestine nuclear activities.</w:t>
      </w:r>
      <w:r w:rsidRPr="00965ADC">
        <w:rPr>
          <w:sz w:val="12"/>
        </w:rPr>
        <w:t>¶</w:t>
      </w:r>
      <w:r w:rsidRPr="00965ADC">
        <w:rPr>
          <w:sz w:val="16"/>
        </w:rPr>
        <w:t xml:space="preserve"> What the IAEA actually needs is some preliminary evidence about where a secret nuclear facility might be lurking. The much-discussed but little-understood Additional Protocol was developed precisely for that purpose and the JCPOA obliges Iran to accept it, first voluntarily and subsequently on a legally binding basis. But, the JCPOA goes beyond the Additional Protocol in two innovative and important ways.</w:t>
      </w:r>
      <w:r w:rsidRPr="00965ADC">
        <w:rPr>
          <w:sz w:val="12"/>
        </w:rPr>
        <w:t>¶</w:t>
      </w:r>
      <w:r w:rsidRPr="00965ADC">
        <w:rPr>
          <w:sz w:val="16"/>
        </w:rPr>
        <w:t xml:space="preserve"> First, </w:t>
      </w:r>
      <w:r w:rsidRPr="00965ADC">
        <w:rPr>
          <w:rStyle w:val="StyleUnderline"/>
        </w:rPr>
        <w:t>IAEA monitoring will be extended to declared yellowcake (the precursor material to</w:t>
      </w:r>
      <w:r w:rsidRPr="00965ADC">
        <w:rPr>
          <w:sz w:val="16"/>
        </w:rPr>
        <w:t xml:space="preserve"> the feedstock for </w:t>
      </w:r>
      <w:r w:rsidRPr="00965ADC">
        <w:rPr>
          <w:rStyle w:val="StyleUnderline"/>
        </w:rPr>
        <w:t>enrichment</w:t>
      </w:r>
      <w:r w:rsidRPr="00965ADC">
        <w:rPr>
          <w:sz w:val="16"/>
        </w:rPr>
        <w:t xml:space="preserve">) </w:t>
      </w:r>
      <w:r w:rsidRPr="00965ADC">
        <w:rPr>
          <w:rStyle w:val="StyleUnderline"/>
        </w:rPr>
        <w:t>and</w:t>
      </w:r>
      <w:r w:rsidRPr="00965ADC">
        <w:rPr>
          <w:sz w:val="16"/>
        </w:rPr>
        <w:t xml:space="preserve"> to declared </w:t>
      </w:r>
      <w:r w:rsidRPr="00965ADC">
        <w:rPr>
          <w:rStyle w:val="StyleUnderline"/>
        </w:rPr>
        <w:t>centrifuge components</w:t>
      </w:r>
      <w:r w:rsidRPr="00965ADC">
        <w:rPr>
          <w:sz w:val="16"/>
        </w:rPr>
        <w:t xml:space="preserve">. </w:t>
      </w:r>
      <w:r w:rsidRPr="00965ADC">
        <w:rPr>
          <w:rStyle w:val="StyleUnderline"/>
        </w:rPr>
        <w:t>This measure will deter Iran from diverting this material and equipment to a secret program</w:t>
      </w:r>
      <w:r w:rsidRPr="00965ADC">
        <w:rPr>
          <w:sz w:val="16"/>
        </w:rPr>
        <w:t xml:space="preserve">. </w:t>
      </w:r>
      <w:r w:rsidRPr="00965ADC">
        <w:rPr>
          <w:rStyle w:val="StyleUnderline"/>
        </w:rPr>
        <w:t>Iran could</w:t>
      </w:r>
      <w:r w:rsidRPr="00965ADC">
        <w:rPr>
          <w:sz w:val="16"/>
        </w:rPr>
        <w:t xml:space="preserve">, of course, </w:t>
      </w:r>
      <w:r w:rsidRPr="00965ADC">
        <w:rPr>
          <w:rStyle w:val="StyleUnderline"/>
        </w:rPr>
        <w:t xml:space="preserve">try to acquire yellowcake or centrifuge components secretly </w:t>
      </w:r>
      <w:r w:rsidRPr="00965ADC">
        <w:rPr>
          <w:sz w:val="16"/>
        </w:rPr>
        <w:t xml:space="preserve">instead — </w:t>
      </w:r>
      <w:r w:rsidRPr="00965ADC">
        <w:rPr>
          <w:rStyle w:val="StyleUnderline"/>
        </w:rPr>
        <w:t>but doing so would create more opportunities for detection</w:t>
      </w:r>
      <w:r w:rsidRPr="00965ADC">
        <w:rPr>
          <w:sz w:val="16"/>
        </w:rPr>
        <w:t>.</w:t>
      </w:r>
      <w:r w:rsidRPr="00965ADC">
        <w:rPr>
          <w:sz w:val="12"/>
        </w:rPr>
        <w:t>¶</w:t>
      </w:r>
      <w:r w:rsidRPr="00965ADC">
        <w:rPr>
          <w:sz w:val="16"/>
        </w:rPr>
        <w:t xml:space="preserve"> Second, the deal also creates a “Procurement Working Group” to oversee the import of all equipment and material that either is used or could be used for nuclear purposes. The intelligence communities of the United States and its friends spend considerable resources monitoring Iranian imports. If they discover that Iran has obtained any items that should have been declared but weren’t, they will have acquired clear evidence of secret nuclear activities in Iran. They could hand this evidence to the IAEA, which could conduct inspections to investigate further.</w:t>
      </w:r>
      <w:r w:rsidRPr="00965ADC">
        <w:rPr>
          <w:sz w:val="12"/>
        </w:rPr>
        <w:t>¶</w:t>
      </w:r>
      <w:r w:rsidRPr="00965ADC">
        <w:rPr>
          <w:sz w:val="16"/>
        </w:rPr>
        <w:t xml:space="preserve"> All in all, therefore, the JPCOA provides for some impressive verification provisions to guard against sneak-out. That said</w:t>
      </w:r>
      <w:proofErr w:type="gramStart"/>
      <w:r w:rsidRPr="00965ADC">
        <w:rPr>
          <w:sz w:val="16"/>
        </w:rPr>
        <w:t>,</w:t>
      </w:r>
      <w:proofErr w:type="gramEnd"/>
      <w:r w:rsidRPr="00965ADC">
        <w:rPr>
          <w:sz w:val="16"/>
        </w:rPr>
        <w:t xml:space="preserve"> no one should be under any illusions. Detecting small, undeclared centrifuge plants is difficult and there is no guarantee of success. But, perfection is the not right metric against which to assess a nonproliferation agreement. The real question is whether sneak-out is more likely with a deal or without one. And here the answer is clear: </w:t>
      </w:r>
      <w:r w:rsidRPr="00965ADC">
        <w:rPr>
          <w:rStyle w:val="StyleUnderline"/>
        </w:rPr>
        <w:t xml:space="preserve">sneak-out would be much more likely without a deal, because the IAEA’s powers to detect clandestine facilities would be much more limited. </w:t>
      </w:r>
    </w:p>
    <w:p w:rsidR="00AE2844" w:rsidRDefault="00AE2844" w:rsidP="00AE2844">
      <w:pPr>
        <w:pStyle w:val="Heading4"/>
      </w:pPr>
      <w:r>
        <w:t>Iran deal does not lead to proliferation</w:t>
      </w:r>
    </w:p>
    <w:p w:rsidR="00AE2844" w:rsidRDefault="00AE2844" w:rsidP="00AE2844">
      <w:proofErr w:type="spellStart"/>
      <w:r w:rsidRPr="0011190B">
        <w:rPr>
          <w:rStyle w:val="Style13ptBold"/>
        </w:rPr>
        <w:t>Pashakhanlou</w:t>
      </w:r>
      <w:proofErr w:type="spellEnd"/>
      <w:r>
        <w:rPr>
          <w:rStyle w:val="Style13ptBold"/>
        </w:rPr>
        <w:t xml:space="preserve"> </w:t>
      </w:r>
      <w:r w:rsidRPr="0011190B">
        <w:rPr>
          <w:rStyle w:val="Style13ptBold"/>
        </w:rPr>
        <w:t>7/14</w:t>
      </w:r>
      <w:r>
        <w:t>/15 (</w:t>
      </w:r>
      <w:proofErr w:type="spellStart"/>
      <w:r w:rsidRPr="0011190B">
        <w:t>Arash</w:t>
      </w:r>
      <w:proofErr w:type="spellEnd"/>
      <w:r w:rsidRPr="0011190B">
        <w:t xml:space="preserve"> </w:t>
      </w:r>
      <w:proofErr w:type="spellStart"/>
      <w:r w:rsidRPr="0011190B">
        <w:t>Heydarian</w:t>
      </w:r>
      <w:proofErr w:type="spellEnd"/>
      <w:r>
        <w:t xml:space="preserve">, </w:t>
      </w:r>
      <w:r w:rsidRPr="0011190B">
        <w:t>Postdoctoral Teaching Fellow in Politics &amp; International Relations at University of Bath</w:t>
      </w:r>
      <w:r>
        <w:t>, “</w:t>
      </w:r>
      <w:r w:rsidRPr="0011190B">
        <w:t>Beyond the Iran deal: nuclear proliferation is a myth</w:t>
      </w:r>
      <w:r>
        <w:t xml:space="preserve">”, </w:t>
      </w:r>
      <w:r w:rsidRPr="0011190B">
        <w:t>http://theconversation.com/beyond-the-iran-deal-nuclear-proliferation-is-a-myth-42441</w:t>
      </w:r>
      <w:r>
        <w:t>)//BW</w:t>
      </w:r>
    </w:p>
    <w:p w:rsidR="00AE2844" w:rsidRDefault="00AE2844" w:rsidP="00AE2844">
      <w:pPr>
        <w:rPr>
          <w:rStyle w:val="StyleUnderline"/>
        </w:rPr>
      </w:pPr>
      <w:r>
        <w:t xml:space="preserve">After nearly two years of incremental and painstaking negotiations, </w:t>
      </w:r>
      <w:r w:rsidRPr="0011190B">
        <w:rPr>
          <w:rStyle w:val="StyleUnderline"/>
        </w:rPr>
        <w:t xml:space="preserve">a full deal on Iran’s nuclear </w:t>
      </w:r>
      <w:proofErr w:type="spellStart"/>
      <w:r w:rsidRPr="0011190B">
        <w:rPr>
          <w:rStyle w:val="StyleUnderline"/>
        </w:rPr>
        <w:t>programme</w:t>
      </w:r>
      <w:proofErr w:type="spellEnd"/>
      <w:r w:rsidRPr="0011190B">
        <w:rPr>
          <w:rStyle w:val="StyleUnderline"/>
        </w:rPr>
        <w:t xml:space="preserve"> has at last been struck</w:t>
      </w:r>
      <w:r>
        <w:t xml:space="preserve">. In a feat of diplomacy and patience, Iran and the P5+1 – the US, the UK, France, Germany, Russia and China – have managed to construct a deal that limits Iran’s nuclear activity and the sanctions imposed on it. </w:t>
      </w:r>
      <w:r w:rsidRPr="0011190B">
        <w:rPr>
          <w:rStyle w:val="StyleUnderline"/>
        </w:rPr>
        <w:t>Early reactions deemed this a “new chapter of hope” in more ways than one; not just a victory for diplomacy, but a major victory in the efforts against nuclear weapons proliferation.</w:t>
      </w:r>
      <w:r>
        <w:rPr>
          <w:rStyle w:val="StyleUnderline"/>
        </w:rPr>
        <w:t xml:space="preserve"> </w:t>
      </w:r>
      <w:r>
        <w:t xml:space="preserve">This is somewhat misguided. In reality, however, </w:t>
      </w:r>
      <w:r w:rsidRPr="0011190B">
        <w:rPr>
          <w:rStyle w:val="StyleUnderline"/>
        </w:rPr>
        <w:t>even a nuclear-armed Iran would not have meant that a nuclear weapons proliferation among states was underway</w:t>
      </w:r>
      <w:r>
        <w:t xml:space="preserve">. </w:t>
      </w:r>
      <w:r w:rsidRPr="0011190B">
        <w:rPr>
          <w:rStyle w:val="StyleUnderline"/>
        </w:rPr>
        <w:t>Proliferation, after all, means rapid spread. And whereas nuclear weapons have proliferated “vertically”, with existing nuclear states adding to their existing nuclear arsenals, there has not been a “horizontal” nuclear weapons proliferation – that is, a fast spread of these weapons to new nations.</w:t>
      </w:r>
      <w:r>
        <w:rPr>
          <w:rStyle w:val="StyleUnderline"/>
        </w:rPr>
        <w:t xml:space="preserve"> </w:t>
      </w:r>
      <w:r>
        <w:t xml:space="preserve">On the contrary, </w:t>
      </w:r>
      <w:r w:rsidRPr="0011190B">
        <w:rPr>
          <w:rStyle w:val="StyleUnderline"/>
        </w:rPr>
        <w:t>nuclear weapons have spread slowly across the world,</w:t>
      </w:r>
      <w:r>
        <w:t xml:space="preserve"> even though academics, politicians and the media frequently discuss horizontal nuclear weapons proliferation as if it was a matter of fact. Currently</w:t>
      </w:r>
      <w:r w:rsidRPr="0011190B">
        <w:rPr>
          <w:rStyle w:val="StyleUnderline"/>
        </w:rPr>
        <w:t>, there are only nine states in the world with nuclear weapons</w:t>
      </w:r>
      <w:r>
        <w:t xml:space="preserve"> among the UN’s 193 members: the US (since 1945), Russia (since 1949), the UK (since 1952), France (since 1960), China (since 1964), India (since 1974), Israel (since 1979, unofficial), Pakistan (since 1998) and North Korea (since 2006). Other countries have dropped off the list. South Africa joined the nuclear club in the 1980s, but dismantled its weapons in the early 1990s. Belarus, Kazakhstan and Ukraine inherited nuclear weapons from the Soviet Union when they became independent states after the Cold War, but they transferred their nuclear arsenal to Russia in the 1990s. </w:t>
      </w:r>
      <w:r w:rsidRPr="0011190B">
        <w:rPr>
          <w:rStyle w:val="StyleUnderline"/>
        </w:rPr>
        <w:t>In other words, only a handful of countries in Europe, Asia and North America possess these weapons, while Africa, Australasia and Latin America are devoid of nuclear weapons states.</w:t>
      </w:r>
      <w:r>
        <w:rPr>
          <w:rStyle w:val="StyleUnderline"/>
        </w:rPr>
        <w:t xml:space="preserve"> </w:t>
      </w:r>
      <w:r>
        <w:t xml:space="preserve">In fact, </w:t>
      </w:r>
      <w:r w:rsidRPr="0011190B">
        <w:rPr>
          <w:rStyle w:val="StyleUnderline"/>
        </w:rPr>
        <w:t>the number of nuclear weapons states has actually decreased ever since the 1990s</w:t>
      </w:r>
      <w:r>
        <w:t xml:space="preserve">. And even though the Pakistani nuclear weapons scientist Abdul </w:t>
      </w:r>
      <w:proofErr w:type="spellStart"/>
      <w:r>
        <w:t>Qadeer</w:t>
      </w:r>
      <w:proofErr w:type="spellEnd"/>
      <w:r>
        <w:t xml:space="preserve"> Khan confirmed the existence of a global nuclear black market which purportedly provided nuclear technology, expertise, and designs to various countries, including Libya, no horizontal nuclear weapons proliferation has taken place. Libya eventually voluntarily renounced its secret nuclear weapons efforts in December 2003. Argentina, Brazil, South Korea, and Taiwan have also shelved their nuclear weapons programs. As of now, there are 31 countries with nuclear power plant units in operation; </w:t>
      </w:r>
      <w:r w:rsidRPr="0011190B">
        <w:rPr>
          <w:rStyle w:val="StyleUnderline"/>
        </w:rPr>
        <w:t>countries such as Australia, Canada, and Japan are widely believed to have the technological sophistication to become nuclear weapons states in relatively short amount of time should they want to – but they have not pursued that path</w:t>
      </w:r>
      <w:r>
        <w:t>. In other words</w:t>
      </w:r>
      <w:r w:rsidRPr="0011190B">
        <w:rPr>
          <w:rStyle w:val="StyleUnderline"/>
        </w:rPr>
        <w:t xml:space="preserve">, even though there have been opportunities for nuclear weapons proliferation across a range of new states, such a development has not </w:t>
      </w:r>
      <w:proofErr w:type="spellStart"/>
      <w:r w:rsidRPr="0011190B">
        <w:rPr>
          <w:rStyle w:val="StyleUnderline"/>
        </w:rPr>
        <w:t>materialised</w:t>
      </w:r>
      <w:proofErr w:type="spellEnd"/>
      <w:r w:rsidRPr="0011190B">
        <w:rPr>
          <w:rStyle w:val="StyleUnderline"/>
        </w:rPr>
        <w:t>.</w:t>
      </w:r>
      <w:r>
        <w:t xml:space="preserve"> All of the available evidence thus unanimously suggests that no horizontal nuclear weapons proliferation has taken place throughout the 70 years that these weapons have existed. Claims to the contrary lack basis, whether they are made for political or economic reasons, sheer ignorance, or for any other purposes. </w:t>
      </w:r>
      <w:r w:rsidRPr="0011190B">
        <w:rPr>
          <w:rStyle w:val="StyleUnderline"/>
        </w:rPr>
        <w:t xml:space="preserve">Horizontal nuclear weapons proliferation is a bogeyman that does not exist. If we are to devise sound strategies and policies regarding nuclear weapons we have to ground them in existing reality. </w:t>
      </w:r>
      <w:proofErr w:type="spellStart"/>
      <w:r w:rsidRPr="0011190B">
        <w:rPr>
          <w:rStyle w:val="StyleUnderline"/>
        </w:rPr>
        <w:t>Recognising</w:t>
      </w:r>
      <w:proofErr w:type="spellEnd"/>
      <w:r w:rsidRPr="0011190B">
        <w:rPr>
          <w:rStyle w:val="StyleUnderline"/>
        </w:rPr>
        <w:t xml:space="preserve"> that there is no horizontal nuclear weapons proliferation is a good place to start.</w:t>
      </w:r>
    </w:p>
    <w:p w:rsidR="00AE2844" w:rsidRPr="0037251D" w:rsidRDefault="00AE2844" w:rsidP="00AE2844"/>
    <w:p w:rsidR="00AE2844" w:rsidRDefault="00AE2844" w:rsidP="00AE2844"/>
    <w:p w:rsidR="00AE2844" w:rsidRPr="00EF1C51" w:rsidRDefault="00AE2844" w:rsidP="00AE2844"/>
    <w:p w:rsidR="00AE2844" w:rsidRDefault="00AE2844" w:rsidP="00AE2844">
      <w:pPr>
        <w:pStyle w:val="Heading3"/>
      </w:pPr>
      <w:r>
        <w:t xml:space="preserve">XT </w:t>
      </w:r>
      <w:proofErr w:type="spellStart"/>
      <w:r>
        <w:t>Cirincione</w:t>
      </w:r>
      <w:proofErr w:type="spellEnd"/>
    </w:p>
    <w:p w:rsidR="00AE2844" w:rsidRPr="0016686F" w:rsidRDefault="00AE2844" w:rsidP="00AE2844">
      <w:pPr>
        <w:rPr>
          <w:b/>
        </w:rPr>
      </w:pPr>
    </w:p>
    <w:p w:rsidR="00AE2844" w:rsidRPr="0016686F" w:rsidRDefault="00AE2844" w:rsidP="00AE2844">
      <w:pPr>
        <w:pStyle w:val="Heading4"/>
      </w:pPr>
      <w:r w:rsidRPr="0016686F">
        <w:rPr>
          <w:rFonts w:eastAsia="Gulim"/>
        </w:rPr>
        <w:t>Deal necessary to prevent nuclear annihilation—get the foot in the door for future reforms</w:t>
      </w:r>
    </w:p>
    <w:p w:rsidR="00AE2844" w:rsidRDefault="00AE2844" w:rsidP="00AE2844">
      <w:proofErr w:type="spellStart"/>
      <w:r w:rsidRPr="00BC1246">
        <w:rPr>
          <w:rStyle w:val="Style13ptBold"/>
        </w:rPr>
        <w:t>Cirincione</w:t>
      </w:r>
      <w:proofErr w:type="spellEnd"/>
      <w:r>
        <w:t xml:space="preserve">, president of the Ploughshares Fund, </w:t>
      </w:r>
      <w:r w:rsidRPr="00BC1246">
        <w:rPr>
          <w:rStyle w:val="Style13ptBold"/>
        </w:rPr>
        <w:t>7/9</w:t>
      </w:r>
      <w:r>
        <w:t>/2015</w:t>
      </w:r>
    </w:p>
    <w:p w:rsidR="00AE2844" w:rsidRDefault="00AE2844" w:rsidP="00AE2844">
      <w:r>
        <w:t>(Joe, “</w:t>
      </w:r>
      <w:r w:rsidRPr="00BC1246">
        <w:t xml:space="preserve">What You Need to Know </w:t>
      </w:r>
      <w:proofErr w:type="gramStart"/>
      <w:r>
        <w:t>About the Coming Deal With</w:t>
      </w:r>
      <w:proofErr w:type="gramEnd"/>
      <w:r>
        <w:t xml:space="preserve"> Iran,”</w:t>
      </w:r>
      <w:r w:rsidRPr="00BC1246">
        <w:t xml:space="preserve"> http://www.huffingtonpost.com/joe-cirincione/what-you-need-to-know-abo_b_7763516.html</w:t>
      </w:r>
      <w:r>
        <w:t>)</w:t>
      </w:r>
    </w:p>
    <w:p w:rsidR="00AE2844" w:rsidRDefault="00AE2844" w:rsidP="00AE2844">
      <w:r>
        <w:t>What about Iran's support for terrorism, human rights record, it's recognition of Israel? Is that in any way part of these negotiations</w:t>
      </w:r>
      <w:proofErr w:type="gramStart"/>
      <w:r>
        <w:t>?</w:t>
      </w:r>
      <w:r w:rsidRPr="00EB73B0">
        <w:rPr>
          <w:sz w:val="12"/>
        </w:rPr>
        <w:t>¶</w:t>
      </w:r>
      <w:proofErr w:type="gramEnd"/>
      <w:r w:rsidRPr="00EB73B0">
        <w:rPr>
          <w:sz w:val="12"/>
        </w:rPr>
        <w:t xml:space="preserve"> </w:t>
      </w:r>
      <w:r>
        <w:t>These are deeply troubling aspects of Iran's regional behavior. This is not a pleasant regime. Iran executes about a thousand people a year, more than any other country in the world. They support Hamas and Hezbollah, who are foes of our ally, Israel. We disapprove of a lot of Iran's behavior in the region, but that's not what this negotiation is about.</w:t>
      </w:r>
      <w:r w:rsidRPr="00EB73B0">
        <w:rPr>
          <w:sz w:val="12"/>
        </w:rPr>
        <w:t xml:space="preserve">¶ </w:t>
      </w:r>
      <w:proofErr w:type="gramStart"/>
      <w:r>
        <w:t>As</w:t>
      </w:r>
      <w:proofErr w:type="gramEnd"/>
      <w:r>
        <w:t xml:space="preserve"> I wrote earlier this year, "</w:t>
      </w:r>
      <w:r w:rsidRPr="00BC1246">
        <w:rPr>
          <w:rStyle w:val="StyleUnderline"/>
        </w:rPr>
        <w:t>Iran's deplorable record is not a reason to walk away</w:t>
      </w:r>
      <w:r>
        <w:t xml:space="preserve">. </w:t>
      </w:r>
      <w:r w:rsidRPr="00BC1246">
        <w:rPr>
          <w:rStyle w:val="StyleUnderline"/>
        </w:rPr>
        <w:t>It is the very reason we must hammer out an iron-clad agreement to ensure Iran cannot get its hands on a nuclear bomb</w:t>
      </w:r>
      <w:r>
        <w:t>."</w:t>
      </w:r>
      <w:r w:rsidRPr="00EB73B0">
        <w:rPr>
          <w:sz w:val="12"/>
        </w:rPr>
        <w:t xml:space="preserve">¶ </w:t>
      </w:r>
      <w:proofErr w:type="gramStart"/>
      <w:r>
        <w:t>We</w:t>
      </w:r>
      <w:proofErr w:type="gramEnd"/>
      <w:r>
        <w:t xml:space="preserve"> negotiate with untrustworthy or "evil" governments all of the time. </w:t>
      </w:r>
      <w:r w:rsidRPr="00BC1246">
        <w:rPr>
          <w:rStyle w:val="StyleUnderline"/>
        </w:rPr>
        <w:t>One of the greatest achievements of the 20th century was our ability to work with the Soviet Union</w:t>
      </w:r>
      <w:r>
        <w:t xml:space="preserve">, a country that Reagan called an "evil empire," </w:t>
      </w:r>
      <w:r w:rsidRPr="00BC1246">
        <w:rPr>
          <w:rStyle w:val="StyleUnderline"/>
        </w:rPr>
        <w:t xml:space="preserve">to </w:t>
      </w:r>
      <w:r w:rsidRPr="00BC1246">
        <w:rPr>
          <w:rStyle w:val="Emphasis"/>
        </w:rPr>
        <w:t>avoid nuclear annihilation</w:t>
      </w:r>
      <w:r>
        <w:t>. That moniker was well deserved. Stalin's purges murdered millions of Russians. Political opponents were rounded up, given show trials and executed. They were sent to gulags where they were worked to death or simply disappeared. His successors supported scores of groups fighting against America and our allies.</w:t>
      </w:r>
      <w:r w:rsidRPr="00EB73B0">
        <w:rPr>
          <w:sz w:val="12"/>
        </w:rPr>
        <w:t xml:space="preserve">¶ </w:t>
      </w:r>
      <w:r w:rsidRPr="00BC1246">
        <w:rPr>
          <w:rStyle w:val="StyleUnderline"/>
        </w:rPr>
        <w:t>But cooperation with the Soviets not only prevented a nuclear war</w:t>
      </w:r>
      <w:r>
        <w:t xml:space="preserve">, </w:t>
      </w:r>
      <w:r w:rsidRPr="00BC1246">
        <w:rPr>
          <w:rStyle w:val="StyleUnderline"/>
        </w:rPr>
        <w:t>it also led to a series of security</w:t>
      </w:r>
      <w:r>
        <w:t xml:space="preserve">, </w:t>
      </w:r>
      <w:r w:rsidRPr="00BC1246">
        <w:rPr>
          <w:rStyle w:val="StyleUnderline"/>
        </w:rPr>
        <w:t>economic and political agreements that helped stabilize the world</w:t>
      </w:r>
      <w:r>
        <w:t xml:space="preserve"> and led to the gradual demise of the Soviet empire.</w:t>
      </w:r>
      <w:r w:rsidRPr="00EB73B0">
        <w:rPr>
          <w:sz w:val="12"/>
        </w:rPr>
        <w:t xml:space="preserve">¶ </w:t>
      </w:r>
      <w:r>
        <w:t>When Nixon toasted Mao in Beijing in 1972, the Chinese Communist Party was arming the North Vietnamese, who had killed over 2,000 American soldiers in Vietnam the previous year. But the relationship they brokered shifted global relations and resulted in dramatic changes in China that have made better lives for hundreds of millions of Chinese.</w:t>
      </w:r>
      <w:r w:rsidRPr="00EB73B0">
        <w:rPr>
          <w:sz w:val="12"/>
        </w:rPr>
        <w:t xml:space="preserve">¶ </w:t>
      </w:r>
      <w:r w:rsidRPr="00BC1246">
        <w:rPr>
          <w:rStyle w:val="StyleUnderline"/>
        </w:rPr>
        <w:t>Negotiating with corrupt</w:t>
      </w:r>
      <w:r>
        <w:t xml:space="preserve">, </w:t>
      </w:r>
      <w:r w:rsidRPr="00BC1246">
        <w:rPr>
          <w:rStyle w:val="StyleUnderline"/>
        </w:rPr>
        <w:t>brutal and often despicable governments is necessary to prevent even greater evils</w:t>
      </w:r>
      <w:r>
        <w:t xml:space="preserve">. </w:t>
      </w:r>
      <w:r w:rsidRPr="00BC1246">
        <w:rPr>
          <w:rStyle w:val="StyleUnderline"/>
        </w:rPr>
        <w:t>This time</w:t>
      </w:r>
      <w:r>
        <w:t xml:space="preserve">, </w:t>
      </w:r>
      <w:r w:rsidRPr="00BC1246">
        <w:rPr>
          <w:rStyle w:val="StyleUnderline"/>
        </w:rPr>
        <w:t>we are doing it to make sure that a dangerous regime does not get the bomb</w:t>
      </w:r>
      <w:r>
        <w:t>. Certainly that is an endeavor that is worth our effort.</w:t>
      </w:r>
      <w:r w:rsidRPr="00EB73B0">
        <w:rPr>
          <w:sz w:val="12"/>
        </w:rPr>
        <w:t xml:space="preserve">¶ </w:t>
      </w:r>
      <w:proofErr w:type="gramStart"/>
      <w:r>
        <w:t>If</w:t>
      </w:r>
      <w:proofErr w:type="gramEnd"/>
      <w:r>
        <w:t xml:space="preserve"> we try to load every single one of our concerns into this negotiation, we will break the table. </w:t>
      </w:r>
      <w:r w:rsidRPr="00BC1246">
        <w:rPr>
          <w:rStyle w:val="StyleUnderline"/>
        </w:rPr>
        <w:t>You can't possibly resolve all those issues at once</w:t>
      </w:r>
      <w:r>
        <w:t xml:space="preserve">, </w:t>
      </w:r>
      <w:r w:rsidRPr="00BC1246">
        <w:rPr>
          <w:rStyle w:val="StyleUnderline"/>
        </w:rPr>
        <w:t>so we are taking care of the most threatening</w:t>
      </w:r>
      <w:r>
        <w:t xml:space="preserve">, </w:t>
      </w:r>
      <w:r w:rsidRPr="00BC1246">
        <w:rPr>
          <w:rStyle w:val="StyleUnderline"/>
        </w:rPr>
        <w:t>which is the nuclear program</w:t>
      </w:r>
      <w:r>
        <w:t xml:space="preserve">. </w:t>
      </w:r>
      <w:r w:rsidRPr="00BC1246">
        <w:rPr>
          <w:rStyle w:val="StyleUnderline"/>
        </w:rPr>
        <w:t>As bad as Iran's behavior is</w:t>
      </w:r>
      <w:r>
        <w:t xml:space="preserve">, </w:t>
      </w:r>
      <w:r w:rsidRPr="00BC1246">
        <w:rPr>
          <w:rStyle w:val="StyleUnderline"/>
        </w:rPr>
        <w:t>it might be worse if they actually got a nuclear weapon</w:t>
      </w:r>
      <w:r>
        <w:t>. And then we'll see if this opens up new channels of communication, and avenues for addressing these other issues.</w:t>
      </w:r>
      <w:r w:rsidRPr="00EB73B0">
        <w:rPr>
          <w:sz w:val="12"/>
        </w:rPr>
        <w:t xml:space="preserve">¶ </w:t>
      </w:r>
      <w:r>
        <w:t>If there is a good deal, or a good enough deal, over time that will have some kind of moderating influence on the Iranian government, on its behavior in its neighborhood and also on domestic issues as well?</w:t>
      </w:r>
      <w:r w:rsidRPr="00EB73B0">
        <w:rPr>
          <w:sz w:val="12"/>
        </w:rPr>
        <w:t xml:space="preserve">¶ </w:t>
      </w:r>
      <w:r>
        <w:t>I do think that, and I'm informed by human rights activists and civic activists inside Iran.</w:t>
      </w:r>
      <w:r w:rsidRPr="00EB73B0">
        <w:rPr>
          <w:sz w:val="12"/>
        </w:rPr>
        <w:t xml:space="preserve">¶ </w:t>
      </w:r>
      <w:r>
        <w:t>Research conducted by experts from the International Campaign for Human Rights in Iran, has shown that Iranians themselves believe that a nuclear agreement between Iran and world powers will lead to internal political and cultural reforms in Iran. A recent report shows that "sixty-one percent [of Iranians] believe a deal would enable political and cultural reforms, as a politically strengthened Rouhani administration could now turn its focus to such issues."</w:t>
      </w:r>
      <w:r w:rsidRPr="00EB73B0">
        <w:rPr>
          <w:sz w:val="12"/>
        </w:rPr>
        <w:t xml:space="preserve">¶ </w:t>
      </w:r>
      <w:r>
        <w:t xml:space="preserve">The Executive Director of the Campaign, </w:t>
      </w:r>
      <w:proofErr w:type="spellStart"/>
      <w:r>
        <w:t>Hadi</w:t>
      </w:r>
      <w:proofErr w:type="spellEnd"/>
      <w:r>
        <w:t xml:space="preserve"> </w:t>
      </w:r>
      <w:proofErr w:type="spellStart"/>
      <w:r>
        <w:t>Ghaemi</w:t>
      </w:r>
      <w:proofErr w:type="spellEnd"/>
      <w:r>
        <w:t xml:space="preserve">, believes that </w:t>
      </w:r>
      <w:r w:rsidRPr="00BC1246">
        <w:rPr>
          <w:rStyle w:val="StyleUnderline"/>
        </w:rPr>
        <w:t>the nuclear agreement will</w:t>
      </w:r>
      <w:r>
        <w:t xml:space="preserve"> "will </w:t>
      </w:r>
      <w:r w:rsidRPr="00BC1246">
        <w:rPr>
          <w:rStyle w:val="StyleUnderline"/>
        </w:rPr>
        <w:t>have the potential to validate voices of moderation and embolden those who have called for a loosening of the political and cultural environment in Iran</w:t>
      </w:r>
      <w:r>
        <w:t>." Indeed, the Campaign asserts that, "every poll undertaken has confirmed Iranian society's strong support for the nuclear negotiations, and the resounding electoral win of the centrist Hassan Rouhani reflects society's desire for greater political and social freedoms."</w:t>
      </w:r>
      <w:r w:rsidRPr="00EB73B0">
        <w:rPr>
          <w:sz w:val="12"/>
        </w:rPr>
        <w:t xml:space="preserve">¶ </w:t>
      </w:r>
      <w:r w:rsidRPr="00BC1246">
        <w:rPr>
          <w:rStyle w:val="StyleUnderline"/>
        </w:rPr>
        <w:t>Activists inside Iran see it as a beginning</w:t>
      </w:r>
      <w:r>
        <w:t xml:space="preserve">. </w:t>
      </w:r>
      <w:proofErr w:type="gramStart"/>
      <w:r w:rsidRPr="00BC1246">
        <w:rPr>
          <w:rStyle w:val="StyleUnderline"/>
        </w:rPr>
        <w:t>As a way to empower Rouhani</w:t>
      </w:r>
      <w:r>
        <w:t xml:space="preserve">, </w:t>
      </w:r>
      <w:r w:rsidRPr="00BC1246">
        <w:rPr>
          <w:rStyle w:val="StyleUnderline"/>
        </w:rPr>
        <w:t>who campaigned not just on economic stimulation</w:t>
      </w:r>
      <w:r>
        <w:t xml:space="preserve">, </w:t>
      </w:r>
      <w:r w:rsidRPr="00BC1246">
        <w:rPr>
          <w:rStyle w:val="StyleUnderline"/>
        </w:rPr>
        <w:t>but on opening up freedoms for the Iranian people</w:t>
      </w:r>
      <w:r>
        <w:t xml:space="preserve">, </w:t>
      </w:r>
      <w:r w:rsidRPr="00BC1246">
        <w:rPr>
          <w:rStyle w:val="StyleUnderline"/>
        </w:rPr>
        <w:t>and establishing a more moderate government</w:t>
      </w:r>
      <w:r>
        <w:t>.</w:t>
      </w:r>
      <w:proofErr w:type="gramEnd"/>
      <w:r>
        <w:t xml:space="preserve"> They think this will empower him and could be the opening that they're looking for.</w:t>
      </w:r>
      <w:r w:rsidRPr="00EB73B0">
        <w:rPr>
          <w:sz w:val="12"/>
        </w:rPr>
        <w:t xml:space="preserve">¶ </w:t>
      </w:r>
      <w:proofErr w:type="gramStart"/>
      <w:r>
        <w:t>That's</w:t>
      </w:r>
      <w:proofErr w:type="gramEnd"/>
      <w:r>
        <w:t xml:space="preserve"> why you saw these massive crowds greet even the interim agreement in April. Foreign Minister </w:t>
      </w:r>
      <w:proofErr w:type="spellStart"/>
      <w:r>
        <w:t>Zarif</w:t>
      </w:r>
      <w:proofErr w:type="spellEnd"/>
      <w:r>
        <w:t xml:space="preserve"> was mobbed on the way home from the airport not because they reached some complicated agreement on inspections and the nuclear program, but because they see this as a ray of </w:t>
      </w:r>
      <w:proofErr w:type="gramStart"/>
      <w:r>
        <w:t>hope,</w:t>
      </w:r>
      <w:proofErr w:type="gramEnd"/>
      <w:r>
        <w:t xml:space="preserve"> the beginning of change in the regime. Whether that will happen, we don't know. That will require a lot of struggle. But yes, I think this deal could be the beginning of big change inside Iran, and in Iran's relationship with us and its neighbors, including Israel.</w:t>
      </w:r>
      <w:r w:rsidRPr="00EB73B0">
        <w:rPr>
          <w:sz w:val="12"/>
        </w:rPr>
        <w:t xml:space="preserve">¶ </w:t>
      </w:r>
      <w:r>
        <w:t xml:space="preserve">Are the U.S. and its negotiating </w:t>
      </w:r>
      <w:proofErr w:type="gramStart"/>
      <w:r>
        <w:t>partners</w:t>
      </w:r>
      <w:proofErr w:type="gramEnd"/>
      <w:r>
        <w:t xml:space="preserve"> hypocrites in these negotiations? In that all of them possess nuclear weapons, and no one has called Israel on their nuclear arsenal</w:t>
      </w:r>
      <w:proofErr w:type="gramStart"/>
      <w:r>
        <w:t>?</w:t>
      </w:r>
      <w:r w:rsidRPr="00EB73B0">
        <w:rPr>
          <w:sz w:val="12"/>
        </w:rPr>
        <w:t>¶</w:t>
      </w:r>
      <w:proofErr w:type="gramEnd"/>
      <w:r w:rsidRPr="00EB73B0">
        <w:rPr>
          <w:sz w:val="12"/>
        </w:rPr>
        <w:t xml:space="preserve"> </w:t>
      </w:r>
      <w:r>
        <w:t>This is a point the Iranians make quite often. The five permanent members of the Security Council all have nuclear weapons. The U.S. and Russia have thousands of nuclear weapons, about ninety six percent of all the weapons in the world. So this is a point.</w:t>
      </w:r>
      <w:r w:rsidRPr="00EB73B0">
        <w:rPr>
          <w:sz w:val="12"/>
        </w:rPr>
        <w:t xml:space="preserve">¶ </w:t>
      </w:r>
      <w:r>
        <w:t>Israel has somewhere around one hundred weapons in an undeclared arsenal. This is also a point.</w:t>
      </w:r>
      <w:r w:rsidRPr="00EB73B0">
        <w:rPr>
          <w:sz w:val="12"/>
        </w:rPr>
        <w:t xml:space="preserve">¶ </w:t>
      </w:r>
      <w:proofErr w:type="gramStart"/>
      <w:r>
        <w:t>But</w:t>
      </w:r>
      <w:proofErr w:type="gramEnd"/>
      <w:r>
        <w:t xml:space="preserve"> there are other means of addressing these arsenals, in the United Nations and in the Nonproliferation Treaty process, but we're not talking about those now, we're talking about the Iranian program. The Iranians swore when they signed the Nonproliferation Treaty, that they would not undertake nuclear weapons research. We caught </w:t>
      </w:r>
      <w:proofErr w:type="gramStart"/>
      <w:r>
        <w:t>them</w:t>
      </w:r>
      <w:proofErr w:type="gramEnd"/>
      <w:r>
        <w:t xml:space="preserve"> building secret facilities, in violation of the treaty. That's why sanctions were imposed, that's why we are talking about it now.</w:t>
      </w:r>
      <w:r w:rsidRPr="00EB73B0">
        <w:rPr>
          <w:sz w:val="12"/>
        </w:rPr>
        <w:t xml:space="preserve">¶ </w:t>
      </w:r>
      <w:proofErr w:type="gramStart"/>
      <w:r>
        <w:t>Is</w:t>
      </w:r>
      <w:proofErr w:type="gramEnd"/>
      <w:r>
        <w:t xml:space="preserve"> it an hypocrisy problem? Do we have a problem, as long as we are maintaining thousands of weapons and telling Iran they can't have one? Yes, but the legal and diplomatic arguments outweigh that at this point, and they're on our side. </w:t>
      </w:r>
      <w:r w:rsidRPr="00BC1246">
        <w:rPr>
          <w:rStyle w:val="StyleUnderline"/>
        </w:rPr>
        <w:t>We are going to stop this program</w:t>
      </w:r>
      <w:r>
        <w:t xml:space="preserve"> -- </w:t>
      </w:r>
      <w:r w:rsidRPr="00BC1246">
        <w:rPr>
          <w:rStyle w:val="StyleUnderline"/>
        </w:rPr>
        <w:t>and that may create the diplomatic and political space for us to further reduce our own obsolete nuclear arsenal</w:t>
      </w:r>
      <w:r>
        <w:t>.</w:t>
      </w:r>
    </w:p>
    <w:p w:rsidR="00AE2844" w:rsidRDefault="00AE2844" w:rsidP="00AE2844"/>
    <w:p w:rsidR="00AE2844" w:rsidRDefault="00AE2844" w:rsidP="00AE2844">
      <w:pPr>
        <w:pStyle w:val="Heading3"/>
      </w:pPr>
      <w:r>
        <w:t>Israel Strike Impact</w:t>
      </w:r>
    </w:p>
    <w:p w:rsidR="00AE2844" w:rsidRDefault="00AE2844" w:rsidP="00AE2844"/>
    <w:p w:rsidR="00AE2844" w:rsidRDefault="00AE2844" w:rsidP="00AE2844">
      <w:pPr>
        <w:pStyle w:val="Heading4"/>
      </w:pPr>
      <w:r>
        <w:t xml:space="preserve">Israel strikes cause extinction </w:t>
      </w:r>
    </w:p>
    <w:p w:rsidR="00AE2844" w:rsidRDefault="00AE2844" w:rsidP="00AE2844">
      <w:proofErr w:type="spellStart"/>
      <w:r w:rsidRPr="009A6F7A">
        <w:rPr>
          <w:rStyle w:val="CitationChar"/>
        </w:rPr>
        <w:t>Masko</w:t>
      </w:r>
      <w:proofErr w:type="spellEnd"/>
      <w:r>
        <w:t>, 2/9/</w:t>
      </w:r>
      <w:r w:rsidRPr="009A6F7A">
        <w:rPr>
          <w:rStyle w:val="CitationChar"/>
        </w:rPr>
        <w:t>12</w:t>
      </w:r>
    </w:p>
    <w:p w:rsidR="00AE2844" w:rsidRDefault="00AE2844" w:rsidP="00AE2844">
      <w:r>
        <w:t xml:space="preserve">[Dave </w:t>
      </w:r>
      <w:proofErr w:type="spellStart"/>
      <w:r>
        <w:t>Masko</w:t>
      </w:r>
      <w:proofErr w:type="spellEnd"/>
      <w:r>
        <w:t xml:space="preserve"> is an Air Force News veteran who's filed stories from Washington, D.C., the Middle East, the Balkans and Europe. These days, he's a freelance writer based in Florence, Oregon. </w:t>
      </w:r>
      <w:proofErr w:type="spellStart"/>
      <w:r>
        <w:t>Masko's</w:t>
      </w:r>
      <w:proofErr w:type="spellEnd"/>
      <w:r>
        <w:t xml:space="preserve"> articles have appeared in European Stars and Stripes, The Washington Post, Rolling Stone and other publications. From 1977-1999 he was a reporter for the Defense Department, </w:t>
      </w:r>
      <w:hyperlink r:id="rId74" w:history="1">
        <w:r w:rsidRPr="00E33BCE">
          <w:rPr>
            <w:rStyle w:val="Hyperlink"/>
          </w:rPr>
          <w:t>http://www.huliq.com/10282/iran-nuclear-ambitions-alarming-israel-brink-war-say-experts</w:t>
        </w:r>
      </w:hyperlink>
      <w:r>
        <w:t>]</w:t>
      </w:r>
    </w:p>
    <w:p w:rsidR="00AE2844" w:rsidRPr="00C723DA" w:rsidRDefault="00AE2844" w:rsidP="00AE2844"/>
    <w:p w:rsidR="00AE2844" w:rsidRPr="00C723DA" w:rsidRDefault="00AE2844" w:rsidP="00AE2844">
      <w:pPr>
        <w:rPr>
          <w:sz w:val="16"/>
        </w:rPr>
      </w:pPr>
      <w:r w:rsidRPr="00C723DA">
        <w:rPr>
          <w:sz w:val="16"/>
        </w:rPr>
        <w:t xml:space="preserve">There’s always been the danger of something “going nuclear” in our fragile world where countries such as Iran and Israel seem to like rattling sabers at each other was once viewed as “same old, same old,” by political science experts when referring to these countries threats of war remaining the same. However, it’s not same old, same old, when President Obama told NBC News in a TV interview Feb. 5 that while he does not think Israel has decided whether to attack Iran, the United States is “going to be sure that we work in lockstep as we proceed to try to solve this… hopefully diplomatically.” Thus, </w:t>
      </w:r>
      <w:r w:rsidRPr="00C723DA">
        <w:rPr>
          <w:rStyle w:val="StyleUnderline"/>
          <w:highlight w:val="cyan"/>
        </w:rPr>
        <w:t>if Israel does attack Iran’s nuclear facilities and war breaks out</w:t>
      </w:r>
      <w:r w:rsidRPr="00C723DA">
        <w:rPr>
          <w:sz w:val="16"/>
        </w:rPr>
        <w:t>, “</w:t>
      </w:r>
      <w:r w:rsidRPr="00C723DA">
        <w:rPr>
          <w:rStyle w:val="StyleUnderline"/>
          <w:highlight w:val="cyan"/>
        </w:rPr>
        <w:t>even a small-scale, regional nuclear war could produc</w:t>
      </w:r>
      <w:r w:rsidRPr="00C723DA">
        <w:rPr>
          <w:sz w:val="16"/>
          <w:highlight w:val="cyan"/>
        </w:rPr>
        <w:t>e</w:t>
      </w:r>
      <w:r w:rsidRPr="00C723DA">
        <w:rPr>
          <w:sz w:val="16"/>
        </w:rPr>
        <w:t xml:space="preserve"> </w:t>
      </w:r>
      <w:r w:rsidRPr="00C723DA">
        <w:rPr>
          <w:rStyle w:val="StyleUnderline"/>
          <w:highlight w:val="cyan"/>
        </w:rPr>
        <w:t>as many direct fatalities as</w:t>
      </w:r>
      <w:r w:rsidRPr="00C723DA">
        <w:rPr>
          <w:sz w:val="16"/>
        </w:rPr>
        <w:t xml:space="preserve"> all of </w:t>
      </w:r>
      <w:r w:rsidRPr="00C723DA">
        <w:rPr>
          <w:rStyle w:val="StyleUnderline"/>
          <w:highlight w:val="cyan"/>
        </w:rPr>
        <w:t>W</w:t>
      </w:r>
      <w:r w:rsidRPr="00C723DA">
        <w:rPr>
          <w:sz w:val="16"/>
        </w:rPr>
        <w:t xml:space="preserve">orld </w:t>
      </w:r>
      <w:r w:rsidRPr="00C723DA">
        <w:rPr>
          <w:rStyle w:val="StyleUnderline"/>
          <w:highlight w:val="cyan"/>
        </w:rPr>
        <w:t>W</w:t>
      </w:r>
      <w:r w:rsidRPr="00C723DA">
        <w:rPr>
          <w:sz w:val="16"/>
        </w:rPr>
        <w:t xml:space="preserve">ar </w:t>
      </w:r>
      <w:r w:rsidRPr="00C723DA">
        <w:rPr>
          <w:rStyle w:val="StyleUnderline"/>
          <w:highlight w:val="cyan"/>
        </w:rPr>
        <w:t>II and disrupt the global climate</w:t>
      </w:r>
      <w:r w:rsidRPr="00C723DA">
        <w:rPr>
          <w:sz w:val="16"/>
        </w:rPr>
        <w:t xml:space="preserve"> for a decade or more, </w:t>
      </w:r>
      <w:r w:rsidRPr="00C723DA">
        <w:rPr>
          <w:rStyle w:val="StyleUnderline"/>
          <w:highlight w:val="cyan"/>
        </w:rPr>
        <w:t>with environmental effects that could be devastating</w:t>
      </w:r>
      <w:r w:rsidRPr="00C723DA">
        <w:rPr>
          <w:sz w:val="16"/>
          <w:highlight w:val="cyan"/>
        </w:rPr>
        <w:t xml:space="preserve"> </w:t>
      </w:r>
      <w:r w:rsidRPr="00AC64D7">
        <w:rPr>
          <w:rStyle w:val="StyleUnderline"/>
        </w:rPr>
        <w:t>for everyone</w:t>
      </w:r>
      <w:r w:rsidRPr="00C723DA">
        <w:rPr>
          <w:sz w:val="16"/>
        </w:rPr>
        <w:t xml:space="preserve"> on Earth, university researchers have found,” stated a report on the University of California Los Angeles website aasc.ucla.edu; while pointing to “a team of scientists” at Rutgers, the State University of New Jersey; the University of Colorado at Boulder and UCLA who’ve researched the implications of such an attack. What's at stake for the world? Overall, the stakes could not be any greater for a world that fears war after more than 20 years of sabre rattling by Israel over Iran’s nuclear ambitions. In turn, President Obama and other world leaders seem very concerned that it’s not if but when “</w:t>
      </w:r>
      <w:r w:rsidRPr="00C723DA">
        <w:rPr>
          <w:rStyle w:val="StyleUnderline"/>
          <w:highlight w:val="cyan"/>
        </w:rPr>
        <w:t>an Israeli</w:t>
      </w:r>
      <w:r w:rsidRPr="00C723DA">
        <w:rPr>
          <w:rStyle w:val="StyleUnderline"/>
        </w:rPr>
        <w:t xml:space="preserve"> </w:t>
      </w:r>
      <w:r w:rsidRPr="00C723DA">
        <w:rPr>
          <w:sz w:val="16"/>
        </w:rPr>
        <w:t xml:space="preserve">military </w:t>
      </w:r>
      <w:r w:rsidRPr="00C723DA">
        <w:rPr>
          <w:rStyle w:val="StyleUnderline"/>
          <w:highlight w:val="cyan"/>
        </w:rPr>
        <w:t>attack</w:t>
      </w:r>
      <w:r w:rsidRPr="00C723DA">
        <w:rPr>
          <w:rStyle w:val="StyleUnderline"/>
        </w:rPr>
        <w:t xml:space="preserve"> </w:t>
      </w:r>
      <w:r w:rsidRPr="00C723DA">
        <w:rPr>
          <w:sz w:val="16"/>
        </w:rPr>
        <w:t xml:space="preserve">on the Islamic Republic of Iran” </w:t>
      </w:r>
      <w:r w:rsidRPr="00C723DA">
        <w:rPr>
          <w:rStyle w:val="StyleUnderline"/>
          <w:highlight w:val="cyan"/>
        </w:rPr>
        <w:t>will leave</w:t>
      </w:r>
      <w:r w:rsidRPr="00C723DA">
        <w:rPr>
          <w:sz w:val="16"/>
        </w:rPr>
        <w:t xml:space="preserve"> in its wake </w:t>
      </w:r>
      <w:r w:rsidRPr="00C723DA">
        <w:rPr>
          <w:rStyle w:val="StyleUnderline"/>
          <w:highlight w:val="cyan"/>
        </w:rPr>
        <w:t>a</w:t>
      </w:r>
      <w:r w:rsidRPr="00C723DA">
        <w:rPr>
          <w:rStyle w:val="StyleUnderline"/>
        </w:rPr>
        <w:t xml:space="preserve"> </w:t>
      </w:r>
      <w:r w:rsidRPr="00C723DA">
        <w:rPr>
          <w:sz w:val="16"/>
        </w:rPr>
        <w:t xml:space="preserve">new </w:t>
      </w:r>
      <w:r w:rsidRPr="00C723DA">
        <w:rPr>
          <w:rStyle w:val="StyleUnderline"/>
          <w:highlight w:val="cyan"/>
        </w:rPr>
        <w:t>war in the Middle East</w:t>
      </w:r>
      <w:r w:rsidRPr="00C723DA">
        <w:rPr>
          <w:sz w:val="16"/>
        </w:rPr>
        <w:t xml:space="preserve">, with </w:t>
      </w:r>
      <w:r w:rsidRPr="00C723DA">
        <w:rPr>
          <w:rStyle w:val="StyleUnderline"/>
          <w:highlight w:val="cyan"/>
        </w:rPr>
        <w:t>more terrorism worldwide laced with</w:t>
      </w:r>
      <w:r w:rsidRPr="00C723DA">
        <w:rPr>
          <w:rStyle w:val="StyleUnderline"/>
        </w:rPr>
        <w:t xml:space="preserve"> </w:t>
      </w:r>
      <w:r w:rsidRPr="00C723DA">
        <w:rPr>
          <w:sz w:val="16"/>
        </w:rPr>
        <w:t xml:space="preserve">even broader </w:t>
      </w:r>
      <w:r w:rsidRPr="00C723DA">
        <w:rPr>
          <w:rStyle w:val="StyleUnderline"/>
          <w:highlight w:val="cyan"/>
        </w:rPr>
        <w:t>economic woes</w:t>
      </w:r>
      <w:r w:rsidRPr="00C723DA">
        <w:rPr>
          <w:sz w:val="16"/>
        </w:rPr>
        <w:t xml:space="preserve"> at a time </w:t>
      </w:r>
      <w:r w:rsidRPr="00C723DA">
        <w:rPr>
          <w:rStyle w:val="StyleUnderline"/>
          <w:highlight w:val="cyan"/>
        </w:rPr>
        <w:t>when many countries are</w:t>
      </w:r>
      <w:r w:rsidRPr="00C723DA">
        <w:rPr>
          <w:rStyle w:val="StyleUnderline"/>
        </w:rPr>
        <w:t xml:space="preserve"> </w:t>
      </w:r>
      <w:r w:rsidRPr="00C723DA">
        <w:rPr>
          <w:sz w:val="16"/>
        </w:rPr>
        <w:t xml:space="preserve">already </w:t>
      </w:r>
      <w:r w:rsidRPr="00C723DA">
        <w:rPr>
          <w:rStyle w:val="StyleUnderline"/>
          <w:highlight w:val="cyan"/>
        </w:rPr>
        <w:t>at a breaking point</w:t>
      </w:r>
      <w:r w:rsidRPr="00C723DA">
        <w:rPr>
          <w:sz w:val="16"/>
        </w:rPr>
        <w:t xml:space="preserve">. Moreover, the top U.S. intelligence official told Congress Jan. 31 – in an annual report about threats facing the nation – that “Iran’s leaders seem prepared to attack U.S. interests overseas, particularly if they feel threatened by possible U.S. action.” Jim Clapper, director of National Intelligence, also told the Senate Intelligence Committee Jan. 31 in an MSNBC TV report that America “now faces many interconnected enemies, including terrorists, criminals and foreign powers, who may try to strike via nuclear weapons or cyberspace, with the movement's Yemeni offshoot and ‘lone wolf’ terror attacks posing key threats.” Middle East nuclear confrontation feared “While </w:t>
      </w:r>
      <w:r w:rsidRPr="00C723DA">
        <w:rPr>
          <w:rStyle w:val="StyleUnderline"/>
          <w:highlight w:val="cyan"/>
        </w:rPr>
        <w:t>a regional nuclear confrontation</w:t>
      </w:r>
      <w:r w:rsidRPr="00C723DA">
        <w:rPr>
          <w:sz w:val="16"/>
        </w:rPr>
        <w:t xml:space="preserve"> – such as the one feared between Iran and Israel – among emerging third-world nuclear powers </w:t>
      </w:r>
      <w:r w:rsidRPr="00C723DA">
        <w:rPr>
          <w:rStyle w:val="StyleUnderline"/>
          <w:highlight w:val="cyan"/>
        </w:rPr>
        <w:t>might be geographically constrained,</w:t>
      </w:r>
      <w:r w:rsidRPr="00C723DA">
        <w:rPr>
          <w:sz w:val="16"/>
        </w:rPr>
        <w:t>” report this noted team of U.S. scientists, “</w:t>
      </w:r>
      <w:r w:rsidRPr="00C723DA">
        <w:rPr>
          <w:rStyle w:val="StyleUnderline"/>
          <w:highlight w:val="cyan"/>
        </w:rPr>
        <w:t>the environmental impacts could be worldwide</w:t>
      </w:r>
      <w:r w:rsidRPr="00C723DA">
        <w:rPr>
          <w:sz w:val="16"/>
        </w:rPr>
        <w:t xml:space="preserve">.” Thus, even </w:t>
      </w:r>
      <w:r w:rsidRPr="00C723DA">
        <w:rPr>
          <w:rStyle w:val="StyleUnderline"/>
          <w:highlight w:val="cyan"/>
        </w:rPr>
        <w:t>the</w:t>
      </w:r>
      <w:r w:rsidRPr="00C723DA">
        <w:rPr>
          <w:sz w:val="16"/>
        </w:rPr>
        <w:t xml:space="preserve"> great </w:t>
      </w:r>
      <w:r w:rsidRPr="00C723DA">
        <w:rPr>
          <w:rStyle w:val="StyleUnderline"/>
          <w:highlight w:val="cyan"/>
        </w:rPr>
        <w:t>Atlantic</w:t>
      </w:r>
      <w:r w:rsidRPr="00C723DA">
        <w:rPr>
          <w:sz w:val="16"/>
        </w:rPr>
        <w:t xml:space="preserve"> Ocean – that sits between the U.S. and the Middle East – </w:t>
      </w:r>
      <w:r w:rsidRPr="00C723DA">
        <w:rPr>
          <w:rStyle w:val="StyleUnderline"/>
          <w:highlight w:val="cyan"/>
        </w:rPr>
        <w:t>would not</w:t>
      </w:r>
      <w:r w:rsidRPr="00C723DA">
        <w:rPr>
          <w:sz w:val="16"/>
        </w:rPr>
        <w:t xml:space="preserve"> </w:t>
      </w:r>
      <w:r w:rsidRPr="00C723DA">
        <w:rPr>
          <w:rStyle w:val="StyleUnderline"/>
          <w:highlight w:val="cyan"/>
        </w:rPr>
        <w:t>buffer the “fallout</w:t>
      </w:r>
      <w:r w:rsidRPr="00C723DA">
        <w:rPr>
          <w:sz w:val="16"/>
        </w:rPr>
        <w:t xml:space="preserve">” that will be in the “global atmosphere” impacting an already fragile world climate situation. While these conclusions of dark days ahead for the world if the so-called “nuclear genie gets out of the bottle” -- by U.S. scientists during a meeting of the American Geophysical Union – was back in 2006, the UCLA website that presented </w:t>
      </w:r>
      <w:r w:rsidRPr="00C723DA">
        <w:rPr>
          <w:rStyle w:val="StyleUnderline"/>
        </w:rPr>
        <w:t>these</w:t>
      </w:r>
      <w:r w:rsidRPr="00C723DA">
        <w:rPr>
          <w:sz w:val="16"/>
        </w:rPr>
        <w:t xml:space="preserve"> </w:t>
      </w:r>
      <w:r w:rsidRPr="00C723DA">
        <w:rPr>
          <w:rStyle w:val="StyleUnderline"/>
        </w:rPr>
        <w:t>nuclear war fears</w:t>
      </w:r>
      <w:r w:rsidRPr="00C723DA">
        <w:rPr>
          <w:sz w:val="16"/>
        </w:rPr>
        <w:t xml:space="preserve">, has </w:t>
      </w:r>
      <w:r w:rsidRPr="00C723DA">
        <w:rPr>
          <w:rStyle w:val="StyleUnderline"/>
        </w:rPr>
        <w:t>update</w:t>
      </w:r>
      <w:r w:rsidRPr="00C723DA">
        <w:rPr>
          <w:sz w:val="16"/>
        </w:rPr>
        <w:t xml:space="preserve">d such conclusions about a </w:t>
      </w:r>
      <w:r w:rsidRPr="00C723DA">
        <w:rPr>
          <w:rStyle w:val="StyleUnderline"/>
          <w:highlight w:val="cyan"/>
        </w:rPr>
        <w:t>clear and present danger of possible nuclear confrontation if Israel attacks Iran</w:t>
      </w:r>
      <w:r w:rsidRPr="00C723DA">
        <w:rPr>
          <w:sz w:val="16"/>
        </w:rPr>
        <w:t xml:space="preserve">, and as of Feb. 9, 2012, </w:t>
      </w:r>
      <w:r w:rsidRPr="00C723DA">
        <w:rPr>
          <w:rStyle w:val="StyleUnderline"/>
        </w:rPr>
        <w:t>the news from Israel is not good</w:t>
      </w:r>
      <w:r w:rsidRPr="00C723DA">
        <w:rPr>
          <w:sz w:val="16"/>
        </w:rPr>
        <w:t xml:space="preserve"> at all, state experts. </w:t>
      </w:r>
    </w:p>
    <w:p w:rsidR="00AE2844" w:rsidRPr="00383563" w:rsidRDefault="00AE2844" w:rsidP="00AE2844"/>
    <w:p w:rsidR="00AE2844" w:rsidRPr="00180988" w:rsidRDefault="00AE2844" w:rsidP="00AE2844"/>
    <w:p w:rsidR="00AE2844" w:rsidRDefault="00AE2844" w:rsidP="00AE2844">
      <w:pPr>
        <w:pStyle w:val="Heading3"/>
      </w:pPr>
      <w:proofErr w:type="spellStart"/>
      <w:r>
        <w:t>Prolif</w:t>
      </w:r>
      <w:proofErr w:type="spellEnd"/>
      <w:r>
        <w:t xml:space="preserve"> Module</w:t>
      </w:r>
    </w:p>
    <w:p w:rsidR="00AE2844" w:rsidRDefault="00AE2844" w:rsidP="00AE2844">
      <w:pPr>
        <w:pStyle w:val="Heading4"/>
      </w:pPr>
      <w:r>
        <w:t>Proliferation is an existential threat—Iran deal is necessary to generate modeling and political will</w:t>
      </w:r>
    </w:p>
    <w:p w:rsidR="00AE2844" w:rsidRDefault="00AE2844" w:rsidP="00AE2844">
      <w:r w:rsidRPr="006A6B29">
        <w:rPr>
          <w:rStyle w:val="Style13ptBold"/>
        </w:rPr>
        <w:t>Plame Wilson 15</w:t>
      </w:r>
      <w:r>
        <w:t xml:space="preserve"> (Valerie Plame Wilson; May 13 2015; former CIA covert nonproliferation officer; Looking Forward, Nuclear Proliferation Is Still Greatest Existential Threat We Face; Huffington Post; </w:t>
      </w:r>
      <w:hyperlink r:id="rId75" w:history="1">
        <w:r w:rsidRPr="009115CC">
          <w:rPr>
            <w:rStyle w:val="Hyperlink"/>
          </w:rPr>
          <w:t>http://www.huffingtonpost.com/valerie-plame-wilson/nuclear-proliferation-existential-threat_b_7118460.html</w:t>
        </w:r>
      </w:hyperlink>
      <w:r>
        <w:t xml:space="preserve"> ) </w:t>
      </w:r>
      <w:proofErr w:type="spellStart"/>
      <w:r>
        <w:t>jskullz</w:t>
      </w:r>
      <w:proofErr w:type="spellEnd"/>
    </w:p>
    <w:p w:rsidR="00AE2844" w:rsidRPr="00755882" w:rsidRDefault="00AE2844" w:rsidP="00AE2844">
      <w:pPr>
        <w:rPr>
          <w:rStyle w:val="StyleUnderline"/>
        </w:rPr>
      </w:pPr>
      <w:r w:rsidRPr="006A6B29">
        <w:rPr>
          <w:sz w:val="16"/>
        </w:rPr>
        <w:t xml:space="preserve">As a former covert CIA operative, specializing in counter-proliferation, I still believe that </w:t>
      </w:r>
      <w:r w:rsidRPr="00755882">
        <w:rPr>
          <w:rStyle w:val="StyleUnderline"/>
        </w:rPr>
        <w:t>the spread of nuclear weapons and the risk of their use is the greatest existential threat we face</w:t>
      </w:r>
      <w:r w:rsidRPr="006A6B29">
        <w:rPr>
          <w:sz w:val="16"/>
        </w:rPr>
        <w:t xml:space="preserve">. Twenty-six years after the end of the Cold War, the world still has more than 15,000 nuclear weapons. Whatever other issues people care about -- poverty, the environment, inequality and so many others -- </w:t>
      </w:r>
      <w:r w:rsidRPr="00755882">
        <w:rPr>
          <w:rStyle w:val="StyleUnderline"/>
        </w:rPr>
        <w:t>if we don't get this one right, and soon, nothing else will matter.</w:t>
      </w:r>
      <w:r w:rsidRPr="006A6B29">
        <w:rPr>
          <w:rStyle w:val="StyleUnderline"/>
          <w:sz w:val="12"/>
          <w:u w:val="none"/>
        </w:rPr>
        <w:t>¶</w:t>
      </w:r>
      <w:r w:rsidRPr="00755882">
        <w:rPr>
          <w:rStyle w:val="StyleUnderline"/>
        </w:rPr>
        <w:t xml:space="preserve"> We are at a crossroads on this issue </w:t>
      </w:r>
      <w:r w:rsidRPr="006A6B29">
        <w:rPr>
          <w:sz w:val="16"/>
        </w:rPr>
        <w:t>and the decisions we make over the next 10 years will set us on a course either toward the elimination of all nuclear weapons or toward expanding arsenals and proliferation.</w:t>
      </w:r>
      <w:r w:rsidRPr="006A6B29">
        <w:rPr>
          <w:sz w:val="12"/>
        </w:rPr>
        <w:t>¶</w:t>
      </w:r>
      <w:r w:rsidRPr="006A6B29">
        <w:rPr>
          <w:sz w:val="16"/>
        </w:rPr>
        <w:t xml:space="preserve"> There are some disturbing trends.</w:t>
      </w:r>
      <w:r w:rsidRPr="006A6B29">
        <w:rPr>
          <w:sz w:val="12"/>
        </w:rPr>
        <w:t>¶</w:t>
      </w:r>
      <w:r w:rsidRPr="006A6B29">
        <w:rPr>
          <w:sz w:val="16"/>
        </w:rPr>
        <w:t xml:space="preserve"> </w:t>
      </w:r>
      <w:r w:rsidRPr="00755882">
        <w:rPr>
          <w:rStyle w:val="StyleUnderline"/>
        </w:rPr>
        <w:t>A</w:t>
      </w:r>
      <w:r w:rsidRPr="006A6B29">
        <w:rPr>
          <w:sz w:val="16"/>
        </w:rPr>
        <w:t xml:space="preserve">ll </w:t>
      </w:r>
      <w:r w:rsidRPr="00755882">
        <w:rPr>
          <w:rStyle w:val="StyleUnderline"/>
        </w:rPr>
        <w:t>of the nuclear countries are investing heavily, or planning to do so, in modernizing their forces</w:t>
      </w:r>
      <w:r w:rsidRPr="006A6B29">
        <w:rPr>
          <w:sz w:val="16"/>
        </w:rPr>
        <w:t xml:space="preserve"> and/or expanding their arsenals. President Obama is proposing a massive overhaul of the U.S. nuclear arsenal that the Congressional Budget Office (CBO) estimates will cost $1 trillion over the next 30 years. </w:t>
      </w:r>
      <w:r w:rsidRPr="00EB73B0">
        <w:rPr>
          <w:rStyle w:val="StyleUnderline"/>
        </w:rPr>
        <w:t>Russia has already begun a major upgrade of its arsenal. China is ramping up each leg of its nuclear triad, India is close to having a full nuclear triad with the addition of a nuclear submarine to its forces, and North Korea continues to develop its nuclear capability. Perhaps most worrisome is Pakistan, which has the fastest-growing nuclear arsenal and is plagued by persistent political instability and extremist elements.¶</w:t>
      </w:r>
      <w:r w:rsidRPr="006A6B29">
        <w:rPr>
          <w:sz w:val="16"/>
        </w:rPr>
        <w:t xml:space="preserve"> In addition to developing new types of weapons, nuclear weapons countries also appear to be taking steps toward establishing the dangerous nuclear high-alert posture that the United States and Soviet Union adopted during the Cold War (and still maintain) -- shortening the decision time for launch and increasing the risk that nuclear weapons will be used in conflict, by accident or through unauthorized launch.</w:t>
      </w:r>
      <w:r w:rsidRPr="006A6B29">
        <w:rPr>
          <w:sz w:val="12"/>
        </w:rPr>
        <w:t>¶</w:t>
      </w:r>
      <w:r w:rsidRPr="006A6B29">
        <w:rPr>
          <w:sz w:val="16"/>
        </w:rPr>
        <w:t xml:space="preserve"> Longstanding </w:t>
      </w:r>
      <w:r w:rsidRPr="00755882">
        <w:rPr>
          <w:rStyle w:val="StyleUnderline"/>
        </w:rPr>
        <w:t xml:space="preserve">regional conflicts involving nuclear-armed countries remain unresolved </w:t>
      </w:r>
      <w:r w:rsidRPr="006A6B29">
        <w:rPr>
          <w:sz w:val="16"/>
        </w:rPr>
        <w:t>and tensions high, including on the South Asian Peninsula, the Korean Peninsula and the Middle East. Relations between Russia and the West have spiraled dangerously downward; Russia has even threatened to use nuclear force to defend its annexation of Crimea.</w:t>
      </w:r>
      <w:r w:rsidRPr="006A6B29">
        <w:rPr>
          <w:sz w:val="12"/>
        </w:rPr>
        <w:t>¶</w:t>
      </w:r>
      <w:r w:rsidRPr="006A6B29">
        <w:rPr>
          <w:sz w:val="16"/>
        </w:rPr>
        <w:t xml:space="preserve"> Meanwhile, terrorists are working to get their hands on the bomb. </w:t>
      </w:r>
      <w:r w:rsidRPr="00755882">
        <w:rPr>
          <w:rStyle w:val="StyleUnderline"/>
        </w:rPr>
        <w:t>This danger has risen as states have failed and ungoverned zones have spread</w:t>
      </w:r>
      <w:r w:rsidRPr="006A6B29">
        <w:rPr>
          <w:sz w:val="16"/>
        </w:rPr>
        <w:t>, especially in the Middle East and Africa. In the last two decades there have been dozens of incidents of nuclear explosive materials being lost or stolen. The so-called "Islamic State" group has already seized low-grade nuclear material from a facility in Mosul.</w:t>
      </w:r>
      <w:r w:rsidRPr="006A6B29">
        <w:rPr>
          <w:sz w:val="12"/>
        </w:rPr>
        <w:t>¶</w:t>
      </w:r>
      <w:r w:rsidRPr="006A6B29">
        <w:rPr>
          <w:sz w:val="16"/>
        </w:rPr>
        <w:t xml:space="preserve"> </w:t>
      </w:r>
      <w:proofErr w:type="gramStart"/>
      <w:r w:rsidRPr="006A6B29">
        <w:rPr>
          <w:sz w:val="16"/>
        </w:rPr>
        <w:t>These</w:t>
      </w:r>
      <w:proofErr w:type="gramEnd"/>
      <w:r w:rsidRPr="006A6B29">
        <w:rPr>
          <w:sz w:val="16"/>
        </w:rPr>
        <w:t xml:space="preserve"> are very difficult challenges. But there are also significant factors that could provide opportunities for progress.</w:t>
      </w:r>
      <w:r w:rsidRPr="006A6B29">
        <w:rPr>
          <w:sz w:val="12"/>
        </w:rPr>
        <w:t>¶</w:t>
      </w:r>
      <w:r w:rsidRPr="006A6B29">
        <w:rPr>
          <w:sz w:val="16"/>
        </w:rPr>
        <w:t xml:space="preserve"> </w:t>
      </w:r>
      <w:proofErr w:type="gramStart"/>
      <w:r w:rsidRPr="00755882">
        <w:rPr>
          <w:rStyle w:val="StyleUnderline"/>
        </w:rPr>
        <w:t>A</w:t>
      </w:r>
      <w:proofErr w:type="gramEnd"/>
      <w:r w:rsidRPr="00755882">
        <w:rPr>
          <w:rStyle w:val="StyleUnderline"/>
        </w:rPr>
        <w:t xml:space="preserve"> final agreement with Iran would verifiably prevent it from developing a nuclear bomb. It would negate a long-standing leading argument of opponents to Global Zero -- </w:t>
      </w:r>
      <w:proofErr w:type="gramStart"/>
      <w:r w:rsidRPr="00755882">
        <w:rPr>
          <w:rStyle w:val="StyleUnderline"/>
        </w:rPr>
        <w:t>that</w:t>
      </w:r>
      <w:proofErr w:type="gramEnd"/>
      <w:r w:rsidRPr="00755882">
        <w:rPr>
          <w:rStyle w:val="StyleUnderline"/>
        </w:rPr>
        <w:t xml:space="preserve"> Iran and countries like it would never agree to forgo nuclear weapons. And it provides a model -- multilateral negotiations and intrusive verification -- for pursuing global reductions in nuclear arsenals. </w:t>
      </w:r>
    </w:p>
    <w:p w:rsidR="00AE2844" w:rsidRDefault="00AE2844" w:rsidP="00AE2844"/>
    <w:p w:rsidR="00AE2844" w:rsidRPr="00966B78" w:rsidRDefault="00AE2844" w:rsidP="00AE2844">
      <w:pPr>
        <w:pStyle w:val="Heading4"/>
        <w:rPr>
          <w:rStyle w:val="Style13ptBold"/>
          <w:b/>
        </w:rPr>
      </w:pPr>
      <w:r w:rsidRPr="00966B78">
        <w:rPr>
          <w:rStyle w:val="Style13ptBold"/>
          <w:b/>
        </w:rPr>
        <w:t>Iran deal failure is a disaster—causes regional instability, nuclear proliferation, and escalation</w:t>
      </w:r>
    </w:p>
    <w:p w:rsidR="00AE2844" w:rsidRDefault="00AE2844" w:rsidP="00AE2844">
      <w:r w:rsidRPr="0049205F">
        <w:rPr>
          <w:rStyle w:val="Style13ptBold"/>
        </w:rPr>
        <w:t>Kaye 7/7</w:t>
      </w:r>
      <w:r>
        <w:t xml:space="preserve"> (Dalia </w:t>
      </w:r>
      <w:proofErr w:type="spellStart"/>
      <w:r>
        <w:t>Dassa</w:t>
      </w:r>
      <w:proofErr w:type="spellEnd"/>
      <w:r>
        <w:t xml:space="preserve"> Kaye; July 7</w:t>
      </w:r>
      <w:r w:rsidRPr="0049205F">
        <w:rPr>
          <w:vertAlign w:val="superscript"/>
        </w:rPr>
        <w:t>th</w:t>
      </w:r>
      <w:r>
        <w:t xml:space="preserve"> 2015; Director, Center for Middle East Public Policy; Senior Political Scientist, PhD in political science; “The Middle East After Vienna”; Foreign Affairs; </w:t>
      </w:r>
      <w:hyperlink r:id="rId76" w:history="1">
        <w:r w:rsidRPr="00CA6C2A">
          <w:rPr>
            <w:rStyle w:val="Hyperlink"/>
          </w:rPr>
          <w:t>https://www.foreignaffairs.com/articles/iran/2015-07-07/middle-east-after-vienna</w:t>
        </w:r>
      </w:hyperlink>
      <w:r>
        <w:t xml:space="preserve"> ) </w:t>
      </w:r>
      <w:proofErr w:type="spellStart"/>
      <w:r>
        <w:t>jskullz</w:t>
      </w:r>
      <w:proofErr w:type="spellEnd"/>
    </w:p>
    <w:p w:rsidR="00AE2844" w:rsidRDefault="00AE2844" w:rsidP="00AE2844">
      <w:r w:rsidRPr="0049205F">
        <w:t xml:space="preserve">The first and most dangerous scenario is that </w:t>
      </w:r>
      <w:r w:rsidRPr="0049205F">
        <w:rPr>
          <w:rStyle w:val="StyleUnderline"/>
        </w:rPr>
        <w:t xml:space="preserve">Tehran could break out of the interim nuclear agreement, </w:t>
      </w:r>
      <w:r w:rsidRPr="0049205F">
        <w:t>the Joint Plan of Action</w:t>
      </w:r>
      <w:r w:rsidRPr="0049205F">
        <w:rPr>
          <w:rStyle w:val="StyleUnderline"/>
        </w:rPr>
        <w:t xml:space="preserve">, </w:t>
      </w:r>
      <w:r w:rsidRPr="0049205F">
        <w:t xml:space="preserve">which has essentially frozen Iran’s nuclear program for nearly two years. </w:t>
      </w:r>
      <w:r w:rsidRPr="0049205F">
        <w:rPr>
          <w:rStyle w:val="StyleUnderline"/>
        </w:rPr>
        <w:t xml:space="preserve">With no promise of lasting and more significant sanctions relief, Iran may decide to resume its nuclear enrichment program at levels that reduce the time it would need to </w:t>
      </w:r>
      <w:proofErr w:type="spellStart"/>
      <w:r w:rsidRPr="0049205F">
        <w:rPr>
          <w:rStyle w:val="StyleUnderline"/>
        </w:rPr>
        <w:t>weaponize</w:t>
      </w:r>
      <w:proofErr w:type="spellEnd"/>
      <w:r w:rsidRPr="0049205F">
        <w:t xml:space="preserve"> its nuclear program. </w:t>
      </w:r>
      <w:r w:rsidRPr="0049205F">
        <w:rPr>
          <w:rStyle w:val="StyleUnderline"/>
        </w:rPr>
        <w:t>Iran could still remain in the Nuclear Non Proliferation Treaty and come dangerously close to developing the capabilities to quickly break out</w:t>
      </w:r>
      <w:r w:rsidRPr="0049205F">
        <w:t xml:space="preserve"> if there is no international agreement placing further restrictions and inspections on its activities. To make matters worse, </w:t>
      </w:r>
      <w:r w:rsidRPr="0049205F">
        <w:rPr>
          <w:rStyle w:val="StyleUnderline"/>
        </w:rPr>
        <w:t>unless it is clear that Iran is at fault</w:t>
      </w:r>
      <w:r w:rsidRPr="0049205F">
        <w:t xml:space="preserve"> for the breakdown in nuclear talks, </w:t>
      </w:r>
      <w:r w:rsidRPr="0049205F">
        <w:rPr>
          <w:rStyle w:val="StyleUnderline"/>
        </w:rPr>
        <w:t>the current broad international support for sanctions</w:t>
      </w:r>
      <w:r w:rsidRPr="0049205F">
        <w:t xml:space="preserve"> against Iran </w:t>
      </w:r>
      <w:r w:rsidRPr="0049205F">
        <w:rPr>
          <w:rStyle w:val="StyleUnderline"/>
        </w:rPr>
        <w:t>could weaken</w:t>
      </w:r>
      <w:r w:rsidRPr="0049205F">
        <w:t xml:space="preserve">. U.S. sanctions against Iran have proven effective because of the backing they have garnered among key oil-importing countries such as China, India, South Korea, and Japan. International sanctions have, by some estimates, cut Iran’s oil exports by more than half in recent years, costing Iran up to $40 billion in revenue annually. Continued unilateral American sanctions and secondary U.S. sanctions on countries and institutions doing business with Iran following the breakdown of a deal would likely continue to keep U.S. and European companies away from Iran. But </w:t>
      </w:r>
      <w:r w:rsidRPr="0049205F">
        <w:rPr>
          <w:rStyle w:val="StyleUnderline"/>
        </w:rPr>
        <w:t>other key international powers</w:t>
      </w:r>
      <w:r w:rsidRPr="0049205F">
        <w:t xml:space="preserve">, and even some in Europe, </w:t>
      </w:r>
      <w:r w:rsidRPr="0049205F">
        <w:rPr>
          <w:rStyle w:val="StyleUnderline"/>
        </w:rPr>
        <w:t>may tire</w:t>
      </w:r>
      <w:r w:rsidRPr="0049205F">
        <w:t xml:space="preserve"> of self-imposed restrictions, </w:t>
      </w:r>
      <w:r w:rsidRPr="0049205F">
        <w:rPr>
          <w:rStyle w:val="StyleUnderline"/>
        </w:rPr>
        <w:t>especially if Iran appeared to have negotiated in good faith</w:t>
      </w:r>
      <w:r w:rsidRPr="0049205F">
        <w:t xml:space="preserve">. </w:t>
      </w:r>
      <w:r w:rsidRPr="0049205F">
        <w:rPr>
          <w:rStyle w:val="StyleUnderline"/>
        </w:rPr>
        <w:t>So, Iran could find itself less isolated over time, especially if Congress rejected the deal,</w:t>
      </w:r>
      <w:r w:rsidRPr="0049205F">
        <w:t xml:space="preserve"> leaving the United States to blame for the failure. Indeed, </w:t>
      </w:r>
      <w:r w:rsidRPr="0049205F">
        <w:rPr>
          <w:rStyle w:val="StyleUnderline"/>
        </w:rPr>
        <w:t>this is the worst-of-both-worlds outcome—few constraints on Iran’s nuclear program and dissipating international pressure on Iran</w:t>
      </w:r>
      <w:r w:rsidRPr="00966B78">
        <w:t xml:space="preserve">.¶ </w:t>
      </w:r>
      <w:proofErr w:type="gramStart"/>
      <w:r w:rsidRPr="00966B78">
        <w:rPr>
          <w:rStyle w:val="StyleUnderline"/>
        </w:rPr>
        <w:t>A</w:t>
      </w:r>
      <w:proofErr w:type="gramEnd"/>
      <w:r w:rsidRPr="00966B78">
        <w:rPr>
          <w:rStyle w:val="StyleUnderline"/>
        </w:rPr>
        <w:t xml:space="preserve"> return to military escalation with Iran is</w:t>
      </w:r>
      <w:r w:rsidRPr="0049205F">
        <w:t xml:space="preserve"> also more </w:t>
      </w:r>
      <w:r w:rsidRPr="00966B78">
        <w:rPr>
          <w:rStyle w:val="StyleUnderline"/>
        </w:rPr>
        <w:t>likely</w:t>
      </w:r>
      <w:r w:rsidRPr="0049205F">
        <w:t xml:space="preserve"> in a no-deal Middle East. Iranian </w:t>
      </w:r>
      <w:proofErr w:type="spellStart"/>
      <w:r w:rsidRPr="00966B78">
        <w:rPr>
          <w:rStyle w:val="StyleUnderline"/>
        </w:rPr>
        <w:t>hardliners’</w:t>
      </w:r>
      <w:proofErr w:type="spellEnd"/>
      <w:r w:rsidRPr="00966B78">
        <w:rPr>
          <w:rStyle w:val="StyleUnderline"/>
        </w:rPr>
        <w:t xml:space="preserve"> arguments</w:t>
      </w:r>
      <w:r w:rsidRPr="0049205F">
        <w:t xml:space="preserve"> that the West was never really interested in a deal with Iran </w:t>
      </w:r>
      <w:r w:rsidRPr="00966B78">
        <w:rPr>
          <w:rStyle w:val="StyleUnderline"/>
        </w:rPr>
        <w:t>will appear vindicated, undermining the leverage and influence of</w:t>
      </w:r>
      <w:r w:rsidRPr="0049205F">
        <w:t xml:space="preserve"> more pragmatic </w:t>
      </w:r>
      <w:r w:rsidRPr="00966B78">
        <w:rPr>
          <w:rStyle w:val="StyleUnderline"/>
        </w:rPr>
        <w:t>Iranian factions who were associated with the failed negotiations</w:t>
      </w:r>
      <w:r w:rsidRPr="0049205F">
        <w:t>. Th</w:t>
      </w:r>
      <w:r w:rsidRPr="00966B78">
        <w:rPr>
          <w:rStyle w:val="StyleUnderline"/>
        </w:rPr>
        <w:t>is could lead to an expansion of Iran’s</w:t>
      </w:r>
      <w:r w:rsidRPr="0049205F">
        <w:t xml:space="preserve"> already </w:t>
      </w:r>
      <w:r w:rsidRPr="00966B78">
        <w:rPr>
          <w:rStyle w:val="StyleUnderline"/>
        </w:rPr>
        <w:t>destabilizing</w:t>
      </w:r>
      <w:r w:rsidRPr="0049205F">
        <w:t xml:space="preserve"> </w:t>
      </w:r>
      <w:r w:rsidRPr="00966B78">
        <w:rPr>
          <w:rStyle w:val="StyleUnderline"/>
        </w:rPr>
        <w:t>regional activism</w:t>
      </w:r>
      <w:r w:rsidRPr="0049205F">
        <w:t xml:space="preserve">, particularly in Iraq, Syria, and in its relationship with Hezbollah. Israel and Hezbollah are not currently interested in another conflict, but at some point in time Hezbollah may perceive attacking Israel as a useful distraction from its losses in Syria. </w:t>
      </w:r>
      <w:r w:rsidRPr="00966B78">
        <w:rPr>
          <w:rStyle w:val="StyleUnderline"/>
        </w:rPr>
        <w:t xml:space="preserve">Military escalation between Israel and Hezbollah with Iranian-supplied </w:t>
      </w:r>
      <w:proofErr w:type="gramStart"/>
      <w:r w:rsidRPr="00966B78">
        <w:rPr>
          <w:rStyle w:val="StyleUnderline"/>
        </w:rPr>
        <w:t>missiles,</w:t>
      </w:r>
      <w:proofErr w:type="gramEnd"/>
      <w:r w:rsidRPr="00966B78">
        <w:rPr>
          <w:rStyle w:val="StyleUnderline"/>
        </w:rPr>
        <w:t xml:space="preserve"> could happen quickly</w:t>
      </w:r>
      <w:r w:rsidRPr="0049205F">
        <w:t xml:space="preserve">. </w:t>
      </w:r>
      <w:r w:rsidRPr="00966B78">
        <w:rPr>
          <w:rStyle w:val="StyleUnderline"/>
        </w:rPr>
        <w:t>Hezbollah attacks on Sunni insurgent groups fighting the Assad regime close to Israel’s border could also</w:t>
      </w:r>
      <w:r w:rsidRPr="0049205F">
        <w:t xml:space="preserve"> mistakenly </w:t>
      </w:r>
      <w:r w:rsidRPr="00966B78">
        <w:rPr>
          <w:rStyle w:val="StyleUnderline"/>
        </w:rPr>
        <w:t>hit an Israeli target, leading Israel to retaliate.</w:t>
      </w:r>
      <w:r w:rsidRPr="0049205F">
        <w:t xml:space="preserve"> Israel would be more concerned about maintaining its deterrence posture in a regional context where Iran’s nuclear program was unchecked, leading to harsh retaliation against any missile strike that could also quickly escalate into a broader conflict. ¶ And of course, Isr</w:t>
      </w:r>
      <w:r w:rsidRPr="00966B78">
        <w:rPr>
          <w:rStyle w:val="StyleUnderline"/>
        </w:rPr>
        <w:t>aeli leaders are likely to return to open threats about military options against Iran’s nuclear facilities should Iran resume its enrichment program</w:t>
      </w:r>
      <w:r w:rsidRPr="0049205F">
        <w:t xml:space="preserve"> to levels that bring it closer to a weapons capability that crosses Israeli red lines. </w:t>
      </w:r>
      <w:r w:rsidRPr="00966B78">
        <w:rPr>
          <w:rStyle w:val="StyleUnderline"/>
        </w:rPr>
        <w:t>Pressures on neighboring states to consider nuclear programs</w:t>
      </w:r>
      <w:r w:rsidRPr="0049205F">
        <w:t xml:space="preserve"> of their own </w:t>
      </w:r>
      <w:r w:rsidRPr="00966B78">
        <w:rPr>
          <w:rStyle w:val="StyleUnderline"/>
        </w:rPr>
        <w:t xml:space="preserve">would also </w:t>
      </w:r>
      <w:r w:rsidRPr="00966B78">
        <w:t>li</w:t>
      </w:r>
      <w:r w:rsidRPr="0049205F">
        <w:t xml:space="preserve">kely </w:t>
      </w:r>
      <w:r w:rsidRPr="00966B78">
        <w:rPr>
          <w:rStyle w:val="StyleUnderline"/>
        </w:rPr>
        <w:t>increase</w:t>
      </w:r>
      <w:r w:rsidRPr="0049205F">
        <w:t>, even if concerns about the intentions and ability of neighboring countries like Saudi Arabia to pursue nuclear weapons capability are largely overblown.</w:t>
      </w:r>
    </w:p>
    <w:p w:rsidR="00AE2844" w:rsidRDefault="00AE2844" w:rsidP="00AE2844">
      <w:pPr>
        <w:pStyle w:val="Heading3"/>
      </w:pPr>
      <w:r>
        <w:t>Economy Module</w:t>
      </w:r>
    </w:p>
    <w:p w:rsidR="00AE2844" w:rsidRDefault="00AE2844" w:rsidP="00AE2844">
      <w:pPr>
        <w:pStyle w:val="Heading4"/>
      </w:pPr>
      <w:r>
        <w:t>Iran deal leads to an increase in US business – banking sector</w:t>
      </w:r>
    </w:p>
    <w:p w:rsidR="00AE2844" w:rsidRDefault="00AE2844" w:rsidP="00AE2844">
      <w:r w:rsidRPr="00912223">
        <w:rPr>
          <w:rStyle w:val="Style13ptBold"/>
        </w:rPr>
        <w:t>Rosenfeld</w:t>
      </w:r>
      <w:r>
        <w:rPr>
          <w:rStyle w:val="Style13ptBold"/>
        </w:rPr>
        <w:t>, Ward and Brennen</w:t>
      </w:r>
      <w:r w:rsidRPr="00912223">
        <w:rPr>
          <w:rStyle w:val="Style13ptBold"/>
        </w:rPr>
        <w:t xml:space="preserve"> 7/14</w:t>
      </w:r>
      <w:r>
        <w:t xml:space="preserve">/14 (Everett, </w:t>
      </w:r>
      <w:r w:rsidRPr="00912223">
        <w:t>Marguerite</w:t>
      </w:r>
      <w:r>
        <w:t xml:space="preserve"> and Morgan, writers for CNBC, “</w:t>
      </w:r>
      <w:r w:rsidRPr="00912223">
        <w:t>Iran deal: Corporate winners from the nuclear agreement</w:t>
      </w:r>
      <w:r>
        <w:t xml:space="preserve">”, </w:t>
      </w:r>
      <w:r w:rsidRPr="00912223">
        <w:t>http://www.cnbc.com/2015/07/14/iran-deal-corporate-winners-from-the-nuclear-agreement.html</w:t>
      </w:r>
      <w:r>
        <w:t>)//BW</w:t>
      </w:r>
    </w:p>
    <w:p w:rsidR="00AE2844" w:rsidRPr="00912223" w:rsidRDefault="00AE2844" w:rsidP="00AE2844">
      <w:r>
        <w:t xml:space="preserve">Iran and six world powers reached an agreement on Tuesday to lift sanctions against the Islamic Republic, and while </w:t>
      </w:r>
      <w:r w:rsidRPr="00912223">
        <w:rPr>
          <w:rStyle w:val="StyleUnderline"/>
        </w:rPr>
        <w:t>U.S. and Iranian leaders have heralded the deal as a victory, the real winners could be corporations across the globe</w:t>
      </w:r>
      <w:r>
        <w:t xml:space="preserve">. Iran holds the </w:t>
      </w:r>
      <w:proofErr w:type="gramStart"/>
      <w:r>
        <w:t>world's</w:t>
      </w:r>
      <w:proofErr w:type="gramEnd"/>
      <w:r>
        <w:t xml:space="preserve"> fourth-largest proved crude reserves and the second-largest natural gas reserves, according to the U.S. Energy Information Administration, so </w:t>
      </w:r>
      <w:r w:rsidRPr="00912223">
        <w:rPr>
          <w:rStyle w:val="StyleUnderline"/>
        </w:rPr>
        <w:t>energy firms will be some of the clear beneficiaries of the deal.</w:t>
      </w:r>
      <w:r>
        <w:t xml:space="preserve"> Most of those gains may not go to American companies, however, as they weigh the political costs of doing business with Tehran—especially considering the skepticism from Congress, according to </w:t>
      </w:r>
      <w:proofErr w:type="spellStart"/>
      <w:r>
        <w:t>Alireza</w:t>
      </w:r>
      <w:proofErr w:type="spellEnd"/>
      <w:r>
        <w:t xml:space="preserve"> Nader, senior international policy analyst at the Rand Corp. "</w:t>
      </w:r>
      <w:r w:rsidRPr="00912223">
        <w:rPr>
          <w:rStyle w:val="StyleUnderline"/>
        </w:rPr>
        <w:t>Most likely European and Asian energy companies will see an increase in business—so companies like Total and Shell</w:t>
      </w:r>
      <w:r>
        <w:t xml:space="preserve">," Nader said. "For American energy companies, it's going to be tougher for them to go back in Iran." </w:t>
      </w:r>
      <w:proofErr w:type="gramStart"/>
      <w:r>
        <w:t xml:space="preserve">A view of a petrochemical complex in </w:t>
      </w:r>
      <w:proofErr w:type="spellStart"/>
      <w:r>
        <w:t>Assaluyeh</w:t>
      </w:r>
      <w:proofErr w:type="spellEnd"/>
      <w:r>
        <w:t xml:space="preserve"> on Iran's Persian Gulf coast.</w:t>
      </w:r>
      <w:proofErr w:type="gramEnd"/>
      <w:r>
        <w:t xml:space="preserve"> </w:t>
      </w:r>
      <w:proofErr w:type="spellStart"/>
      <w:proofErr w:type="gramStart"/>
      <w:r>
        <w:t>Morteza</w:t>
      </w:r>
      <w:proofErr w:type="spellEnd"/>
      <w:r>
        <w:t xml:space="preserve"> </w:t>
      </w:r>
      <w:proofErr w:type="spellStart"/>
      <w:r>
        <w:t>Nikoubazl</w:t>
      </w:r>
      <w:proofErr w:type="spellEnd"/>
      <w:r>
        <w:t xml:space="preserve"> | Reuters A view of a petrochemical complex in </w:t>
      </w:r>
      <w:proofErr w:type="spellStart"/>
      <w:r>
        <w:t>Assaluyeh</w:t>
      </w:r>
      <w:proofErr w:type="spellEnd"/>
      <w:r>
        <w:t xml:space="preserve"> on Iran's Persian Gulf coast.</w:t>
      </w:r>
      <w:proofErr w:type="gramEnd"/>
      <w:r>
        <w:t xml:space="preserve"> </w:t>
      </w:r>
      <w:r w:rsidRPr="00912223">
        <w:rPr>
          <w:rStyle w:val="StyleUnderline"/>
        </w:rPr>
        <w:t xml:space="preserve">Other parts of the energy industry are also likely to benefit, including tankers and oilfield services, experts told CNBC. Citi Research analyst Chris </w:t>
      </w:r>
      <w:proofErr w:type="spellStart"/>
      <w:r w:rsidRPr="00912223">
        <w:rPr>
          <w:rStyle w:val="StyleUnderline"/>
        </w:rPr>
        <w:t>Wetherbee</w:t>
      </w:r>
      <w:proofErr w:type="spellEnd"/>
      <w:r w:rsidRPr="00912223">
        <w:rPr>
          <w:rStyle w:val="StyleUnderline"/>
        </w:rPr>
        <w:t xml:space="preserve"> said the opening of Iran is a "net positive" for international tanker firms, because Iran's aging fleet won't be able to compete, and more energy supplies will be on the market</w:t>
      </w:r>
      <w:r>
        <w:t xml:space="preserve">. Companies like Scorpio Tankers and </w:t>
      </w:r>
      <w:proofErr w:type="spellStart"/>
      <w:r>
        <w:t>Navios</w:t>
      </w:r>
      <w:proofErr w:type="spellEnd"/>
      <w:r>
        <w:t xml:space="preserve"> Maritime Acquisition saw their stocks rise Tuesday. In a note published by Barron's, Simon Wong of investment firm </w:t>
      </w:r>
      <w:proofErr w:type="spellStart"/>
      <w:r>
        <w:t>Gabelli</w:t>
      </w:r>
      <w:proofErr w:type="spellEnd"/>
      <w:r>
        <w:t xml:space="preserve"> wrote that an agreement would "open investment opportunities in the country's oil and gas sector." </w:t>
      </w:r>
      <w:proofErr w:type="gramStart"/>
      <w:r>
        <w:t>That would likely benefit oilfield service firms like Schlumberger, Weatherford International and Halliburton.</w:t>
      </w:r>
      <w:proofErr w:type="gramEnd"/>
      <w:r>
        <w:t xml:space="preserve"> Earlier this year, Schlumberger pleaded guilty to violating U.S. sanctions related to Iran, agreeing to a three-year period without any operations in Iran. A spokeswoman told CNBC that the company was not in a position to comment on Tuesday's deal. While the energy industry may be the most obvious beneficiary of an Iran deal, banks will also stand to benefit, experts told CNBC. "</w:t>
      </w:r>
      <w:r w:rsidRPr="00912223">
        <w:rPr>
          <w:rStyle w:val="StyleUnderline"/>
        </w:rPr>
        <w:t>All of the major banking institutions in the industrial world will try to finance and facilitate increased trade with Iran</w:t>
      </w:r>
      <w:r>
        <w:t>," Christopher Whalen, senior managing director at Kroll Bond Rating Agency, told CNBC. "</w:t>
      </w:r>
      <w:r w:rsidRPr="00912223">
        <w:rPr>
          <w:rStyle w:val="StyleUnderline"/>
        </w:rPr>
        <w:t>It's a big country, (and) they are very Western-focused. Iranians are consumers of everything. You can anticipate anything from industrial equipment to consumer products will definitely be bought, and will definitely be financed</w:t>
      </w:r>
      <w:r>
        <w:t xml:space="preserve">." As for which U.S. banks stand to benefit, Whalen said the gains will be concentrated among some of the top financial institutions—Citibank, JPMorgan, Goldman Sachs and Morgan Stanley. Those banks, he said, will likely work to facilitate the shipment of goods and services to Iran, taking on a trade finance function, and supporting project finance. They may also reach out to Iranian banks about sovereign business, Whalen added. </w:t>
      </w:r>
      <w:r w:rsidRPr="00912223">
        <w:rPr>
          <w:rStyle w:val="StyleUnderline"/>
        </w:rPr>
        <w:t>But American banks aren't the only ones that stand to benefit from a reduction of Iranian sanctions, Whalen said, explaining that they'll compete against European and Asian banks for the business. If sanctions on Iran's use of SWIFT (the financial messaging system that transmits and tracks international transactions) are lifted, then new financial sector opportunities could also open</w:t>
      </w:r>
      <w:r>
        <w:t xml:space="preserve">, experts said. "The SWIFT sanctions are more important at this point than any other type of sanctions because it affects all manner of industry and agriculture," </w:t>
      </w:r>
      <w:proofErr w:type="spellStart"/>
      <w:r>
        <w:t>Djavad</w:t>
      </w:r>
      <w:proofErr w:type="spellEnd"/>
      <w:r>
        <w:t xml:space="preserve"> </w:t>
      </w:r>
      <w:proofErr w:type="spellStart"/>
      <w:r>
        <w:t>Salehi-Isfahani</w:t>
      </w:r>
      <w:proofErr w:type="spellEnd"/>
      <w:r>
        <w:t xml:space="preserve">, an economist at Virginia Tech, told CNBC earlier this year. Telecommunications firms may also be early winners, Blaise </w:t>
      </w:r>
      <w:proofErr w:type="spellStart"/>
      <w:r>
        <w:t>Misztal</w:t>
      </w:r>
      <w:proofErr w:type="spellEnd"/>
      <w:r>
        <w:t xml:space="preserve">, director of national security at the Bipartisan Policy Center, said. Other industries could also benefit from the Iran deal. PSA Peugeot Citroen told Reuters that it's in advanced talks on an Iranian car-making venture with Iran </w:t>
      </w:r>
      <w:proofErr w:type="spellStart"/>
      <w:r>
        <w:t>Khodro</w:t>
      </w:r>
      <w:proofErr w:type="spellEnd"/>
      <w:r>
        <w:t xml:space="preserve"> and expects rapid progress</w:t>
      </w:r>
      <w:r w:rsidRPr="00912223">
        <w:rPr>
          <w:rStyle w:val="StyleUnderline"/>
        </w:rPr>
        <w:t>. The political deal struck in Vienna "should clear the way for significant progress in our discussions,"</w:t>
      </w:r>
      <w:r>
        <w:t xml:space="preserve"> Peugeot's Africa and Middle East chief, Jean-Christophe </w:t>
      </w:r>
      <w:proofErr w:type="spellStart"/>
      <w:r>
        <w:t>Quemard</w:t>
      </w:r>
      <w:proofErr w:type="spellEnd"/>
      <w:r>
        <w:t>, said in an emailed statement Tuesday. General Electric, which does business in Iran through its health-care division, could also consider expanding in the country. "We look forward to reviewing the details of the agreement reached and will watch the regulatory landscape that may unfold," the company said in a statement.</w:t>
      </w:r>
    </w:p>
    <w:p w:rsidR="00AE2844" w:rsidRPr="000A3A9D" w:rsidRDefault="00AE2844" w:rsidP="00AE2844"/>
    <w:p w:rsidR="00AE2844" w:rsidRDefault="00AE2844" w:rsidP="00AE2844">
      <w:pPr>
        <w:pStyle w:val="Heading3"/>
      </w:pPr>
      <w:r>
        <w:t>AT: Israel Strike</w:t>
      </w:r>
    </w:p>
    <w:p w:rsidR="00AE2844" w:rsidRDefault="00AE2844" w:rsidP="00AE2844">
      <w:pPr>
        <w:pStyle w:val="Heading4"/>
      </w:pPr>
      <w:r>
        <w:t>No Israeli strike—if Bibi was serious he’d had bombed Iranian facilities more than a decade ago</w:t>
      </w:r>
    </w:p>
    <w:p w:rsidR="00AE2844" w:rsidRDefault="00AE2844" w:rsidP="00AE2844">
      <w:r w:rsidRPr="0001454A">
        <w:rPr>
          <w:rStyle w:val="Style13ptBold"/>
        </w:rPr>
        <w:t xml:space="preserve">Keck 15 </w:t>
      </w:r>
      <w:r>
        <w:t xml:space="preserve">(Zachary Keck; Feb. 9 2015; managing editor of The National Interest.; “5 </w:t>
      </w:r>
      <w:proofErr w:type="spellStart"/>
      <w:r>
        <w:t>Resasons</w:t>
      </w:r>
      <w:proofErr w:type="spellEnd"/>
      <w:r>
        <w:t xml:space="preserve"> Israel Won’t Attack Iran”; National Interest; </w:t>
      </w:r>
      <w:hyperlink r:id="rId77" w:history="1">
        <w:r w:rsidRPr="008E4388">
          <w:rPr>
            <w:rStyle w:val="Hyperlink"/>
          </w:rPr>
          <w:t>http://nationalinterest.org/commentary/five-reasons-israel-wont-attack-iran-9469?page=2</w:t>
        </w:r>
      </w:hyperlink>
      <w:r>
        <w:t xml:space="preserve"> ) </w:t>
      </w:r>
      <w:proofErr w:type="spellStart"/>
      <w:r>
        <w:t>jskullz</w:t>
      </w:r>
      <w:proofErr w:type="spellEnd"/>
    </w:p>
    <w:p w:rsidR="00AE2844" w:rsidRDefault="00AE2844" w:rsidP="00AE2844">
      <w:r w:rsidRPr="0001454A">
        <w:t xml:space="preserve">1. </w:t>
      </w:r>
      <w:r w:rsidRPr="0001454A">
        <w:rPr>
          <w:rStyle w:val="StyleUnderline"/>
        </w:rPr>
        <w:t>You Snooze, You Lose</w:t>
      </w:r>
      <w:r w:rsidRPr="0001454A">
        <w:t xml:space="preserve">¶ First, </w:t>
      </w:r>
      <w:r w:rsidRPr="0001454A">
        <w:rPr>
          <w:rStyle w:val="StyleUnderline"/>
        </w:rPr>
        <w:t>if Israel was going to strike Iran’s nuclear facilities, it would have done so a long time ago</w:t>
      </w:r>
      <w:r w:rsidRPr="0001454A">
        <w:t xml:space="preserve">. Since getting caught off-guard at the beginning of the Yom Kippur War in 1973, </w:t>
      </w:r>
      <w:r w:rsidRPr="0001454A">
        <w:rPr>
          <w:rStyle w:val="StyleUnderline"/>
        </w:rPr>
        <w:t>Israel has</w:t>
      </w:r>
      <w:r w:rsidRPr="0001454A">
        <w:t xml:space="preserve"> generally </w:t>
      </w:r>
      <w:r w:rsidRPr="0001454A">
        <w:rPr>
          <w:rStyle w:val="StyleUnderline"/>
        </w:rPr>
        <w:t>acted proactively to thwart security threats</w:t>
      </w:r>
      <w:r w:rsidRPr="0001454A">
        <w:t xml:space="preserve">. </w:t>
      </w:r>
      <w:r w:rsidRPr="0001454A">
        <w:rPr>
          <w:rStyle w:val="StyleUnderline"/>
        </w:rPr>
        <w:t>On no issue has this been truer than with nuclear-weapon programs</w:t>
      </w:r>
      <w:r w:rsidRPr="0001454A">
        <w:t xml:space="preserve">. For example, </w:t>
      </w:r>
      <w:r w:rsidRPr="0001454A">
        <w:rPr>
          <w:rStyle w:val="StyleUnderline"/>
        </w:rPr>
        <w:t>Israel bombed</w:t>
      </w:r>
      <w:r w:rsidRPr="0001454A">
        <w:t xml:space="preserve"> Saddam </w:t>
      </w:r>
      <w:r w:rsidRPr="0001454A">
        <w:rPr>
          <w:rStyle w:val="StyleUnderline"/>
        </w:rPr>
        <w:t xml:space="preserve">Hussein’s program when it consisted of </w:t>
      </w:r>
      <w:r w:rsidRPr="0001454A">
        <w:t xml:space="preserve">just </w:t>
      </w:r>
      <w:r w:rsidRPr="0001454A">
        <w:rPr>
          <w:rStyle w:val="StyleUnderline"/>
        </w:rPr>
        <w:t>a single nuclear reactor</w:t>
      </w:r>
      <w:r w:rsidRPr="0001454A">
        <w:t xml:space="preserve">. According to ABC News, </w:t>
      </w:r>
      <w:r w:rsidRPr="0001454A">
        <w:rPr>
          <w:rStyle w:val="StyleUnderline"/>
        </w:rPr>
        <w:t>Israel struck Syria’s lone nuclear reactor just months after discovering it</w:t>
      </w:r>
      <w:r w:rsidRPr="0001454A">
        <w:t xml:space="preserve">. </w:t>
      </w:r>
      <w:r w:rsidRPr="0001454A">
        <w:rPr>
          <w:rStyle w:val="StyleUnderline"/>
        </w:rPr>
        <w:t>The IAEA had been completely in the dark about the reactor</w:t>
      </w:r>
      <w:r w:rsidRPr="0001454A">
        <w:t xml:space="preserve">, and took years to confirm the building was in fact housing one.¶ </w:t>
      </w:r>
      <w:r w:rsidRPr="0001454A">
        <w:rPr>
          <w:rStyle w:val="StyleUnderline"/>
        </w:rPr>
        <w:t>Contrast this with Israel’s policy toward Iran’s nuclear program</w:t>
      </w:r>
      <w:r w:rsidRPr="0001454A">
        <w:t xml:space="preserve">. The uranium-enrichment facility in </w:t>
      </w:r>
      <w:proofErr w:type="spellStart"/>
      <w:r w:rsidRPr="0001454A">
        <w:t>Natanz</w:t>
      </w:r>
      <w:proofErr w:type="spellEnd"/>
      <w:r w:rsidRPr="0001454A">
        <w:t xml:space="preserve"> and </w:t>
      </w:r>
      <w:r w:rsidRPr="0001454A">
        <w:rPr>
          <w:rStyle w:val="StyleUnderline"/>
        </w:rPr>
        <w:t>the heavy-water reactor at Ara</w:t>
      </w:r>
      <w:r w:rsidRPr="0001454A">
        <w:t xml:space="preserve">k first </w:t>
      </w:r>
      <w:r w:rsidRPr="0001454A">
        <w:rPr>
          <w:rStyle w:val="StyleUnderline"/>
        </w:rPr>
        <w:t>became public knowledge in 2002</w:t>
      </w:r>
      <w:r w:rsidRPr="0001454A">
        <w:t xml:space="preserve">. </w:t>
      </w:r>
      <w:r w:rsidRPr="0001454A">
        <w:rPr>
          <w:rStyle w:val="StyleUnderline"/>
        </w:rPr>
        <w:t>For more than a decade now, Tel Aviv has watched as the program has expanded into two fully operational nuclear facilities</w:t>
      </w:r>
      <w:r w:rsidRPr="0001454A">
        <w:t xml:space="preserve">, a budding nuclear-research reactor, and countless other well-protected and -dispersed sites. Furthermore, America’s extreme reluctance to initiate strikes on Iran was made clear to Israel at least as far back as 2008. </w:t>
      </w:r>
      <w:r w:rsidRPr="0001454A">
        <w:rPr>
          <w:rStyle w:val="StyleUnderline"/>
        </w:rPr>
        <w:t xml:space="preserve">It would be completely at odds with how Israel operates for it to standby until the last minute </w:t>
      </w:r>
      <w:r w:rsidRPr="0001454A">
        <w:t>when faced with what it views as an existential threat.¶</w:t>
      </w:r>
    </w:p>
    <w:p w:rsidR="00AE2844" w:rsidRPr="00425E35" w:rsidRDefault="00AE2844" w:rsidP="00AE2844">
      <w:pPr>
        <w:pStyle w:val="Heading3"/>
      </w:pPr>
      <w:r>
        <w:t>AT: NPT Turn</w:t>
      </w:r>
    </w:p>
    <w:p w:rsidR="00AE2844" w:rsidRDefault="00AE2844" w:rsidP="00AE2844">
      <w:pPr>
        <w:pStyle w:val="Heading4"/>
      </w:pPr>
      <w:r>
        <w:t>No NPT breakdown—secondary agreements, lack of capacity, and no interest</w:t>
      </w:r>
    </w:p>
    <w:p w:rsidR="00AE2844" w:rsidRDefault="00AE2844" w:rsidP="00AE2844">
      <w:proofErr w:type="spellStart"/>
      <w:r w:rsidRPr="005375AB">
        <w:rPr>
          <w:rStyle w:val="Style13ptBold"/>
        </w:rPr>
        <w:t>Esfiandiary</w:t>
      </w:r>
      <w:proofErr w:type="spellEnd"/>
      <w:r w:rsidRPr="005375AB">
        <w:rPr>
          <w:rStyle w:val="Style13ptBold"/>
        </w:rPr>
        <w:t xml:space="preserve"> and </w:t>
      </w:r>
      <w:proofErr w:type="spellStart"/>
      <w:r w:rsidRPr="005375AB">
        <w:rPr>
          <w:rStyle w:val="Style13ptBold"/>
        </w:rPr>
        <w:t>Tabatabai</w:t>
      </w:r>
      <w:proofErr w:type="spellEnd"/>
      <w:r w:rsidRPr="005375AB">
        <w:rPr>
          <w:rStyle w:val="Style13ptBold"/>
        </w:rPr>
        <w:t xml:space="preserve"> 4/28</w:t>
      </w:r>
      <w:r>
        <w:t xml:space="preserve"> (Dina </w:t>
      </w:r>
      <w:proofErr w:type="spellStart"/>
      <w:r>
        <w:t>Esfandiary</w:t>
      </w:r>
      <w:proofErr w:type="spellEnd"/>
      <w:r>
        <w:t xml:space="preserve"> and Ariane </w:t>
      </w:r>
      <w:proofErr w:type="spellStart"/>
      <w:r>
        <w:t>Tabatabai</w:t>
      </w:r>
      <w:proofErr w:type="spellEnd"/>
      <w:r>
        <w:t xml:space="preserve">; Dina </w:t>
      </w:r>
      <w:proofErr w:type="spellStart"/>
      <w:r>
        <w:t>Esfandiary</w:t>
      </w:r>
      <w:proofErr w:type="spellEnd"/>
      <w:r>
        <w:t xml:space="preserve"> is a McArthur Fellow in the Centre for Science and Security Studies at King’s College London. Ariane </w:t>
      </w:r>
      <w:proofErr w:type="spellStart"/>
      <w:r>
        <w:t>Tabatabai</w:t>
      </w:r>
      <w:proofErr w:type="spellEnd"/>
      <w:r>
        <w:t xml:space="preserve"> is a visiting assistant professor in the Security Studies Program at the Georgetown University School of Foreign Service and a columnist for The Bulletin of the Atomic Scientists; “Why an Iran deal won’t lead to nuclear proliferation”; Washington Post; </w:t>
      </w:r>
      <w:hyperlink r:id="rId78" w:history="1">
        <w:r w:rsidRPr="009E6A90">
          <w:rPr>
            <w:rStyle w:val="Hyperlink"/>
          </w:rPr>
          <w:t>www.washingtonpost.com/blogs/monkey-cage/wp/2015/04/28/why-an-iran-deal-wont-lead-to-nuclear-proliferation/</w:t>
        </w:r>
      </w:hyperlink>
      <w:r>
        <w:t xml:space="preserve"> ) </w:t>
      </w:r>
      <w:proofErr w:type="spellStart"/>
      <w:r>
        <w:t>jskullz</w:t>
      </w:r>
      <w:proofErr w:type="spellEnd"/>
    </w:p>
    <w:p w:rsidR="00AE2844" w:rsidRDefault="00AE2844" w:rsidP="00AE2844">
      <w:r w:rsidRPr="005375AB">
        <w:t xml:space="preserve">First, the entire region, except for nuclear-armed Israel, is party to the NPT. This means that they’ve already legally given up the nuclear weapon option. Moreover, nuclear weapon states can’t legally provide them nuclear weapons either. Second, </w:t>
      </w:r>
      <w:r w:rsidRPr="005375AB">
        <w:rPr>
          <w:rStyle w:val="StyleUnderline"/>
        </w:rPr>
        <w:t xml:space="preserve">many countries have safeguards agreements and some, the additional protocol, in place. This means that their programs are under close </w:t>
      </w:r>
      <w:r w:rsidRPr="005375AB">
        <w:t>International Atomic Energy Agency (</w:t>
      </w:r>
      <w:r w:rsidRPr="005375AB">
        <w:rPr>
          <w:rStyle w:val="StyleUnderline"/>
        </w:rPr>
        <w:t>IAEA) scrutiny.¶</w:t>
      </w:r>
      <w:r w:rsidRPr="005375AB">
        <w:t xml:space="preserve"> ¶ </w:t>
      </w:r>
      <w:proofErr w:type="gramStart"/>
      <w:r w:rsidRPr="005375AB">
        <w:rPr>
          <w:rStyle w:val="StyleUnderline"/>
        </w:rPr>
        <w:t>None</w:t>
      </w:r>
      <w:proofErr w:type="gramEnd"/>
      <w:r w:rsidRPr="005375AB">
        <w:rPr>
          <w:rStyle w:val="StyleUnderline"/>
        </w:rPr>
        <w:t xml:space="preserve"> of these states have expressed an interest in reprocessing, which closes the plutonium path to the bomb</w:t>
      </w:r>
      <w:r w:rsidRPr="005375AB">
        <w:t xml:space="preserve">. </w:t>
      </w:r>
      <w:r w:rsidRPr="005375AB">
        <w:rPr>
          <w:rStyle w:val="StyleUnderline"/>
        </w:rPr>
        <w:t>Some have even foregone enrichment, which blocks the uranium path to the bomb</w:t>
      </w:r>
      <w:r w:rsidRPr="005375AB">
        <w:t xml:space="preserve">. That’s the case for the UAE. But some states, such as Saudi Arabia and Turkey, want to reserve “the right” to enrich. Riyadh went further and stated it wanted whatever Iran got out of the negotiations, including enrichment.¶ ¶ </w:t>
      </w:r>
      <w:r w:rsidRPr="005375AB">
        <w:rPr>
          <w:rStyle w:val="StyleUnderline"/>
        </w:rPr>
        <w:t>Saudi Arabia, Turkey, Egypt, Jordan and the UAE are all dependent on foreign suppliers and expertise for their programs. They lack the human capacity for the programs. Foreign involvement makes it difficult, though not impossible, to covertly develop a nuclear weapon.</w:t>
      </w:r>
      <w:r w:rsidRPr="005375AB">
        <w:t xml:space="preserve"> This means that suppliers also need to do their due diligence and ensure that buyers use their equipment for purely peaceful purposes.</w:t>
      </w:r>
    </w:p>
    <w:p w:rsidR="00AE2844" w:rsidRPr="00425E35" w:rsidRDefault="00AE2844" w:rsidP="00AE2844">
      <w:pPr>
        <w:pStyle w:val="Heading3"/>
      </w:pPr>
      <w:r>
        <w:t>AT: Bomb Good</w:t>
      </w:r>
    </w:p>
    <w:p w:rsidR="00AE2844" w:rsidRPr="00803F0E" w:rsidRDefault="00AE2844" w:rsidP="00AE2844">
      <w:pPr>
        <w:pStyle w:val="Heading4"/>
        <w:rPr>
          <w:rStyle w:val="Style13ptBold"/>
          <w:b/>
        </w:rPr>
      </w:pPr>
      <w:r>
        <w:rPr>
          <w:rStyle w:val="Style13ptBold"/>
          <w:b/>
        </w:rPr>
        <w:t xml:space="preserve">Iran bomb increases risk of nuclear </w:t>
      </w:r>
      <w:proofErr w:type="spellStart"/>
      <w:r>
        <w:rPr>
          <w:rStyle w:val="Style13ptBold"/>
          <w:b/>
        </w:rPr>
        <w:t>miscalc</w:t>
      </w:r>
      <w:proofErr w:type="spellEnd"/>
    </w:p>
    <w:p w:rsidR="00AE2844" w:rsidRDefault="00AE2844" w:rsidP="00AE2844">
      <w:proofErr w:type="spellStart"/>
      <w:r w:rsidRPr="00803F0E">
        <w:rPr>
          <w:rStyle w:val="Style13ptBold"/>
        </w:rPr>
        <w:t>Dokos</w:t>
      </w:r>
      <w:proofErr w:type="spellEnd"/>
      <w:r w:rsidRPr="00803F0E">
        <w:rPr>
          <w:rStyle w:val="Style13ptBold"/>
        </w:rPr>
        <w:t xml:space="preserve"> 12</w:t>
      </w:r>
      <w:r>
        <w:t xml:space="preserve"> (</w:t>
      </w:r>
      <w:proofErr w:type="spellStart"/>
      <w:r>
        <w:t>Thanos</w:t>
      </w:r>
      <w:proofErr w:type="spellEnd"/>
      <w:r>
        <w:t xml:space="preserve"> </w:t>
      </w:r>
      <w:proofErr w:type="spellStart"/>
      <w:r>
        <w:t>Dokos</w:t>
      </w:r>
      <w:proofErr w:type="spellEnd"/>
      <w:r>
        <w:t>; Sep 2012; Director-General of the Hellenic Foundation for European &amp; Foreign Policy (ELIAMEP); Why Kenneth Waltz is Both Right &amp; Wrong About the ‘Iranian Bomb”; ELIAMP; http://www.isn.ethz.ch/Digital-Library/Publications/Detail/?id=</w:t>
      </w:r>
      <w:proofErr w:type="gramStart"/>
      <w:r>
        <w:t>153731 )</w:t>
      </w:r>
      <w:proofErr w:type="gramEnd"/>
      <w:r>
        <w:t xml:space="preserve"> </w:t>
      </w:r>
      <w:proofErr w:type="spellStart"/>
      <w:r>
        <w:t>jskullz</w:t>
      </w:r>
      <w:proofErr w:type="spellEnd"/>
    </w:p>
    <w:p w:rsidR="00AE2844" w:rsidRDefault="00AE2844" w:rsidP="00AE2844">
      <w:pPr>
        <w:rPr>
          <w:sz w:val="16"/>
        </w:rPr>
      </w:pPr>
      <w:r w:rsidRPr="00803F0E">
        <w:rPr>
          <w:rStyle w:val="StyleUnderline"/>
        </w:rPr>
        <w:t>At the heart of the views of the Waltz school is a simple</w:t>
      </w:r>
      <w:r w:rsidRPr="006A761E">
        <w:rPr>
          <w:rStyle w:val="StyleUnderline"/>
          <w:sz w:val="12"/>
          <w:u w:val="none"/>
        </w:rPr>
        <w:t>¶</w:t>
      </w:r>
      <w:r w:rsidRPr="00803F0E">
        <w:rPr>
          <w:rStyle w:val="StyleUnderline"/>
        </w:rPr>
        <w:t xml:space="preserve"> extrapolation from the non-use of nuclear weapons in</w:t>
      </w:r>
      <w:r w:rsidRPr="006A761E">
        <w:rPr>
          <w:rStyle w:val="StyleUnderline"/>
          <w:sz w:val="12"/>
          <w:u w:val="none"/>
        </w:rPr>
        <w:t>¶</w:t>
      </w:r>
      <w:r w:rsidRPr="00803F0E">
        <w:rPr>
          <w:rStyle w:val="StyleUnderline"/>
        </w:rPr>
        <w:t xml:space="preserve"> the U.S.-Soviet context to the future non-use of those</w:t>
      </w:r>
      <w:r w:rsidRPr="006A761E">
        <w:rPr>
          <w:rStyle w:val="StyleUnderline"/>
          <w:sz w:val="12"/>
          <w:u w:val="none"/>
        </w:rPr>
        <w:t>¶</w:t>
      </w:r>
      <w:r w:rsidRPr="00803F0E">
        <w:rPr>
          <w:rStyle w:val="StyleUnderline"/>
        </w:rPr>
        <w:t xml:space="preserve"> weapons in other regions. This analogy overlooks the</w:t>
      </w:r>
      <w:r w:rsidRPr="006A761E">
        <w:rPr>
          <w:rStyle w:val="StyleUnderline"/>
          <w:sz w:val="12"/>
          <w:u w:val="none"/>
        </w:rPr>
        <w:t>¶</w:t>
      </w:r>
      <w:r w:rsidRPr="00803F0E">
        <w:rPr>
          <w:rStyle w:val="StyleUnderline"/>
        </w:rPr>
        <w:t xml:space="preserve"> unique combination of circumstances that has helped to</w:t>
      </w:r>
      <w:r w:rsidRPr="006A761E">
        <w:rPr>
          <w:rStyle w:val="StyleUnderline"/>
          <w:sz w:val="12"/>
          <w:u w:val="none"/>
        </w:rPr>
        <w:t>¶</w:t>
      </w:r>
      <w:r w:rsidRPr="00803F0E">
        <w:rPr>
          <w:rStyle w:val="StyleUnderline"/>
        </w:rPr>
        <w:t xml:space="preserve"> ensure nuclear peace over the past decades</w:t>
      </w:r>
      <w:r w:rsidRPr="006A761E">
        <w:rPr>
          <w:sz w:val="16"/>
        </w:rPr>
        <w:t xml:space="preserve">. </w:t>
      </w:r>
      <w:r w:rsidRPr="00803F0E">
        <w:rPr>
          <w:rStyle w:val="StyleUnderline"/>
        </w:rPr>
        <w:t>The non-</w:t>
      </w:r>
      <w:r w:rsidRPr="006A761E">
        <w:rPr>
          <w:rStyle w:val="StyleUnderline"/>
          <w:sz w:val="12"/>
          <w:u w:val="none"/>
        </w:rPr>
        <w:t>¶</w:t>
      </w:r>
      <w:r w:rsidRPr="00803F0E">
        <w:rPr>
          <w:rStyle w:val="StyleUnderline"/>
        </w:rPr>
        <w:t xml:space="preserve"> use of nuclear weapons has rested upon particular</w:t>
      </w:r>
      <w:r w:rsidRPr="006A761E">
        <w:rPr>
          <w:rStyle w:val="StyleUnderline"/>
          <w:sz w:val="12"/>
          <w:u w:val="none"/>
        </w:rPr>
        <w:t>¶</w:t>
      </w:r>
      <w:r w:rsidRPr="00803F0E">
        <w:rPr>
          <w:rStyle w:val="StyleUnderline"/>
        </w:rPr>
        <w:t xml:space="preserve"> geopolitical and technical factors: </w:t>
      </w:r>
      <w:r w:rsidRPr="006A761E">
        <w:rPr>
          <w:sz w:val="16"/>
        </w:rPr>
        <w:t>cautious leadership</w:t>
      </w:r>
      <w:r w:rsidRPr="006A761E">
        <w:rPr>
          <w:sz w:val="12"/>
        </w:rPr>
        <w:t>¶</w:t>
      </w:r>
      <w:r w:rsidRPr="006A761E">
        <w:rPr>
          <w:sz w:val="16"/>
        </w:rPr>
        <w:t xml:space="preserve"> (despite the harsh rhetoric of both sides); the fact that</w:t>
      </w:r>
      <w:r w:rsidRPr="006A761E">
        <w:rPr>
          <w:sz w:val="12"/>
        </w:rPr>
        <w:t>¶</w:t>
      </w:r>
      <w:r w:rsidRPr="006A761E">
        <w:rPr>
          <w:sz w:val="16"/>
        </w:rPr>
        <w:t xml:space="preserve"> neither national survival nor territorial integrity was</w:t>
      </w:r>
      <w:r w:rsidRPr="006A761E">
        <w:rPr>
          <w:sz w:val="12"/>
        </w:rPr>
        <w:t>¶</w:t>
      </w:r>
      <w:r w:rsidRPr="006A761E">
        <w:rPr>
          <w:sz w:val="16"/>
        </w:rPr>
        <w:t xml:space="preserve"> immediately at stake and that neither power has ever</w:t>
      </w:r>
      <w:r w:rsidRPr="006A761E">
        <w:rPr>
          <w:sz w:val="12"/>
        </w:rPr>
        <w:t>¶</w:t>
      </w:r>
      <w:r w:rsidRPr="006A761E">
        <w:rPr>
          <w:sz w:val="16"/>
        </w:rPr>
        <w:t xml:space="preserve"> been at war with the other; the lack of common</w:t>
      </w:r>
      <w:r w:rsidRPr="006A761E">
        <w:rPr>
          <w:sz w:val="12"/>
        </w:rPr>
        <w:t>¶</w:t>
      </w:r>
      <w:r w:rsidRPr="006A761E">
        <w:rPr>
          <w:sz w:val="16"/>
        </w:rPr>
        <w:t xml:space="preserve"> borders, thereby lessening flash points for conflict and</w:t>
      </w:r>
      <w:r w:rsidRPr="006A761E">
        <w:rPr>
          <w:sz w:val="12"/>
        </w:rPr>
        <w:t>¶</w:t>
      </w:r>
      <w:r w:rsidRPr="006A761E">
        <w:rPr>
          <w:sz w:val="16"/>
        </w:rPr>
        <w:t xml:space="preserve"> impeding escalation; and adequate technical means to</w:t>
      </w:r>
      <w:r w:rsidRPr="006A761E">
        <w:rPr>
          <w:sz w:val="12"/>
        </w:rPr>
        <w:t>¶</w:t>
      </w:r>
      <w:r w:rsidRPr="006A761E">
        <w:rPr>
          <w:sz w:val="16"/>
        </w:rPr>
        <w:t xml:space="preserve"> prevent accidental detonation and the unauthorized use</w:t>
      </w:r>
      <w:r w:rsidRPr="006A761E">
        <w:rPr>
          <w:sz w:val="12"/>
        </w:rPr>
        <w:t>¶</w:t>
      </w:r>
      <w:r w:rsidRPr="006A761E">
        <w:rPr>
          <w:sz w:val="16"/>
        </w:rPr>
        <w:t xml:space="preserve"> of nuclear weapons. Without these features, mere fear</w:t>
      </w:r>
      <w:r w:rsidRPr="006A761E">
        <w:rPr>
          <w:sz w:val="12"/>
        </w:rPr>
        <w:t>¶</w:t>
      </w:r>
      <w:r w:rsidRPr="006A761E">
        <w:rPr>
          <w:sz w:val="16"/>
        </w:rPr>
        <w:t xml:space="preserve"> of nuclear destruction, though itself quite important</w:t>
      </w:r>
      <w:proofErr w:type="gramStart"/>
      <w:r w:rsidRPr="006A761E">
        <w:rPr>
          <w:sz w:val="16"/>
        </w:rPr>
        <w:t>,</w:t>
      </w:r>
      <w:r w:rsidRPr="006A761E">
        <w:rPr>
          <w:sz w:val="12"/>
        </w:rPr>
        <w:t>¶</w:t>
      </w:r>
      <w:proofErr w:type="gramEnd"/>
      <w:r w:rsidRPr="006A761E">
        <w:rPr>
          <w:sz w:val="16"/>
        </w:rPr>
        <w:t xml:space="preserve"> might not have sufficed.</w:t>
      </w:r>
      <w:r w:rsidRPr="006A761E">
        <w:rPr>
          <w:sz w:val="12"/>
        </w:rPr>
        <w:t>¶</w:t>
      </w:r>
      <w:r w:rsidRPr="006A761E">
        <w:rPr>
          <w:sz w:val="16"/>
        </w:rPr>
        <w:t xml:space="preserve"> For example, </w:t>
      </w:r>
      <w:r w:rsidRPr="00803F0E">
        <w:rPr>
          <w:rStyle w:val="StyleUnderline"/>
        </w:rPr>
        <w:t>the probability of the use of nuclear</w:t>
      </w:r>
      <w:r w:rsidRPr="006A761E">
        <w:rPr>
          <w:rStyle w:val="StyleUnderline"/>
          <w:sz w:val="12"/>
          <w:u w:val="none"/>
        </w:rPr>
        <w:t>¶</w:t>
      </w:r>
      <w:r w:rsidRPr="00803F0E">
        <w:rPr>
          <w:rStyle w:val="StyleUnderline"/>
        </w:rPr>
        <w:t xml:space="preserve"> weapons as a result of miscalculation or loss of control</w:t>
      </w:r>
      <w:r w:rsidRPr="006A761E">
        <w:rPr>
          <w:rStyle w:val="StyleUnderline"/>
          <w:sz w:val="12"/>
          <w:u w:val="none"/>
        </w:rPr>
        <w:t>¶</w:t>
      </w:r>
      <w:r w:rsidRPr="00803F0E">
        <w:rPr>
          <w:rStyle w:val="StyleUnderline"/>
        </w:rPr>
        <w:t xml:space="preserve"> during a crisis cannot be easily dismissed</w:t>
      </w:r>
      <w:r w:rsidRPr="006A761E">
        <w:rPr>
          <w:sz w:val="16"/>
        </w:rPr>
        <w:t xml:space="preserve">. </w:t>
      </w:r>
      <w:r w:rsidRPr="00803F0E">
        <w:rPr>
          <w:rStyle w:val="StyleUnderline"/>
        </w:rPr>
        <w:t>The lack of</w:t>
      </w:r>
      <w:r w:rsidRPr="006A761E">
        <w:rPr>
          <w:rStyle w:val="StyleUnderline"/>
          <w:sz w:val="12"/>
          <w:u w:val="none"/>
        </w:rPr>
        <w:t>¶</w:t>
      </w:r>
      <w:r w:rsidRPr="00803F0E">
        <w:rPr>
          <w:rStyle w:val="StyleUnderline"/>
        </w:rPr>
        <w:t xml:space="preserve"> secure second-strike forces and reliable C4I systems in</w:t>
      </w:r>
      <w:r w:rsidRPr="006A761E">
        <w:rPr>
          <w:rStyle w:val="StyleUnderline"/>
          <w:sz w:val="12"/>
          <w:u w:val="none"/>
        </w:rPr>
        <w:t>¶</w:t>
      </w:r>
      <w:r w:rsidRPr="00803F0E">
        <w:rPr>
          <w:rStyle w:val="StyleUnderline"/>
        </w:rPr>
        <w:t xml:space="preserve"> most</w:t>
      </w:r>
      <w:r w:rsidRPr="006A761E">
        <w:rPr>
          <w:sz w:val="16"/>
        </w:rPr>
        <w:t xml:space="preserve"> new </w:t>
      </w:r>
      <w:r w:rsidRPr="00803F0E">
        <w:rPr>
          <w:rStyle w:val="StyleUnderline"/>
        </w:rPr>
        <w:t>nuclear weapon states and the adoption of</w:t>
      </w:r>
      <w:r w:rsidRPr="006A761E">
        <w:rPr>
          <w:sz w:val="12"/>
        </w:rPr>
        <w:t>¶</w:t>
      </w:r>
      <w:r w:rsidRPr="006A761E">
        <w:rPr>
          <w:sz w:val="16"/>
        </w:rPr>
        <w:t xml:space="preserve"> launch-on-warning (</w:t>
      </w:r>
      <w:r w:rsidRPr="00803F0E">
        <w:rPr>
          <w:rStyle w:val="StyleUnderline"/>
        </w:rPr>
        <w:t>LOW) postures as a consequence</w:t>
      </w:r>
      <w:proofErr w:type="gramStart"/>
      <w:r w:rsidRPr="00803F0E">
        <w:rPr>
          <w:rStyle w:val="StyleUnderline"/>
        </w:rPr>
        <w:t>,</w:t>
      </w:r>
      <w:r w:rsidRPr="006A761E">
        <w:rPr>
          <w:rStyle w:val="StyleUnderline"/>
          <w:sz w:val="12"/>
          <w:u w:val="none"/>
        </w:rPr>
        <w:t>¶</w:t>
      </w:r>
      <w:proofErr w:type="gramEnd"/>
      <w:r w:rsidRPr="00803F0E">
        <w:rPr>
          <w:rStyle w:val="StyleUnderline"/>
        </w:rPr>
        <w:t xml:space="preserve"> could result to strategic instability and could increase</w:t>
      </w:r>
      <w:r w:rsidRPr="006A761E">
        <w:rPr>
          <w:rStyle w:val="StyleUnderline"/>
          <w:sz w:val="12"/>
          <w:u w:val="none"/>
        </w:rPr>
        <w:t>¶</w:t>
      </w:r>
      <w:r w:rsidRPr="00803F0E">
        <w:rPr>
          <w:rStyle w:val="StyleUnderline"/>
        </w:rPr>
        <w:t xml:space="preserve"> the probability of the use of nuclear weapons due to</w:t>
      </w:r>
      <w:r w:rsidRPr="006A761E">
        <w:rPr>
          <w:rStyle w:val="StyleUnderline"/>
          <w:sz w:val="12"/>
          <w:u w:val="none"/>
        </w:rPr>
        <w:t>¶</w:t>
      </w:r>
      <w:r w:rsidRPr="00803F0E">
        <w:rPr>
          <w:rStyle w:val="StyleUnderline"/>
        </w:rPr>
        <w:t xml:space="preserve"> miscalculation.</w:t>
      </w:r>
      <w:r w:rsidRPr="006A761E">
        <w:rPr>
          <w:sz w:val="16"/>
        </w:rPr>
        <w:t xml:space="preserve"> And </w:t>
      </w:r>
      <w:r w:rsidRPr="00803F0E">
        <w:rPr>
          <w:rStyle w:val="StyleUnderline"/>
        </w:rPr>
        <w:t>however small the risk of each</w:t>
      </w:r>
      <w:r w:rsidRPr="006A761E">
        <w:rPr>
          <w:rStyle w:val="StyleUnderline"/>
          <w:sz w:val="12"/>
          <w:u w:val="none"/>
        </w:rPr>
        <w:t>¶</w:t>
      </w:r>
      <w:r w:rsidRPr="00803F0E">
        <w:rPr>
          <w:rStyle w:val="StyleUnderline"/>
        </w:rPr>
        <w:t xml:space="preserve"> individual scenario may be, one should also consider the</w:t>
      </w:r>
      <w:r w:rsidRPr="006A761E">
        <w:rPr>
          <w:rStyle w:val="StyleUnderline"/>
          <w:sz w:val="12"/>
          <w:u w:val="none"/>
        </w:rPr>
        <w:t>¶</w:t>
      </w:r>
      <w:r w:rsidRPr="00803F0E">
        <w:rPr>
          <w:rStyle w:val="StyleUnderline"/>
        </w:rPr>
        <w:t xml:space="preserve"> cumulative risk of all the possible dangers arising from</w:t>
      </w:r>
      <w:r w:rsidRPr="006A761E">
        <w:rPr>
          <w:rStyle w:val="StyleUnderline"/>
          <w:sz w:val="12"/>
          <w:u w:val="none"/>
        </w:rPr>
        <w:t>¶</w:t>
      </w:r>
      <w:r w:rsidRPr="00803F0E">
        <w:rPr>
          <w:rStyle w:val="StyleUnderline"/>
        </w:rPr>
        <w:t xml:space="preserve"> additional nuclear proliferation.</w:t>
      </w:r>
      <w:r w:rsidRPr="006A761E">
        <w:rPr>
          <w:sz w:val="16"/>
        </w:rPr>
        <w:t xml:space="preserve"> Th</w:t>
      </w:r>
      <w:r w:rsidRPr="00803F0E">
        <w:rPr>
          <w:rStyle w:val="StyleUnderline"/>
        </w:rPr>
        <w:t>e prospect of a</w:t>
      </w:r>
      <w:r w:rsidRPr="006A761E">
        <w:rPr>
          <w:rStyle w:val="StyleUnderline"/>
          <w:sz w:val="12"/>
          <w:u w:val="none"/>
        </w:rPr>
        <w:t>¶</w:t>
      </w:r>
      <w:r w:rsidRPr="00803F0E">
        <w:rPr>
          <w:rStyle w:val="StyleUnderline"/>
        </w:rPr>
        <w:t xml:space="preserve"> nuclear “accident” or miscalculation would, therefore</w:t>
      </w:r>
      <w:proofErr w:type="gramStart"/>
      <w:r w:rsidRPr="00803F0E">
        <w:rPr>
          <w:rStyle w:val="StyleUnderline"/>
        </w:rPr>
        <w:t>,</w:t>
      </w:r>
      <w:r w:rsidRPr="006A761E">
        <w:rPr>
          <w:rStyle w:val="StyleUnderline"/>
          <w:sz w:val="12"/>
          <w:u w:val="none"/>
        </w:rPr>
        <w:t>¶</w:t>
      </w:r>
      <w:proofErr w:type="gramEnd"/>
      <w:r w:rsidRPr="00803F0E">
        <w:rPr>
          <w:rStyle w:val="StyleUnderline"/>
        </w:rPr>
        <w:t xml:space="preserve"> be much higher in a proliferated world, as tensions</w:t>
      </w:r>
      <w:r w:rsidRPr="006A761E">
        <w:rPr>
          <w:rStyle w:val="StyleUnderline"/>
          <w:sz w:val="12"/>
          <w:u w:val="none"/>
        </w:rPr>
        <w:t>¶</w:t>
      </w:r>
      <w:r w:rsidRPr="00803F0E">
        <w:rPr>
          <w:rStyle w:val="StyleUnderline"/>
        </w:rPr>
        <w:t xml:space="preserve"> between India and Pakistan have demonstrated </w:t>
      </w:r>
      <w:r w:rsidRPr="006A761E">
        <w:rPr>
          <w:sz w:val="16"/>
        </w:rPr>
        <w:t>in the</w:t>
      </w:r>
      <w:r w:rsidRPr="006A761E">
        <w:rPr>
          <w:sz w:val="12"/>
        </w:rPr>
        <w:t>¶</w:t>
      </w:r>
      <w:r w:rsidRPr="006A761E">
        <w:rPr>
          <w:sz w:val="16"/>
        </w:rPr>
        <w:t xml:space="preserve"> past. The Middle East is probably a different case</w:t>
      </w:r>
      <w:proofErr w:type="gramStart"/>
      <w:r w:rsidRPr="006A761E">
        <w:rPr>
          <w:sz w:val="16"/>
        </w:rPr>
        <w:t>,</w:t>
      </w:r>
      <w:r w:rsidRPr="006A761E">
        <w:rPr>
          <w:sz w:val="12"/>
        </w:rPr>
        <w:t>¶</w:t>
      </w:r>
      <w:proofErr w:type="gramEnd"/>
      <w:r w:rsidRPr="006A761E">
        <w:rPr>
          <w:sz w:val="16"/>
        </w:rPr>
        <w:t xml:space="preserve"> mainly because Israel and Iran are not geographically</w:t>
      </w:r>
      <w:r w:rsidRPr="006A761E">
        <w:rPr>
          <w:sz w:val="12"/>
        </w:rPr>
        <w:t>¶</w:t>
      </w:r>
      <w:r w:rsidRPr="006A761E">
        <w:rPr>
          <w:sz w:val="16"/>
        </w:rPr>
        <w:t xml:space="preserve"> contiguous states, nor do they constitute an existential</w:t>
      </w:r>
      <w:r w:rsidRPr="006A761E">
        <w:rPr>
          <w:sz w:val="12"/>
        </w:rPr>
        <w:t>¶</w:t>
      </w:r>
      <w:r w:rsidRPr="006A761E">
        <w:rPr>
          <w:sz w:val="16"/>
        </w:rPr>
        <w:t xml:space="preserve"> threat for the other side (although many Israelis would</w:t>
      </w:r>
      <w:r w:rsidRPr="006A761E">
        <w:rPr>
          <w:sz w:val="12"/>
        </w:rPr>
        <w:t>¶</w:t>
      </w:r>
      <w:r w:rsidRPr="006A761E">
        <w:rPr>
          <w:sz w:val="16"/>
        </w:rPr>
        <w:t xml:space="preserve"> take issue with that statement).</w:t>
      </w:r>
      <w:r w:rsidRPr="006A761E">
        <w:rPr>
          <w:sz w:val="12"/>
        </w:rPr>
        <w:t>¶</w:t>
      </w:r>
      <w:r w:rsidRPr="006A761E">
        <w:rPr>
          <w:sz w:val="16"/>
        </w:rPr>
        <w:t xml:space="preserve"> Waltz also argues that “Israel’s regional nuclear</w:t>
      </w:r>
      <w:r w:rsidRPr="006A761E">
        <w:rPr>
          <w:sz w:val="12"/>
        </w:rPr>
        <w:t>¶</w:t>
      </w:r>
      <w:r w:rsidRPr="006A761E">
        <w:rPr>
          <w:sz w:val="16"/>
        </w:rPr>
        <w:t xml:space="preserve"> monopoly has long fueled instability in the Middle East.</w:t>
      </w:r>
      <w:r w:rsidRPr="006A761E">
        <w:rPr>
          <w:sz w:val="12"/>
        </w:rPr>
        <w:t>¶</w:t>
      </w:r>
      <w:r w:rsidRPr="006A761E">
        <w:rPr>
          <w:sz w:val="16"/>
        </w:rPr>
        <w:t xml:space="preserve"> It is Israel’s nuclear arsenal, not Iran’s desire for one,</w:t>
      </w:r>
      <w:r w:rsidRPr="006A761E">
        <w:rPr>
          <w:sz w:val="12"/>
        </w:rPr>
        <w:t>¶</w:t>
      </w:r>
      <w:r w:rsidRPr="006A761E">
        <w:rPr>
          <w:sz w:val="16"/>
        </w:rPr>
        <w:t xml:space="preserve"> that has contributed most to the current crisis. Power</w:t>
      </w:r>
      <w:proofErr w:type="gramStart"/>
      <w:r w:rsidRPr="006A761E">
        <w:rPr>
          <w:sz w:val="16"/>
        </w:rPr>
        <w:t>,</w:t>
      </w:r>
      <w:r w:rsidRPr="006A761E">
        <w:rPr>
          <w:sz w:val="12"/>
        </w:rPr>
        <w:t>¶</w:t>
      </w:r>
      <w:proofErr w:type="gramEnd"/>
      <w:r w:rsidRPr="006A761E">
        <w:rPr>
          <w:sz w:val="16"/>
        </w:rPr>
        <w:t xml:space="preserve"> after all, begs to be balanced. What is surprising about</w:t>
      </w:r>
      <w:r w:rsidRPr="006A761E">
        <w:rPr>
          <w:sz w:val="12"/>
        </w:rPr>
        <w:t>¶</w:t>
      </w:r>
      <w:r w:rsidRPr="006A761E">
        <w:rPr>
          <w:sz w:val="16"/>
        </w:rPr>
        <w:t xml:space="preserve"> the Israeli case is that it has taken so long for a</w:t>
      </w:r>
      <w:r w:rsidRPr="006A761E">
        <w:rPr>
          <w:sz w:val="12"/>
        </w:rPr>
        <w:t>¶</w:t>
      </w:r>
      <w:r w:rsidRPr="006A761E">
        <w:rPr>
          <w:sz w:val="16"/>
        </w:rPr>
        <w:t xml:space="preserve"> potential balanced to </w:t>
      </w:r>
      <w:proofErr w:type="gramStart"/>
      <w:r w:rsidRPr="006A761E">
        <w:rPr>
          <w:sz w:val="16"/>
        </w:rPr>
        <w:t>emerge.</w:t>
      </w:r>
      <w:proofErr w:type="gramEnd"/>
      <w:r w:rsidRPr="006A761E">
        <w:rPr>
          <w:sz w:val="16"/>
        </w:rPr>
        <w:t>” He also suggests that</w:t>
      </w:r>
      <w:r w:rsidRPr="006A761E">
        <w:rPr>
          <w:sz w:val="12"/>
        </w:rPr>
        <w:t>¶</w:t>
      </w:r>
      <w:r w:rsidRPr="006A761E">
        <w:rPr>
          <w:sz w:val="16"/>
        </w:rPr>
        <w:t xml:space="preserve"> “Current tensions are best viewed not as the early</w:t>
      </w:r>
      <w:r w:rsidRPr="006A761E">
        <w:rPr>
          <w:sz w:val="12"/>
        </w:rPr>
        <w:t>¶</w:t>
      </w:r>
      <w:r w:rsidRPr="006A761E">
        <w:rPr>
          <w:sz w:val="16"/>
        </w:rPr>
        <w:t xml:space="preserve"> stages of a relatively recent Iranian nuclear crisis but</w:t>
      </w:r>
      <w:r w:rsidRPr="006A761E">
        <w:rPr>
          <w:sz w:val="12"/>
        </w:rPr>
        <w:t>¶</w:t>
      </w:r>
      <w:r w:rsidRPr="006A761E">
        <w:rPr>
          <w:sz w:val="16"/>
        </w:rPr>
        <w:t xml:space="preserve"> rather as the final stages of a decades-long Middle East</w:t>
      </w:r>
      <w:r w:rsidRPr="006A761E">
        <w:rPr>
          <w:sz w:val="12"/>
        </w:rPr>
        <w:t>¶</w:t>
      </w:r>
      <w:r w:rsidRPr="006A761E">
        <w:rPr>
          <w:sz w:val="16"/>
        </w:rPr>
        <w:t xml:space="preserve"> nuclear crisis that will only end when a balance of</w:t>
      </w:r>
      <w:r w:rsidRPr="006A761E">
        <w:rPr>
          <w:sz w:val="12"/>
        </w:rPr>
        <w:t>¶</w:t>
      </w:r>
      <w:r w:rsidRPr="006A761E">
        <w:rPr>
          <w:sz w:val="16"/>
        </w:rPr>
        <w:t xml:space="preserve"> military power is restored.” This is a rather surprising</w:t>
      </w:r>
      <w:r w:rsidRPr="006A761E">
        <w:rPr>
          <w:sz w:val="12"/>
        </w:rPr>
        <w:t>¶</w:t>
      </w:r>
      <w:r w:rsidRPr="006A761E">
        <w:rPr>
          <w:sz w:val="16"/>
        </w:rPr>
        <w:t xml:space="preserve"> statement</w:t>
      </w:r>
      <w:r w:rsidRPr="00803F0E">
        <w:rPr>
          <w:rStyle w:val="StyleUnderline"/>
        </w:rPr>
        <w:t xml:space="preserve">. Israeli policies </w:t>
      </w:r>
      <w:r w:rsidRPr="006A761E">
        <w:rPr>
          <w:sz w:val="16"/>
        </w:rPr>
        <w:t>and actions, especially in</w:t>
      </w:r>
      <w:r w:rsidRPr="006A761E">
        <w:rPr>
          <w:sz w:val="12"/>
        </w:rPr>
        <w:t>¶</w:t>
      </w:r>
      <w:r w:rsidRPr="006A761E">
        <w:rPr>
          <w:sz w:val="16"/>
        </w:rPr>
        <w:t xml:space="preserve"> connection with the Palestinian problem, </w:t>
      </w:r>
      <w:r w:rsidRPr="00803F0E">
        <w:rPr>
          <w:rStyle w:val="StyleUnderline"/>
        </w:rPr>
        <w:t>often have</w:t>
      </w:r>
      <w:r w:rsidRPr="006A761E">
        <w:rPr>
          <w:rStyle w:val="StyleUnderline"/>
          <w:sz w:val="12"/>
          <w:u w:val="none"/>
        </w:rPr>
        <w:t>¶</w:t>
      </w:r>
      <w:r w:rsidRPr="00803F0E">
        <w:rPr>
          <w:rStyle w:val="StyleUnderline"/>
        </w:rPr>
        <w:t xml:space="preserve"> had destabilizing consequences</w:t>
      </w:r>
      <w:r w:rsidRPr="006A761E">
        <w:rPr>
          <w:sz w:val="16"/>
        </w:rPr>
        <w:t xml:space="preserve"> for the region, </w:t>
      </w:r>
      <w:r w:rsidRPr="00803F0E">
        <w:rPr>
          <w:rStyle w:val="StyleUnderline"/>
        </w:rPr>
        <w:t>but its</w:t>
      </w:r>
      <w:r w:rsidRPr="006A761E">
        <w:rPr>
          <w:rStyle w:val="StyleUnderline"/>
          <w:sz w:val="12"/>
          <w:u w:val="none"/>
        </w:rPr>
        <w:t>¶</w:t>
      </w:r>
      <w:r w:rsidRPr="00803F0E">
        <w:rPr>
          <w:rStyle w:val="StyleUnderline"/>
        </w:rPr>
        <w:t xml:space="preserve"> “nuclear behavior” can hardly be described as</w:t>
      </w:r>
      <w:r w:rsidRPr="006A761E">
        <w:rPr>
          <w:rStyle w:val="StyleUnderline"/>
          <w:sz w:val="12"/>
          <w:u w:val="none"/>
        </w:rPr>
        <w:t>¶</w:t>
      </w:r>
      <w:r w:rsidRPr="00803F0E">
        <w:rPr>
          <w:rStyle w:val="StyleUnderline"/>
        </w:rPr>
        <w:t xml:space="preserve"> irresponsible</w:t>
      </w:r>
      <w:r w:rsidRPr="006A761E">
        <w:rPr>
          <w:sz w:val="16"/>
        </w:rPr>
        <w:t xml:space="preserve"> or destabilizing (this doesn’t imply, of</w:t>
      </w:r>
      <w:r w:rsidRPr="006A761E">
        <w:rPr>
          <w:sz w:val="12"/>
        </w:rPr>
        <w:t>¶</w:t>
      </w:r>
      <w:r w:rsidRPr="006A761E">
        <w:rPr>
          <w:sz w:val="16"/>
        </w:rPr>
        <w:t xml:space="preserve"> course, that efforts for a NWFZ in the Middle East</w:t>
      </w:r>
      <w:r w:rsidRPr="006A761E">
        <w:rPr>
          <w:sz w:val="12"/>
        </w:rPr>
        <w:t>¶</w:t>
      </w:r>
      <w:r w:rsidRPr="006A761E">
        <w:rPr>
          <w:sz w:val="16"/>
        </w:rPr>
        <w:t xml:space="preserve"> should be abandoned). As a result,</w:t>
      </w:r>
      <w:r w:rsidRPr="00803F0E">
        <w:rPr>
          <w:rStyle w:val="StyleUnderline"/>
        </w:rPr>
        <w:t xml:space="preserve"> the only full-fledged</w:t>
      </w:r>
      <w:r w:rsidRPr="006A761E">
        <w:rPr>
          <w:rStyle w:val="StyleUnderline"/>
          <w:sz w:val="12"/>
          <w:u w:val="none"/>
        </w:rPr>
        <w:t>¶</w:t>
      </w:r>
      <w:r w:rsidRPr="00803F0E">
        <w:rPr>
          <w:rStyle w:val="StyleUnderline"/>
        </w:rPr>
        <w:t xml:space="preserve"> effort to acquire nuclear weapons by a Middle Eastern</w:t>
      </w:r>
      <w:r w:rsidRPr="006A761E">
        <w:rPr>
          <w:rStyle w:val="StyleUnderline"/>
          <w:sz w:val="12"/>
          <w:u w:val="none"/>
        </w:rPr>
        <w:t>¶</w:t>
      </w:r>
      <w:r w:rsidRPr="00803F0E">
        <w:rPr>
          <w:rStyle w:val="StyleUnderline"/>
        </w:rPr>
        <w:t xml:space="preserve"> state was motivated by Saddam’s regional ambitions,</w:t>
      </w:r>
      <w:r w:rsidRPr="006A761E">
        <w:rPr>
          <w:rStyle w:val="StyleUnderline"/>
          <w:sz w:val="12"/>
          <w:u w:val="none"/>
        </w:rPr>
        <w:t>¶</w:t>
      </w:r>
      <w:r w:rsidRPr="00803F0E">
        <w:rPr>
          <w:rStyle w:val="StyleUnderline"/>
        </w:rPr>
        <w:t xml:space="preserve"> not concern about Israel’s nuclear arsenal</w:t>
      </w:r>
      <w:r w:rsidRPr="006A761E">
        <w:rPr>
          <w:sz w:val="16"/>
        </w:rPr>
        <w:t>.</w:t>
      </w:r>
      <w:r w:rsidRPr="006A761E">
        <w:rPr>
          <w:sz w:val="12"/>
        </w:rPr>
        <w:t>¶</w:t>
      </w:r>
      <w:r w:rsidRPr="006A761E">
        <w:rPr>
          <w:sz w:val="16"/>
        </w:rPr>
        <w:t xml:space="preserve"> Similarly, </w:t>
      </w:r>
      <w:r w:rsidRPr="00803F0E">
        <w:rPr>
          <w:rStyle w:val="StyleUnderline"/>
        </w:rPr>
        <w:t>Tehran’s current security policies, including</w:t>
      </w:r>
      <w:r w:rsidRPr="006A761E">
        <w:rPr>
          <w:rStyle w:val="StyleUnderline"/>
          <w:sz w:val="12"/>
          <w:u w:val="none"/>
        </w:rPr>
        <w:t>¶</w:t>
      </w:r>
      <w:r w:rsidRPr="00803F0E">
        <w:rPr>
          <w:rStyle w:val="StyleUnderline"/>
        </w:rPr>
        <w:t xml:space="preserve"> its</w:t>
      </w:r>
      <w:r w:rsidRPr="006A761E">
        <w:rPr>
          <w:sz w:val="16"/>
        </w:rPr>
        <w:t xml:space="preserve"> strong </w:t>
      </w:r>
      <w:r w:rsidRPr="00803F0E">
        <w:rPr>
          <w:rStyle w:val="StyleUnderline"/>
        </w:rPr>
        <w:t>interest in the development of a nuclear</w:t>
      </w:r>
      <w:r w:rsidRPr="006A761E">
        <w:rPr>
          <w:rStyle w:val="StyleUnderline"/>
          <w:sz w:val="12"/>
          <w:u w:val="none"/>
        </w:rPr>
        <w:t>¶</w:t>
      </w:r>
      <w:r w:rsidRPr="00803F0E">
        <w:rPr>
          <w:rStyle w:val="StyleUnderline"/>
        </w:rPr>
        <w:t xml:space="preserve"> weapon</w:t>
      </w:r>
      <w:r w:rsidRPr="006A761E">
        <w:rPr>
          <w:sz w:val="16"/>
        </w:rPr>
        <w:t xml:space="preserve"> capability and its regional aspirations, antedate</w:t>
      </w:r>
      <w:r w:rsidRPr="006A761E">
        <w:rPr>
          <w:sz w:val="12"/>
        </w:rPr>
        <w:t>¶</w:t>
      </w:r>
      <w:r w:rsidRPr="006A761E">
        <w:rPr>
          <w:sz w:val="16"/>
        </w:rPr>
        <w:t xml:space="preserve"> the Islamic revolution and </w:t>
      </w:r>
      <w:r w:rsidRPr="00803F0E">
        <w:rPr>
          <w:rStyle w:val="StyleUnderline"/>
        </w:rPr>
        <w:t>are rooted in Persian</w:t>
      </w:r>
      <w:r w:rsidRPr="006A761E">
        <w:rPr>
          <w:rStyle w:val="StyleUnderline"/>
          <w:sz w:val="12"/>
          <w:u w:val="none"/>
        </w:rPr>
        <w:t>¶</w:t>
      </w:r>
      <w:r w:rsidRPr="00803F0E">
        <w:rPr>
          <w:rStyle w:val="StyleUnderline"/>
        </w:rPr>
        <w:t xml:space="preserve"> nationalism and the country’s historical sense of</w:t>
      </w:r>
      <w:r w:rsidRPr="006A761E">
        <w:rPr>
          <w:rStyle w:val="StyleUnderline"/>
          <w:sz w:val="12"/>
          <w:u w:val="none"/>
        </w:rPr>
        <w:t>¶</w:t>
      </w:r>
      <w:r w:rsidRPr="00803F0E">
        <w:rPr>
          <w:rStyle w:val="StyleUnderline"/>
        </w:rPr>
        <w:t xml:space="preserve"> regional leadership, not Israel’s nuclear capability.</w:t>
      </w:r>
      <w:r w:rsidRPr="006A761E">
        <w:rPr>
          <w:rStyle w:val="StyleUnderline"/>
          <w:sz w:val="12"/>
          <w:u w:val="none"/>
        </w:rPr>
        <w:t>¶</w:t>
      </w:r>
      <w:r w:rsidRPr="006A761E">
        <w:rPr>
          <w:sz w:val="16"/>
        </w:rPr>
        <w:t xml:space="preserve"> Iran’s nuclear </w:t>
      </w:r>
      <w:proofErr w:type="spellStart"/>
      <w:r w:rsidRPr="006A761E">
        <w:rPr>
          <w:sz w:val="16"/>
        </w:rPr>
        <w:t>programme</w:t>
      </w:r>
      <w:proofErr w:type="spellEnd"/>
      <w:r w:rsidRPr="006A761E">
        <w:rPr>
          <w:sz w:val="16"/>
        </w:rPr>
        <w:t xml:space="preserve"> is also motivated, among</w:t>
      </w:r>
      <w:r w:rsidRPr="006A761E">
        <w:rPr>
          <w:sz w:val="12"/>
        </w:rPr>
        <w:t>¶</w:t>
      </w:r>
      <w:r w:rsidRPr="006A761E">
        <w:rPr>
          <w:sz w:val="16"/>
        </w:rPr>
        <w:t xml:space="preserve"> other, by some legitimate security concerns, including</w:t>
      </w:r>
      <w:r w:rsidRPr="006A761E">
        <w:rPr>
          <w:sz w:val="12"/>
        </w:rPr>
        <w:t>¶</w:t>
      </w:r>
      <w:r w:rsidRPr="006A761E">
        <w:rPr>
          <w:sz w:val="16"/>
        </w:rPr>
        <w:t xml:space="preserve"> the experience of its war with Iraq, when Iraq used</w:t>
      </w:r>
      <w:r w:rsidRPr="006A761E">
        <w:rPr>
          <w:sz w:val="12"/>
        </w:rPr>
        <w:t>¶</w:t>
      </w:r>
      <w:r w:rsidRPr="006A761E">
        <w:rPr>
          <w:sz w:val="16"/>
        </w:rPr>
        <w:t xml:space="preserve"> chemical weapons on a large scale against Iran with the</w:t>
      </w:r>
      <w:r w:rsidRPr="006A761E">
        <w:rPr>
          <w:sz w:val="12"/>
        </w:rPr>
        <w:t>¶</w:t>
      </w:r>
      <w:r w:rsidRPr="006A761E">
        <w:rPr>
          <w:sz w:val="16"/>
        </w:rPr>
        <w:t xml:space="preserve"> international community protesting very weakly, and</w:t>
      </w:r>
      <w:r w:rsidRPr="006A761E">
        <w:rPr>
          <w:sz w:val="12"/>
        </w:rPr>
        <w:t>¶</w:t>
      </w:r>
      <w:r w:rsidRPr="006A761E">
        <w:rPr>
          <w:sz w:val="16"/>
        </w:rPr>
        <w:t xml:space="preserve"> fears about regime survival. Post 9/11, influential</w:t>
      </w:r>
      <w:r w:rsidRPr="006A761E">
        <w:rPr>
          <w:sz w:val="12"/>
        </w:rPr>
        <w:t>¶</w:t>
      </w:r>
      <w:r w:rsidRPr="006A761E">
        <w:rPr>
          <w:sz w:val="16"/>
        </w:rPr>
        <w:t xml:space="preserve"> groups inside Iran were concerned that the U.S.</w:t>
      </w:r>
      <w:r w:rsidRPr="006A761E">
        <w:rPr>
          <w:sz w:val="12"/>
        </w:rPr>
        <w:t>¶</w:t>
      </w:r>
      <w:r w:rsidRPr="006A761E">
        <w:rPr>
          <w:sz w:val="16"/>
        </w:rPr>
        <w:t xml:space="preserve"> intended to change its regime by force. Indeed, it is</w:t>
      </w:r>
      <w:r w:rsidRPr="006A761E">
        <w:rPr>
          <w:sz w:val="12"/>
        </w:rPr>
        <w:t>¶</w:t>
      </w:r>
      <w:r w:rsidRPr="006A761E">
        <w:rPr>
          <w:sz w:val="16"/>
        </w:rPr>
        <w:t xml:space="preserve"> possible that the Iranian leadership reached the</w:t>
      </w:r>
      <w:r w:rsidRPr="006A761E">
        <w:rPr>
          <w:sz w:val="12"/>
        </w:rPr>
        <w:t>¶</w:t>
      </w:r>
      <w:r w:rsidRPr="006A761E">
        <w:rPr>
          <w:sz w:val="16"/>
        </w:rPr>
        <w:t xml:space="preserve"> conclusion that if a regime was considered by the U.S.</w:t>
      </w:r>
      <w:r w:rsidRPr="006A761E">
        <w:rPr>
          <w:sz w:val="12"/>
        </w:rPr>
        <w:t>¶</w:t>
      </w:r>
      <w:r w:rsidRPr="006A761E">
        <w:rPr>
          <w:sz w:val="16"/>
        </w:rPr>
        <w:t xml:space="preserve"> as a member of the ‘Axis of Evil’ and did not possess a</w:t>
      </w:r>
      <w:r w:rsidRPr="006A761E">
        <w:rPr>
          <w:sz w:val="12"/>
        </w:rPr>
        <w:t>¶</w:t>
      </w:r>
      <w:r w:rsidRPr="006A761E">
        <w:rPr>
          <w:sz w:val="16"/>
        </w:rPr>
        <w:t xml:space="preserve"> nuclear capability, a fate sim</w:t>
      </w:r>
      <w:r>
        <w:rPr>
          <w:sz w:val="16"/>
        </w:rPr>
        <w:tab/>
      </w:r>
      <w:proofErr w:type="spellStart"/>
      <w:r w:rsidRPr="006A761E">
        <w:rPr>
          <w:sz w:val="16"/>
        </w:rPr>
        <w:t>ilar</w:t>
      </w:r>
      <w:proofErr w:type="spellEnd"/>
      <w:r w:rsidRPr="006A761E">
        <w:rPr>
          <w:sz w:val="16"/>
        </w:rPr>
        <w:t xml:space="preserve"> to Saddam Hussein’s</w:t>
      </w:r>
      <w:r w:rsidRPr="006A761E">
        <w:rPr>
          <w:sz w:val="12"/>
        </w:rPr>
        <w:t>¶</w:t>
      </w:r>
      <w:r w:rsidRPr="006A761E">
        <w:rPr>
          <w:sz w:val="16"/>
        </w:rPr>
        <w:t xml:space="preserve"> could be expected, whereas if the country did have a</w:t>
      </w:r>
      <w:r w:rsidRPr="006A761E">
        <w:rPr>
          <w:sz w:val="12"/>
        </w:rPr>
        <w:t>¶</w:t>
      </w:r>
      <w:r w:rsidRPr="006A761E">
        <w:rPr>
          <w:sz w:val="16"/>
        </w:rPr>
        <w:t xml:space="preserve"> nuclear weapon capability, like North Korea, it stood a</w:t>
      </w:r>
      <w:r w:rsidRPr="006A761E">
        <w:rPr>
          <w:sz w:val="12"/>
        </w:rPr>
        <w:t>¶</w:t>
      </w:r>
      <w:r w:rsidRPr="006A761E">
        <w:rPr>
          <w:sz w:val="16"/>
        </w:rPr>
        <w:t xml:space="preserve"> reasonable chance of getting financial support and even</w:t>
      </w:r>
      <w:r w:rsidRPr="006A761E">
        <w:rPr>
          <w:sz w:val="12"/>
        </w:rPr>
        <w:t>¶</w:t>
      </w:r>
      <w:r w:rsidRPr="006A761E">
        <w:rPr>
          <w:sz w:val="16"/>
        </w:rPr>
        <w:t xml:space="preserve"> regime survival guarantees from the US and the</w:t>
      </w:r>
      <w:r w:rsidRPr="006A761E">
        <w:rPr>
          <w:sz w:val="12"/>
        </w:rPr>
        <w:t>¶</w:t>
      </w:r>
      <w:r w:rsidRPr="006A761E">
        <w:rPr>
          <w:sz w:val="16"/>
        </w:rPr>
        <w:t xml:space="preserve"> international community. Finally, one should also</w:t>
      </w:r>
      <w:r w:rsidRPr="006A761E">
        <w:rPr>
          <w:sz w:val="12"/>
        </w:rPr>
        <w:t>¶</w:t>
      </w:r>
      <w:r w:rsidRPr="006A761E">
        <w:rPr>
          <w:sz w:val="16"/>
        </w:rPr>
        <w:t xml:space="preserve"> consider Iranian leadership’s distrust towards the West,</w:t>
      </w:r>
      <w:r w:rsidRPr="006A761E">
        <w:rPr>
          <w:sz w:val="12"/>
        </w:rPr>
        <w:t>¶</w:t>
      </w:r>
      <w:r w:rsidRPr="006A761E">
        <w:rPr>
          <w:sz w:val="16"/>
        </w:rPr>
        <w:t xml:space="preserve"> mainly as a result of a sense of humiliation caused by a</w:t>
      </w:r>
      <w:r w:rsidRPr="006A761E">
        <w:rPr>
          <w:sz w:val="12"/>
        </w:rPr>
        <w:t>¶</w:t>
      </w:r>
      <w:r w:rsidRPr="006A761E">
        <w:rPr>
          <w:sz w:val="16"/>
        </w:rPr>
        <w:t xml:space="preserve"> long colonial experience.</w:t>
      </w:r>
      <w:r w:rsidRPr="006A761E">
        <w:rPr>
          <w:sz w:val="12"/>
        </w:rPr>
        <w:t>¶</w:t>
      </w:r>
      <w:r w:rsidRPr="006A761E">
        <w:rPr>
          <w:sz w:val="16"/>
        </w:rPr>
        <w:t xml:space="preserve"> At the same time it is probably true that since late</w:t>
      </w:r>
      <w:r w:rsidRPr="006A761E">
        <w:rPr>
          <w:sz w:val="12"/>
        </w:rPr>
        <w:t>¶</w:t>
      </w:r>
      <w:r w:rsidRPr="006A761E">
        <w:rPr>
          <w:sz w:val="16"/>
        </w:rPr>
        <w:t xml:space="preserve"> 2003, with the U.S. entangled in an Iraqi (and</w:t>
      </w:r>
      <w:r w:rsidRPr="006A761E">
        <w:rPr>
          <w:sz w:val="12"/>
        </w:rPr>
        <w:t>¶</w:t>
      </w:r>
      <w:r w:rsidRPr="006A761E">
        <w:rPr>
          <w:sz w:val="16"/>
        </w:rPr>
        <w:t xml:space="preserve"> increasingly an Afghan) quagmire, draining American</w:t>
      </w:r>
      <w:r w:rsidRPr="006A761E">
        <w:rPr>
          <w:sz w:val="12"/>
        </w:rPr>
        <w:t>¶</w:t>
      </w:r>
      <w:r w:rsidRPr="006A761E">
        <w:rPr>
          <w:sz w:val="16"/>
        </w:rPr>
        <w:t xml:space="preserve"> resources and reducing its influence in the region and</w:t>
      </w:r>
      <w:r w:rsidRPr="006A761E">
        <w:rPr>
          <w:sz w:val="12"/>
        </w:rPr>
        <w:t>¶</w:t>
      </w:r>
      <w:r w:rsidRPr="006A761E">
        <w:rPr>
          <w:sz w:val="16"/>
        </w:rPr>
        <w:t xml:space="preserve"> worldwide and in view of the domestic situation in</w:t>
      </w:r>
      <w:r w:rsidRPr="006A761E">
        <w:rPr>
          <w:sz w:val="12"/>
        </w:rPr>
        <w:t>¶</w:t>
      </w:r>
      <w:r w:rsidRPr="006A761E">
        <w:rPr>
          <w:sz w:val="16"/>
        </w:rPr>
        <w:t xml:space="preserve"> Lebanon and Palestine, a permissive regional</w:t>
      </w:r>
      <w:r w:rsidRPr="006A761E">
        <w:rPr>
          <w:sz w:val="12"/>
        </w:rPr>
        <w:t>¶</w:t>
      </w:r>
      <w:r w:rsidRPr="006A761E">
        <w:rPr>
          <w:sz w:val="16"/>
        </w:rPr>
        <w:t xml:space="preserve"> environment for spoiling strategies and the lack of a</w:t>
      </w:r>
      <w:r w:rsidRPr="006A761E">
        <w:rPr>
          <w:sz w:val="12"/>
        </w:rPr>
        <w:t>¶</w:t>
      </w:r>
      <w:r w:rsidRPr="006A761E">
        <w:rPr>
          <w:sz w:val="16"/>
        </w:rPr>
        <w:t xml:space="preserve"> functioning regional security architecture in the Gulf</w:t>
      </w:r>
      <w:r w:rsidRPr="006A761E">
        <w:rPr>
          <w:sz w:val="12"/>
        </w:rPr>
        <w:t>¶</w:t>
      </w:r>
      <w:r w:rsidRPr="006A761E">
        <w:rPr>
          <w:sz w:val="16"/>
        </w:rPr>
        <w:t xml:space="preserve"> region, the Iranian leadership saw a window of</w:t>
      </w:r>
      <w:r w:rsidRPr="006A761E">
        <w:rPr>
          <w:sz w:val="12"/>
        </w:rPr>
        <w:t>¶</w:t>
      </w:r>
      <w:r w:rsidRPr="006A761E">
        <w:rPr>
          <w:sz w:val="16"/>
        </w:rPr>
        <w:t xml:space="preserve"> opportunity to increase the country’s geopolitical</w:t>
      </w:r>
      <w:r w:rsidRPr="006A761E">
        <w:rPr>
          <w:sz w:val="12"/>
        </w:rPr>
        <w:t>¶</w:t>
      </w:r>
      <w:r w:rsidRPr="006A761E">
        <w:rPr>
          <w:sz w:val="16"/>
        </w:rPr>
        <w:t xml:space="preserve"> weight and establish Iran as a pivotal regional power. </w:t>
      </w:r>
      <w:r w:rsidRPr="00803F0E">
        <w:rPr>
          <w:rStyle w:val="StyleUnderline"/>
        </w:rPr>
        <w:t>It</w:t>
      </w:r>
      <w:r w:rsidRPr="006A761E">
        <w:rPr>
          <w:rStyle w:val="StyleUnderline"/>
          <w:sz w:val="12"/>
          <w:u w:val="none"/>
        </w:rPr>
        <w:t>¶</w:t>
      </w:r>
      <w:r w:rsidRPr="00803F0E">
        <w:rPr>
          <w:rStyle w:val="StyleUnderline"/>
        </w:rPr>
        <w:t xml:space="preserve"> is possible that the acquisition of a nuclear weapon</w:t>
      </w:r>
      <w:r w:rsidRPr="006A761E">
        <w:rPr>
          <w:rStyle w:val="StyleUnderline"/>
          <w:sz w:val="12"/>
          <w:u w:val="none"/>
        </w:rPr>
        <w:t>¶</w:t>
      </w:r>
      <w:r w:rsidRPr="00803F0E">
        <w:rPr>
          <w:rStyle w:val="StyleUnderline"/>
        </w:rPr>
        <w:t xml:space="preserve"> capability may increase not only Iran’s self-confidence</w:t>
      </w:r>
      <w:r w:rsidRPr="006A761E">
        <w:rPr>
          <w:rStyle w:val="StyleUnderline"/>
          <w:sz w:val="12"/>
          <w:u w:val="none"/>
        </w:rPr>
        <w:t>¶</w:t>
      </w:r>
      <w:r w:rsidRPr="00803F0E">
        <w:rPr>
          <w:rStyle w:val="StyleUnderline"/>
        </w:rPr>
        <w:t xml:space="preserve"> but also its propensity for brinkmanship and risk-taking.</w:t>
      </w:r>
      <w:r w:rsidRPr="006A761E">
        <w:rPr>
          <w:rStyle w:val="StyleUnderline"/>
          <w:sz w:val="12"/>
          <w:u w:val="none"/>
        </w:rPr>
        <w:t>¶</w:t>
      </w:r>
      <w:r w:rsidRPr="00803F0E">
        <w:rPr>
          <w:rStyle w:val="StyleUnderline"/>
        </w:rPr>
        <w:t xml:space="preserve"> Iranian</w:t>
      </w:r>
      <w:r w:rsidRPr="006A761E">
        <w:rPr>
          <w:sz w:val="16"/>
        </w:rPr>
        <w:t xml:space="preserve"> official </w:t>
      </w:r>
      <w:r w:rsidRPr="00803F0E">
        <w:rPr>
          <w:rStyle w:val="StyleUnderline"/>
        </w:rPr>
        <w:t>rhetoric</w:t>
      </w:r>
      <w:r w:rsidRPr="006A761E">
        <w:rPr>
          <w:sz w:val="16"/>
        </w:rPr>
        <w:t xml:space="preserve">, often bombastic in style, </w:t>
      </w:r>
      <w:r w:rsidRPr="00803F0E">
        <w:rPr>
          <w:rStyle w:val="StyleUnderline"/>
        </w:rPr>
        <w:t>will</w:t>
      </w:r>
      <w:r w:rsidRPr="006A761E">
        <w:rPr>
          <w:rStyle w:val="StyleUnderline"/>
          <w:sz w:val="12"/>
          <w:u w:val="none"/>
        </w:rPr>
        <w:t>¶</w:t>
      </w:r>
      <w:r w:rsidRPr="00803F0E">
        <w:rPr>
          <w:rStyle w:val="StyleUnderline"/>
        </w:rPr>
        <w:t xml:space="preserve"> not help in this context</w:t>
      </w:r>
      <w:r w:rsidRPr="006A761E">
        <w:rPr>
          <w:sz w:val="16"/>
        </w:rPr>
        <w:t>.</w:t>
      </w:r>
      <w:r w:rsidRPr="006A761E">
        <w:rPr>
          <w:sz w:val="12"/>
        </w:rPr>
        <w:t>¶</w:t>
      </w:r>
      <w:r w:rsidRPr="006A761E">
        <w:rPr>
          <w:sz w:val="16"/>
        </w:rPr>
        <w:t xml:space="preserve"> At the global level, </w:t>
      </w:r>
      <w:r w:rsidRPr="00803F0E">
        <w:rPr>
          <w:rStyle w:val="StyleUnderline"/>
        </w:rPr>
        <w:t>there is little doubt that further</w:t>
      </w:r>
      <w:r w:rsidRPr="006A761E">
        <w:rPr>
          <w:rStyle w:val="StyleUnderline"/>
          <w:sz w:val="12"/>
          <w:u w:val="none"/>
        </w:rPr>
        <w:t>¶</w:t>
      </w:r>
      <w:r w:rsidRPr="00803F0E">
        <w:rPr>
          <w:rStyle w:val="StyleUnderline"/>
        </w:rPr>
        <w:t xml:space="preserve"> proliferation would make the strategic chessboard more</w:t>
      </w:r>
      <w:r w:rsidRPr="006A761E">
        <w:rPr>
          <w:rStyle w:val="StyleUnderline"/>
          <w:sz w:val="12"/>
          <w:u w:val="none"/>
        </w:rPr>
        <w:t>¶</w:t>
      </w:r>
      <w:r w:rsidRPr="00803F0E">
        <w:rPr>
          <w:rStyle w:val="StyleUnderline"/>
        </w:rPr>
        <w:t xml:space="preserve"> complex whilst at the same time multiplying risks and</w:t>
      </w:r>
      <w:r w:rsidRPr="006A761E">
        <w:rPr>
          <w:rStyle w:val="StyleUnderline"/>
          <w:sz w:val="12"/>
          <w:u w:val="none"/>
        </w:rPr>
        <w:t>¶</w:t>
      </w:r>
      <w:r w:rsidRPr="00803F0E">
        <w:rPr>
          <w:rStyle w:val="StyleUnderline"/>
        </w:rPr>
        <w:t xml:space="preserve"> complicating strategic decision-making.</w:t>
      </w:r>
      <w:r w:rsidRPr="006A761E">
        <w:rPr>
          <w:sz w:val="16"/>
        </w:rPr>
        <w:t xml:space="preserve"> </w:t>
      </w:r>
      <w:r w:rsidRPr="00803F0E">
        <w:rPr>
          <w:rStyle w:val="StyleUnderline"/>
        </w:rPr>
        <w:t>There is also</w:t>
      </w:r>
      <w:r w:rsidRPr="006A761E">
        <w:rPr>
          <w:rStyle w:val="StyleUnderline"/>
          <w:sz w:val="12"/>
          <w:u w:val="none"/>
        </w:rPr>
        <w:t>¶</w:t>
      </w:r>
      <w:r w:rsidRPr="00803F0E">
        <w:rPr>
          <w:rStyle w:val="StyleUnderline"/>
        </w:rPr>
        <w:t xml:space="preserve"> growing concern that the open </w:t>
      </w:r>
      <w:proofErr w:type="spellStart"/>
      <w:r w:rsidRPr="00803F0E">
        <w:rPr>
          <w:rStyle w:val="StyleUnderline"/>
        </w:rPr>
        <w:t>nuclearization</w:t>
      </w:r>
      <w:proofErr w:type="spellEnd"/>
      <w:r w:rsidRPr="00803F0E">
        <w:rPr>
          <w:rStyle w:val="StyleUnderline"/>
        </w:rPr>
        <w:t xml:space="preserve"> of Iran</w:t>
      </w:r>
      <w:r w:rsidRPr="006A761E">
        <w:rPr>
          <w:rStyle w:val="StyleUnderline"/>
          <w:sz w:val="12"/>
          <w:u w:val="none"/>
        </w:rPr>
        <w:t>¶</w:t>
      </w:r>
      <w:r w:rsidRPr="00803F0E">
        <w:rPr>
          <w:rStyle w:val="StyleUnderline"/>
        </w:rPr>
        <w:t xml:space="preserve"> could</w:t>
      </w:r>
      <w:r w:rsidRPr="006A761E">
        <w:rPr>
          <w:sz w:val="16"/>
        </w:rPr>
        <w:t xml:space="preserve"> also, in combination with other negative</w:t>
      </w:r>
      <w:r w:rsidRPr="006A761E">
        <w:rPr>
          <w:sz w:val="12"/>
        </w:rPr>
        <w:t>¶</w:t>
      </w:r>
      <w:r w:rsidRPr="006A761E">
        <w:rPr>
          <w:sz w:val="16"/>
        </w:rPr>
        <w:t xml:space="preserve"> developments, </w:t>
      </w:r>
      <w:r w:rsidRPr="00803F0E">
        <w:rPr>
          <w:rStyle w:val="StyleUnderline"/>
        </w:rPr>
        <w:t>deal a</w:t>
      </w:r>
      <w:r w:rsidRPr="006A761E">
        <w:rPr>
          <w:sz w:val="16"/>
        </w:rPr>
        <w:t xml:space="preserve"> serious –even </w:t>
      </w:r>
      <w:r w:rsidRPr="00803F0E">
        <w:rPr>
          <w:rStyle w:val="StyleUnderline"/>
        </w:rPr>
        <w:t>deadly- blow to the</w:t>
      </w:r>
      <w:r w:rsidRPr="006A761E">
        <w:rPr>
          <w:rStyle w:val="StyleUnderline"/>
          <w:sz w:val="12"/>
          <w:u w:val="none"/>
        </w:rPr>
        <w:t>¶</w:t>
      </w:r>
      <w:r w:rsidRPr="00803F0E">
        <w:rPr>
          <w:rStyle w:val="StyleUnderline"/>
        </w:rPr>
        <w:t xml:space="preserve"> NPT</w:t>
      </w:r>
      <w:r w:rsidRPr="006A761E">
        <w:rPr>
          <w:sz w:val="16"/>
        </w:rPr>
        <w:t xml:space="preserve"> regime. Although one can speculate whether Iran’s</w:t>
      </w:r>
      <w:r w:rsidRPr="006A761E">
        <w:rPr>
          <w:sz w:val="12"/>
        </w:rPr>
        <w:t>¶</w:t>
      </w:r>
      <w:r w:rsidRPr="006A761E">
        <w:rPr>
          <w:sz w:val="16"/>
        </w:rPr>
        <w:t xml:space="preserve"> </w:t>
      </w:r>
      <w:proofErr w:type="spellStart"/>
      <w:r w:rsidRPr="006A761E">
        <w:rPr>
          <w:sz w:val="16"/>
        </w:rPr>
        <w:t>nuclearization</w:t>
      </w:r>
      <w:proofErr w:type="spellEnd"/>
      <w:r w:rsidRPr="006A761E">
        <w:rPr>
          <w:sz w:val="16"/>
        </w:rPr>
        <w:t xml:space="preserve"> will be the ‘hair that broke the camel’s</w:t>
      </w:r>
      <w:r w:rsidRPr="006A761E">
        <w:rPr>
          <w:sz w:val="12"/>
        </w:rPr>
        <w:t>¶</w:t>
      </w:r>
      <w:r w:rsidRPr="006A761E">
        <w:rPr>
          <w:sz w:val="16"/>
        </w:rPr>
        <w:t xml:space="preserve"> back’, Christoph Bertram rightly points out that ‘anyone</w:t>
      </w:r>
      <w:r w:rsidRPr="006A761E">
        <w:rPr>
          <w:sz w:val="12"/>
        </w:rPr>
        <w:t>¶</w:t>
      </w:r>
      <w:r w:rsidRPr="006A761E">
        <w:rPr>
          <w:sz w:val="16"/>
        </w:rPr>
        <w:t xml:space="preserve"> seeing in an Iranian bomb a key factor which might</w:t>
      </w:r>
      <w:r w:rsidRPr="006A761E">
        <w:rPr>
          <w:sz w:val="12"/>
        </w:rPr>
        <w:t>¶</w:t>
      </w:r>
      <w:r w:rsidRPr="006A761E">
        <w:rPr>
          <w:sz w:val="16"/>
        </w:rPr>
        <w:t xml:space="preserve"> prompt Saudi Arabia, Egypt or other countries to obtain</w:t>
      </w:r>
      <w:r w:rsidRPr="006A761E">
        <w:rPr>
          <w:sz w:val="12"/>
        </w:rPr>
        <w:t>¶</w:t>
      </w:r>
      <w:r w:rsidRPr="006A761E">
        <w:rPr>
          <w:sz w:val="16"/>
        </w:rPr>
        <w:t xml:space="preserve"> one as well needs to explain why for 40 years the Israeli</w:t>
      </w:r>
      <w:r w:rsidRPr="006A761E">
        <w:rPr>
          <w:sz w:val="12"/>
        </w:rPr>
        <w:t>¶</w:t>
      </w:r>
      <w:r w:rsidRPr="006A761E">
        <w:rPr>
          <w:sz w:val="16"/>
        </w:rPr>
        <w:t xml:space="preserve"> bomb has not had that effect.’ Waltz agrees that “If an</w:t>
      </w:r>
      <w:r w:rsidRPr="006A761E">
        <w:rPr>
          <w:sz w:val="12"/>
        </w:rPr>
        <w:t>¶</w:t>
      </w:r>
      <w:r w:rsidRPr="006A761E">
        <w:rPr>
          <w:sz w:val="16"/>
        </w:rPr>
        <w:t xml:space="preserve"> atomic Israel did not trigger an arms race then, there is</w:t>
      </w:r>
      <w:r w:rsidRPr="006A761E">
        <w:rPr>
          <w:sz w:val="12"/>
        </w:rPr>
        <w:t>¶</w:t>
      </w:r>
      <w:r w:rsidRPr="006A761E">
        <w:rPr>
          <w:sz w:val="16"/>
        </w:rPr>
        <w:t xml:space="preserve"> no reason a nuclear Iran should now” (a rather</w:t>
      </w:r>
      <w:r w:rsidRPr="006A761E">
        <w:rPr>
          <w:sz w:val="12"/>
        </w:rPr>
        <w:t>¶</w:t>
      </w:r>
      <w:r w:rsidRPr="006A761E">
        <w:rPr>
          <w:sz w:val="16"/>
        </w:rPr>
        <w:t xml:space="preserve"> controversial statement in view of his conviction that</w:t>
      </w:r>
      <w:r w:rsidRPr="006A761E">
        <w:rPr>
          <w:sz w:val="12"/>
        </w:rPr>
        <w:t>¶</w:t>
      </w:r>
      <w:r w:rsidRPr="006A761E">
        <w:rPr>
          <w:sz w:val="16"/>
        </w:rPr>
        <w:t xml:space="preserve"> the real cause of the Middle Eastern crisis has been the</w:t>
      </w:r>
      <w:r w:rsidRPr="006A761E">
        <w:rPr>
          <w:sz w:val="12"/>
        </w:rPr>
        <w:t>¶</w:t>
      </w:r>
      <w:r w:rsidRPr="006A761E">
        <w:rPr>
          <w:sz w:val="16"/>
        </w:rPr>
        <w:t xml:space="preserve"> Israeli nuclear monopoly).</w:t>
      </w:r>
      <w:r w:rsidRPr="006A761E">
        <w:rPr>
          <w:sz w:val="12"/>
        </w:rPr>
        <w:t>¶</w:t>
      </w:r>
      <w:r w:rsidRPr="006A761E">
        <w:rPr>
          <w:sz w:val="16"/>
        </w:rPr>
        <w:t xml:space="preserve"> </w:t>
      </w:r>
    </w:p>
    <w:p w:rsidR="00AE2844" w:rsidRDefault="00AE2844" w:rsidP="00AE2844">
      <w:pPr>
        <w:pStyle w:val="Heading4"/>
      </w:pPr>
      <w:r>
        <w:t xml:space="preserve">Iran nuke causes </w:t>
      </w:r>
      <w:proofErr w:type="spellStart"/>
      <w:r>
        <w:t>ruanaway</w:t>
      </w:r>
      <w:proofErr w:type="spellEnd"/>
      <w:r>
        <w:t xml:space="preserve"> </w:t>
      </w:r>
      <w:proofErr w:type="spellStart"/>
      <w:r>
        <w:t>prolif</w:t>
      </w:r>
      <w:proofErr w:type="spellEnd"/>
      <w:r>
        <w:t xml:space="preserve"> and nuclear war</w:t>
      </w:r>
    </w:p>
    <w:p w:rsidR="00AE2844" w:rsidRDefault="00AE2844" w:rsidP="00AE2844">
      <w:r w:rsidRPr="004954C3">
        <w:rPr>
          <w:rStyle w:val="Style13ptBold"/>
        </w:rPr>
        <w:t xml:space="preserve">Lindsay and </w:t>
      </w:r>
      <w:proofErr w:type="spellStart"/>
      <w:r w:rsidRPr="004954C3">
        <w:rPr>
          <w:rStyle w:val="Style13ptBold"/>
        </w:rPr>
        <w:t>Takeyh</w:t>
      </w:r>
      <w:proofErr w:type="spellEnd"/>
      <w:r w:rsidRPr="004954C3">
        <w:rPr>
          <w:rStyle w:val="Style13ptBold"/>
        </w:rPr>
        <w:t xml:space="preserve"> 10</w:t>
      </w:r>
      <w:r>
        <w:t xml:space="preserve"> (James M. Lindsay and Ray </w:t>
      </w:r>
      <w:proofErr w:type="spellStart"/>
      <w:r>
        <w:t>Takeyh</w:t>
      </w:r>
      <w:proofErr w:type="spellEnd"/>
      <w:r>
        <w:t xml:space="preserve">; Lindsay is Senior Vice President, Director of Studies, and Maurice R. Greenberg Chair at the Council on Foreign Relations, </w:t>
      </w:r>
      <w:proofErr w:type="spellStart"/>
      <w:r>
        <w:t>Takeyh</w:t>
      </w:r>
      <w:proofErr w:type="spellEnd"/>
      <w:r>
        <w:t xml:space="preserve"> is a Middle East scholar, former United States Department of State official, and a Senior Fellow at the Council on Foreign Relations; After Iran Gets the Bomb; Foreign Affairs; </w:t>
      </w:r>
      <w:hyperlink r:id="rId79" w:history="1">
        <w:r w:rsidRPr="009115CC">
          <w:rPr>
            <w:rStyle w:val="Hyperlink"/>
          </w:rPr>
          <w:t>https://www.foreignaffairs.com/articles/persian-gulf/2010-02-22/after-iran-gets-bomb</w:t>
        </w:r>
      </w:hyperlink>
      <w:r>
        <w:t xml:space="preserve"> ) </w:t>
      </w:r>
      <w:proofErr w:type="spellStart"/>
      <w:r>
        <w:t>jskullz</w:t>
      </w:r>
      <w:proofErr w:type="spellEnd"/>
    </w:p>
    <w:p w:rsidR="00AE2844" w:rsidRDefault="00AE2844" w:rsidP="00AE2844">
      <w:pPr>
        <w:rPr>
          <w:rStyle w:val="StyleUnderline"/>
        </w:rPr>
      </w:pPr>
      <w:r w:rsidRPr="004954C3">
        <w:rPr>
          <w:rStyle w:val="StyleUnderline"/>
        </w:rPr>
        <w:t>Containing a nuclear Iran would not be easy</w:t>
      </w:r>
      <w:r w:rsidRPr="004954C3">
        <w:rPr>
          <w:sz w:val="16"/>
        </w:rPr>
        <w:t xml:space="preserve">. It would require considerable diplomatic skill and political will on the part of the United States. And it could fail. </w:t>
      </w:r>
      <w:r w:rsidRPr="004954C3">
        <w:rPr>
          <w:rStyle w:val="StyleUnderline"/>
        </w:rPr>
        <w:t>A nuclear Iran may choose to flex its muscles and test U.S. resolve. Even under the best circumstances, the opaque nature of decision-making in Tehran could complicate Washington's efforts to deter it</w:t>
      </w:r>
      <w:r w:rsidRPr="004954C3">
        <w:rPr>
          <w:sz w:val="16"/>
        </w:rPr>
        <w:t>. Thus, it would be far preferable if Iran stopped -- or were stopped -- before it became a nuclear power. Current efforts to limit Iran's nuclear program must be pursued with vigor. Economic pressure on Tehran must be maintained. Military options to prevent Iran from going nuclear must not be taken off the table.</w:t>
      </w:r>
      <w:r w:rsidRPr="004954C3">
        <w:rPr>
          <w:sz w:val="12"/>
        </w:rPr>
        <w:t>¶</w:t>
      </w:r>
      <w:r w:rsidRPr="004954C3">
        <w:rPr>
          <w:sz w:val="16"/>
        </w:rPr>
        <w:t xml:space="preserve"> </w:t>
      </w:r>
      <w:proofErr w:type="gramStart"/>
      <w:r w:rsidRPr="004954C3">
        <w:rPr>
          <w:sz w:val="16"/>
        </w:rPr>
        <w:t>But</w:t>
      </w:r>
      <w:proofErr w:type="gramEnd"/>
      <w:r w:rsidRPr="004954C3">
        <w:rPr>
          <w:sz w:val="16"/>
        </w:rPr>
        <w:t xml:space="preserve"> these steps may not be enough. </w:t>
      </w:r>
      <w:r w:rsidRPr="004954C3">
        <w:rPr>
          <w:rStyle w:val="StyleUnderline"/>
        </w:rPr>
        <w:t xml:space="preserve">If Iran's recalcitrant mullahs cross the nuclear threshold, the challenge for the United States will be to make sure that an abhorrent outcome does not become a catastrophic one. </w:t>
      </w:r>
      <w:r w:rsidRPr="004954C3">
        <w:rPr>
          <w:sz w:val="16"/>
        </w:rPr>
        <w:t>This will require understanding how a nuclear Iran is likely to behave, how its neighbors are likely to respond, and what Washington can do to shape the perceptions and actions of all these players.</w:t>
      </w:r>
      <w:r w:rsidRPr="004954C3">
        <w:rPr>
          <w:sz w:val="12"/>
        </w:rPr>
        <w:t>¶</w:t>
      </w:r>
      <w:r w:rsidRPr="004954C3">
        <w:rPr>
          <w:sz w:val="16"/>
        </w:rPr>
        <w:t xml:space="preserve"> MESSIANIC AND PRAGMATIC</w:t>
      </w:r>
      <w:r w:rsidRPr="004954C3">
        <w:rPr>
          <w:sz w:val="12"/>
        </w:rPr>
        <w:t>¶</w:t>
      </w:r>
      <w:r w:rsidRPr="004954C3">
        <w:rPr>
          <w:sz w:val="16"/>
        </w:rPr>
        <w:t xml:space="preserve"> </w:t>
      </w:r>
      <w:r w:rsidRPr="004954C3">
        <w:rPr>
          <w:rStyle w:val="StyleUnderline"/>
        </w:rPr>
        <w:t>Iran is a peculiarity: it is a modern-day theocracy that pursues revolutionary ideals while safeguarding its practical interests.</w:t>
      </w:r>
      <w:r w:rsidRPr="004954C3">
        <w:rPr>
          <w:sz w:val="16"/>
        </w:rPr>
        <w:t xml:space="preserve"> After three decades of experimentation, </w:t>
      </w:r>
      <w:r w:rsidRPr="004954C3">
        <w:rPr>
          <w:rStyle w:val="StyleUnderline"/>
        </w:rPr>
        <w:t>Iran has not outgrown its ideological compunctions</w:t>
      </w:r>
      <w:r w:rsidRPr="004954C3">
        <w:rPr>
          <w:sz w:val="16"/>
        </w:rPr>
        <w:t xml:space="preserve">. The founder of the Islamic Republic, Ayatollah </w:t>
      </w:r>
      <w:proofErr w:type="spellStart"/>
      <w:r w:rsidRPr="004954C3">
        <w:rPr>
          <w:sz w:val="16"/>
        </w:rPr>
        <w:t>Ruhollah</w:t>
      </w:r>
      <w:proofErr w:type="spellEnd"/>
      <w:r w:rsidRPr="004954C3">
        <w:rPr>
          <w:sz w:val="16"/>
        </w:rPr>
        <w:t xml:space="preserve"> Khomeini, bequeathed to his successors a clerical cosmology that divides the world between oppressors and oppressed and invests Iran with the mission of redeeming the Middle East for the forces of righteousness. But the political imperative of staying in power has pulled Iran's leaders in a different direction, too: they have had to manage Iran's economy, meet the demands of the country's growing population, and advance Iran's interests in a turbulent region. The clerical rulers have been forced to strike agreements with their rivals and their enemies, occasionally softening the hard edges of their creed. The task of governing has required them to make concessions to often unpalatable realities and has sapped their revolutionary energies</w:t>
      </w:r>
      <w:r w:rsidRPr="004954C3">
        <w:rPr>
          <w:rStyle w:val="StyleUnderline"/>
        </w:rPr>
        <w:t>. Often, the clash of ideology and pragmatism has put Iran in the paradoxical position of having to secure its objectives within a regional order that it has pledged to undermine</w:t>
      </w:r>
      <w:r w:rsidRPr="004954C3">
        <w:rPr>
          <w:sz w:val="16"/>
        </w:rPr>
        <w:t>.</w:t>
      </w:r>
      <w:r w:rsidRPr="004954C3">
        <w:rPr>
          <w:sz w:val="12"/>
        </w:rPr>
        <w:t>¶</w:t>
      </w:r>
      <w:r w:rsidRPr="004954C3">
        <w:rPr>
          <w:sz w:val="16"/>
        </w:rPr>
        <w:t xml:space="preserve"> </w:t>
      </w:r>
      <w:proofErr w:type="gramStart"/>
      <w:r w:rsidRPr="004954C3">
        <w:rPr>
          <w:rStyle w:val="StyleUnderline"/>
        </w:rPr>
        <w:t>To</w:t>
      </w:r>
      <w:proofErr w:type="gramEnd"/>
      <w:r w:rsidRPr="004954C3">
        <w:rPr>
          <w:rStyle w:val="StyleUnderline"/>
        </w:rPr>
        <w:t xml:space="preserve"> satisfy</w:t>
      </w:r>
      <w:r w:rsidRPr="004954C3">
        <w:rPr>
          <w:sz w:val="16"/>
        </w:rPr>
        <w:t xml:space="preserve"> their </w:t>
      </w:r>
      <w:r w:rsidRPr="004954C3">
        <w:rPr>
          <w:rStyle w:val="StyleUnderline"/>
        </w:rPr>
        <w:t xml:space="preserve">revolutionary impulses, Iran's leaders have turned anti-Americanism and a strident opposition to Israel into pillars of the state. </w:t>
      </w:r>
      <w:r w:rsidRPr="004954C3">
        <w:rPr>
          <w:sz w:val="16"/>
        </w:rPr>
        <w:t xml:space="preserve">Tehran </w:t>
      </w:r>
      <w:r w:rsidRPr="004954C3">
        <w:rPr>
          <w:rStyle w:val="StyleUnderline"/>
        </w:rPr>
        <w:t>supports extremist groups, such as Hamas, Hezbollah, and</w:t>
      </w:r>
      <w:r w:rsidRPr="004954C3">
        <w:rPr>
          <w:sz w:val="16"/>
        </w:rPr>
        <w:t xml:space="preserve"> the </w:t>
      </w:r>
      <w:r w:rsidRPr="004954C3">
        <w:rPr>
          <w:rStyle w:val="StyleUnderline"/>
        </w:rPr>
        <w:t>Islamist militias opposing U.S. forces</w:t>
      </w:r>
      <w:r w:rsidRPr="004954C3">
        <w:rPr>
          <w:sz w:val="16"/>
        </w:rPr>
        <w:t xml:space="preserve"> in Iraq. The mullahs have sporadically attempted to subvert the U.S.-allied sheikdoms of the Persian Gulf. But the regime has survived because its rulers have recognized the limits of their power and have thus mixed revolutionary agitation with pragmatic adjustment. </w:t>
      </w:r>
      <w:r w:rsidRPr="004954C3">
        <w:rPr>
          <w:rStyle w:val="StyleUnderline"/>
        </w:rPr>
        <w:t>Although it has denounced the United States as the Great Satan and called for Israel's obliteration</w:t>
      </w:r>
      <w:r w:rsidRPr="004954C3">
        <w:rPr>
          <w:sz w:val="16"/>
        </w:rPr>
        <w:t xml:space="preserve">, </w:t>
      </w:r>
      <w:r w:rsidRPr="004954C3">
        <w:rPr>
          <w:rStyle w:val="StyleUnderline"/>
        </w:rPr>
        <w:t>Iran has avoided direct military confrontation with either state</w:t>
      </w:r>
      <w:r w:rsidRPr="004954C3">
        <w:rPr>
          <w:sz w:val="16"/>
        </w:rPr>
        <w:t>. It has vociferously defended the Palestinians, but it has stood by as the Russians have slaughtered Chechens and the Chinese have suppressed Muslim Uighurs. Ideological purity, it seems, has been less important than seeking diplomatic cover from Russia and commercial activity with China. Despite their Islamist compulsions, the mullahs like power too much to be martyrs.</w:t>
      </w:r>
      <w:r w:rsidRPr="004954C3">
        <w:rPr>
          <w:sz w:val="12"/>
        </w:rPr>
        <w:t>¶</w:t>
      </w:r>
      <w:r w:rsidRPr="004954C3">
        <w:rPr>
          <w:sz w:val="16"/>
        </w:rPr>
        <w:t xml:space="preserve"> </w:t>
      </w:r>
      <w:r w:rsidRPr="004954C3">
        <w:rPr>
          <w:rStyle w:val="StyleUnderline"/>
        </w:rPr>
        <w:t>Iran's nuclear program has emerged</w:t>
      </w:r>
      <w:r w:rsidRPr="004954C3">
        <w:rPr>
          <w:sz w:val="16"/>
        </w:rPr>
        <w:t xml:space="preserve"> not just as an important aspect of the country's foreign relations but increasingly </w:t>
      </w:r>
      <w:r w:rsidRPr="004954C3">
        <w:rPr>
          <w:rStyle w:val="StyleUnderline"/>
        </w:rPr>
        <w:t>as a defining element of its national identity</w:t>
      </w:r>
      <w:r w:rsidRPr="004954C3">
        <w:rPr>
          <w:sz w:val="16"/>
        </w:rPr>
        <w:t xml:space="preserve">. And the reasons for pursuing the program have changed as it has matured. During the presidencies of </w:t>
      </w:r>
      <w:proofErr w:type="spellStart"/>
      <w:r w:rsidRPr="004954C3">
        <w:rPr>
          <w:sz w:val="16"/>
        </w:rPr>
        <w:t>Hashemi</w:t>
      </w:r>
      <w:proofErr w:type="spellEnd"/>
      <w:r w:rsidRPr="004954C3">
        <w:rPr>
          <w:sz w:val="16"/>
        </w:rPr>
        <w:t xml:space="preserve"> Rafsanjani and Muhammad Khatami, nuclear weapons were seen as tools of deterrence against the United States and Saddam Hussein's regime, among others. </w:t>
      </w:r>
      <w:proofErr w:type="gramStart"/>
      <w:r w:rsidRPr="004954C3">
        <w:rPr>
          <w:rStyle w:val="StyleUnderline"/>
        </w:rPr>
        <w:t>The</w:t>
      </w:r>
      <w:r w:rsidRPr="004954C3">
        <w:rPr>
          <w:sz w:val="16"/>
        </w:rPr>
        <w:t xml:space="preserve"> more conservative current </w:t>
      </w:r>
      <w:r w:rsidRPr="004954C3">
        <w:rPr>
          <w:rStyle w:val="StyleUnderline"/>
        </w:rPr>
        <w:t>ruling elite</w:t>
      </w:r>
      <w:r w:rsidRPr="004954C3">
        <w:rPr>
          <w:sz w:val="16"/>
        </w:rPr>
        <w:t xml:space="preserve">, including President Mahmoud Ahmadinejad and the Revolutionary Guards, </w:t>
      </w:r>
      <w:r w:rsidRPr="004954C3">
        <w:rPr>
          <w:rStyle w:val="StyleUnderline"/>
        </w:rPr>
        <w:t>sees them as a critical means of ensuring Iran's preeminence</w:t>
      </w:r>
      <w:r w:rsidRPr="004954C3">
        <w:rPr>
          <w:sz w:val="16"/>
        </w:rPr>
        <w:t xml:space="preserve"> in the region.</w:t>
      </w:r>
      <w:proofErr w:type="gramEnd"/>
      <w:r w:rsidRPr="004954C3">
        <w:rPr>
          <w:sz w:val="16"/>
        </w:rPr>
        <w:t xml:space="preserve"> </w:t>
      </w:r>
      <w:r w:rsidRPr="004954C3">
        <w:rPr>
          <w:rStyle w:val="StyleUnderline"/>
        </w:rPr>
        <w:t>A powerful Iran</w:t>
      </w:r>
      <w:r w:rsidRPr="004954C3">
        <w:rPr>
          <w:sz w:val="16"/>
        </w:rPr>
        <w:t xml:space="preserve">, in other words, </w:t>
      </w:r>
      <w:r w:rsidRPr="004954C3">
        <w:rPr>
          <w:rStyle w:val="StyleUnderline"/>
        </w:rPr>
        <w:t>requires a robust and extensive nuclear infrastructure</w:t>
      </w:r>
      <w:r w:rsidRPr="004954C3">
        <w:rPr>
          <w:sz w:val="16"/>
        </w:rPr>
        <w:t xml:space="preserve">. And this may be all the more the case now that Iran is engulfed in the worst domestic turmoil it has known in years: these days, the </w:t>
      </w:r>
      <w:r w:rsidRPr="004954C3">
        <w:rPr>
          <w:rStyle w:val="StyleUnderline"/>
        </w:rPr>
        <w:t>regime seems to be viewing its quest for nuclear self-sufficiency as a way to revive its own political fortunes</w:t>
      </w:r>
      <w:r w:rsidRPr="004954C3">
        <w:rPr>
          <w:sz w:val="16"/>
        </w:rPr>
        <w:t>.</w:t>
      </w:r>
      <w:r w:rsidRPr="004954C3">
        <w:rPr>
          <w:sz w:val="12"/>
        </w:rPr>
        <w:t>¶</w:t>
      </w:r>
      <w:r w:rsidRPr="004954C3">
        <w:rPr>
          <w:sz w:val="16"/>
        </w:rPr>
        <w:t xml:space="preserve"> Going nuclear would empower Iran, but far less than Tehran hopes. </w:t>
      </w:r>
      <w:r w:rsidRPr="004954C3">
        <w:rPr>
          <w:rStyle w:val="StyleUnderline"/>
        </w:rPr>
        <w:t>Iran's entry into the nuclear club would</w:t>
      </w:r>
      <w:r w:rsidRPr="004954C3">
        <w:rPr>
          <w:sz w:val="16"/>
        </w:rPr>
        <w:t xml:space="preserve"> initially put Tehran in a euphoric mood and likely </w:t>
      </w:r>
      <w:r w:rsidRPr="004954C3">
        <w:rPr>
          <w:rStyle w:val="StyleUnderline"/>
        </w:rPr>
        <w:t>encourage it to be more aggressive</w:t>
      </w:r>
      <w:r w:rsidRPr="004954C3">
        <w:rPr>
          <w:sz w:val="16"/>
        </w:rPr>
        <w:t xml:space="preserve">. The mullahs would feel themselves to be in possession of a strategic weapon that would enhance Iran's clout in the region. </w:t>
      </w:r>
      <w:r w:rsidRPr="004954C3">
        <w:rPr>
          <w:rStyle w:val="StyleUnderline"/>
        </w:rPr>
        <w:t xml:space="preserve">They might feel less restrained in instigating Shiite uprisings against the </w:t>
      </w:r>
      <w:r w:rsidRPr="004954C3">
        <w:rPr>
          <w:sz w:val="16"/>
        </w:rPr>
        <w:t xml:space="preserve">Arab </w:t>
      </w:r>
      <w:r w:rsidRPr="004954C3">
        <w:rPr>
          <w:rStyle w:val="StyleUnderline"/>
        </w:rPr>
        <w:t>sheikdoms</w:t>
      </w:r>
      <w:r w:rsidRPr="004954C3">
        <w:rPr>
          <w:sz w:val="16"/>
        </w:rPr>
        <w:t xml:space="preserve"> in the Persian Gulf. But any efforts to destabilize their Sunni neighbors would meet the same unsuccessful fate as have similar campaigns in the past. Iran's revolutionary message has traditionally appealed to only a narrow segment of </w:t>
      </w:r>
      <w:r w:rsidRPr="004954C3">
        <w:rPr>
          <w:sz w:val="12"/>
          <w:szCs w:val="12"/>
        </w:rPr>
        <w:t xml:space="preserve">Shiites in the Persian Gulf. Sporadic demonstrations in Bahrain and Saudi Arabia have not sought to emulate Iran's revolution; rather, they have been an outlet for Shiites to express their economic and political disenfranchisement.¶ </w:t>
      </w:r>
      <w:proofErr w:type="gramStart"/>
      <w:r w:rsidRPr="004954C3">
        <w:rPr>
          <w:sz w:val="12"/>
          <w:szCs w:val="12"/>
        </w:rPr>
        <w:t>A</w:t>
      </w:r>
      <w:proofErr w:type="gramEnd"/>
      <w:r w:rsidRPr="004954C3">
        <w:rPr>
          <w:sz w:val="12"/>
          <w:szCs w:val="12"/>
        </w:rPr>
        <w:t xml:space="preserve"> nuclear Iran might also be tempted to challenge its neighbors in the Persian Gulf to reduce their oil production and limit the presence of U.S. troops on their territories. However, obtaining nuclear weapons is unlikely to help Iran achieve these aims, because nuclear weapons, by definition, are such a narrow category of arms that they can accomplish only a limited set of objectives. They do offer a deterrent capability: unlike Saddam's Iraq, a nuclear Iran would not be invaded, and its leaders would not be deposed. But regime security and power projection are two very different propositions. It is difficult to imagine Sunni regimes yielding to a resurgent Shiite state, nuclear or not; more likely, the Persian Gulf states would take even more refuge under the U.S. security umbrella. Paradoxically, a weapon that was designed to ensure Iran's regional preeminence could further alienate it from its neighbors and prolong indefinitely the presence of U.S. troops on its periphery. In other words, nuclear empowerment could well thwart Iran's hegemonic ambitions. Like other nuclear aspirants before them, the guardians of the theocracy might discover that nuclear bombs are simply not good for diplomatic leverage or strategic aggrandizement.¶ Likewise, although the protection of a nuclear Iran might allow Hamas, Hezbollah, and other militant groups in the Middle East to become both more strident in their demands and bolder in their actions, Israel's nuclear arsenal and considerable conventional military power, as well as the United States' support for Israel, would keep those actors in check. To be sure, Tehran will rattle its sabers and pledge its solidarity with Hamas and Hezbollah, but it will not risk a nuclear confrontation with Israel to assist these groups' activities. Hamas and Hezbollah learned from their recent confrontations with Israel that waging war against the Jewish state is a lonely struggle.¶ </w:t>
      </w:r>
      <w:proofErr w:type="gramStart"/>
      <w:r w:rsidRPr="004954C3">
        <w:rPr>
          <w:sz w:val="12"/>
          <w:szCs w:val="12"/>
        </w:rPr>
        <w:t>The</w:t>
      </w:r>
      <w:proofErr w:type="gramEnd"/>
      <w:r w:rsidRPr="004954C3">
        <w:rPr>
          <w:sz w:val="12"/>
          <w:szCs w:val="12"/>
        </w:rPr>
        <w:t xml:space="preserve"> prospect that Iran might transfer a crude nuclear device to its terrorist protégés is another danger, but it, too, is unlikely. Such a move would place Tehran squarely in the cross hairs of the United States and Israel. Despite its messianic pretensions, Iran has observed clear limits when supporting militias and terrorist organizations in the Middle East. Iran has not provided Hezbollah with chemical or biological weapons or Iraqi militias with the means to shoot down U.S. aircraft. Iran's rulers understand that such provocative actions could imperil their rule by inviting retaliation. On the other hand, by coupling strident rhetoric with only limited support in practice, the clerical establishment is able to at once garner popular acclaim for defying the West and oppose the United States and Israel without exposing itself to severe retribution. A nuclear Iran would likely act no differently, at least given the possibility of robust U.S. retaliation. Nor is it likely that Iran would become the new Pakistan, selling nuclear fuel and materials to other states. The prospects of additional sanctions and a military confrontation with the United States are likely to deter Iran from acting impetuously.¶ </w:t>
      </w:r>
      <w:proofErr w:type="gramStart"/>
      <w:r w:rsidRPr="004954C3">
        <w:rPr>
          <w:sz w:val="12"/>
          <w:szCs w:val="12"/>
        </w:rPr>
        <w:t>A</w:t>
      </w:r>
      <w:proofErr w:type="gramEnd"/>
      <w:r w:rsidRPr="004954C3">
        <w:rPr>
          <w:sz w:val="12"/>
          <w:szCs w:val="12"/>
        </w:rPr>
        <w:t xml:space="preserve"> nuclear Iran would undeniably pose new dangers in the Middle East, especially at first, when it would likely be at its most reckless. It might thrash about the Middle East, as it tried to press the presumed advantages of its newfound capability, and it might test the United States' limits. But the mullahs will find it difficult to translate Iran's nuclear status into a tangible political advantage. And if Washington makes clear that rash</w:t>
      </w:r>
      <w:r w:rsidRPr="004954C3">
        <w:rPr>
          <w:sz w:val="16"/>
        </w:rPr>
        <w:t xml:space="preserve"> actions on their part will come at a high cost, they will be far less likely to take any.</w:t>
      </w:r>
      <w:r w:rsidRPr="004954C3">
        <w:rPr>
          <w:sz w:val="12"/>
        </w:rPr>
        <w:t>¶</w:t>
      </w:r>
      <w:r w:rsidRPr="004954C3">
        <w:rPr>
          <w:sz w:val="16"/>
        </w:rPr>
        <w:t xml:space="preserve"> THE RIPPLES IN THE REGION</w:t>
      </w:r>
      <w:r w:rsidRPr="004954C3">
        <w:rPr>
          <w:sz w:val="12"/>
        </w:rPr>
        <w:t>¶</w:t>
      </w:r>
      <w:r w:rsidRPr="004954C3">
        <w:rPr>
          <w:sz w:val="16"/>
        </w:rPr>
        <w:t xml:space="preserve"> </w:t>
      </w:r>
      <w:r w:rsidRPr="004954C3">
        <w:rPr>
          <w:rStyle w:val="StyleUnderline"/>
        </w:rPr>
        <w:t xml:space="preserve">In assessing the consequences of Iran's </w:t>
      </w:r>
      <w:proofErr w:type="spellStart"/>
      <w:r w:rsidRPr="004954C3">
        <w:rPr>
          <w:rStyle w:val="StyleUnderline"/>
        </w:rPr>
        <w:t>nuclearization</w:t>
      </w:r>
      <w:proofErr w:type="spellEnd"/>
      <w:r w:rsidRPr="004954C3">
        <w:rPr>
          <w:rStyle w:val="StyleUnderline"/>
        </w:rPr>
        <w:t xml:space="preserve">, it is important to consider not only how Iran is likely to act but also how other states will react to this outcome </w:t>
      </w:r>
      <w:r w:rsidRPr="004954C3">
        <w:rPr>
          <w:sz w:val="16"/>
        </w:rPr>
        <w:t xml:space="preserve">-- and what the United States could do to influence their responses. Iran's </w:t>
      </w:r>
      <w:proofErr w:type="spellStart"/>
      <w:r w:rsidRPr="004954C3">
        <w:rPr>
          <w:sz w:val="16"/>
        </w:rPr>
        <w:t>nuclearization</w:t>
      </w:r>
      <w:proofErr w:type="spellEnd"/>
      <w:r w:rsidRPr="004954C3">
        <w:rPr>
          <w:sz w:val="16"/>
        </w:rPr>
        <w:t xml:space="preserve"> would not reduce Washington to passively observing events in the region. Washington would retain considerable ability to shape what Iran's neighbors do and do not do.</w:t>
      </w:r>
      <w:r w:rsidRPr="004954C3">
        <w:rPr>
          <w:sz w:val="12"/>
        </w:rPr>
        <w:t>¶</w:t>
      </w:r>
      <w:r w:rsidRPr="004954C3">
        <w:rPr>
          <w:sz w:val="16"/>
        </w:rPr>
        <w:t xml:space="preserve"> </w:t>
      </w:r>
      <w:proofErr w:type="gramStart"/>
      <w:r w:rsidRPr="004954C3">
        <w:rPr>
          <w:rStyle w:val="StyleUnderline"/>
        </w:rPr>
        <w:t>The</w:t>
      </w:r>
      <w:proofErr w:type="gramEnd"/>
      <w:r w:rsidRPr="004954C3">
        <w:rPr>
          <w:rStyle w:val="StyleUnderline"/>
        </w:rPr>
        <w:t xml:space="preserve"> nightmare scenario that could be unleashed by Iran's </w:t>
      </w:r>
      <w:proofErr w:type="spellStart"/>
      <w:r w:rsidRPr="004954C3">
        <w:rPr>
          <w:rStyle w:val="StyleUnderline"/>
        </w:rPr>
        <w:t>nuclearization</w:t>
      </w:r>
      <w:proofErr w:type="spellEnd"/>
      <w:r w:rsidRPr="004954C3">
        <w:rPr>
          <w:rStyle w:val="StyleUnderline"/>
        </w:rPr>
        <w:t xml:space="preserve"> is easy to sketch. Israel would go on a hair-trigger alert -- ready to launch a nuclear weapon at a moment's notice -- putting both countries minutes away from annihilation. Egypt, Saudi Arabia, and Turkey would scramble to join the nuclear club. The </w:t>
      </w:r>
      <w:r w:rsidRPr="004954C3">
        <w:rPr>
          <w:sz w:val="16"/>
        </w:rPr>
        <w:t xml:space="preserve">Nonproliferation </w:t>
      </w:r>
      <w:r w:rsidRPr="00755882">
        <w:rPr>
          <w:sz w:val="16"/>
          <w:szCs w:val="16"/>
        </w:rPr>
        <w:t>Treaty</w:t>
      </w:r>
      <w:r w:rsidRPr="004954C3">
        <w:rPr>
          <w:rStyle w:val="StyleUnderline"/>
        </w:rPr>
        <w:t xml:space="preserve"> (NPT) would collapse, unleashing a wave of nuclear proliferation around the globe.</w:t>
      </w:r>
    </w:p>
    <w:p w:rsidR="00AE2844" w:rsidRDefault="00AE2844" w:rsidP="00AE2844">
      <w:pPr>
        <w:rPr>
          <w:rFonts w:asciiTheme="minorHAnsi" w:hAnsiTheme="minorHAnsi"/>
        </w:rPr>
      </w:pPr>
    </w:p>
    <w:p w:rsidR="00AE2844" w:rsidRDefault="00AE2844" w:rsidP="00AE2844">
      <w:pPr>
        <w:pStyle w:val="Heading2"/>
      </w:pPr>
      <w:r>
        <w:t>AFF a2 Impact</w:t>
      </w:r>
    </w:p>
    <w:p w:rsidR="00AE2844" w:rsidRDefault="00AE2844" w:rsidP="00AE2844">
      <w:pPr>
        <w:pStyle w:val="Heading3"/>
      </w:pPr>
      <w:r>
        <w:t>Deal Bad</w:t>
      </w:r>
    </w:p>
    <w:p w:rsidR="00AE2844" w:rsidRDefault="00AE2844" w:rsidP="00AE2844">
      <w:pPr>
        <w:pStyle w:val="Heading4"/>
      </w:pPr>
      <w:r>
        <w:t>Iran deal leads to nuclear proliferation</w:t>
      </w:r>
    </w:p>
    <w:p w:rsidR="00AE2844" w:rsidRDefault="00AE2844" w:rsidP="00AE2844">
      <w:proofErr w:type="spellStart"/>
      <w:r w:rsidRPr="00ED4711">
        <w:rPr>
          <w:rStyle w:val="Style13ptBold"/>
        </w:rPr>
        <w:t>Rogin</w:t>
      </w:r>
      <w:proofErr w:type="spellEnd"/>
      <w:r w:rsidRPr="00ED4711">
        <w:rPr>
          <w:rStyle w:val="Style13ptBold"/>
        </w:rPr>
        <w:t xml:space="preserve"> 6/24</w:t>
      </w:r>
      <w:r>
        <w:t>/14 (Josh, writer for Bloomberg, “</w:t>
      </w:r>
      <w:r w:rsidRPr="00ED4711">
        <w:t>Clinton Defense Chief: Iran Deal Could Spark Proliferation</w:t>
      </w:r>
      <w:r>
        <w:t xml:space="preserve">”, </w:t>
      </w:r>
      <w:r w:rsidRPr="00ED4711">
        <w:t>http://www.bloombergview.com/articles/2015-06-24/clinton-defense-chief-iran-deal-could-spark-proliferation</w:t>
      </w:r>
      <w:r>
        <w:t>)//BW</w:t>
      </w:r>
    </w:p>
    <w:p w:rsidR="00AE2844" w:rsidRDefault="00AE2844" w:rsidP="00AE2844">
      <w:pPr>
        <w:rPr>
          <w:sz w:val="16"/>
        </w:rPr>
      </w:pPr>
      <w:r w:rsidRPr="00ED4711">
        <w:rPr>
          <w:rStyle w:val="StyleUnderline"/>
        </w:rPr>
        <w:t>Gulf Arab powers are like</w:t>
      </w:r>
      <w:r>
        <w:rPr>
          <w:rStyle w:val="StyleUnderline"/>
        </w:rPr>
        <w:t>ly to respond to President Barac</w:t>
      </w:r>
      <w:r w:rsidRPr="00ED4711">
        <w:rPr>
          <w:rStyle w:val="StyleUnderline"/>
        </w:rPr>
        <w:t>k Obama’s pending nuclear deal with Iran by developing their own nuclear programs</w:t>
      </w:r>
      <w:r w:rsidRPr="00ED4711">
        <w:rPr>
          <w:sz w:val="16"/>
        </w:rPr>
        <w:t>, former Defense Secretary William Cohen said Wednesday. He said they don’t trust either the Iranians or the United States to protect their interests. “</w:t>
      </w:r>
      <w:r w:rsidRPr="00ED4711">
        <w:rPr>
          <w:rStyle w:val="StyleUnderline"/>
        </w:rPr>
        <w:t>The administration’s intent was to have a counter-proliferation program. And the irony is, it may be just the opposite</w:t>
      </w:r>
      <w:r w:rsidRPr="00ED4711">
        <w:rPr>
          <w:sz w:val="16"/>
        </w:rPr>
        <w:t xml:space="preserve">,” he told a meeting of Bloomberg reporters Wednesday morning. As Secretary of State John Kerry prepares to meet Iranian leaders for the final push toward a comprehensive nuclear deal with Iran, there’s growing angst in countries like Saudi Arabia, the United Arab Emirates, Qatar and Israel about </w:t>
      </w:r>
      <w:r w:rsidRPr="00ED4711">
        <w:rPr>
          <w:rStyle w:val="StyleUnderline"/>
        </w:rPr>
        <w:t>the deal</w:t>
      </w:r>
      <w:r w:rsidRPr="00ED4711">
        <w:rPr>
          <w:sz w:val="16"/>
        </w:rPr>
        <w:t xml:space="preserve">, which </w:t>
      </w:r>
      <w:r w:rsidRPr="00ED4711">
        <w:rPr>
          <w:rStyle w:val="StyleUnderline"/>
        </w:rPr>
        <w:t>will leave Iran with significant uranium enrichment capabilities</w:t>
      </w:r>
      <w:r w:rsidRPr="00ED4711">
        <w:rPr>
          <w:sz w:val="16"/>
        </w:rPr>
        <w:t xml:space="preserve"> and may not give the international community the right to inspect all of Iran’s nuclear facilities. The administration argues that a deal with Iran will remove the need for other regional powers to pursue their own nuclear enrichment and weapons programs. Cohen said the region doesn’t see it that way. “</w:t>
      </w:r>
      <w:r w:rsidRPr="00ED4711">
        <w:rPr>
          <w:rStyle w:val="StyleUnderline"/>
        </w:rPr>
        <w:t>Once you say they are allowed to enrich, the game is pretty much up in terms of how do you sustain an inspection regime in a country that has carried on secret programs for 17 years and is still determined to maintain as much of that secrecy as possible</w:t>
      </w:r>
      <w:r w:rsidRPr="00ED4711">
        <w:rPr>
          <w:sz w:val="16"/>
        </w:rPr>
        <w:t xml:space="preserve">,” said Cohen, who was a Republican lawmaker from Maine before serving under President Clinton from 1997 to 2001. Other regional powers are further skeptical of the international community’s ability to enforce any deal with Iran because the Obama administration has lost credibility in the region, according to Cohen. He said America's relationships in the region were damaged in 2013, when President Obama backed away from striking Syria after telling Gulf allies he would do so, even though the Assad regime had crossed his "red line" on chemical weapons. “It was mishandled and everybody in the region saw how it was handled. And I think it shook their confidence in the administration. … The Saudis, the UAE and the Israelis were all concerned about that,” Cohen said. “They are looking at what we say, what we do, and what we fail to do, and they make their judgments. In the Middle East now, they are making different calculations.” Cohen acknowledged that without a nuclear deal, </w:t>
      </w:r>
      <w:r w:rsidRPr="00ED4711">
        <w:rPr>
          <w:rStyle w:val="StyleUnderline"/>
        </w:rPr>
        <w:t>Iran could have the ability to expand its nuclear activities with no restrictions, leading to an even more dangerous situation for the U.S. and the region</w:t>
      </w:r>
      <w:r w:rsidRPr="00ED4711">
        <w:rPr>
          <w:sz w:val="16"/>
        </w:rPr>
        <w:t xml:space="preserve">. He doesn’t agree with some lawmakers, such as Senator Tom Cotton, who argue that a military strike on Iran’s nuclear facilities could be a solution. Cohen said that if a deal is </w:t>
      </w:r>
      <w:proofErr w:type="gramStart"/>
      <w:r w:rsidRPr="00ED4711">
        <w:rPr>
          <w:sz w:val="16"/>
        </w:rPr>
        <w:t>reached,</w:t>
      </w:r>
      <w:proofErr w:type="gramEnd"/>
      <w:r w:rsidRPr="00ED4711">
        <w:rPr>
          <w:sz w:val="16"/>
        </w:rPr>
        <w:t xml:space="preserve"> there will be significant international momentum for implementing the deal and lifting sanctions against Iran. The drive to do business in Iran will be alluring, especially to European countries, who have been eager to return to Iran but have been held back by the U.S.-led sanctions. Iranian officials have said that if the U.S. is the only country left with sanctions on </w:t>
      </w:r>
      <w:proofErr w:type="gramStart"/>
      <w:r w:rsidRPr="00ED4711">
        <w:rPr>
          <w:sz w:val="16"/>
        </w:rPr>
        <w:t>Iran, that</w:t>
      </w:r>
      <w:proofErr w:type="gramEnd"/>
      <w:r w:rsidRPr="00ED4711">
        <w:rPr>
          <w:sz w:val="16"/>
        </w:rPr>
        <w:t xml:space="preserve"> would amount to America sanctioning itself. “I anticipate this deal will be done. I think Congress is going to be hard-pressed to reject it,” said Cohen. “Congress, the only chance it has to influence it is now, before it’s signed.” Cohen disagrees with those who believe that a nuclear deal will mollify Iran. He is skeptical that giving Iran large economic benefits will lead to significant reform in the Islamic Republic. “Most people that I know believe that Iran will continue to be a revolutionary country, and that's what bothers all of the others in the region, that this is going to continue the expansion of power, that they will be at a disadvantage, and they can’t count on the United States,” he said. Overall, </w:t>
      </w:r>
      <w:r w:rsidRPr="00ED4711">
        <w:rPr>
          <w:rStyle w:val="StyleUnderline"/>
        </w:rPr>
        <w:t>countries in the Middle East have lost confidence in the Obama administration</w:t>
      </w:r>
      <w:r w:rsidRPr="00ED4711">
        <w:rPr>
          <w:sz w:val="16"/>
        </w:rPr>
        <w:t xml:space="preserve">, Cohen said, in part because the U.S. has failed to articulate a clear vision for America’s role in the world in the 21st century. That may not be resolved in the remainder of this administration. </w:t>
      </w:r>
      <w:r w:rsidRPr="00ED4711">
        <w:rPr>
          <w:rStyle w:val="StyleUnderline"/>
        </w:rPr>
        <w:t>“There’s a lot of worry about U.S. leadership and what we’ll do next</w:t>
      </w:r>
      <w:r w:rsidRPr="00ED4711">
        <w:rPr>
          <w:sz w:val="16"/>
        </w:rPr>
        <w:t>. You couple that with the Iran situation, and you could see there’s a lot of nervousness now about where we are,” he said. “That’s something the next president will have to deal with.”</w:t>
      </w:r>
    </w:p>
    <w:p w:rsidR="00AE2844" w:rsidRDefault="00AE2844" w:rsidP="00AE2844"/>
    <w:p w:rsidR="00AE2844" w:rsidRDefault="00AE2844" w:rsidP="00AE2844">
      <w:pPr>
        <w:pStyle w:val="Heading4"/>
      </w:pPr>
      <w:r>
        <w:t>Iran deal leads to global proliferation and hurts the economy</w:t>
      </w:r>
    </w:p>
    <w:p w:rsidR="00AE2844" w:rsidRDefault="00AE2844" w:rsidP="00AE2844">
      <w:proofErr w:type="spellStart"/>
      <w:r w:rsidRPr="00517F59">
        <w:rPr>
          <w:rStyle w:val="Style13ptBold"/>
        </w:rPr>
        <w:t>Yashar</w:t>
      </w:r>
      <w:proofErr w:type="spellEnd"/>
      <w:r w:rsidRPr="00517F59">
        <w:rPr>
          <w:rStyle w:val="Style13ptBold"/>
        </w:rPr>
        <w:t>, 7/2</w:t>
      </w:r>
      <w:r>
        <w:t>/15 (Ari, writer for Israel Nation News, “</w:t>
      </w:r>
      <w:r w:rsidRPr="00517F59">
        <w:t>Experts Warn Iran Deal Will Kill Nuclear Non-Proliferation</w:t>
      </w:r>
      <w:r>
        <w:t xml:space="preserve">”, </w:t>
      </w:r>
      <w:r w:rsidRPr="00517F59">
        <w:t>http://www.israelnationalnews.com/News/News.aspx/197588#.VaVjMRNViko</w:t>
      </w:r>
      <w:r>
        <w:t>)//BW</w:t>
      </w:r>
    </w:p>
    <w:p w:rsidR="00AE2844" w:rsidRDefault="00AE2844" w:rsidP="00AE2844">
      <w:r w:rsidRPr="00ED4711">
        <w:rPr>
          <w:rStyle w:val="StyleUnderline"/>
        </w:rPr>
        <w:t>Foreign policy experts warned this week that if the US proves itself unable to enforce a hard line against Iran's pursuit of nuclear power, America will be rendered unable to oppose nuclear proliferation on a global scale</w:t>
      </w:r>
      <w:r w:rsidRPr="00ED4711">
        <w:t>.</w:t>
      </w:r>
      <w:r>
        <w:t xml:space="preserve"> </w:t>
      </w:r>
      <w:r w:rsidRPr="00ED4711">
        <w:t>The experts were speaking at the Heritage Foundation on Tuesday, reports the Washington Free Beacon, in an event just a week ahead of the extended July 7 deadline for a nuclear deal between world powers and Iran over the latter's controversial nuclear program.</w:t>
      </w:r>
      <w:r>
        <w:t xml:space="preserve"> </w:t>
      </w:r>
      <w:r w:rsidRPr="00ED4711">
        <w:t>"</w:t>
      </w:r>
      <w:r w:rsidRPr="00ED4711">
        <w:rPr>
          <w:rStyle w:val="StyleUnderline"/>
        </w:rPr>
        <w:t xml:space="preserve">The fundamental problem is that we’re giving ground on what has been a principle of US </w:t>
      </w:r>
      <w:proofErr w:type="spellStart"/>
      <w:r w:rsidRPr="00ED4711">
        <w:rPr>
          <w:rStyle w:val="StyleUnderline"/>
        </w:rPr>
        <w:t>non proliferation</w:t>
      </w:r>
      <w:proofErr w:type="spellEnd"/>
      <w:r w:rsidRPr="00ED4711">
        <w:rPr>
          <w:rStyle w:val="StyleUnderline"/>
        </w:rPr>
        <w:t xml:space="preserve"> policy for 70 years, which (views) the spread of enrichment</w:t>
      </w:r>
      <w:r w:rsidRPr="00ED4711">
        <w:t xml:space="preserve"> and reprocessing </w:t>
      </w:r>
      <w:r w:rsidRPr="00ED4711">
        <w:rPr>
          <w:rStyle w:val="StyleUnderline"/>
        </w:rPr>
        <w:t>to any country</w:t>
      </w:r>
      <w:r w:rsidRPr="00ED4711">
        <w:t xml:space="preserve">, even our allies, </w:t>
      </w:r>
      <w:r w:rsidRPr="00ED4711">
        <w:rPr>
          <w:rStyle w:val="StyleUnderline"/>
        </w:rPr>
        <w:t>as a problem</w:t>
      </w:r>
      <w:r w:rsidRPr="00ED4711">
        <w:t xml:space="preserve">," said Matthew </w:t>
      </w:r>
      <w:proofErr w:type="spellStart"/>
      <w:r w:rsidRPr="00ED4711">
        <w:t>Kroenig</w:t>
      </w:r>
      <w:proofErr w:type="spellEnd"/>
      <w:r w:rsidRPr="00ED4711">
        <w:t>, associate professor at Georgetown University.</w:t>
      </w:r>
      <w:r>
        <w:t xml:space="preserve"> </w:t>
      </w:r>
      <w:r w:rsidRPr="00ED4711">
        <w:t xml:space="preserve">"What this Iran deal does is make an exception, not just for any country, but for Iran, a country that’s continually cheating on its agreements. So in the wake of the deal, </w:t>
      </w:r>
      <w:r w:rsidRPr="00ED4711">
        <w:rPr>
          <w:rStyle w:val="StyleUnderline"/>
        </w:rPr>
        <w:t>I think it becomes very hard for us to go to our allies and say, ‘we trust Tehran with this technology, but we don’t trust you</w:t>
      </w:r>
      <w:r w:rsidRPr="00ED4711">
        <w:t>.'"</w:t>
      </w:r>
      <w:r>
        <w:t xml:space="preserve"> </w:t>
      </w:r>
      <w:r w:rsidRPr="00ED4711">
        <w:t xml:space="preserve">Brian </w:t>
      </w:r>
      <w:proofErr w:type="spellStart"/>
      <w:r w:rsidRPr="00ED4711">
        <w:t>Finaly</w:t>
      </w:r>
      <w:proofErr w:type="spellEnd"/>
      <w:r w:rsidRPr="00ED4711">
        <w:t xml:space="preserve">, vice president of the Washington DC-based think tank Stimson Center, added to </w:t>
      </w:r>
      <w:proofErr w:type="spellStart"/>
      <w:r w:rsidRPr="00ED4711">
        <w:t>Kroenig's</w:t>
      </w:r>
      <w:proofErr w:type="spellEnd"/>
      <w:r w:rsidRPr="00ED4711">
        <w:t xml:space="preserve"> troubling assessment.</w:t>
      </w:r>
      <w:r>
        <w:t xml:space="preserve"> </w:t>
      </w:r>
      <w:r w:rsidRPr="00ED4711">
        <w:t xml:space="preserve">"As we understand how the world is changing, </w:t>
      </w:r>
      <w:r w:rsidRPr="00ED4711">
        <w:rPr>
          <w:rStyle w:val="StyleUnderline"/>
        </w:rPr>
        <w:t xml:space="preserve">it is certainly impacting how we manage the proliferation threat, </w:t>
      </w:r>
      <w:r w:rsidRPr="00ED4711">
        <w:t xml:space="preserve">and I believe that getting out in front of this, </w:t>
      </w:r>
      <w:r w:rsidRPr="00ED4711">
        <w:rPr>
          <w:rStyle w:val="StyleUnderline"/>
        </w:rPr>
        <w:t>thinking beyond the limited ability of the state to control proliferation in the future, is going to be essential to successful non-proliferation efforts</w:t>
      </w:r>
      <w:r w:rsidRPr="00ED4711">
        <w:t xml:space="preserve">," warned </w:t>
      </w:r>
      <w:proofErr w:type="spellStart"/>
      <w:r w:rsidRPr="00ED4711">
        <w:t>Finaly</w:t>
      </w:r>
      <w:proofErr w:type="spellEnd"/>
      <w:r w:rsidRPr="00ED4711">
        <w:t>.</w:t>
      </w:r>
      <w:r>
        <w:t xml:space="preserve"> </w:t>
      </w:r>
      <w:r w:rsidRPr="00ED4711">
        <w:t>He explained that non-state actors such as multinational companies can play a role in preventing nuclear crises, noting on the conflict between India and Pakistan in the 1980s.</w:t>
      </w:r>
      <w:r>
        <w:t xml:space="preserve"> </w:t>
      </w:r>
      <w:r w:rsidRPr="00ED4711">
        <w:t xml:space="preserve">"A group of very senior level executives from an array of companies got together and sent a very clear message to the Indian Prime Minister: </w:t>
      </w:r>
      <w:r w:rsidRPr="00ED4711">
        <w:rPr>
          <w:rStyle w:val="StyleUnderline"/>
        </w:rPr>
        <w:t>'this crisis is bad for business</w:t>
      </w:r>
      <w:r w:rsidRPr="00ED4711">
        <w:t xml:space="preserve"> and if we decide to leave India, we will not return,'" Finlay said.</w:t>
      </w:r>
      <w:r>
        <w:t xml:space="preserve"> </w:t>
      </w:r>
      <w:r w:rsidRPr="00ED4711">
        <w:t>That warning "had the ultimate effect of, I think, contributing significantly to the easing of nuclear tensions between the two countries, and it returned to semi-regular relations between the two countries," he added.</w:t>
      </w:r>
      <w:r>
        <w:t xml:space="preserve"> </w:t>
      </w:r>
      <w:r w:rsidRPr="00ED4711">
        <w:rPr>
          <w:rStyle w:val="StyleUnderline"/>
        </w:rPr>
        <w:t>Regarding economic incentives, experts have warned that the current sanctions regime against Iran has not been tough enough to have an effect</w:t>
      </w:r>
      <w:r w:rsidRPr="00ED4711">
        <w:t>, as the Iranian GDP grew 3% in 2014.</w:t>
      </w:r>
      <w:r>
        <w:t xml:space="preserve"> </w:t>
      </w:r>
      <w:r w:rsidRPr="00ED4711">
        <w:t xml:space="preserve">Just </w:t>
      </w:r>
      <w:proofErr w:type="gramStart"/>
      <w:r w:rsidRPr="00ED4711">
        <w:t>this Monday Iranian officials</w:t>
      </w:r>
      <w:proofErr w:type="gramEnd"/>
      <w:r w:rsidRPr="00ED4711">
        <w:t xml:space="preserve"> announced that 13 tons of gold had been repatriated as part of sanctions relief, bringing the total in unfrozen assets since the November 2013 interim deal was signed to just under $12 billion.</w:t>
      </w:r>
    </w:p>
    <w:p w:rsidR="00AE2844" w:rsidRDefault="00AE2844" w:rsidP="00AE2844">
      <w:pPr>
        <w:pStyle w:val="Heading4"/>
      </w:pPr>
      <w:r>
        <w:t xml:space="preserve">Deal causes runaway </w:t>
      </w:r>
      <w:proofErr w:type="spellStart"/>
      <w:r>
        <w:t>prolif</w:t>
      </w:r>
      <w:proofErr w:type="spellEnd"/>
      <w:r>
        <w:t>—breakdown of non-proliferation treaty</w:t>
      </w:r>
    </w:p>
    <w:p w:rsidR="00AE2844" w:rsidRDefault="00AE2844" w:rsidP="00AE2844">
      <w:proofErr w:type="spellStart"/>
      <w:r w:rsidRPr="005375AB">
        <w:rPr>
          <w:rStyle w:val="Style13ptBold"/>
        </w:rPr>
        <w:t>Pletka</w:t>
      </w:r>
      <w:proofErr w:type="spellEnd"/>
      <w:r w:rsidRPr="005375AB">
        <w:rPr>
          <w:rStyle w:val="Style13ptBold"/>
        </w:rPr>
        <w:t xml:space="preserve"> 7/14</w:t>
      </w:r>
      <w:r>
        <w:t xml:space="preserve"> (Danielle </w:t>
      </w:r>
      <w:proofErr w:type="spellStart"/>
      <w:r>
        <w:t>Pletka</w:t>
      </w:r>
      <w:proofErr w:type="spellEnd"/>
      <w:r>
        <w:t xml:space="preserve">; July 14 2015; vice president for foreign and defense policy studies at the American Enterprise Institute; “8 Unplanned Results of the Iran Deal”; Politico; </w:t>
      </w:r>
      <w:hyperlink r:id="rId80" w:history="1">
        <w:r w:rsidRPr="009E6A90">
          <w:rPr>
            <w:rStyle w:val="Hyperlink"/>
          </w:rPr>
          <w:t>www.politico.com/magazine/story/2015/07/eight-unplanned-results-of-the-iran-deal-120129.html?ml=tl_38_b</w:t>
        </w:r>
      </w:hyperlink>
      <w:r>
        <w:t xml:space="preserve"> ) </w:t>
      </w:r>
      <w:proofErr w:type="spellStart"/>
      <w:r>
        <w:t>jskullz</w:t>
      </w:r>
      <w:proofErr w:type="spellEnd"/>
    </w:p>
    <w:p w:rsidR="00AE2844" w:rsidRDefault="00AE2844" w:rsidP="00AE2844">
      <w:pPr>
        <w:rPr>
          <w:rStyle w:val="StyleUnderline"/>
        </w:rPr>
      </w:pPr>
      <w:r>
        <w:t xml:space="preserve">4. </w:t>
      </w:r>
      <w:r w:rsidRPr="005375AB">
        <w:rPr>
          <w:rStyle w:val="StyleUnderline"/>
        </w:rPr>
        <w:t xml:space="preserve">The beginning of the end of the </w:t>
      </w:r>
      <w:proofErr w:type="gramStart"/>
      <w:r w:rsidRPr="005375AB">
        <w:rPr>
          <w:rStyle w:val="StyleUnderline"/>
        </w:rPr>
        <w:t>NPT</w:t>
      </w:r>
      <w:r>
        <w:t xml:space="preserve">  </w:t>
      </w:r>
      <w:r w:rsidRPr="007B6200">
        <w:t>Like</w:t>
      </w:r>
      <w:proofErr w:type="gramEnd"/>
      <w:r w:rsidRPr="007B6200">
        <w:t xml:space="preserve"> any set of rules, </w:t>
      </w:r>
      <w:r w:rsidRPr="005375AB">
        <w:rPr>
          <w:rStyle w:val="StyleUnderline"/>
        </w:rPr>
        <w:t>the Nuclear Non-Proliferation Treaty is only as good as its members make it. Once, a country that hid behind the NPT to violate safeguards agreements</w:t>
      </w:r>
      <w:r w:rsidRPr="007B6200">
        <w:t xml:space="preserve"> and work on nuclear weapons </w:t>
      </w:r>
      <w:r w:rsidRPr="005375AB">
        <w:rPr>
          <w:rStyle w:val="StyleUnderline"/>
        </w:rPr>
        <w:t>faced the certainty of international punishment</w:t>
      </w:r>
      <w:r w:rsidRPr="005375AB">
        <w:t xml:space="preserve">. </w:t>
      </w:r>
      <w:r w:rsidRPr="005375AB">
        <w:rPr>
          <w:rStyle w:val="StyleUnderline"/>
        </w:rPr>
        <w:t>That is what happened to North Korea</w:t>
      </w:r>
      <w:r w:rsidRPr="005375AB">
        <w:t xml:space="preserve">. </w:t>
      </w:r>
      <w:r w:rsidRPr="005375AB">
        <w:rPr>
          <w:rStyle w:val="StyleUnderline"/>
        </w:rPr>
        <w:t>With this deal, the exact reverse is happening</w:t>
      </w:r>
      <w:r w:rsidRPr="005375AB">
        <w:t xml:space="preserve"> with Iran. </w:t>
      </w:r>
      <w:r w:rsidRPr="005375AB">
        <w:rPr>
          <w:rStyle w:val="StyleUnderline"/>
        </w:rPr>
        <w:t xml:space="preserve">After using the treaty to advance its nuclear weapons program, Iran is now being pardoned, rehabilitated and allowed to keep its nuclear infrastructure. We can expect other countries — especially those most worried about Iran’s rising power in the Middle East — to emulate Iran in using the NPT as cover for advancing their own nuclear weapons programs. </w:t>
      </w:r>
    </w:p>
    <w:p w:rsidR="00AE2844" w:rsidRPr="0000240F" w:rsidRDefault="00AE2844" w:rsidP="00AE2844">
      <w:pPr>
        <w:pStyle w:val="Heading4"/>
        <w:rPr>
          <w:rStyle w:val="Style13ptBold"/>
          <w:b/>
        </w:rPr>
      </w:pPr>
      <w:r w:rsidRPr="0000240F">
        <w:rPr>
          <w:rStyle w:val="Style13ptBold"/>
          <w:b/>
        </w:rPr>
        <w:t>Deal</w:t>
      </w:r>
      <w:r>
        <w:rPr>
          <w:rStyle w:val="Style13ptBold"/>
          <w:b/>
        </w:rPr>
        <w:t xml:space="preserve"> causes Israeli first strike—escalates to nuclear war</w:t>
      </w:r>
    </w:p>
    <w:p w:rsidR="00AE2844" w:rsidRPr="008B1D02" w:rsidRDefault="00AE2844" w:rsidP="00AE2844">
      <w:proofErr w:type="spellStart"/>
      <w:r w:rsidRPr="0000240F">
        <w:rPr>
          <w:rStyle w:val="Style13ptBold"/>
        </w:rPr>
        <w:t>Worral</w:t>
      </w:r>
      <w:proofErr w:type="spellEnd"/>
      <w:r w:rsidRPr="0000240F">
        <w:rPr>
          <w:rStyle w:val="Style13ptBold"/>
        </w:rPr>
        <w:t xml:space="preserve"> 15</w:t>
      </w:r>
      <w:r>
        <w:t xml:space="preserve"> (Eric </w:t>
      </w:r>
      <w:proofErr w:type="spellStart"/>
      <w:r>
        <w:t>Worral</w:t>
      </w:r>
      <w:proofErr w:type="spellEnd"/>
      <w:r>
        <w:t xml:space="preserve">; Apr 28 2015; Writer for Breitbart; “Israel Will Strike Iran First </w:t>
      </w:r>
      <w:proofErr w:type="gramStart"/>
      <w:r>
        <w:t>To</w:t>
      </w:r>
      <w:proofErr w:type="gramEnd"/>
      <w:r>
        <w:t xml:space="preserve"> Thwart Nuclear Attack”; Breitbart; </w:t>
      </w:r>
      <w:hyperlink r:id="rId81" w:history="1">
        <w:r w:rsidRPr="008E4388">
          <w:rPr>
            <w:rStyle w:val="Hyperlink"/>
          </w:rPr>
          <w:t>http://www.breitbart.com/big-government/2015/04/28/israel-will-strike-iran-first-to-thwart-nuclear-attack/</w:t>
        </w:r>
      </w:hyperlink>
      <w:r>
        <w:t xml:space="preserve"> ) </w:t>
      </w:r>
      <w:proofErr w:type="spellStart"/>
      <w:r>
        <w:t>jskullz</w:t>
      </w:r>
      <w:proofErr w:type="spellEnd"/>
    </w:p>
    <w:p w:rsidR="00AE2844" w:rsidRDefault="00AE2844" w:rsidP="00AE2844">
      <w:pPr>
        <w:rPr>
          <w:rStyle w:val="StyleUnderline"/>
        </w:rPr>
      </w:pPr>
      <w:r w:rsidRPr="008B1D02">
        <w:t>Isr</w:t>
      </w:r>
      <w:r w:rsidRPr="0000240F">
        <w:rPr>
          <w:rStyle w:val="StyleUnderline"/>
        </w:rPr>
        <w:t>ael is not in a pleasant situation. Every day</w:t>
      </w:r>
      <w:r w:rsidRPr="008B1D02">
        <w:t xml:space="preserve">, her arch enemy </w:t>
      </w:r>
      <w:r w:rsidRPr="0000240F">
        <w:rPr>
          <w:rStyle w:val="StyleUnderline"/>
        </w:rPr>
        <w:t>Iran draws closer to r</w:t>
      </w:r>
      <w:r w:rsidRPr="008B1D02">
        <w:t xml:space="preserve">efining enough uranium to build 100s of </w:t>
      </w:r>
      <w:r w:rsidRPr="0000240F">
        <w:rPr>
          <w:rStyle w:val="StyleUnderline"/>
        </w:rPr>
        <w:t>nuclear weapons</w:t>
      </w:r>
      <w:r w:rsidRPr="008B1D02">
        <w:t xml:space="preserve">.¶ Every day </w:t>
      </w:r>
      <w:r w:rsidRPr="0000240F">
        <w:rPr>
          <w:rStyle w:val="StyleUnderline"/>
        </w:rPr>
        <w:t>the Iranian program becomes more difficult to dislodge</w:t>
      </w:r>
      <w:r w:rsidRPr="008B1D02">
        <w:t xml:space="preserve"> – as the uranium is concentrated, the number of centrifuges required to complete the process decreases, allowing the remaining refining operation to be moved to smaller and more covert facilities.¶ America, ostensibly Israel’s ally, is </w:t>
      </w:r>
      <w:proofErr w:type="spellStart"/>
      <w:r w:rsidRPr="008B1D02">
        <w:t>rumoured</w:t>
      </w:r>
      <w:proofErr w:type="spellEnd"/>
      <w:r w:rsidRPr="008B1D02">
        <w:t xml:space="preserve"> to have ordered US warships to shoot down Israeli aircraft, should a strike on Iran appear to be in progress. According to Israeli newspapers, President Obama thwarted a planned 2014 Israeli attack against Iranian nuclear facilities, by threatening to shoot down the Israeli bombers.¶ America is currently sending additional warships to the Persian Gulf – ostensibly to blockade Iranian supply runs to rebels in Yemen, but if </w:t>
      </w:r>
      <w:proofErr w:type="spellStart"/>
      <w:r w:rsidRPr="008B1D02">
        <w:t>rumours</w:t>
      </w:r>
      <w:proofErr w:type="spellEnd"/>
      <w:r w:rsidRPr="008B1D02">
        <w:t xml:space="preserve"> of President Obama’s threat against Israel are correct, perhaps also to reinforce US firepower, should Israel decide to mount an attack against Iran.¶ There is no doubt an attack is on the drawing board – the Israeli </w:t>
      </w:r>
      <w:proofErr w:type="spellStart"/>
      <w:r w:rsidRPr="008B1D02">
        <w:t>Defence</w:t>
      </w:r>
      <w:proofErr w:type="spellEnd"/>
      <w:r w:rsidRPr="008B1D02">
        <w:t xml:space="preserve"> Force admitted they are training for an attack on Iran, in a recent interview with The Times of Israel.¶ </w:t>
      </w:r>
      <w:r w:rsidRPr="0000240F">
        <w:rPr>
          <w:rStyle w:val="StyleUnderline"/>
        </w:rPr>
        <w:t xml:space="preserve">Iran may pose a grave existential threat to Israel – at least Israel believes they do </w:t>
      </w:r>
      <w:r w:rsidRPr="008B1D02">
        <w:t xml:space="preserve">and they appear to have good reasons for their concerns. According to an Israeli report written in 2008, Iran regularly state that Israel will shortly be wiped from the face of the Earth.¶ </w:t>
      </w:r>
      <w:r w:rsidRPr="0000240F">
        <w:rPr>
          <w:rStyle w:val="StyleUnderline"/>
        </w:rPr>
        <w:t>Regardless of whether the Iranian threats are as bad as is claimed</w:t>
      </w:r>
      <w:r w:rsidRPr="008B1D02">
        <w:t xml:space="preserve">, or whether Iran actually means what they say, </w:t>
      </w:r>
      <w:r w:rsidRPr="0000240F">
        <w:rPr>
          <w:rStyle w:val="StyleUnderline"/>
        </w:rPr>
        <w:t xml:space="preserve">the Iranian nuclear </w:t>
      </w:r>
      <w:proofErr w:type="spellStart"/>
      <w:r w:rsidRPr="0000240F">
        <w:rPr>
          <w:rStyle w:val="StyleUnderline"/>
        </w:rPr>
        <w:t>programme</w:t>
      </w:r>
      <w:proofErr w:type="spellEnd"/>
      <w:r w:rsidRPr="0000240F">
        <w:rPr>
          <w:rStyle w:val="StyleUnderline"/>
        </w:rPr>
        <w:t xml:space="preserve"> will provide Iran with the means to fulfill</w:t>
      </w:r>
      <w:r w:rsidRPr="008B1D02">
        <w:t xml:space="preserve"> this terrifying threat.¶ Iran is currently purchasing an advanced Russian air </w:t>
      </w:r>
      <w:proofErr w:type="spellStart"/>
      <w:r w:rsidRPr="008B1D02">
        <w:t>defence</w:t>
      </w:r>
      <w:proofErr w:type="spellEnd"/>
      <w:r w:rsidRPr="008B1D02">
        <w:t xml:space="preserve"> system – which will further complicate the job of attacking Iran, should Israel choose to mount an attack.¶ If Israel does decide to mount an attack against Iran, they will run a gauntlet – they will have to fly long distances, over hostile Syria, and other unfriendly countries. They will potentially face a massive counterattack from the growing American presence in the Persian Gulf. When they finally reach Iran, they will suffer even more casualties from the advanced Russian anti-aircraft systems, which will shortly be operational.¶ And when a handful of Israeli aircraft finally reach their targets, the surviving Isra</w:t>
      </w:r>
      <w:r w:rsidRPr="0000240F">
        <w:rPr>
          <w:rStyle w:val="StyleUnderline"/>
        </w:rPr>
        <w:t xml:space="preserve">eli warplanes will have to somehow inflict sufficient damage on heavily </w:t>
      </w:r>
      <w:proofErr w:type="spellStart"/>
      <w:r w:rsidRPr="0000240F">
        <w:rPr>
          <w:rStyle w:val="StyleUnderline"/>
        </w:rPr>
        <w:t>armoured</w:t>
      </w:r>
      <w:proofErr w:type="spellEnd"/>
      <w:r w:rsidRPr="0000240F">
        <w:rPr>
          <w:rStyle w:val="StyleUnderline"/>
        </w:rPr>
        <w:t xml:space="preserve"> nuclear facilitie</w:t>
      </w:r>
      <w:r w:rsidRPr="008B1D02">
        <w:t xml:space="preserve">s, some of which are </w:t>
      </w:r>
      <w:r w:rsidRPr="0000240F">
        <w:rPr>
          <w:rStyle w:val="StyleUnderline"/>
        </w:rPr>
        <w:t>buried hundreds of feet underground, to prevent them from being repaired.¶ There is only one kind of bomb</w:t>
      </w:r>
      <w:r w:rsidRPr="008B1D02">
        <w:t xml:space="preserve"> in Israel’s arsenal, </w:t>
      </w:r>
      <w:r w:rsidRPr="0000240F">
        <w:rPr>
          <w:rStyle w:val="StyleUnderline"/>
        </w:rPr>
        <w:t>which can fulfill this</w:t>
      </w:r>
      <w:r w:rsidRPr="008B1D02">
        <w:t xml:space="preserve"> military </w:t>
      </w:r>
      <w:r w:rsidRPr="0000240F">
        <w:rPr>
          <w:rStyle w:val="StyleUnderline"/>
        </w:rPr>
        <w:t>requirement</w:t>
      </w:r>
      <w:r w:rsidRPr="008B1D02">
        <w:t xml:space="preserve">.¶ </w:t>
      </w:r>
      <w:r w:rsidRPr="0000240F">
        <w:rPr>
          <w:rStyle w:val="StyleUnderline"/>
        </w:rPr>
        <w:t>A</w:t>
      </w:r>
      <w:r w:rsidRPr="008B1D02">
        <w:t xml:space="preserve"> weak </w:t>
      </w:r>
      <w:r w:rsidRPr="0000240F">
        <w:rPr>
          <w:rStyle w:val="StyleUnderline"/>
        </w:rPr>
        <w:t>Iran deal</w:t>
      </w:r>
      <w:r w:rsidRPr="008B1D02">
        <w:t xml:space="preserve">, if it is ratified, </w:t>
      </w:r>
      <w:r w:rsidRPr="0000240F">
        <w:rPr>
          <w:rStyle w:val="StyleUnderline"/>
        </w:rPr>
        <w:t>will</w:t>
      </w:r>
      <w:r w:rsidRPr="008B1D02">
        <w:t xml:space="preserve"> in my opinion be a lot more than a diplomatic failure – for the reasons I have provided, I believe it may </w:t>
      </w:r>
      <w:r w:rsidRPr="0000240F">
        <w:rPr>
          <w:rStyle w:val="StyleUnderline"/>
        </w:rPr>
        <w:t>trigger a nuclear war.</w:t>
      </w:r>
    </w:p>
    <w:p w:rsidR="00AE2844" w:rsidRDefault="00AE2844" w:rsidP="00AE2844">
      <w:pPr>
        <w:pStyle w:val="Heading4"/>
      </w:pPr>
      <w:r>
        <w:t xml:space="preserve">Despite the nuclear deal, Iran is still belligerent </w:t>
      </w:r>
    </w:p>
    <w:p w:rsidR="00AE2844" w:rsidRPr="0030219E" w:rsidRDefault="00AE2844" w:rsidP="00AE2844">
      <w:r w:rsidRPr="0030219E">
        <w:t xml:space="preserve">Tamara </w:t>
      </w:r>
      <w:proofErr w:type="spellStart"/>
      <w:r w:rsidRPr="0030219E">
        <w:t>Cofman</w:t>
      </w:r>
      <w:proofErr w:type="spellEnd"/>
      <w:r w:rsidRPr="0030219E">
        <w:t xml:space="preserve"> </w:t>
      </w:r>
      <w:proofErr w:type="spellStart"/>
      <w:r w:rsidRPr="0030219E">
        <w:rPr>
          <w:rStyle w:val="Style13ptBold"/>
        </w:rPr>
        <w:t>Wittes</w:t>
      </w:r>
      <w:proofErr w:type="spellEnd"/>
      <w:r w:rsidRPr="0030219E">
        <w:rPr>
          <w:rStyle w:val="Style13ptBold"/>
        </w:rPr>
        <w:t>, 7/14</w:t>
      </w:r>
      <w:r>
        <w:t xml:space="preserve">, </w:t>
      </w:r>
      <w:r w:rsidRPr="0030219E">
        <w:t>senior fellow and the director of the Center for Middle East Policy at Brookings</w:t>
      </w:r>
      <w:r>
        <w:t xml:space="preserve">, </w:t>
      </w:r>
      <w:r w:rsidRPr="0030219E">
        <w:t xml:space="preserve">July 14, 2015 </w:t>
      </w:r>
      <w:r>
        <w:t>, “</w:t>
      </w:r>
      <w:r w:rsidRPr="0030219E">
        <w:t>An Iran deal won't stabilize the messy Middle East — but maybe Arab states can</w:t>
      </w:r>
      <w:r>
        <w:t xml:space="preserve">”, </w:t>
      </w:r>
      <w:hyperlink r:id="rId82" w:history="1">
        <w:r w:rsidRPr="00192168">
          <w:rPr>
            <w:rStyle w:val="Hyperlink"/>
          </w:rPr>
          <w:t>http://www.brookings.edu/blogs/markaz/posts/2015/07/14-iran-nuclear-deal-us-middle-east-wittes?utm_campaign=Brookings+Brief&amp;utm_source=hs_email&amp;utm_medium=email&amp;utm_content=20603985&amp;_hsenc=p2ANqtz-8OoJpmi79Mwck0F_5tTOKCv1XJfIYeJ47JNQR5QW97ziIJXupWDf3uk6CVwG7J8s6yfOL7tId6NVq5eYPDMYrvARu3NA&amp;_hsmi=20603985</w:t>
        </w:r>
      </w:hyperlink>
      <w:r>
        <w:t xml:space="preserve"> //</w:t>
      </w:r>
      <w:proofErr w:type="spellStart"/>
      <w:r>
        <w:t>Zabner</w:t>
      </w:r>
      <w:proofErr w:type="spellEnd"/>
    </w:p>
    <w:p w:rsidR="00AE2844" w:rsidRDefault="00AE2844" w:rsidP="00AE2844">
      <w:pPr>
        <w:rPr>
          <w:sz w:val="16"/>
        </w:rPr>
      </w:pPr>
      <w:r w:rsidRPr="0030219E">
        <w:rPr>
          <w:rStyle w:val="StyleUnderline"/>
        </w:rPr>
        <w:t>Iran’s proclivity for regional meddling is longstanding, and the chaotic politics of the Arab world since 2011 has given the Islamic Republic unprecedented opportunities to insert itself into local politics in destabilizing ways</w:t>
      </w:r>
      <w:r w:rsidRPr="0030219E">
        <w:rPr>
          <w:sz w:val="16"/>
        </w:rPr>
        <w:t xml:space="preserve">. In my recent congressional testimony, and in remarks to the </w:t>
      </w:r>
      <w:proofErr w:type="spellStart"/>
      <w:r w:rsidRPr="0030219E">
        <w:rPr>
          <w:sz w:val="16"/>
        </w:rPr>
        <w:t>Herzliya</w:t>
      </w:r>
      <w:proofErr w:type="spellEnd"/>
      <w:r w:rsidRPr="0030219E">
        <w:rPr>
          <w:sz w:val="16"/>
        </w:rPr>
        <w:t xml:space="preserve"> Conference in Israel last month, I explained my view </w:t>
      </w:r>
      <w:r w:rsidRPr="0030219E">
        <w:rPr>
          <w:rStyle w:val="StyleUnderline"/>
        </w:rPr>
        <w:t>that Iran’s regional troublemaking is likely to grow worse in coming years, regardless of a deal over the nuclear program</w:t>
      </w:r>
      <w:r w:rsidRPr="0030219E">
        <w:rPr>
          <w:sz w:val="16"/>
        </w:rPr>
        <w:t xml:space="preserve">. I said: In fact, </w:t>
      </w:r>
      <w:r w:rsidRPr="0030219E">
        <w:rPr>
          <w:rStyle w:val="StyleUnderline"/>
        </w:rPr>
        <w:t>whether there’s a nuclear deal or not, I predict we will see a more aggressive approach by Iran in a host of arenas around the region, where the upheaval has given them greater opportunities than before. If there is a nuclear deal, the hardline elements within the Iranian regime, those most opposed to a deal, are also those with the greatest interest and investment in regional troublemaking. They are likely to use their ability to make noise regionally to try and compensate for the power disadvantages they see inherent in a deal — and they are likely to have a green light from the Supreme Leader to do so, because he will want to compensate them for their unhappiness with a deal</w:t>
      </w:r>
      <w:r w:rsidRPr="0030219E">
        <w:rPr>
          <w:sz w:val="16"/>
        </w:rPr>
        <w:t xml:space="preserve">. If there’s no deal on the nuclear issue, however, then the Iranian leadership will want to scale up its regional assertions of power for a different reason: in order to solidify or even strengthen its current regional power position in advance of whatever tougher American / Israeli / Sunni Arab efforts it anticipates to contain it. I stand by that prediction. While sanctions relief will give Iran considerably more resources, it has never lacked motivation for its assertions of power, and it continues to face ample opportunity. As my </w:t>
      </w:r>
      <w:proofErr w:type="spellStart"/>
      <w:r w:rsidRPr="0030219E">
        <w:rPr>
          <w:sz w:val="16"/>
        </w:rPr>
        <w:t>Herzliya</w:t>
      </w:r>
      <w:proofErr w:type="spellEnd"/>
      <w:r w:rsidRPr="0030219E">
        <w:rPr>
          <w:sz w:val="16"/>
        </w:rPr>
        <w:t xml:space="preserve"> panel partner, Meir </w:t>
      </w:r>
      <w:proofErr w:type="spellStart"/>
      <w:r w:rsidRPr="0030219E">
        <w:rPr>
          <w:sz w:val="16"/>
        </w:rPr>
        <w:t>Javandefar</w:t>
      </w:r>
      <w:proofErr w:type="spellEnd"/>
      <w:r w:rsidRPr="0030219E">
        <w:rPr>
          <w:sz w:val="16"/>
        </w:rPr>
        <w:t xml:space="preserve">, revealed at the conference, </w:t>
      </w:r>
      <w:r w:rsidRPr="0030219E">
        <w:rPr>
          <w:rStyle w:val="StyleUnderline"/>
        </w:rPr>
        <w:t xml:space="preserve">Iran’s sanctions-induced economic hardship in recent years has not prevented Iran from spending billions of dollars and its own soldiers’ lives keeping Bashar al-Assad in power. So yes, Iranian meddling across the region will get worse in the wake of an Iran deal </w:t>
      </w:r>
      <w:r w:rsidRPr="0030219E">
        <w:rPr>
          <w:sz w:val="16"/>
        </w:rPr>
        <w:t xml:space="preserve">— but it was going to get worse anyway. The real question about Iran’s regional behavior is not, therefore, whether a nuclear deal is too dangerous for the Middle East because it will give Iran more ability to make trouble. Trouble, in case you haven’t noticed, is not lacking in the Middle East, and Iran is one major source (though not, to be sure, the only one). </w:t>
      </w:r>
      <w:r w:rsidRPr="0030219E">
        <w:rPr>
          <w:rStyle w:val="StyleUnderline"/>
        </w:rPr>
        <w:t>The real question is what the United States and America’s Arab allies are prepared to do about it.</w:t>
      </w:r>
      <w:r w:rsidRPr="0030219E">
        <w:rPr>
          <w:sz w:val="16"/>
        </w:rPr>
        <w:t xml:space="preserve"> Note that, in my view, America’s Arab allies have an essential role to play here, independent of the United States. Read on to see what I mean.</w:t>
      </w:r>
    </w:p>
    <w:p w:rsidR="00AE2844" w:rsidRDefault="00AE2844" w:rsidP="00AE2844">
      <w:pPr>
        <w:rPr>
          <w:sz w:val="16"/>
        </w:rPr>
      </w:pPr>
    </w:p>
    <w:p w:rsidR="00AE2844" w:rsidRDefault="00AE2844" w:rsidP="00AE2844">
      <w:pPr>
        <w:pStyle w:val="Heading4"/>
      </w:pPr>
      <w:r>
        <w:t>The deal changes nothing</w:t>
      </w:r>
    </w:p>
    <w:p w:rsidR="00AE2844" w:rsidRPr="00D05075" w:rsidRDefault="00AE2844" w:rsidP="00AE2844">
      <w:r w:rsidRPr="00D05075">
        <w:t xml:space="preserve">Suzanne </w:t>
      </w:r>
      <w:r w:rsidRPr="00D05075">
        <w:rPr>
          <w:rStyle w:val="Style13ptBold"/>
        </w:rPr>
        <w:t>Maloney, 7/15</w:t>
      </w:r>
      <w:r>
        <w:t xml:space="preserve">, </w:t>
      </w:r>
      <w:r w:rsidRPr="00D05075">
        <w:t>interim deputy director of the Foreign Policy program at the Brookings Institution and a senior fellow in the Brookings Center for Middle East Policy,</w:t>
      </w:r>
      <w:r>
        <w:t xml:space="preserve"> </w:t>
      </w:r>
      <w:r w:rsidRPr="00D05075">
        <w:t>July 15, 2015</w:t>
      </w:r>
      <w:r>
        <w:t>, Brookings, “</w:t>
      </w:r>
      <w:r w:rsidRPr="00D05075">
        <w:t>For the U.S. and Iran, a nuclear accord upends old assumptions</w:t>
      </w:r>
      <w:r>
        <w:t xml:space="preserve">”, </w:t>
      </w:r>
      <w:r w:rsidRPr="00D05075">
        <w:t>http://www.brookings.edu/blogs/markaz/posts/2015/07/15-iran-deal-diplomacy-sanctions-rouhani-beginning?utm_campaign=Brookings+Brief&amp;utm_source=hs_email&amp;utm_medium=email&amp;utm_content=20624082&amp;_hsenc=p2ANqtz-9SEY60r2pRxzjZc8Zu75XmClZT-sdnEWMIAMc36o-qhMilxtyiusrW5bawoJ6D5CCKUxda4qPpcueDZOOFQw4TxorWVg&amp;_hsmi=20624082</w:t>
      </w:r>
      <w:r>
        <w:t xml:space="preserve"> //</w:t>
      </w:r>
      <w:proofErr w:type="spellStart"/>
      <w:r>
        <w:t>Zabner</w:t>
      </w:r>
      <w:proofErr w:type="spellEnd"/>
    </w:p>
    <w:p w:rsidR="00AE2844" w:rsidRDefault="00AE2844" w:rsidP="00AE2844">
      <w:pPr>
        <w:rPr>
          <w:rStyle w:val="StyleUnderline"/>
        </w:rPr>
      </w:pPr>
      <w:r w:rsidRPr="00D05075">
        <w:rPr>
          <w:sz w:val="16"/>
        </w:rPr>
        <w:t>But though the negotiating process itself has ended, the factors that undermine its relationship with the world have not.</w:t>
      </w:r>
      <w:r w:rsidRPr="00D05075">
        <w:rPr>
          <w:rStyle w:val="StyleUnderline"/>
        </w:rPr>
        <w:t xml:space="preserve"> The deal will not put an end to the dispute over Iran’s nuclear ambitions</w:t>
      </w:r>
      <w:r w:rsidRPr="00D05075">
        <w:rPr>
          <w:sz w:val="16"/>
        </w:rPr>
        <w:t xml:space="preserve">. The agreement will now undergo an excruciating dissection in both capitals, with every word of the 159-page English language text probed for signs of leniency or capitulation. Then, </w:t>
      </w:r>
      <w:r w:rsidRPr="00D05075">
        <w:rPr>
          <w:rStyle w:val="StyleUnderline"/>
        </w:rPr>
        <w:t>if it survives legislative scrutiny (as it is likely to do), a laborious implementation process will ensure that the issue remains a major preoccupation for each of the states that is a party to the agreement, as well as a source of continuing frictions and suspicions between Washington and Tehran. Nor do Washington’s other differences with Tehran appear to be nearing a more auspicious conclusion. Only the most credulous optimist can assert that a nuclear deal will somehow produce an Iranian epiphany about the horrific and destabilizing consequences of its assistance to Bashar Al Assad. Tehran's approach to extending its regional influence, via the funding and direction of violent proxies across the region, will continue</w:t>
      </w:r>
      <w:r w:rsidRPr="00D05075">
        <w:rPr>
          <w:sz w:val="16"/>
        </w:rPr>
        <w:t xml:space="preserve"> to exacerbate instability in Iraq, Yemen, Lebanon, and beyond, </w:t>
      </w:r>
      <w:r w:rsidRPr="00D05075">
        <w:rPr>
          <w:rStyle w:val="StyleUnderline"/>
        </w:rPr>
        <w:t>while fueling the geostrategic rivalry with Saudi Arabia and the related sectarian tensions</w:t>
      </w:r>
      <w:r w:rsidRPr="00D05075">
        <w:rPr>
          <w:sz w:val="16"/>
        </w:rPr>
        <w:t xml:space="preserve">. This week's resumption of a trial of a Washington Post reporter underscores that </w:t>
      </w:r>
      <w:r w:rsidRPr="00D05075">
        <w:rPr>
          <w:rStyle w:val="StyleUnderline"/>
        </w:rPr>
        <w:t>Iran's unjust detention of American citizens for months or even years will likely continue as well</w:t>
      </w:r>
      <w:r w:rsidRPr="00D05075">
        <w:rPr>
          <w:sz w:val="16"/>
        </w:rPr>
        <w:t>. The same streets where Iranians celebrated a deal yesterday were the scenes of anti-American and anti-Israeli protests, where both flags were burnt in effigy, only a few days ago. Perhaps most importantly, as I'll argue in a follow-up piece tomorrow examining the uncertain prospects for new beginnings</w:t>
      </w:r>
      <w:r w:rsidRPr="00D05075">
        <w:rPr>
          <w:rStyle w:val="StyleUnderline"/>
        </w:rPr>
        <w:t xml:space="preserve">, the underlying logic of Islamic regime is unlikely to be altered significantly by the resolution of the nuclear impasse. The nuclear agreement was a transactional decision for Iranian leaders, not a transformational one, and the odds against the moderation of the Iranian system remain overwhelmingly stacked against the establishment of the revolution's elusive </w:t>
      </w:r>
      <w:proofErr w:type="spellStart"/>
      <w:r w:rsidRPr="00D05075">
        <w:rPr>
          <w:rStyle w:val="StyleUnderline"/>
        </w:rPr>
        <w:t>Thermidor</w:t>
      </w:r>
      <w:proofErr w:type="spellEnd"/>
      <w:r w:rsidRPr="00D05075">
        <w:rPr>
          <w:rStyle w:val="StyleUnderline"/>
        </w:rPr>
        <w:t>.</w:t>
      </w:r>
    </w:p>
    <w:p w:rsidR="00AE2844" w:rsidRPr="001D0DDA" w:rsidRDefault="00AE2844" w:rsidP="00AE2844">
      <w:pPr>
        <w:pStyle w:val="Heading4"/>
      </w:pPr>
      <w:r>
        <w:t>Turn—the Iran bill is problematic and shouldn’t pass—concedes too much nuclear power to Iran</w:t>
      </w:r>
    </w:p>
    <w:p w:rsidR="00AE2844" w:rsidRPr="002D3543" w:rsidRDefault="00AE2844" w:rsidP="00AE2844">
      <w:pPr>
        <w:rPr>
          <w:sz w:val="16"/>
          <w:szCs w:val="16"/>
        </w:rPr>
      </w:pPr>
      <w:r>
        <w:rPr>
          <w:rStyle w:val="Style13ptBold"/>
        </w:rPr>
        <w:t xml:space="preserve">Edelman and </w:t>
      </w:r>
      <w:proofErr w:type="spellStart"/>
      <w:r>
        <w:rPr>
          <w:rStyle w:val="Style13ptBold"/>
        </w:rPr>
        <w:t>Takeyh</w:t>
      </w:r>
      <w:proofErr w:type="spellEnd"/>
      <w:r>
        <w:rPr>
          <w:rStyle w:val="Style13ptBold"/>
        </w:rPr>
        <w:t xml:space="preserve"> 7/17, </w:t>
      </w:r>
      <w:r w:rsidRPr="002D3543">
        <w:rPr>
          <w:sz w:val="16"/>
          <w:szCs w:val="16"/>
        </w:rPr>
        <w:t xml:space="preserve">Eric Edelman, undersecretary of defense for policy from 2005 to 2009, is a scholar in residence at Johns Hopkins School of Advanced International Studies. Ray </w:t>
      </w:r>
      <w:proofErr w:type="spellStart"/>
      <w:r w:rsidRPr="002D3543">
        <w:rPr>
          <w:sz w:val="16"/>
          <w:szCs w:val="16"/>
        </w:rPr>
        <w:t>Takeyh</w:t>
      </w:r>
      <w:proofErr w:type="spellEnd"/>
      <w:r w:rsidRPr="002D3543">
        <w:rPr>
          <w:sz w:val="16"/>
          <w:szCs w:val="16"/>
        </w:rPr>
        <w:t xml:space="preserve"> is a senior fellow at the Council on Foreign Relations., “On Iran Congress should just say no,” </w:t>
      </w:r>
      <w:proofErr w:type="spellStart"/>
      <w:r w:rsidRPr="002D3543">
        <w:rPr>
          <w:sz w:val="16"/>
          <w:szCs w:val="16"/>
        </w:rPr>
        <w:t>Washingtonpost</w:t>
      </w:r>
      <w:proofErr w:type="spellEnd"/>
      <w:r w:rsidRPr="002D3543">
        <w:rPr>
          <w:sz w:val="16"/>
          <w:szCs w:val="16"/>
        </w:rPr>
        <w:t>, 7/17/15, http://www.washingtonpost.com/opinions/on-iran-congress-should-just-say-no/2015/07/17/56e366ae-2b30-11e5-bd33-395c05608059_story.html</w:t>
      </w:r>
    </w:p>
    <w:p w:rsidR="00AE2844" w:rsidRPr="00AB1D72" w:rsidRDefault="00AE2844" w:rsidP="00AE2844">
      <w:pPr>
        <w:rPr>
          <w:rStyle w:val="StyleUnderline"/>
        </w:rPr>
      </w:pPr>
      <w:r w:rsidRPr="001C5CA7">
        <w:rPr>
          <w:rStyle w:val="StyleUnderline"/>
        </w:rPr>
        <w:t xml:space="preserve">After two years of painstaking diplomacy, </w:t>
      </w:r>
      <w:r w:rsidRPr="00247454">
        <w:rPr>
          <w:rStyle w:val="StyleUnderline"/>
          <w:highlight w:val="yellow"/>
        </w:rPr>
        <w:t>the Obama administration has</w:t>
      </w:r>
      <w:r w:rsidRPr="001C5CA7">
        <w:rPr>
          <w:rStyle w:val="StyleUnderline"/>
        </w:rPr>
        <w:t xml:space="preserve"> finally </w:t>
      </w:r>
      <w:r w:rsidRPr="00247454">
        <w:rPr>
          <w:rStyle w:val="StyleUnderline"/>
          <w:highlight w:val="yellow"/>
        </w:rPr>
        <w:t>concluded a nuclear agreement with Iran. A careful examination</w:t>
      </w:r>
      <w:r w:rsidRPr="001C5CA7">
        <w:rPr>
          <w:rStyle w:val="StyleUnderline"/>
        </w:rPr>
        <w:t xml:space="preserve"> of the</w:t>
      </w:r>
      <w:r w:rsidRPr="002D3543">
        <w:rPr>
          <w:sz w:val="16"/>
          <w:szCs w:val="16"/>
        </w:rPr>
        <w:t xml:space="preserve"> Joint Comprehensive Plan of Action (</w:t>
      </w:r>
      <w:r w:rsidRPr="001C5CA7">
        <w:rPr>
          <w:rStyle w:val="StyleUnderline"/>
        </w:rPr>
        <w:t xml:space="preserve">JCPOA) </w:t>
      </w:r>
      <w:r w:rsidRPr="00247454">
        <w:rPr>
          <w:rStyle w:val="StyleUnderline"/>
          <w:highlight w:val="yellow"/>
        </w:rPr>
        <w:t>reveals that it concedes an enrichment capacity that is too large; sunset clauses that are too short; a verification regime that is too leaky; and enforcement mechanisms that are too suspect.</w:t>
      </w:r>
      <w:r w:rsidRPr="001C5CA7">
        <w:rPr>
          <w:rStyle w:val="StyleUnderline"/>
        </w:rPr>
        <w:t xml:space="preserve"> </w:t>
      </w:r>
      <w:r w:rsidRPr="002D3543">
        <w:rPr>
          <w:sz w:val="16"/>
          <w:szCs w:val="16"/>
        </w:rPr>
        <w:t xml:space="preserve">No agreement is perfect, but at times </w:t>
      </w:r>
      <w:r w:rsidRPr="00CC2B2D">
        <w:rPr>
          <w:rStyle w:val="StyleUnderline"/>
        </w:rPr>
        <w:t xml:space="preserve">the scale of imperfection is so great that </w:t>
      </w:r>
      <w:r w:rsidRPr="00247454">
        <w:rPr>
          <w:rStyle w:val="StyleUnderline"/>
          <w:highlight w:val="yellow"/>
        </w:rPr>
        <w:t>the judicious course is to reject the deal</w:t>
      </w:r>
      <w:r w:rsidRPr="00CC2B2D">
        <w:rPr>
          <w:rStyle w:val="StyleUnderline"/>
        </w:rPr>
        <w:t xml:space="preserve"> and renegotiate a more stringent one. The way for this to happen is for Congress to disapprove the JCPOA.</w:t>
      </w:r>
      <w:r w:rsidRPr="002D3543">
        <w:rPr>
          <w:sz w:val="16"/>
          <w:szCs w:val="16"/>
        </w:rPr>
        <w:t xml:space="preserve"> Prior to the 2013 interim accord, the Obama administration’s position rested on relatively sensible precepts. The United States insisted that, given Iran’s practical needs, it should only have a symbolic enrichment program of a few hundred centrifuges, and that the Islamic republic could not be considered a member of the Nuclear Non-Proliferation Treaty (NPT) in good standing until it secured the trust and confidence of the international community in the peaceful nature of its program. These were not just U.S. aspirations but also the position of members of the “P5+1” powers — the five U.N. Security Council members plus Germany</w:t>
      </w:r>
      <w:r w:rsidRPr="00513EF5">
        <w:rPr>
          <w:rStyle w:val="StyleUnderline"/>
        </w:rPr>
        <w:t>. These prudent parameters were overtaken by a cavalcade of concessions that began in 2013. The administration soon brandished the notion of a one-year breakout period that would allow Iran to maintain a substantial enrichment apparatus, in effect abandoning the goal of preventing development of an Iranian nuclear capability in favor of managing its emergence. The much heralded one-year breakout period will only shrink over time as the JCPOA concedes that Iran can begin phasing out its primitive centrifuges in favor of more advanced ones.</w:t>
      </w:r>
      <w:r w:rsidRPr="002D3543">
        <w:rPr>
          <w:sz w:val="16"/>
          <w:szCs w:val="16"/>
        </w:rPr>
        <w:t xml:space="preserve"> Even more troublesome is the agreement’s stipulation that after its limits expire</w:t>
      </w:r>
      <w:r w:rsidRPr="003D6A5D">
        <w:rPr>
          <w:sz w:val="16"/>
          <w:szCs w:val="16"/>
          <w:highlight w:val="yellow"/>
        </w:rPr>
        <w:t xml:space="preserve">, </w:t>
      </w:r>
      <w:r w:rsidRPr="003D6A5D">
        <w:rPr>
          <w:rStyle w:val="StyleUnderline"/>
          <w:highlight w:val="yellow"/>
        </w:rPr>
        <w:t>the “Iranian nuclear program will be treated in the same manner as that of any other non-nuclear weapon state party to the NPT.” This means that Iran can proceed with the construction of an industrial-sized nuclear infrastructure similar to that of Japan</w:t>
      </w:r>
      <w:r w:rsidRPr="00513EF5">
        <w:rPr>
          <w:rStyle w:val="StyleUnderline"/>
        </w:rPr>
        <w:t>.</w:t>
      </w:r>
      <w:r w:rsidRPr="002D3543">
        <w:rPr>
          <w:sz w:val="16"/>
          <w:szCs w:val="16"/>
        </w:rPr>
        <w:t xml:space="preserve"> At that time, </w:t>
      </w:r>
      <w:r w:rsidRPr="003D6A5D">
        <w:rPr>
          <w:rStyle w:val="StyleUnderline"/>
          <w:highlight w:val="yellow"/>
        </w:rPr>
        <w:t xml:space="preserve">Iran could easily sprint to the bomb without risking timely detection. </w:t>
      </w:r>
      <w:r w:rsidRPr="003D6A5D">
        <w:rPr>
          <w:sz w:val="16"/>
          <w:szCs w:val="16"/>
          <w:highlight w:val="yellow"/>
        </w:rPr>
        <w:t>I</w:t>
      </w:r>
      <w:r w:rsidRPr="002D3543">
        <w:rPr>
          <w:sz w:val="16"/>
          <w:szCs w:val="16"/>
        </w:rPr>
        <w:t xml:space="preserve">n the coming weeks, the administration will justify its concessions by professing that the agreement establishes an unprecedented inspections regime. </w:t>
      </w:r>
      <w:r w:rsidRPr="00E94DE2">
        <w:rPr>
          <w:rStyle w:val="StyleUnderline"/>
        </w:rPr>
        <w:t xml:space="preserve">The verification measures of the JCPOA rely on “managed access” whereby the International Atomic Energy Agency has to first offer credible evidence of untoward activity and then negotiate with Iran for timely access to the suspect facility. </w:t>
      </w:r>
      <w:r w:rsidRPr="003D6A5D">
        <w:rPr>
          <w:rStyle w:val="StyleUnderline"/>
          <w:highlight w:val="yellow"/>
        </w:rPr>
        <w:t>This certainly falls short of the inspection modality pledged by Energy Secretary Ernest Moniz, the administration’s chief nuclear physicist</w:t>
      </w:r>
      <w:r w:rsidRPr="00F349C9">
        <w:rPr>
          <w:rStyle w:val="StyleUnderline"/>
        </w:rPr>
        <w:t>, who said in April that “we expect to have anywhere, anytime access.”</w:t>
      </w:r>
      <w:r w:rsidRPr="002D3543">
        <w:rPr>
          <w:sz w:val="16"/>
          <w:szCs w:val="16"/>
        </w:rPr>
        <w:t xml:space="preserve"> Under the current arrangement, </w:t>
      </w:r>
      <w:r w:rsidRPr="00A074C7">
        <w:rPr>
          <w:rStyle w:val="StyleUnderline"/>
        </w:rPr>
        <w:t xml:space="preserve">the likely response to Iranian mischief will be prolonged negotiations mired in arcane detail over at least a three-week </w:t>
      </w:r>
      <w:r w:rsidRPr="00972350">
        <w:rPr>
          <w:rStyle w:val="StyleUnderline"/>
        </w:rPr>
        <w:t xml:space="preserve">period. In as little as a few months, Iran will for all intents and purposes no longer be a sanctioned country. </w:t>
      </w:r>
      <w:r w:rsidRPr="002D3543">
        <w:rPr>
          <w:sz w:val="16"/>
          <w:szCs w:val="16"/>
        </w:rPr>
        <w:t>Although elaborate and protracted procedures are in place for the re-imposition of the U.N. Security Council sanctions resolutions</w:t>
      </w:r>
      <w:r w:rsidRPr="00EB47F6">
        <w:rPr>
          <w:rStyle w:val="StyleUnderline"/>
        </w:rPr>
        <w:t xml:space="preserve">, </w:t>
      </w:r>
      <w:r w:rsidRPr="003D6A5D">
        <w:rPr>
          <w:rStyle w:val="StyleUnderline"/>
          <w:highlight w:val="yellow"/>
        </w:rPr>
        <w:t>the economic sanctions imposed by the E</w:t>
      </w:r>
      <w:r w:rsidRPr="002D3543">
        <w:rPr>
          <w:sz w:val="16"/>
          <w:szCs w:val="16"/>
        </w:rPr>
        <w:t xml:space="preserve">uropean </w:t>
      </w:r>
      <w:r w:rsidRPr="003D6A5D">
        <w:rPr>
          <w:rStyle w:val="StyleUnderline"/>
          <w:highlight w:val="yellow"/>
        </w:rPr>
        <w:t>U</w:t>
      </w:r>
      <w:r w:rsidRPr="002D3543">
        <w:rPr>
          <w:sz w:val="16"/>
          <w:szCs w:val="16"/>
        </w:rPr>
        <w:t xml:space="preserve">nion </w:t>
      </w:r>
      <w:r w:rsidRPr="003D6A5D">
        <w:rPr>
          <w:rStyle w:val="StyleUnderline"/>
          <w:highlight w:val="yellow"/>
        </w:rPr>
        <w:t>and the U</w:t>
      </w:r>
      <w:r w:rsidRPr="002D3543">
        <w:rPr>
          <w:sz w:val="16"/>
          <w:szCs w:val="16"/>
        </w:rPr>
        <w:t xml:space="preserve">nited </w:t>
      </w:r>
      <w:r w:rsidRPr="003D6A5D">
        <w:rPr>
          <w:rStyle w:val="StyleUnderline"/>
          <w:highlight w:val="yellow"/>
        </w:rPr>
        <w:t>S</w:t>
      </w:r>
      <w:r w:rsidRPr="002D3543">
        <w:rPr>
          <w:sz w:val="16"/>
          <w:szCs w:val="16"/>
        </w:rPr>
        <w:t>tates — a</w:t>
      </w:r>
      <w:r w:rsidRPr="00EB47F6">
        <w:rPr>
          <w:rStyle w:val="StyleUnderline"/>
        </w:rPr>
        <w:t xml:space="preserve">lways </w:t>
      </w:r>
      <w:r w:rsidRPr="003D6A5D">
        <w:rPr>
          <w:rStyle w:val="StyleUnderline"/>
          <w:highlight w:val="yellow"/>
        </w:rPr>
        <w:t>the most essential ones</w:t>
      </w:r>
      <w:r w:rsidRPr="00EB47F6">
        <w:rPr>
          <w:rStyle w:val="StyleUnderline"/>
        </w:rPr>
        <w:t xml:space="preserve"> — </w:t>
      </w:r>
      <w:r w:rsidRPr="003D6A5D">
        <w:rPr>
          <w:rStyle w:val="StyleUnderline"/>
          <w:highlight w:val="yellow"/>
        </w:rPr>
        <w:t>will be rolled back</w:t>
      </w:r>
      <w:r w:rsidRPr="00EB47F6">
        <w:rPr>
          <w:rStyle w:val="StyleUnderline"/>
        </w:rPr>
        <w:t xml:space="preserve"> quickly and will not be easily reconstituted. The European oil embargo, international banking restrictions and efforts to segregate Iran from the global economy will be suspended. And the notion that U.S. business will be left out of the commercial march to Iran because congressionally imposed U.S. sanctions will remain in place is itself undermined by a loophole in the deal allowing “non-U.S. entities that are owned or controlled by a U.S. person to engage in activities with Iran that are consistent with this JCPOA.” </w:t>
      </w:r>
      <w:r w:rsidRPr="003D6A5D">
        <w:rPr>
          <w:rStyle w:val="StyleUnderline"/>
          <w:highlight w:val="yellow"/>
        </w:rPr>
        <w:t>The JCPOA stands as one of the most technologically permissive arms-control agreements in history</w:t>
      </w:r>
      <w:r w:rsidRPr="00EB47F6">
        <w:rPr>
          <w:rStyle w:val="StyleUnderline"/>
        </w:rPr>
        <w:t xml:space="preserve">. </w:t>
      </w:r>
      <w:r w:rsidRPr="002D3543">
        <w:rPr>
          <w:sz w:val="16"/>
          <w:szCs w:val="16"/>
        </w:rPr>
        <w:t xml:space="preserve">All is not lost, however, and with sensible amendments the accord can be strengthened. </w:t>
      </w:r>
      <w:r w:rsidRPr="00EB47F6">
        <w:rPr>
          <w:rStyle w:val="StyleUnderline"/>
        </w:rPr>
        <w:t>The U</w:t>
      </w:r>
      <w:r w:rsidRPr="002D3543">
        <w:rPr>
          <w:sz w:val="16"/>
          <w:szCs w:val="16"/>
        </w:rPr>
        <w:t xml:space="preserve">nited </w:t>
      </w:r>
      <w:r w:rsidRPr="00EB47F6">
        <w:rPr>
          <w:rStyle w:val="StyleUnderline"/>
        </w:rPr>
        <w:t>S</w:t>
      </w:r>
      <w:r w:rsidRPr="002D3543">
        <w:rPr>
          <w:sz w:val="16"/>
          <w:szCs w:val="16"/>
        </w:rPr>
        <w:t>tates</w:t>
      </w:r>
      <w:r w:rsidRPr="00EB47F6">
        <w:rPr>
          <w:rStyle w:val="StyleUnderline"/>
        </w:rPr>
        <w:t xml:space="preserve"> should return to the table and insist that after the expiration of the sunset clause, the P5+1 and Iran should vote on whether to extend the agreement for an additional 10 years.</w:t>
      </w:r>
      <w:r w:rsidRPr="002D3543">
        <w:rPr>
          <w:sz w:val="16"/>
          <w:szCs w:val="16"/>
        </w:rPr>
        <w:t xml:space="preserve"> A majority vote every 10 years should determine the longevity of the agreement, not an arbitrary time-clock. Further, the JCPOA has usefully stressed that all of Iran’s spent fuel from its heavy-water reactor will be shipped out permanently. A similar step should be taken with Iran’s enriched uranium. </w:t>
      </w:r>
      <w:r w:rsidRPr="0049123B">
        <w:rPr>
          <w:rStyle w:val="StyleUnderline"/>
        </w:rPr>
        <w:t>The revised agreement should also limit Iran to the first-generation centrifuges and rely on “anytime, anywhere access.”</w:t>
      </w:r>
      <w:r w:rsidRPr="002D3543">
        <w:rPr>
          <w:sz w:val="16"/>
          <w:szCs w:val="16"/>
        </w:rPr>
        <w:t xml:space="preserve"> These and other such measures could help forestall an Iranian bomb and stem the proliferation cascade in the Middle East that this agreement is likely to trigger. </w:t>
      </w:r>
      <w:r w:rsidRPr="0049123B">
        <w:rPr>
          <w:rStyle w:val="StyleUnderline"/>
        </w:rPr>
        <w:t xml:space="preserve">At this late date, </w:t>
      </w:r>
      <w:r w:rsidRPr="003D6A5D">
        <w:rPr>
          <w:rStyle w:val="StyleUnderline"/>
        </w:rPr>
        <w:t>the only way that the agreement can be reopened and amended is for Congress to first reject it.</w:t>
      </w:r>
      <w:r w:rsidRPr="002D3543">
        <w:rPr>
          <w:sz w:val="16"/>
          <w:szCs w:val="16"/>
        </w:rPr>
        <w:t xml:space="preserve"> At that time, the Obama administration or its successor can return to the table and confess that given the absence of a bipartisan foundation of support in the United States</w:t>
      </w:r>
      <w:r w:rsidRPr="00AB1D72">
        <w:rPr>
          <w:rStyle w:val="StyleUnderline"/>
        </w:rPr>
        <w:t xml:space="preserve">, </w:t>
      </w:r>
      <w:r w:rsidRPr="003D6A5D">
        <w:rPr>
          <w:rStyle w:val="StyleUnderline"/>
          <w:highlight w:val="yellow"/>
        </w:rPr>
        <w:t>key provisions of the agreement have to be reconsidered.</w:t>
      </w:r>
      <w:r w:rsidRPr="00AB1D72">
        <w:rPr>
          <w:rStyle w:val="StyleUnderline"/>
        </w:rPr>
        <w:t xml:space="preserve"> At the end of such a process, the U</w:t>
      </w:r>
      <w:r w:rsidRPr="002D3543">
        <w:rPr>
          <w:sz w:val="16"/>
          <w:szCs w:val="16"/>
        </w:rPr>
        <w:t xml:space="preserve">nited </w:t>
      </w:r>
      <w:r w:rsidRPr="00AB1D72">
        <w:rPr>
          <w:rStyle w:val="StyleUnderline"/>
        </w:rPr>
        <w:t>S</w:t>
      </w:r>
      <w:r w:rsidRPr="002D3543">
        <w:rPr>
          <w:sz w:val="16"/>
          <w:szCs w:val="16"/>
        </w:rPr>
        <w:t xml:space="preserve">tates </w:t>
      </w:r>
      <w:r w:rsidRPr="00AB1D72">
        <w:rPr>
          <w:rStyle w:val="StyleUnderline"/>
        </w:rPr>
        <w:t>may yet be able to obtain a viable accord that reliably alters Iran’s nuclear trajectory.</w:t>
      </w:r>
    </w:p>
    <w:p w:rsidR="00AE2844" w:rsidRDefault="00AE2844" w:rsidP="00AE2844"/>
    <w:p w:rsidR="00AE2844" w:rsidRDefault="00AE2844" w:rsidP="00AE2844"/>
    <w:p w:rsidR="00AE2844" w:rsidRPr="00425E35" w:rsidRDefault="00AE2844" w:rsidP="00AE2844">
      <w:pPr>
        <w:pStyle w:val="Heading3"/>
      </w:pPr>
      <w:r w:rsidRPr="00425E35">
        <w:t>Bomb Good</w:t>
      </w:r>
    </w:p>
    <w:p w:rsidR="00AE2844" w:rsidRPr="00EF6B84" w:rsidRDefault="00AE2844" w:rsidP="00AE2844">
      <w:pPr>
        <w:pStyle w:val="Heading4"/>
        <w:rPr>
          <w:rStyle w:val="Style13ptBold"/>
          <w:b/>
        </w:rPr>
      </w:pPr>
      <w:r w:rsidRPr="00EF6B84">
        <w:rPr>
          <w:rStyle w:val="Style13ptBold"/>
          <w:b/>
        </w:rPr>
        <w:t xml:space="preserve">Iran bomb good—no </w:t>
      </w:r>
      <w:proofErr w:type="spellStart"/>
      <w:r w:rsidRPr="00EF6B84">
        <w:rPr>
          <w:rStyle w:val="Style13ptBold"/>
          <w:b/>
        </w:rPr>
        <w:t>prolif</w:t>
      </w:r>
      <w:proofErr w:type="spellEnd"/>
      <w:r w:rsidRPr="00EF6B84">
        <w:rPr>
          <w:rStyle w:val="Style13ptBold"/>
          <w:b/>
        </w:rPr>
        <w:t xml:space="preserve"> or terrorism, and prevents escalatory war with Israel and other states</w:t>
      </w:r>
    </w:p>
    <w:p w:rsidR="00AE2844" w:rsidRDefault="00AE2844" w:rsidP="00AE2844">
      <w:r w:rsidRPr="00AC3273">
        <w:rPr>
          <w:rStyle w:val="Style13ptBold"/>
        </w:rPr>
        <w:t>Waltz 12</w:t>
      </w:r>
      <w:r>
        <w:t xml:space="preserve"> (Kenneth N. Waltz; July/Aug 2015; Political Science prof at Columbia and one of the single most influential international relations scholars; Why Iran Should Get the Bomb; Foreign Affairs </w:t>
      </w:r>
      <w:hyperlink r:id="rId83" w:history="1">
        <w:r w:rsidRPr="00316D74">
          <w:rPr>
            <w:rStyle w:val="Hyperlink"/>
          </w:rPr>
          <w:t>https://www.foreignaffairs.com/articles/iran/2012-06-15/why-iran-should-get-bomb</w:t>
        </w:r>
      </w:hyperlink>
      <w:r>
        <w:t xml:space="preserve"> ) </w:t>
      </w:r>
      <w:proofErr w:type="spellStart"/>
      <w:r>
        <w:t>jskullz</w:t>
      </w:r>
      <w:proofErr w:type="spellEnd"/>
    </w:p>
    <w:p w:rsidR="00AE2844" w:rsidRPr="00EF6B84" w:rsidRDefault="00AE2844" w:rsidP="00AE2844">
      <w:pPr>
        <w:rPr>
          <w:sz w:val="16"/>
        </w:rPr>
      </w:pPr>
      <w:r w:rsidRPr="00EF6B84">
        <w:rPr>
          <w:sz w:val="16"/>
        </w:rPr>
        <w:t>The third possible outcome of the standoff is that Iran continues its current course and publicly goes nuclear by testing a weapon</w:t>
      </w:r>
      <w:r w:rsidRPr="00EF6B84">
        <w:rPr>
          <w:rStyle w:val="StyleUnderline"/>
        </w:rPr>
        <w:t>. U.S. and Israeli officials have declared that outcome unacceptable, arguing</w:t>
      </w:r>
      <w:r w:rsidRPr="00EF6B84">
        <w:rPr>
          <w:sz w:val="16"/>
        </w:rPr>
        <w:t xml:space="preserve"> that </w:t>
      </w:r>
      <w:r w:rsidRPr="00EF6B84">
        <w:rPr>
          <w:rStyle w:val="StyleUnderline"/>
        </w:rPr>
        <w:t xml:space="preserve">a nuclear Iran is </w:t>
      </w:r>
      <w:r w:rsidRPr="00EF6B84">
        <w:rPr>
          <w:sz w:val="16"/>
        </w:rPr>
        <w:t>a</w:t>
      </w:r>
      <w:r w:rsidRPr="00EF6B84">
        <w:rPr>
          <w:rStyle w:val="StyleUnderline"/>
        </w:rPr>
        <w:t xml:space="preserve"> </w:t>
      </w:r>
      <w:r w:rsidRPr="00EF6B84">
        <w:rPr>
          <w:sz w:val="16"/>
        </w:rPr>
        <w:t xml:space="preserve">uniquely terrifying prospect, even </w:t>
      </w:r>
      <w:r w:rsidRPr="00EF6B84">
        <w:rPr>
          <w:rStyle w:val="StyleUnderline"/>
        </w:rPr>
        <w:t>an existential threat</w:t>
      </w:r>
      <w:r w:rsidRPr="00EF6B84">
        <w:rPr>
          <w:sz w:val="16"/>
        </w:rPr>
        <w:t xml:space="preserve">. </w:t>
      </w:r>
      <w:r w:rsidRPr="00EF6B84">
        <w:rPr>
          <w:rStyle w:val="StyleUnderline"/>
        </w:rPr>
        <w:t>Such language is typical</w:t>
      </w:r>
      <w:r w:rsidRPr="00EF6B84">
        <w:rPr>
          <w:sz w:val="16"/>
        </w:rPr>
        <w:t xml:space="preserve"> of major powers, which have historically gotten riled up whenever another country has begun to develop a nuclear weapon of its own. Yet so far, </w:t>
      </w:r>
      <w:r w:rsidRPr="00EF6B84">
        <w:rPr>
          <w:rStyle w:val="StyleUnderline"/>
        </w:rPr>
        <w:t>every time another country has managed to shoulder its way into the nuclear club, the other members have always changed tack and decided to live with it. In fact, by reducing imbalances in military power, new nuclear states</w:t>
      </w:r>
      <w:r w:rsidRPr="00EF6B84">
        <w:rPr>
          <w:sz w:val="16"/>
        </w:rPr>
        <w:t xml:space="preserve"> generally </w:t>
      </w:r>
      <w:r w:rsidRPr="00EF6B84">
        <w:rPr>
          <w:rStyle w:val="StyleUnderline"/>
        </w:rPr>
        <w:t xml:space="preserve">produce more regional and international stability, </w:t>
      </w:r>
      <w:r w:rsidRPr="00EF6B84">
        <w:rPr>
          <w:sz w:val="16"/>
        </w:rPr>
        <w:t xml:space="preserve">not less. </w:t>
      </w:r>
      <w:r w:rsidRPr="00EF6B84">
        <w:rPr>
          <w:sz w:val="12"/>
        </w:rPr>
        <w:t>¶</w:t>
      </w:r>
      <w:r w:rsidRPr="00EF6B84">
        <w:rPr>
          <w:sz w:val="16"/>
        </w:rPr>
        <w:t xml:space="preserve"> </w:t>
      </w:r>
      <w:r w:rsidRPr="00EF6B84">
        <w:rPr>
          <w:rStyle w:val="StyleUnderline"/>
        </w:rPr>
        <w:t xml:space="preserve">Israel's regional nuclear monopoly, </w:t>
      </w:r>
      <w:r w:rsidRPr="00EF6B84">
        <w:rPr>
          <w:sz w:val="16"/>
        </w:rPr>
        <w:t xml:space="preserve">which has proved remarkably durable for the past four decades, </w:t>
      </w:r>
      <w:r w:rsidRPr="00EF6B84">
        <w:rPr>
          <w:rStyle w:val="StyleUnderline"/>
        </w:rPr>
        <w:t>has long fueled instability in the Middle East</w:t>
      </w:r>
      <w:r w:rsidRPr="00EF6B84">
        <w:rPr>
          <w:sz w:val="16"/>
        </w:rPr>
        <w:t xml:space="preserve">. </w:t>
      </w:r>
      <w:r w:rsidRPr="00EF6B84">
        <w:rPr>
          <w:rStyle w:val="StyleUnderline"/>
        </w:rPr>
        <w:t>In no other region</w:t>
      </w:r>
      <w:r w:rsidRPr="00EF6B84">
        <w:rPr>
          <w:sz w:val="16"/>
        </w:rPr>
        <w:t xml:space="preserve"> of the world </w:t>
      </w:r>
      <w:r w:rsidRPr="00EF6B84">
        <w:rPr>
          <w:rStyle w:val="StyleUnderline"/>
        </w:rPr>
        <w:t>does a lone, unchecked nuclear state exist</w:t>
      </w:r>
      <w:r w:rsidRPr="00EF6B84">
        <w:rPr>
          <w:sz w:val="16"/>
        </w:rPr>
        <w:t xml:space="preserve">. </w:t>
      </w:r>
      <w:r w:rsidRPr="00EF6B84">
        <w:rPr>
          <w:rStyle w:val="StyleUnderline"/>
        </w:rPr>
        <w:t xml:space="preserve">It is Israel's nuclear arsenal, not Iran's desire for </w:t>
      </w:r>
      <w:proofErr w:type="gramStart"/>
      <w:r w:rsidRPr="00EF6B84">
        <w:rPr>
          <w:rStyle w:val="StyleUnderline"/>
        </w:rPr>
        <w:t>one, that</w:t>
      </w:r>
      <w:proofErr w:type="gramEnd"/>
      <w:r w:rsidRPr="00EF6B84">
        <w:rPr>
          <w:rStyle w:val="StyleUnderline"/>
        </w:rPr>
        <w:t xml:space="preserve"> has contributed most to the current crisis</w:t>
      </w:r>
      <w:r w:rsidRPr="00EF6B84">
        <w:rPr>
          <w:sz w:val="16"/>
        </w:rPr>
        <w:t xml:space="preserve">. Power, after all, begs to be balanced. What is surprising about the Israeli case is that it has taken so long for a potential balancer to emerge. </w:t>
      </w:r>
      <w:r w:rsidRPr="00EF6B84">
        <w:rPr>
          <w:sz w:val="12"/>
        </w:rPr>
        <w:t>¶</w:t>
      </w:r>
      <w:r w:rsidRPr="00EF6B84">
        <w:rPr>
          <w:sz w:val="16"/>
        </w:rPr>
        <w:t xml:space="preserve"> Of course, it is easy to understand why </w:t>
      </w:r>
      <w:r w:rsidRPr="00EF6B84">
        <w:rPr>
          <w:rStyle w:val="StyleUnderline"/>
        </w:rPr>
        <w:t>Israel</w:t>
      </w:r>
      <w:r w:rsidRPr="00EF6B84">
        <w:rPr>
          <w:sz w:val="16"/>
        </w:rPr>
        <w:t xml:space="preserve"> wants to remain the sole nuclear power in the region and why it </w:t>
      </w:r>
      <w:r w:rsidRPr="00EF6B84">
        <w:rPr>
          <w:rStyle w:val="StyleUnderline"/>
        </w:rPr>
        <w:t>is willing to use force to secure that status</w:t>
      </w:r>
      <w:r w:rsidRPr="00EF6B84">
        <w:rPr>
          <w:sz w:val="16"/>
        </w:rPr>
        <w:t xml:space="preserve">. In 1981, </w:t>
      </w:r>
      <w:r w:rsidRPr="00EF6B84">
        <w:rPr>
          <w:rStyle w:val="StyleUnderline"/>
        </w:rPr>
        <w:t>Israel bombed Iraq</w:t>
      </w:r>
      <w:r w:rsidRPr="00EF6B84">
        <w:rPr>
          <w:sz w:val="16"/>
        </w:rPr>
        <w:t xml:space="preserve"> to prevent a challenge to its nuclear monopoly. It did the same to </w:t>
      </w:r>
      <w:r w:rsidRPr="00EF6B84">
        <w:rPr>
          <w:rStyle w:val="StyleUnderline"/>
        </w:rPr>
        <w:t>Syria</w:t>
      </w:r>
      <w:r w:rsidRPr="00EF6B84">
        <w:rPr>
          <w:sz w:val="16"/>
        </w:rPr>
        <w:t xml:space="preserve"> in 2007 </w:t>
      </w:r>
      <w:r w:rsidRPr="00EF6B84">
        <w:rPr>
          <w:rStyle w:val="StyleUnderline"/>
        </w:rPr>
        <w:t>and is now considering similar action against Iran</w:t>
      </w:r>
      <w:r w:rsidRPr="00EF6B84">
        <w:rPr>
          <w:sz w:val="16"/>
        </w:rPr>
        <w:t xml:space="preserve">. But </w:t>
      </w:r>
      <w:r w:rsidRPr="00EF6B84">
        <w:rPr>
          <w:rStyle w:val="StyleUnderline"/>
        </w:rPr>
        <w:t>the very acts that have allowed Israel to maintain its nuclear edge in the short term have prolonged an imbalance that is unsustainable in the long term. Israel's</w:t>
      </w:r>
      <w:r w:rsidRPr="00EF6B84">
        <w:rPr>
          <w:sz w:val="16"/>
        </w:rPr>
        <w:t xml:space="preserve"> proven </w:t>
      </w:r>
      <w:r w:rsidRPr="00EF6B84">
        <w:rPr>
          <w:rStyle w:val="StyleUnderline"/>
        </w:rPr>
        <w:t>ability to strike potential nuclear rivals with impunity has</w:t>
      </w:r>
      <w:r w:rsidRPr="00EF6B84">
        <w:rPr>
          <w:sz w:val="16"/>
        </w:rPr>
        <w:t xml:space="preserve"> inevitably </w:t>
      </w:r>
      <w:r w:rsidRPr="00EF6B84">
        <w:rPr>
          <w:rStyle w:val="StyleUnderline"/>
        </w:rPr>
        <w:t>made</w:t>
      </w:r>
      <w:r w:rsidRPr="00EF6B84">
        <w:rPr>
          <w:sz w:val="16"/>
        </w:rPr>
        <w:t xml:space="preserve"> its </w:t>
      </w:r>
      <w:r w:rsidRPr="00EF6B84">
        <w:rPr>
          <w:rStyle w:val="StyleUnderline"/>
        </w:rPr>
        <w:t>enemies anxious to develop the means to prevent Israel from doing so again</w:t>
      </w:r>
      <w:r w:rsidRPr="00EF6B84">
        <w:rPr>
          <w:sz w:val="16"/>
        </w:rPr>
        <w:t xml:space="preserve">. In this way, the </w:t>
      </w:r>
      <w:r w:rsidRPr="00EF6B84">
        <w:rPr>
          <w:rStyle w:val="StyleUnderline"/>
        </w:rPr>
        <w:t xml:space="preserve">current tensions are best viewed not as the early stages of a </w:t>
      </w:r>
      <w:r w:rsidRPr="00EF6B84">
        <w:rPr>
          <w:sz w:val="16"/>
        </w:rPr>
        <w:t xml:space="preserve">relatively </w:t>
      </w:r>
      <w:r w:rsidRPr="00EF6B84">
        <w:rPr>
          <w:rStyle w:val="StyleUnderline"/>
        </w:rPr>
        <w:t>recent Iranian nuclear crisis but rather as the final stages of a decades-long Middle East</w:t>
      </w:r>
      <w:r w:rsidRPr="00EF6B84">
        <w:rPr>
          <w:sz w:val="16"/>
        </w:rPr>
        <w:t xml:space="preserve"> nuclear </w:t>
      </w:r>
      <w:r w:rsidRPr="00EF6B84">
        <w:rPr>
          <w:rStyle w:val="StyleUnderline"/>
        </w:rPr>
        <w:t>crisis</w:t>
      </w:r>
      <w:r w:rsidRPr="00EF6B84">
        <w:rPr>
          <w:sz w:val="16"/>
        </w:rPr>
        <w:t xml:space="preserve"> that will end only when a balance of military power is restored.</w:t>
      </w:r>
      <w:r w:rsidRPr="00EF6B84">
        <w:rPr>
          <w:sz w:val="12"/>
        </w:rPr>
        <w:t>¶</w:t>
      </w:r>
      <w:r w:rsidRPr="00EF6B84">
        <w:rPr>
          <w:sz w:val="16"/>
        </w:rPr>
        <w:t xml:space="preserve"> UNFOUNDED FEARS</w:t>
      </w:r>
      <w:r w:rsidRPr="00EF6B84">
        <w:rPr>
          <w:sz w:val="12"/>
        </w:rPr>
        <w:t>¶</w:t>
      </w:r>
      <w:r w:rsidRPr="00EF6B84">
        <w:rPr>
          <w:sz w:val="16"/>
        </w:rPr>
        <w:t xml:space="preserve"> </w:t>
      </w:r>
      <w:r w:rsidRPr="00EF6B84">
        <w:rPr>
          <w:rStyle w:val="StyleUnderline"/>
        </w:rPr>
        <w:t>One reason the danger of a nuclear Iran has been grossly exaggerated is that the debate surrounding it has been distorted by misplaced worries</w:t>
      </w:r>
      <w:r w:rsidRPr="00EF6B84">
        <w:rPr>
          <w:sz w:val="16"/>
        </w:rPr>
        <w:t xml:space="preserve"> and fundamental misunderstandings of how states generally behave in the international system. </w:t>
      </w:r>
      <w:r w:rsidRPr="00EF6B84">
        <w:rPr>
          <w:rStyle w:val="StyleUnderline"/>
        </w:rPr>
        <w:t>The</w:t>
      </w:r>
      <w:r w:rsidRPr="00EF6B84">
        <w:rPr>
          <w:sz w:val="16"/>
        </w:rPr>
        <w:t xml:space="preserve"> first </w:t>
      </w:r>
      <w:r w:rsidRPr="00EF6B84">
        <w:rPr>
          <w:rStyle w:val="StyleUnderline"/>
        </w:rPr>
        <w:t>prominent concern</w:t>
      </w:r>
      <w:r w:rsidRPr="00EF6B84">
        <w:rPr>
          <w:sz w:val="16"/>
        </w:rPr>
        <w:t xml:space="preserve">, which undergirds many others, </w:t>
      </w:r>
      <w:r w:rsidRPr="00EF6B84">
        <w:rPr>
          <w:rStyle w:val="StyleUnderline"/>
        </w:rPr>
        <w:t>is that the Iranian regime is innately irrational.</w:t>
      </w:r>
      <w:r w:rsidRPr="00EF6B84">
        <w:rPr>
          <w:sz w:val="16"/>
        </w:rPr>
        <w:t xml:space="preserve"> Despite a widespread belief to the contrary, </w:t>
      </w:r>
      <w:r w:rsidRPr="00EF6B84">
        <w:rPr>
          <w:rStyle w:val="Emphasis"/>
        </w:rPr>
        <w:t>Iranian policy is made not by "mad mullahs" but by perfectly sane ayatollahs who want to survive</w:t>
      </w:r>
      <w:r w:rsidRPr="00EF6B84">
        <w:rPr>
          <w:sz w:val="16"/>
        </w:rPr>
        <w:t xml:space="preserve"> just </w:t>
      </w:r>
      <w:r w:rsidRPr="00EF6B84">
        <w:rPr>
          <w:rStyle w:val="StyleUnderline"/>
        </w:rPr>
        <w:t>like any other leaders</w:t>
      </w:r>
      <w:r w:rsidRPr="00EF6B84">
        <w:rPr>
          <w:sz w:val="16"/>
        </w:rPr>
        <w:t xml:space="preserve">. </w:t>
      </w:r>
      <w:r w:rsidRPr="00EF6B84">
        <w:rPr>
          <w:rStyle w:val="StyleUnderline"/>
        </w:rPr>
        <w:t>Although Iran's leaders indulge in inflammatory</w:t>
      </w:r>
      <w:r w:rsidRPr="00EF6B84">
        <w:rPr>
          <w:sz w:val="16"/>
        </w:rPr>
        <w:t xml:space="preserve"> and hateful </w:t>
      </w:r>
      <w:r w:rsidRPr="00EF6B84">
        <w:rPr>
          <w:rStyle w:val="StyleUnderline"/>
        </w:rPr>
        <w:t>rhetoric, they show no propensity for self-destruction</w:t>
      </w:r>
      <w:r w:rsidRPr="00EF6B84">
        <w:rPr>
          <w:sz w:val="16"/>
        </w:rPr>
        <w:t xml:space="preserve">. It would be a grave error for policymakers in the United States and Israel to assume otherwise. </w:t>
      </w:r>
      <w:r w:rsidRPr="00EF6B84">
        <w:rPr>
          <w:sz w:val="12"/>
        </w:rPr>
        <w:t>¶</w:t>
      </w:r>
      <w:r w:rsidRPr="00EF6B84">
        <w:rPr>
          <w:sz w:val="16"/>
        </w:rPr>
        <w:t xml:space="preserve"> </w:t>
      </w:r>
      <w:proofErr w:type="gramStart"/>
      <w:r w:rsidRPr="00EF6B84">
        <w:rPr>
          <w:sz w:val="16"/>
        </w:rPr>
        <w:t>Yet</w:t>
      </w:r>
      <w:proofErr w:type="gramEnd"/>
      <w:r w:rsidRPr="00EF6B84">
        <w:rPr>
          <w:sz w:val="16"/>
        </w:rPr>
        <w:t xml:space="preserve"> that is precisely what many U.S. and Israeli officials and analysts have done. Portraying Iran as irrational has allowed them to argue that the logic of nuclear deterrence does not apply to the Islamic Republic. I</w:t>
      </w:r>
      <w:r w:rsidRPr="00EF6B84">
        <w:rPr>
          <w:rStyle w:val="StyleUnderline"/>
        </w:rPr>
        <w:t>f Iran acquired a nuclear weapon, they warn, it would not hesitate to use it in a first strike</w:t>
      </w:r>
      <w:r w:rsidRPr="00EF6B84">
        <w:rPr>
          <w:sz w:val="16"/>
        </w:rPr>
        <w:t xml:space="preserve"> against Israel, </w:t>
      </w:r>
      <w:r w:rsidRPr="00EF6B84">
        <w:rPr>
          <w:rStyle w:val="StyleUnderline"/>
        </w:rPr>
        <w:t>even though doing so would invite massive retaliation and risk destroying everything the Iranian regime holds dear</w:t>
      </w:r>
      <w:r w:rsidRPr="00EF6B84">
        <w:rPr>
          <w:sz w:val="16"/>
        </w:rPr>
        <w:t xml:space="preserve">. </w:t>
      </w:r>
      <w:r w:rsidRPr="00EF6B84">
        <w:rPr>
          <w:sz w:val="12"/>
        </w:rPr>
        <w:t>¶</w:t>
      </w:r>
      <w:r w:rsidRPr="00EF6B84">
        <w:rPr>
          <w:sz w:val="16"/>
        </w:rPr>
        <w:t xml:space="preserve"> Although it is impossible to be certain of Iranian intentions, </w:t>
      </w:r>
      <w:r w:rsidRPr="00EF6B84">
        <w:rPr>
          <w:rStyle w:val="StyleUnderline"/>
        </w:rPr>
        <w:t>it is far more likely that if Iran desires nuclear weapons, it is for the purpose of</w:t>
      </w:r>
      <w:r w:rsidRPr="00EF6B84">
        <w:rPr>
          <w:sz w:val="16"/>
        </w:rPr>
        <w:t xml:space="preserve"> providing for </w:t>
      </w:r>
      <w:r w:rsidRPr="00EF6B84">
        <w:rPr>
          <w:rStyle w:val="StyleUnderline"/>
        </w:rPr>
        <w:t>its own security</w:t>
      </w:r>
      <w:r w:rsidRPr="00EF6B84">
        <w:rPr>
          <w:sz w:val="16"/>
        </w:rPr>
        <w:t xml:space="preserve">, not to improve its offensive capabilities (or destroy itself). Iran may be intransigent at the negotiating table and defiant in the face of sanctions, but it still acts to secure its own preservation. </w:t>
      </w:r>
      <w:r w:rsidRPr="00EF6B84">
        <w:rPr>
          <w:rStyle w:val="StyleUnderline"/>
        </w:rPr>
        <w:t>Iran's leaders did not</w:t>
      </w:r>
      <w:r w:rsidRPr="00EF6B84">
        <w:rPr>
          <w:sz w:val="16"/>
        </w:rPr>
        <w:t xml:space="preserve">, for example, </w:t>
      </w:r>
      <w:r w:rsidRPr="00EF6B84">
        <w:rPr>
          <w:rStyle w:val="StyleUnderline"/>
        </w:rPr>
        <w:t>attempt to close the Strait of Hormuz despite</w:t>
      </w:r>
      <w:r w:rsidRPr="00EF6B84">
        <w:rPr>
          <w:sz w:val="16"/>
        </w:rPr>
        <w:t xml:space="preserve"> issuing blustery </w:t>
      </w:r>
      <w:r w:rsidRPr="00EF6B84">
        <w:rPr>
          <w:rStyle w:val="StyleUnderline"/>
        </w:rPr>
        <w:t>warnings that they might do</w:t>
      </w:r>
      <w:r w:rsidRPr="00EF6B84">
        <w:rPr>
          <w:sz w:val="16"/>
        </w:rPr>
        <w:t xml:space="preserve"> so after the EU announced its planned oil embargo in January. </w:t>
      </w:r>
      <w:r w:rsidRPr="00EF6B84">
        <w:rPr>
          <w:rStyle w:val="StyleUnderline"/>
        </w:rPr>
        <w:t>The Iranian regime clearly concluded that it did not want to provoke what would surely have been a swift</w:t>
      </w:r>
      <w:r w:rsidRPr="00EF6B84">
        <w:rPr>
          <w:sz w:val="16"/>
        </w:rPr>
        <w:t xml:space="preserve"> and devastating American </w:t>
      </w:r>
      <w:r w:rsidRPr="00EF6B84">
        <w:rPr>
          <w:rStyle w:val="StyleUnderline"/>
        </w:rPr>
        <w:t>response</w:t>
      </w:r>
      <w:r w:rsidRPr="00EF6B84">
        <w:rPr>
          <w:sz w:val="16"/>
        </w:rPr>
        <w:t xml:space="preserve"> to such a move.</w:t>
      </w:r>
      <w:r w:rsidRPr="00EF6B84">
        <w:rPr>
          <w:sz w:val="12"/>
        </w:rPr>
        <w:t>¶</w:t>
      </w:r>
      <w:r w:rsidRPr="00EF6B84">
        <w:rPr>
          <w:sz w:val="16"/>
        </w:rPr>
        <w:t xml:space="preserve"> Nevertheless, even </w:t>
      </w:r>
      <w:r w:rsidRPr="00EF6B84">
        <w:rPr>
          <w:rStyle w:val="StyleUnderline"/>
        </w:rPr>
        <w:t>some</w:t>
      </w:r>
      <w:r w:rsidRPr="00EF6B84">
        <w:rPr>
          <w:sz w:val="16"/>
        </w:rPr>
        <w:t xml:space="preserve"> observers and policymakers who accept that the Iranian regime is rational still worr</w:t>
      </w:r>
      <w:r w:rsidRPr="00EF6B84">
        <w:rPr>
          <w:rStyle w:val="StyleUnderline"/>
        </w:rPr>
        <w:t>y that a nuclear weapon would embolden it, providing Tehran with a shield that would allow it to act more aggressively and increase its support for terrorism</w:t>
      </w:r>
      <w:r w:rsidRPr="00EF6B84">
        <w:rPr>
          <w:sz w:val="16"/>
        </w:rPr>
        <w:t xml:space="preserve">. </w:t>
      </w:r>
      <w:r w:rsidRPr="00EF6B84">
        <w:rPr>
          <w:rStyle w:val="StyleUnderline"/>
        </w:rPr>
        <w:t>Some</w:t>
      </w:r>
      <w:r w:rsidRPr="00EF6B84">
        <w:rPr>
          <w:sz w:val="16"/>
        </w:rPr>
        <w:t xml:space="preserve"> analysts even </w:t>
      </w:r>
      <w:r w:rsidRPr="00EF6B84">
        <w:rPr>
          <w:rStyle w:val="StyleUnderline"/>
        </w:rPr>
        <w:t xml:space="preserve">fear that Iran would directly provide terrorists with nuclear arms. The problem with these concerns is that they contradict the record of every other nuclear weapons state </w:t>
      </w:r>
      <w:r w:rsidRPr="00EF6B84">
        <w:rPr>
          <w:sz w:val="16"/>
        </w:rPr>
        <w:t>going back to 1945. History shows that w</w:t>
      </w:r>
      <w:r w:rsidRPr="00EF6B84">
        <w:rPr>
          <w:rStyle w:val="StyleUnderline"/>
        </w:rPr>
        <w:t xml:space="preserve">hen countries acquire the bomb, they feel increasingly vulnerable </w:t>
      </w:r>
      <w:r w:rsidRPr="00EF6B84">
        <w:rPr>
          <w:sz w:val="16"/>
        </w:rPr>
        <w:t xml:space="preserve">and become acutely aware that </w:t>
      </w:r>
      <w:r w:rsidRPr="00EF6B84">
        <w:rPr>
          <w:rStyle w:val="StyleUnderline"/>
        </w:rPr>
        <w:t>their nuclear weapons make them a potential target in the eyes of major powers. This awareness discourages nuclear states from bold and aggressive action</w:t>
      </w:r>
      <w:r w:rsidRPr="00EF6B84">
        <w:rPr>
          <w:sz w:val="16"/>
        </w:rPr>
        <w:t xml:space="preserve">. Maoist </w:t>
      </w:r>
      <w:r w:rsidRPr="00EF6B84">
        <w:rPr>
          <w:rStyle w:val="StyleUnderline"/>
        </w:rPr>
        <w:t>China</w:t>
      </w:r>
      <w:r w:rsidRPr="00EF6B84">
        <w:rPr>
          <w:sz w:val="16"/>
        </w:rPr>
        <w:t xml:space="preserve">, for example, </w:t>
      </w:r>
      <w:r w:rsidRPr="00EF6B84">
        <w:rPr>
          <w:rStyle w:val="StyleUnderline"/>
        </w:rPr>
        <w:t>became much less bellicose after acquiring nuclear weapons</w:t>
      </w:r>
      <w:r w:rsidRPr="00EF6B84">
        <w:rPr>
          <w:sz w:val="16"/>
        </w:rPr>
        <w:t xml:space="preserve"> in 1964, </w:t>
      </w:r>
      <w:r w:rsidRPr="00EF6B84">
        <w:rPr>
          <w:rStyle w:val="StyleUnderline"/>
        </w:rPr>
        <w:t>and India and Pakistan have both become more cautious since going nuclear</w:t>
      </w:r>
      <w:r w:rsidRPr="00EF6B84">
        <w:rPr>
          <w:sz w:val="16"/>
        </w:rPr>
        <w:t xml:space="preserve">. There is little reason to believe Iran would break this mold. </w:t>
      </w:r>
      <w:r w:rsidRPr="00EF6B84">
        <w:rPr>
          <w:sz w:val="12"/>
        </w:rPr>
        <w:t>¶</w:t>
      </w:r>
      <w:r w:rsidRPr="00EF6B84">
        <w:rPr>
          <w:sz w:val="16"/>
        </w:rPr>
        <w:t xml:space="preserve"> </w:t>
      </w:r>
      <w:proofErr w:type="gramStart"/>
      <w:r w:rsidRPr="00EF6B84">
        <w:rPr>
          <w:sz w:val="16"/>
        </w:rPr>
        <w:t>As</w:t>
      </w:r>
      <w:proofErr w:type="gramEnd"/>
      <w:r w:rsidRPr="00EF6B84">
        <w:rPr>
          <w:sz w:val="16"/>
        </w:rPr>
        <w:t xml:space="preserve"> for the risk of a handoff to terrorists, n</w:t>
      </w:r>
      <w:r w:rsidRPr="00EF6B84">
        <w:rPr>
          <w:rStyle w:val="StyleUnderline"/>
        </w:rPr>
        <w:t xml:space="preserve">o country could transfer nuclear weapons without running a high risk of being found out. </w:t>
      </w:r>
      <w:r w:rsidRPr="00EF6B84">
        <w:rPr>
          <w:sz w:val="16"/>
        </w:rPr>
        <w:t xml:space="preserve">U.S. surveillance capabilities would pose a serious obstacle, as would the United States' impressive and growing ability to identify the source of fissile material. Moreover, </w:t>
      </w:r>
      <w:r w:rsidRPr="00EF6B84">
        <w:rPr>
          <w:rStyle w:val="StyleUnderline"/>
        </w:rPr>
        <w:t>countries can never entirely control or even predict the behavior of the terrorist groups</w:t>
      </w:r>
      <w:r w:rsidRPr="00EF6B84">
        <w:rPr>
          <w:sz w:val="16"/>
        </w:rPr>
        <w:t xml:space="preserve"> they sponsor. </w:t>
      </w:r>
      <w:r w:rsidRPr="00EF6B84">
        <w:rPr>
          <w:rStyle w:val="StyleUnderline"/>
        </w:rPr>
        <w:t>Once</w:t>
      </w:r>
      <w:r w:rsidRPr="00EF6B84">
        <w:rPr>
          <w:sz w:val="16"/>
        </w:rPr>
        <w:t xml:space="preserve"> a country such as </w:t>
      </w:r>
      <w:r w:rsidRPr="00EF6B84">
        <w:rPr>
          <w:rStyle w:val="StyleUnderline"/>
        </w:rPr>
        <w:t>Iran acquires a nuclear capability, it will have every reason to maintain full control over its arsenal.</w:t>
      </w:r>
      <w:r w:rsidRPr="00EF6B84">
        <w:rPr>
          <w:sz w:val="16"/>
        </w:rPr>
        <w:t xml:space="preserve"> After all, building a bomb is costly and dangerous. It would make little sense to transfer the product of that investment to parties that cannot be trusted or managed. </w:t>
      </w:r>
      <w:r w:rsidRPr="00EF6B84">
        <w:rPr>
          <w:sz w:val="12"/>
        </w:rPr>
        <w:t>¶</w:t>
      </w:r>
      <w:r w:rsidRPr="00EF6B84">
        <w:rPr>
          <w:sz w:val="16"/>
        </w:rPr>
        <w:t xml:space="preserve"> </w:t>
      </w:r>
      <w:proofErr w:type="gramStart"/>
      <w:r w:rsidRPr="00EF6B84">
        <w:rPr>
          <w:rStyle w:val="StyleUnderline"/>
        </w:rPr>
        <w:t>Another</w:t>
      </w:r>
      <w:proofErr w:type="gramEnd"/>
      <w:r w:rsidRPr="00EF6B84">
        <w:rPr>
          <w:sz w:val="16"/>
        </w:rPr>
        <w:t xml:space="preserve"> oft-touted </w:t>
      </w:r>
      <w:r w:rsidRPr="00EF6B84">
        <w:rPr>
          <w:rStyle w:val="StyleUnderline"/>
        </w:rPr>
        <w:t>worry is that if Iran obtains the bomb, other states in the region will follow</w:t>
      </w:r>
      <w:r w:rsidRPr="00EF6B84">
        <w:rPr>
          <w:sz w:val="16"/>
        </w:rPr>
        <w:t xml:space="preserve"> suit, leading to a nuclear arms race in the Middle East. But </w:t>
      </w:r>
      <w:r w:rsidRPr="00EF6B84">
        <w:rPr>
          <w:rStyle w:val="StyleUnderline"/>
        </w:rPr>
        <w:t>the nuclear age is now almost 70 years old, and so far, fears of proliferation have proved to be unfounded</w:t>
      </w:r>
      <w:r w:rsidRPr="00EF6B84">
        <w:rPr>
          <w:sz w:val="16"/>
        </w:rPr>
        <w:t>. Properly defined, the term "</w:t>
      </w:r>
      <w:r w:rsidRPr="00EF6B84">
        <w:rPr>
          <w:rStyle w:val="StyleUnderline"/>
        </w:rPr>
        <w:t>proliferation" means a rapid and uncontrolled spread.</w:t>
      </w:r>
      <w:r w:rsidRPr="00EF6B84">
        <w:rPr>
          <w:sz w:val="16"/>
        </w:rPr>
        <w:t xml:space="preserve"> </w:t>
      </w:r>
      <w:r w:rsidRPr="00EF6B84">
        <w:rPr>
          <w:rStyle w:val="StyleUnderline"/>
        </w:rPr>
        <w:t>Nothing like that has occurred</w:t>
      </w:r>
      <w:r w:rsidRPr="00EF6B84">
        <w:rPr>
          <w:sz w:val="16"/>
        </w:rPr>
        <w:t xml:space="preserve">; in fact, since 1970, </w:t>
      </w:r>
      <w:r w:rsidRPr="00EF6B84">
        <w:rPr>
          <w:rStyle w:val="StyleUnderline"/>
        </w:rPr>
        <w:t>there has been a marked slowdown in the emergence of nuclear states</w:t>
      </w:r>
      <w:r w:rsidRPr="00EF6B84">
        <w:rPr>
          <w:sz w:val="16"/>
        </w:rPr>
        <w:t xml:space="preserve">. There is no reason to expect that this pattern will change now. </w:t>
      </w:r>
      <w:r w:rsidRPr="00EF6B84">
        <w:rPr>
          <w:rStyle w:val="StyleUnderline"/>
        </w:rPr>
        <w:t>Should Iran become the second Middle Eastern nuclear power</w:t>
      </w:r>
      <w:r w:rsidRPr="00EF6B84">
        <w:rPr>
          <w:sz w:val="16"/>
        </w:rPr>
        <w:t xml:space="preserve"> since 1945, </w:t>
      </w:r>
      <w:r w:rsidRPr="00EF6B84">
        <w:rPr>
          <w:rStyle w:val="StyleUnderline"/>
        </w:rPr>
        <w:t>it would hardly signal the start of a landslide</w:t>
      </w:r>
      <w:r w:rsidRPr="00EF6B84">
        <w:rPr>
          <w:sz w:val="16"/>
        </w:rPr>
        <w:t xml:space="preserve">. </w:t>
      </w:r>
      <w:r w:rsidRPr="00EF6B84">
        <w:rPr>
          <w:rStyle w:val="StyleUnderline"/>
        </w:rPr>
        <w:t>When Israel acquired the bomb</w:t>
      </w:r>
      <w:r w:rsidRPr="00EF6B84">
        <w:rPr>
          <w:sz w:val="16"/>
        </w:rPr>
        <w:t xml:space="preserve"> in the 1960s, </w:t>
      </w:r>
      <w:r w:rsidRPr="00EF6B84">
        <w:rPr>
          <w:rStyle w:val="StyleUnderline"/>
        </w:rPr>
        <w:t>it was at war</w:t>
      </w:r>
      <w:r w:rsidRPr="00EF6B84">
        <w:rPr>
          <w:sz w:val="16"/>
        </w:rPr>
        <w:t xml:space="preserve"> with many of its neighbors. </w:t>
      </w:r>
      <w:r w:rsidRPr="00EF6B84">
        <w:rPr>
          <w:rStyle w:val="StyleUnderline"/>
        </w:rPr>
        <w:t xml:space="preserve">Its nuclear arms were a much bigger threat to the Arab world than Iran's program is today. </w:t>
      </w:r>
      <w:r w:rsidRPr="00676CB7">
        <w:rPr>
          <w:rStyle w:val="Emphasis"/>
        </w:rPr>
        <w:t>If an atomic Israel did not trigger an arms race then, there is no reason a nuclear Iran should now</w:t>
      </w:r>
      <w:r w:rsidRPr="00EF6B84">
        <w:rPr>
          <w:sz w:val="16"/>
        </w:rPr>
        <w:t>.</w:t>
      </w:r>
      <w:r w:rsidRPr="00EF6B84">
        <w:rPr>
          <w:sz w:val="12"/>
        </w:rPr>
        <w:t>¶</w:t>
      </w:r>
      <w:r w:rsidRPr="00EF6B84">
        <w:rPr>
          <w:sz w:val="16"/>
        </w:rPr>
        <w:t xml:space="preserve"> REST ASSURED</w:t>
      </w:r>
      <w:r w:rsidRPr="00EF6B84">
        <w:rPr>
          <w:sz w:val="12"/>
        </w:rPr>
        <w:t>¶</w:t>
      </w:r>
      <w:r w:rsidRPr="00EF6B84">
        <w:rPr>
          <w:sz w:val="16"/>
        </w:rPr>
        <w:t xml:space="preserve"> In 1991, the historical rivals </w:t>
      </w:r>
      <w:r w:rsidRPr="00EF6B84">
        <w:rPr>
          <w:rStyle w:val="StyleUnderline"/>
        </w:rPr>
        <w:t>India and Pakistan signed a treaty agreeing not to target each other's nuclear facilities. They realized that far more worrisome than their adversary's nuclear deterrent was the instability produced by challenges to it</w:t>
      </w:r>
      <w:r w:rsidRPr="00EF6B84">
        <w:rPr>
          <w:sz w:val="16"/>
        </w:rPr>
        <w:t xml:space="preserve">. Since then, even in the face of high tensions and risky provocations, the two countries have kept the peace. Israel and Iran would do well to consider this precedent. If Iran goes nuclear, Israel and Iran will deter each other, as nuclear powers always have. There has never been a full-scale war between two nuclear-armed states. </w:t>
      </w:r>
      <w:r w:rsidRPr="00676CB7">
        <w:rPr>
          <w:rStyle w:val="Emphasis"/>
        </w:rPr>
        <w:t>Once Iran crosses the nuclear threshold, deterrence will apply, even if the Iranian arsenal is relatively small. No other country in the region will have an incentive to acquire its own nuclear capability, and the current crisis will finally dissipate, leading to a Middle East that is more stable than it is today.</w:t>
      </w:r>
      <w:r w:rsidRPr="00EF6B84">
        <w:rPr>
          <w:sz w:val="16"/>
        </w:rPr>
        <w:t xml:space="preserve"> </w:t>
      </w:r>
    </w:p>
    <w:p w:rsidR="00AE2844" w:rsidRDefault="00AE2844" w:rsidP="00AE2844">
      <w:pPr>
        <w:pStyle w:val="Heading3"/>
      </w:pPr>
      <w:r>
        <w:t>Defense</w:t>
      </w:r>
    </w:p>
    <w:p w:rsidR="00AE2844" w:rsidRDefault="00AE2844" w:rsidP="00AE2844">
      <w:pPr>
        <w:pStyle w:val="Heading4"/>
      </w:pPr>
      <w:r>
        <w:t>Iran won’t launch a nuke—only interested for defensive purposes</w:t>
      </w:r>
    </w:p>
    <w:p w:rsidR="00AE2844" w:rsidRDefault="00AE2844" w:rsidP="00AE2844">
      <w:r w:rsidRPr="00B20DB9">
        <w:rPr>
          <w:rStyle w:val="Style13ptBold"/>
        </w:rPr>
        <w:t xml:space="preserve">Shanahan 15 </w:t>
      </w:r>
      <w:r>
        <w:t>(Roger Shanahan; Jan. 8</w:t>
      </w:r>
      <w:r w:rsidRPr="00BD5CF9">
        <w:rPr>
          <w:vertAlign w:val="superscript"/>
        </w:rPr>
        <w:t>th</w:t>
      </w:r>
      <w:r>
        <w:t xml:space="preserve"> 2015; ANU’s National Security College and is a non-resident fellow at the Lowy Institute for International Policy; “Would Iran Start a Nuclear War?”; National Interest; </w:t>
      </w:r>
      <w:hyperlink r:id="rId84" w:history="1">
        <w:r w:rsidRPr="00282603">
          <w:rPr>
            <w:rStyle w:val="Hyperlink"/>
          </w:rPr>
          <w:t>http://nationalinterest.org/blog/the-buzz/would-iran-start-nuclear-war-11995</w:t>
        </w:r>
      </w:hyperlink>
      <w:r>
        <w:t xml:space="preserve"> ) </w:t>
      </w:r>
      <w:proofErr w:type="spellStart"/>
      <w:r>
        <w:t>jskullz</w:t>
      </w:r>
      <w:proofErr w:type="spellEnd"/>
    </w:p>
    <w:p w:rsidR="00AE2844" w:rsidRDefault="00AE2844" w:rsidP="00AE2844">
      <w:pPr>
        <w:rPr>
          <w:sz w:val="16"/>
        </w:rPr>
      </w:pPr>
      <w:r w:rsidRPr="00965ADC">
        <w:rPr>
          <w:sz w:val="12"/>
        </w:rPr>
        <w:t>¶</w:t>
      </w:r>
      <w:r w:rsidRPr="00965ADC">
        <w:rPr>
          <w:sz w:val="16"/>
        </w:rPr>
        <w:t xml:space="preserve"> </w:t>
      </w:r>
      <w:proofErr w:type="gramStart"/>
      <w:r w:rsidRPr="00B20DB9">
        <w:rPr>
          <w:rStyle w:val="StyleUnderline"/>
        </w:rPr>
        <w:t>The</w:t>
      </w:r>
      <w:proofErr w:type="gramEnd"/>
      <w:r w:rsidRPr="00B20DB9">
        <w:rPr>
          <w:rStyle w:val="StyleUnderline"/>
        </w:rPr>
        <w:t xml:space="preserve"> language is dramatic but the posts lack much by the way of reasoned argument</w:t>
      </w:r>
      <w:r w:rsidRPr="00965ADC">
        <w:rPr>
          <w:sz w:val="16"/>
        </w:rPr>
        <w:t>. Don’t get me wrong, I’m a devoted counter-proliferator and think that a nuclear-armed Iran should be stopped simply to avoid other states seeking to do the same. But I disagree with the view advocated by Andy Nikolic and others that a nuclear-armed Iran will seek to use those weapons to become more regionally influential or to launch them against Israel.</w:t>
      </w:r>
      <w:r w:rsidRPr="00965ADC">
        <w:rPr>
          <w:sz w:val="12"/>
        </w:rPr>
        <w:t>¶</w:t>
      </w:r>
      <w:r w:rsidRPr="00965ADC">
        <w:rPr>
          <w:sz w:val="16"/>
        </w:rPr>
        <w:t xml:space="preserve"> </w:t>
      </w:r>
      <w:r w:rsidRPr="00965ADC">
        <w:rPr>
          <w:sz w:val="12"/>
        </w:rPr>
        <w:t>¶</w:t>
      </w:r>
      <w:r w:rsidRPr="00965ADC">
        <w:rPr>
          <w:sz w:val="16"/>
        </w:rPr>
        <w:t xml:space="preserve"> (Recommended: 5 Iranian Weapons of War Israel Should Fear) </w:t>
      </w:r>
      <w:r w:rsidRPr="00965ADC">
        <w:rPr>
          <w:sz w:val="12"/>
        </w:rPr>
        <w:t>¶</w:t>
      </w:r>
      <w:r w:rsidRPr="00965ADC">
        <w:rPr>
          <w:sz w:val="16"/>
        </w:rPr>
        <w:t xml:space="preserve"> </w:t>
      </w:r>
      <w:r w:rsidRPr="00965ADC">
        <w:rPr>
          <w:sz w:val="12"/>
        </w:rPr>
        <w:t>¶</w:t>
      </w:r>
      <w:r w:rsidRPr="00965ADC">
        <w:rPr>
          <w:sz w:val="16"/>
        </w:rPr>
        <w:t xml:space="preserve"> The main reason I oppose such views is because they lack intellectual </w:t>
      </w:r>
      <w:proofErr w:type="spellStart"/>
      <w:r w:rsidRPr="00965ADC">
        <w:rPr>
          <w:sz w:val="16"/>
        </w:rPr>
        <w:t>rigour</w:t>
      </w:r>
      <w:proofErr w:type="spellEnd"/>
      <w:r w:rsidRPr="00965ADC">
        <w:rPr>
          <w:sz w:val="16"/>
        </w:rPr>
        <w:t xml:space="preserve">. Firstly, </w:t>
      </w:r>
      <w:r w:rsidRPr="00B20DB9">
        <w:rPr>
          <w:rStyle w:val="StyleUnderline"/>
        </w:rPr>
        <w:t>simply having nuclear weapons doesn’t make anyone more influential</w:t>
      </w:r>
      <w:r w:rsidRPr="00965ADC">
        <w:rPr>
          <w:sz w:val="16"/>
        </w:rPr>
        <w:t xml:space="preserve">. </w:t>
      </w:r>
      <w:r w:rsidRPr="00B20DB9">
        <w:rPr>
          <w:rStyle w:val="StyleUnderline"/>
        </w:rPr>
        <w:t>Pakistan and India are no more influential following their acquisition of a nuclear capability than they were before it. Influence comes through a range of media</w:t>
      </w:r>
      <w:r w:rsidRPr="00965ADC">
        <w:rPr>
          <w:sz w:val="16"/>
        </w:rPr>
        <w:t xml:space="preserve">, and </w:t>
      </w:r>
      <w:r w:rsidRPr="00B20DB9">
        <w:rPr>
          <w:rStyle w:val="StyleUnderline"/>
        </w:rPr>
        <w:t>Iran has always understood</w:t>
      </w:r>
      <w:r w:rsidRPr="00965ADC">
        <w:rPr>
          <w:sz w:val="16"/>
        </w:rPr>
        <w:t xml:space="preserve"> that in many ways </w:t>
      </w:r>
      <w:r w:rsidRPr="00B20DB9">
        <w:rPr>
          <w:rStyle w:val="StyleUnderline"/>
        </w:rPr>
        <w:t xml:space="preserve">it’s an outsider in the region—ethnically, linguistically and religiously </w:t>
      </w:r>
      <w:r w:rsidRPr="00965ADC">
        <w:rPr>
          <w:sz w:val="16"/>
        </w:rPr>
        <w:t xml:space="preserve">different from its Arab and Turkic </w:t>
      </w:r>
      <w:proofErr w:type="spellStart"/>
      <w:r w:rsidRPr="00965ADC">
        <w:rPr>
          <w:sz w:val="16"/>
        </w:rPr>
        <w:t>neighbours</w:t>
      </w:r>
      <w:proofErr w:type="spellEnd"/>
      <w:r w:rsidRPr="00965ADC">
        <w:rPr>
          <w:sz w:val="16"/>
        </w:rPr>
        <w:t xml:space="preserve">. </w:t>
      </w:r>
      <w:r w:rsidRPr="00B20DB9">
        <w:rPr>
          <w:rStyle w:val="StyleUnderline"/>
        </w:rPr>
        <w:t>Hence its reliance on allies and proxies</w:t>
      </w:r>
      <w:r w:rsidRPr="00965ADC">
        <w:rPr>
          <w:sz w:val="16"/>
        </w:rPr>
        <w:t xml:space="preserve"> to exert influence—</w:t>
      </w:r>
      <w:r w:rsidRPr="00B20DB9">
        <w:rPr>
          <w:rStyle w:val="StyleUnderline"/>
        </w:rPr>
        <w:t>and that wouldn’t change if it became</w:t>
      </w:r>
      <w:r w:rsidRPr="00965ADC">
        <w:rPr>
          <w:sz w:val="16"/>
        </w:rPr>
        <w:t xml:space="preserve"> a </w:t>
      </w:r>
      <w:r w:rsidRPr="00B20DB9">
        <w:rPr>
          <w:rStyle w:val="StyleUnderline"/>
        </w:rPr>
        <w:t>nuclear-capable</w:t>
      </w:r>
      <w:r w:rsidRPr="00965ADC">
        <w:rPr>
          <w:sz w:val="16"/>
        </w:rPr>
        <w:t xml:space="preserve"> country.</w:t>
      </w:r>
      <w:r w:rsidRPr="00965ADC">
        <w:rPr>
          <w:sz w:val="12"/>
        </w:rPr>
        <w:t>¶</w:t>
      </w:r>
      <w:r w:rsidRPr="00965ADC">
        <w:rPr>
          <w:sz w:val="16"/>
        </w:rPr>
        <w:t xml:space="preserve"> </w:t>
      </w:r>
      <w:r w:rsidRPr="00965ADC">
        <w:rPr>
          <w:sz w:val="12"/>
        </w:rPr>
        <w:t>¶</w:t>
      </w:r>
      <w:r w:rsidRPr="00965ADC">
        <w:rPr>
          <w:sz w:val="16"/>
        </w:rPr>
        <w:t xml:space="preserve"> </w:t>
      </w:r>
      <w:proofErr w:type="gramStart"/>
      <w:r w:rsidRPr="00965ADC">
        <w:rPr>
          <w:sz w:val="16"/>
        </w:rPr>
        <w:t>Second,</w:t>
      </w:r>
      <w:proofErr w:type="gramEnd"/>
      <w:r w:rsidRPr="00965ADC">
        <w:rPr>
          <w:sz w:val="16"/>
        </w:rPr>
        <w:t xml:space="preserve"> Andy’s argument is predicated on Iran’s seeing a nuclear weapon as simply an offensive weapon. </w:t>
      </w:r>
      <w:r w:rsidRPr="00B20DB9">
        <w:rPr>
          <w:rStyle w:val="StyleUnderline"/>
        </w:rPr>
        <w:t>The reality is that nuclear weapons are often the ultimate defensive weapon</w:t>
      </w:r>
      <w:r w:rsidRPr="00965ADC">
        <w:rPr>
          <w:sz w:val="16"/>
        </w:rPr>
        <w:t xml:space="preserve">. Tehran could look east and see how Islamabad’s nuclear capability has stopped it from going to war with India, and it could look west and see how Tel Aviv’s undeclared capability has deterred its </w:t>
      </w:r>
      <w:proofErr w:type="spellStart"/>
      <w:r w:rsidRPr="00965ADC">
        <w:rPr>
          <w:sz w:val="16"/>
        </w:rPr>
        <w:t>neighbours</w:t>
      </w:r>
      <w:proofErr w:type="spellEnd"/>
      <w:r w:rsidRPr="00965ADC">
        <w:rPr>
          <w:sz w:val="16"/>
        </w:rPr>
        <w:t xml:space="preserve"> from invading it. Its nuclear capability hasn’t stopped conflict or guaranteed military success for Israel, as it has faced two intifadas, invaded Gaza, had to withdraw from southern Lebanon and fought a short but bloody war against </w:t>
      </w:r>
      <w:proofErr w:type="spellStart"/>
      <w:r w:rsidRPr="00965ADC">
        <w:rPr>
          <w:sz w:val="16"/>
        </w:rPr>
        <w:t>Hizbullah</w:t>
      </w:r>
      <w:proofErr w:type="spellEnd"/>
      <w:r w:rsidRPr="00965ADC">
        <w:rPr>
          <w:sz w:val="16"/>
        </w:rPr>
        <w:t xml:space="preserve"> in 2006. But none of those have been existential threats.</w:t>
      </w:r>
      <w:r w:rsidRPr="00965ADC">
        <w:rPr>
          <w:sz w:val="12"/>
        </w:rPr>
        <w:t>¶</w:t>
      </w:r>
      <w:r w:rsidRPr="00965ADC">
        <w:rPr>
          <w:sz w:val="16"/>
        </w:rPr>
        <w:t xml:space="preserve"> </w:t>
      </w:r>
      <w:r w:rsidRPr="00965ADC">
        <w:rPr>
          <w:sz w:val="12"/>
        </w:rPr>
        <w:t>¶</w:t>
      </w:r>
      <w:r w:rsidRPr="00965ADC">
        <w:rPr>
          <w:sz w:val="16"/>
        </w:rPr>
        <w:t xml:space="preserve"> (Recommended: Five Israeli Weapons of War Iran Should Fear) </w:t>
      </w:r>
      <w:r w:rsidRPr="00965ADC">
        <w:rPr>
          <w:sz w:val="12"/>
        </w:rPr>
        <w:t>¶</w:t>
      </w:r>
      <w:r w:rsidRPr="00965ADC">
        <w:rPr>
          <w:sz w:val="16"/>
        </w:rPr>
        <w:t xml:space="preserve"> </w:t>
      </w:r>
      <w:r w:rsidRPr="00965ADC">
        <w:rPr>
          <w:sz w:val="12"/>
        </w:rPr>
        <w:t>¶</w:t>
      </w:r>
      <w:r w:rsidRPr="00965ADC">
        <w:rPr>
          <w:sz w:val="16"/>
        </w:rPr>
        <w:t xml:space="preserve"> </w:t>
      </w:r>
      <w:proofErr w:type="gramStart"/>
      <w:r w:rsidRPr="00965ADC">
        <w:rPr>
          <w:sz w:val="16"/>
        </w:rPr>
        <w:t>The</w:t>
      </w:r>
      <w:proofErr w:type="gramEnd"/>
      <w:r w:rsidRPr="00965ADC">
        <w:rPr>
          <w:sz w:val="16"/>
        </w:rPr>
        <w:t xml:space="preserve"> argument follows that </w:t>
      </w:r>
      <w:r w:rsidRPr="00B20DB9">
        <w:rPr>
          <w:rStyle w:val="StyleUnderline"/>
        </w:rPr>
        <w:t>Tehran sees a nuclear capability as the ultimate shield, rather than as a potential sword</w:t>
      </w:r>
      <w:r w:rsidRPr="00965ADC">
        <w:rPr>
          <w:sz w:val="16"/>
        </w:rPr>
        <w:t xml:space="preserve">. Having been invaded by the British and the Soviets in World War II, and then suffering through eight years of a war with Iraq backed by its Arab </w:t>
      </w:r>
      <w:proofErr w:type="spellStart"/>
      <w:r w:rsidRPr="00965ADC">
        <w:rPr>
          <w:sz w:val="16"/>
        </w:rPr>
        <w:t>neighbours</w:t>
      </w:r>
      <w:proofErr w:type="spellEnd"/>
      <w:r w:rsidRPr="00965ADC">
        <w:rPr>
          <w:sz w:val="16"/>
        </w:rPr>
        <w:t xml:space="preserve"> and some in the West that cost hundreds of thousands of lives, it’s easy to see the logic of Tehran viewing a nuclear weapon as the ultimate shield.</w:t>
      </w:r>
      <w:r w:rsidRPr="00965ADC">
        <w:rPr>
          <w:sz w:val="12"/>
        </w:rPr>
        <w:t>¶</w:t>
      </w:r>
      <w:r w:rsidRPr="00965ADC">
        <w:rPr>
          <w:sz w:val="16"/>
        </w:rPr>
        <w:t xml:space="preserve"> </w:t>
      </w:r>
      <w:r w:rsidRPr="00965ADC">
        <w:rPr>
          <w:sz w:val="12"/>
        </w:rPr>
        <w:t>¶</w:t>
      </w:r>
      <w:r w:rsidRPr="00965ADC">
        <w:rPr>
          <w:sz w:val="16"/>
        </w:rPr>
        <w:t xml:space="preserve"> </w:t>
      </w:r>
      <w:r w:rsidRPr="00B20DB9">
        <w:rPr>
          <w:rStyle w:val="StyleUnderline"/>
        </w:rPr>
        <w:t>In order to protect the Islamic Revolution the leadership seeks to guarantee its survival from external attack first and foremost and a nuclear weapon would do that</w:t>
      </w:r>
      <w:r w:rsidRPr="00965ADC">
        <w:rPr>
          <w:sz w:val="16"/>
        </w:rPr>
        <w:t xml:space="preserve">. </w:t>
      </w:r>
      <w:r w:rsidRPr="00B20DB9">
        <w:rPr>
          <w:rStyle w:val="StyleUnderline"/>
        </w:rPr>
        <w:t>Any preemptive use of such weapons would be nearly guaranteed to receive more in return and hence end the rule of those charged with ruling in accordance with God’s will</w:t>
      </w:r>
      <w:r w:rsidRPr="00965ADC">
        <w:rPr>
          <w:sz w:val="16"/>
        </w:rPr>
        <w:t>. Again, there seems to be no reason why the Supreme Leader would seek to do such a thing. Some have argued that a strain of Shi’a millenarianism would see Iran loose off volleys of nuclear weapons in order to set the conditions to hasten the arrival of the Awaited Imam. There’s no explanation of how that would follow, nor evidence of any support for such a concept by the Supreme Leader, who is in charge of Iran’s nuclear file.</w:t>
      </w:r>
      <w:r w:rsidRPr="00965ADC">
        <w:rPr>
          <w:sz w:val="12"/>
        </w:rPr>
        <w:t>¶</w:t>
      </w:r>
      <w:r w:rsidRPr="00965ADC">
        <w:rPr>
          <w:sz w:val="16"/>
        </w:rPr>
        <w:t xml:space="preserve"> </w:t>
      </w:r>
      <w:r w:rsidRPr="00965ADC">
        <w:rPr>
          <w:sz w:val="12"/>
        </w:rPr>
        <w:t>¶</w:t>
      </w:r>
      <w:r w:rsidRPr="00965ADC">
        <w:rPr>
          <w:sz w:val="16"/>
        </w:rPr>
        <w:t xml:space="preserve"> (Recommended: 5 Israeli Weapons of War ISIS Should Fear) </w:t>
      </w:r>
      <w:r w:rsidRPr="00965ADC">
        <w:rPr>
          <w:sz w:val="12"/>
        </w:rPr>
        <w:t>¶</w:t>
      </w:r>
      <w:r w:rsidRPr="00965ADC">
        <w:rPr>
          <w:sz w:val="16"/>
        </w:rPr>
        <w:t xml:space="preserve"> </w:t>
      </w:r>
      <w:r w:rsidRPr="00965ADC">
        <w:rPr>
          <w:sz w:val="12"/>
        </w:rPr>
        <w:t>¶</w:t>
      </w:r>
      <w:r w:rsidRPr="00965ADC">
        <w:rPr>
          <w:sz w:val="16"/>
        </w:rPr>
        <w:t xml:space="preserve"> Andy claims that Iran exhibits “a determination to leverage the anticipated benefits of that [nuclear] investment” and that it seeks a nuclear capability “because of the prestige, power and authority which Iran believes such weapons would give it, both regionally and beyond.” What he doesn’t do is explain exactly what he sees those benefits to be, nor how he sees Tehran achieving power and authority as a nuclear state. I agree that Tehran seeks regional influence commensurate with how it views its rightful place in the international system. But I don’t see how having a nuclear capability achieves that other than by safeguarding it from existential threats. Rather, I’d argue that Iranian national power, and hence that of the Islamic Revolution, will be furthered by leveraging its enormous potential economic and human capabilities. In many ways that’s what its Gulf </w:t>
      </w:r>
      <w:proofErr w:type="spellStart"/>
      <w:r w:rsidRPr="00965ADC">
        <w:rPr>
          <w:sz w:val="16"/>
        </w:rPr>
        <w:t>neighbours</w:t>
      </w:r>
      <w:proofErr w:type="spellEnd"/>
      <w:r w:rsidRPr="00965ADC">
        <w:rPr>
          <w:sz w:val="16"/>
        </w:rPr>
        <w:t xml:space="preserve"> truly fear.</w:t>
      </w:r>
      <w:r w:rsidRPr="00965ADC">
        <w:rPr>
          <w:sz w:val="12"/>
        </w:rPr>
        <w:t>¶</w:t>
      </w:r>
      <w:r w:rsidRPr="00965ADC">
        <w:rPr>
          <w:sz w:val="16"/>
        </w:rPr>
        <w:t xml:space="preserve"> </w:t>
      </w:r>
    </w:p>
    <w:p w:rsidR="004B517F" w:rsidRDefault="004B517F" w:rsidP="004B517F">
      <w:pPr>
        <w:pStyle w:val="Heading1"/>
      </w:pPr>
      <w:r>
        <w:t>Censorship Good—Russian Scenario</w:t>
      </w:r>
    </w:p>
    <w:p w:rsidR="004B517F" w:rsidRDefault="003C31AD" w:rsidP="004B517F">
      <w:pPr>
        <w:pStyle w:val="Heading2"/>
      </w:pPr>
      <w:r>
        <w:t>1NC Russian Regime Collapse</w:t>
      </w:r>
    </w:p>
    <w:p w:rsidR="004B517F" w:rsidRPr="00B92F0F" w:rsidRDefault="004B517F" w:rsidP="004B517F">
      <w:pPr>
        <w:pStyle w:val="Heading4"/>
      </w:pPr>
      <w:r w:rsidRPr="00B92F0F">
        <w:t>Russian Internet Censorship Suppress Dissent and Create Support for Putin’s Regime</w:t>
      </w:r>
    </w:p>
    <w:p w:rsidR="004B517F" w:rsidRPr="00B92F0F" w:rsidRDefault="004B517F" w:rsidP="004B517F">
      <w:pPr>
        <w:rPr>
          <w:rFonts w:ascii="Times" w:eastAsia="Times New Roman" w:hAnsi="Times"/>
          <w:szCs w:val="20"/>
        </w:rPr>
      </w:pPr>
      <w:r w:rsidRPr="00B92F0F">
        <w:rPr>
          <w:b/>
        </w:rPr>
        <w:t>Pfeifer 15</w:t>
      </w:r>
      <w:r>
        <w:rPr>
          <w:b/>
        </w:rPr>
        <w:t xml:space="preserve"> (</w:t>
      </w:r>
      <w:r w:rsidRPr="00B92F0F">
        <w:t>Ezekiel Pfeifer</w:t>
      </w:r>
      <w:r>
        <w:rPr>
          <w:b/>
        </w:rPr>
        <w:t xml:space="preserve">, </w:t>
      </w:r>
      <w:r w:rsidRPr="00B92F0F">
        <w:rPr>
          <w:rFonts w:ascii="Helvetica" w:eastAsia="Times New Roman" w:hAnsi="Helvetica"/>
          <w:color w:val="333333"/>
          <w:szCs w:val="20"/>
          <w:shd w:val="clear" w:color="auto" w:fill="FFFFFF"/>
        </w:rPr>
        <w:t>a journalist with seven years of experience covering international politics, business, and culture, in Moscow, Russia.</w:t>
      </w:r>
      <w:r>
        <w:rPr>
          <w:rFonts w:ascii="Helvetica" w:eastAsia="Times New Roman" w:hAnsi="Helvetica"/>
          <w:color w:val="333333"/>
          <w:szCs w:val="20"/>
          <w:shd w:val="clear" w:color="auto" w:fill="FFFFFF"/>
        </w:rPr>
        <w:t xml:space="preserve"> He is also the director of IMR (Institute of Modern Russia) international relations division. ‘Why doesn’t Russia Censor </w:t>
      </w:r>
      <w:proofErr w:type="gramStart"/>
      <w:r>
        <w:rPr>
          <w:rFonts w:ascii="Helvetica" w:eastAsia="Times New Roman" w:hAnsi="Helvetica"/>
          <w:color w:val="333333"/>
          <w:szCs w:val="20"/>
          <w:shd w:val="clear" w:color="auto" w:fill="FFFFFF"/>
        </w:rPr>
        <w:t>The</w:t>
      </w:r>
      <w:proofErr w:type="gramEnd"/>
      <w:r>
        <w:rPr>
          <w:rFonts w:ascii="Helvetica" w:eastAsia="Times New Roman" w:hAnsi="Helvetica"/>
          <w:color w:val="333333"/>
          <w:szCs w:val="20"/>
          <w:shd w:val="clear" w:color="auto" w:fill="FFFFFF"/>
        </w:rPr>
        <w:t xml:space="preserve"> Internet like China” </w:t>
      </w:r>
      <w:r w:rsidRPr="00B92F0F">
        <w:rPr>
          <w:rFonts w:ascii="Helvetica" w:eastAsia="Times New Roman" w:hAnsi="Helvetica"/>
          <w:color w:val="333333"/>
          <w:szCs w:val="20"/>
          <w:shd w:val="clear" w:color="auto" w:fill="FFFFFF"/>
        </w:rPr>
        <w:t>https://www.linkedin.com/in/ezekielpfeifer</w:t>
      </w:r>
      <w:r>
        <w:rPr>
          <w:rFonts w:ascii="Helvetica" w:eastAsia="Times New Roman" w:hAnsi="Helvetica"/>
          <w:color w:val="333333"/>
          <w:szCs w:val="20"/>
          <w:shd w:val="clear" w:color="auto" w:fill="FFFFFF"/>
        </w:rPr>
        <w:t xml:space="preserve">) </w:t>
      </w:r>
    </w:p>
    <w:p w:rsidR="004B517F" w:rsidRPr="00B92F0F" w:rsidRDefault="004B517F" w:rsidP="004B517F">
      <w:pPr>
        <w:rPr>
          <w:b/>
        </w:rPr>
      </w:pPr>
      <w:r>
        <w:rPr>
          <w:b/>
        </w:rPr>
        <w:t xml:space="preserve"> </w:t>
      </w:r>
    </w:p>
    <w:p w:rsidR="004B517F" w:rsidRPr="00AA39AE" w:rsidRDefault="004B517F" w:rsidP="004B517F">
      <w:pPr>
        <w:rPr>
          <w:rFonts w:asciiTheme="majorHAnsi" w:hAnsiTheme="majorHAnsi" w:cs="Arial"/>
          <w:color w:val="000000"/>
          <w:sz w:val="14"/>
        </w:rPr>
      </w:pPr>
      <w:r w:rsidRPr="00AA39AE">
        <w:rPr>
          <w:rFonts w:asciiTheme="majorHAnsi" w:hAnsiTheme="majorHAnsi" w:cs="Arial"/>
          <w:color w:val="000000"/>
          <w:sz w:val="14"/>
        </w:rPr>
        <w:t xml:space="preserve">Last April, Russian president Vladimir </w:t>
      </w:r>
      <w:r w:rsidRPr="00AD50F6">
        <w:rPr>
          <w:rFonts w:asciiTheme="majorHAnsi" w:hAnsiTheme="majorHAnsi" w:cs="Arial"/>
          <w:color w:val="000000"/>
          <w:highlight w:val="cyan"/>
          <w:u w:val="single"/>
        </w:rPr>
        <w:t>Putin</w:t>
      </w:r>
      <w:r w:rsidRPr="00AA39AE">
        <w:rPr>
          <w:rFonts w:asciiTheme="majorHAnsi" w:hAnsiTheme="majorHAnsi" w:cs="Arial"/>
          <w:color w:val="000000"/>
          <w:sz w:val="14"/>
        </w:rPr>
        <w:t xml:space="preserve">’s spokesman Dmitry </w:t>
      </w:r>
      <w:proofErr w:type="spellStart"/>
      <w:r w:rsidRPr="00AA39AE">
        <w:rPr>
          <w:rFonts w:asciiTheme="majorHAnsi" w:hAnsiTheme="majorHAnsi" w:cs="Arial"/>
          <w:color w:val="000000"/>
          <w:sz w:val="14"/>
        </w:rPr>
        <w:t>Peskov</w:t>
      </w:r>
      <w:proofErr w:type="spellEnd"/>
      <w:r w:rsidRPr="00AA39AE">
        <w:rPr>
          <w:rFonts w:asciiTheme="majorHAnsi" w:hAnsiTheme="majorHAnsi" w:cs="Arial"/>
          <w:color w:val="000000"/>
          <w:sz w:val="14"/>
        </w:rPr>
        <w:t xml:space="preserve"> gave an interview on state TV in which he talked about the president’s use of technology. </w:t>
      </w:r>
      <w:proofErr w:type="spellStart"/>
      <w:r w:rsidRPr="00AA39AE">
        <w:rPr>
          <w:rFonts w:asciiTheme="majorHAnsi" w:hAnsiTheme="majorHAnsi" w:cs="Arial"/>
          <w:color w:val="000000"/>
          <w:sz w:val="14"/>
        </w:rPr>
        <w:t>Peskov</w:t>
      </w:r>
      <w:proofErr w:type="spellEnd"/>
      <w:r w:rsidRPr="00AA39AE">
        <w:rPr>
          <w:rFonts w:asciiTheme="majorHAnsi" w:hAnsiTheme="majorHAnsi" w:cs="Arial"/>
          <w:color w:val="000000"/>
          <w:sz w:val="14"/>
        </w:rPr>
        <w:t xml:space="preserve"> said the president does not have a </w:t>
      </w:r>
      <w:r w:rsidRPr="00AD50F6">
        <w:rPr>
          <w:rFonts w:asciiTheme="majorHAnsi" w:hAnsiTheme="majorHAnsi" w:cs="Arial"/>
          <w:color w:val="000000"/>
          <w:highlight w:val="cyan"/>
          <w:u w:val="single"/>
        </w:rPr>
        <w:t>mobile phone</w:t>
      </w:r>
      <w:r w:rsidRPr="00AA39AE">
        <w:rPr>
          <w:rFonts w:asciiTheme="majorHAnsi" w:hAnsiTheme="majorHAnsi" w:cs="Arial"/>
          <w:color w:val="000000"/>
          <w:sz w:val="14"/>
        </w:rPr>
        <w:t xml:space="preserve"> (“Putin doesn’t use smileys—people have to call and report to him.”), but </w:t>
      </w:r>
      <w:r w:rsidRPr="00AD50F6">
        <w:rPr>
          <w:rFonts w:asciiTheme="majorHAnsi" w:hAnsiTheme="majorHAnsi" w:cs="Arial"/>
          <w:color w:val="000000"/>
          <w:highlight w:val="cyan"/>
          <w:u w:val="single"/>
        </w:rPr>
        <w:t>he does actively use the Internet</w:t>
      </w:r>
      <w:r w:rsidRPr="00AD50F6">
        <w:rPr>
          <w:rFonts w:asciiTheme="majorHAnsi" w:hAnsiTheme="majorHAnsi" w:cs="Arial"/>
          <w:color w:val="000000"/>
          <w:u w:val="single"/>
        </w:rPr>
        <w:t>.</w:t>
      </w:r>
      <w:r w:rsidRPr="00AA39AE">
        <w:rPr>
          <w:rFonts w:asciiTheme="majorHAnsi" w:hAnsiTheme="majorHAnsi" w:cs="Arial"/>
          <w:color w:val="000000"/>
          <w:sz w:val="14"/>
        </w:rPr>
        <w:t xml:space="preserve"> This was something new: in 2011, </w:t>
      </w:r>
      <w:proofErr w:type="spellStart"/>
      <w:r w:rsidRPr="00AA39AE">
        <w:rPr>
          <w:rFonts w:asciiTheme="majorHAnsi" w:hAnsiTheme="majorHAnsi" w:cs="Arial"/>
          <w:color w:val="000000"/>
          <w:sz w:val="14"/>
        </w:rPr>
        <w:t>Peskovsaid</w:t>
      </w:r>
      <w:proofErr w:type="spellEnd"/>
      <w:r w:rsidRPr="00AA39AE">
        <w:rPr>
          <w:rFonts w:asciiTheme="majorHAnsi" w:hAnsiTheme="majorHAnsi" w:cs="Arial"/>
          <w:color w:val="000000"/>
          <w:sz w:val="14"/>
        </w:rPr>
        <w:t xml:space="preserve"> that Putin rarely used the Internet, in contrast to then-president Dmitry Medvedev, whose use of social media and enthusiasm for technology became one of his best-known (and most widely ridiculed) traits. </w:t>
      </w:r>
      <w:proofErr w:type="spellStart"/>
      <w:r w:rsidRPr="00AA39AE">
        <w:rPr>
          <w:rFonts w:asciiTheme="majorHAnsi" w:hAnsiTheme="majorHAnsi" w:cs="Arial"/>
          <w:color w:val="000000"/>
          <w:sz w:val="14"/>
        </w:rPr>
        <w:t>Peskov</w:t>
      </w:r>
      <w:proofErr w:type="spellEnd"/>
      <w:r w:rsidRPr="00AA39AE">
        <w:rPr>
          <w:rFonts w:asciiTheme="majorHAnsi" w:hAnsiTheme="majorHAnsi" w:cs="Arial"/>
          <w:color w:val="000000"/>
          <w:sz w:val="14"/>
        </w:rPr>
        <w:t xml:space="preserve"> said that Putin would not be joining Medvedev in creating personal accounts on Facebook or Twitter, because “There is no need, for now... </w:t>
      </w:r>
      <w:r w:rsidRPr="00AD50F6">
        <w:rPr>
          <w:rFonts w:asciiTheme="majorHAnsi" w:hAnsiTheme="majorHAnsi" w:cs="Arial"/>
          <w:color w:val="000000"/>
          <w:highlight w:val="cyan"/>
          <w:u w:val="single"/>
        </w:rPr>
        <w:t xml:space="preserve">he faces no problems whatsoever with delivering his point of view to </w:t>
      </w:r>
      <w:proofErr w:type="spellStart"/>
      <w:r w:rsidRPr="00AD50F6">
        <w:rPr>
          <w:rFonts w:asciiTheme="majorHAnsi" w:hAnsiTheme="majorHAnsi" w:cs="Arial"/>
          <w:color w:val="000000"/>
          <w:highlight w:val="cyan"/>
          <w:u w:val="single"/>
        </w:rPr>
        <w:t>people</w:t>
      </w:r>
      <w:r w:rsidRPr="00AA39AE">
        <w:rPr>
          <w:rFonts w:asciiTheme="majorHAnsi" w:hAnsiTheme="majorHAnsi" w:cs="Arial"/>
          <w:color w:val="000000"/>
          <w:sz w:val="14"/>
        </w:rPr>
        <w:t>.”Why</w:t>
      </w:r>
      <w:proofErr w:type="spellEnd"/>
      <w:r w:rsidRPr="00AA39AE">
        <w:rPr>
          <w:rFonts w:asciiTheme="majorHAnsi" w:hAnsiTheme="majorHAnsi" w:cs="Arial"/>
          <w:color w:val="000000"/>
          <w:sz w:val="14"/>
        </w:rPr>
        <w:t xml:space="preserve"> is it that Putin has no problem getting his message out? The reason, of course, is that </w:t>
      </w:r>
      <w:r w:rsidRPr="00AD50F6">
        <w:rPr>
          <w:rFonts w:asciiTheme="majorHAnsi" w:hAnsiTheme="majorHAnsi" w:cs="Arial"/>
          <w:color w:val="000000"/>
          <w:highlight w:val="cyan"/>
          <w:u w:val="single"/>
        </w:rPr>
        <w:t>most of what Russians see and hear is Putin’s point of view and Putin’s point of view only.</w:t>
      </w:r>
      <w:r w:rsidRPr="00AA39AE">
        <w:rPr>
          <w:rFonts w:asciiTheme="majorHAnsi" w:hAnsiTheme="majorHAnsi" w:cs="Arial"/>
          <w:color w:val="000000"/>
          <w:sz w:val="14"/>
        </w:rPr>
        <w:t xml:space="preserve"> Ninety percent of Russian citizens watch the TV news, </w:t>
      </w:r>
      <w:r w:rsidRPr="00AD50F6">
        <w:rPr>
          <w:rFonts w:asciiTheme="majorHAnsi" w:hAnsiTheme="majorHAnsi" w:cs="Arial"/>
          <w:color w:val="000000"/>
          <w:highlight w:val="cyan"/>
          <w:u w:val="single"/>
        </w:rPr>
        <w:t>and television in the country has been monopolized by state-controlled channels, which primarily show Putin,</w:t>
      </w:r>
      <w:r w:rsidRPr="00AA39AE">
        <w:rPr>
          <w:rFonts w:asciiTheme="majorHAnsi" w:hAnsiTheme="majorHAnsi" w:cs="Arial"/>
          <w:color w:val="000000"/>
          <w:sz w:val="14"/>
        </w:rPr>
        <w:t xml:space="preserve"> Putin, </w:t>
      </w:r>
      <w:proofErr w:type="gramStart"/>
      <w:r w:rsidRPr="00AA39AE">
        <w:rPr>
          <w:rFonts w:asciiTheme="majorHAnsi" w:hAnsiTheme="majorHAnsi" w:cs="Arial"/>
          <w:color w:val="000000"/>
          <w:sz w:val="14"/>
        </w:rPr>
        <w:t>Putin</w:t>
      </w:r>
      <w:proofErr w:type="gramEnd"/>
      <w:r w:rsidRPr="00AA39AE">
        <w:rPr>
          <w:rFonts w:asciiTheme="majorHAnsi" w:hAnsiTheme="majorHAnsi" w:cs="Arial"/>
          <w:color w:val="000000"/>
          <w:sz w:val="14"/>
        </w:rPr>
        <w:t xml:space="preserve">. But Russians are also increasingly getting their news online. A poll last June showed that 24 percent of Russians read about current events on the Internet, up from just 9 percent in 2009. Overall use of the Web is also on the rise: last October, a poll showed that 65 percent of Russians use the Internet, an increase from 48 percent in 2011. From </w:t>
      </w:r>
      <w:proofErr w:type="spellStart"/>
      <w:r w:rsidRPr="00AA39AE">
        <w:rPr>
          <w:rFonts w:asciiTheme="majorHAnsi" w:hAnsiTheme="majorHAnsi" w:cs="Arial"/>
          <w:color w:val="000000"/>
          <w:sz w:val="14"/>
        </w:rPr>
        <w:t>Peskov’s</w:t>
      </w:r>
      <w:proofErr w:type="spellEnd"/>
      <w:r w:rsidRPr="00AA39AE">
        <w:rPr>
          <w:rFonts w:asciiTheme="majorHAnsi" w:hAnsiTheme="majorHAnsi" w:cs="Arial"/>
          <w:color w:val="000000"/>
          <w:sz w:val="14"/>
        </w:rPr>
        <w:t xml:space="preserve"> comments, it can be inferred that as </w:t>
      </w:r>
      <w:r w:rsidRPr="00AD50F6">
        <w:rPr>
          <w:rFonts w:asciiTheme="majorHAnsi" w:hAnsiTheme="majorHAnsi" w:cs="Arial"/>
          <w:color w:val="000000"/>
          <w:highlight w:val="cyan"/>
          <w:u w:val="single"/>
        </w:rPr>
        <w:t xml:space="preserve">the Internet becomes more widely used </w:t>
      </w:r>
      <w:r w:rsidRPr="00AD50F6">
        <w:rPr>
          <w:rFonts w:asciiTheme="majorHAnsi" w:hAnsiTheme="majorHAnsi" w:cs="Arial"/>
          <w:color w:val="000000"/>
          <w:u w:val="single"/>
        </w:rPr>
        <w:t xml:space="preserve">and begins to rival television in its reach, </w:t>
      </w:r>
      <w:r w:rsidRPr="00AD50F6">
        <w:rPr>
          <w:rFonts w:asciiTheme="majorHAnsi" w:hAnsiTheme="majorHAnsi" w:cs="Arial"/>
          <w:color w:val="000000"/>
          <w:highlight w:val="cyan"/>
          <w:u w:val="single"/>
        </w:rPr>
        <w:t>the Kremlin will attempt to make Putin’s voice one of the only voices heard there as well.</w:t>
      </w:r>
      <w:r w:rsidRPr="00AA39AE">
        <w:rPr>
          <w:rFonts w:asciiTheme="majorHAnsi" w:hAnsiTheme="majorHAnsi" w:cs="Arial"/>
          <w:color w:val="000000"/>
          <w:sz w:val="14"/>
        </w:rPr>
        <w:t xml:space="preserve"> In order to prepare for this scenario, </w:t>
      </w:r>
      <w:r w:rsidRPr="00AD50F6">
        <w:rPr>
          <w:rFonts w:asciiTheme="majorHAnsi" w:hAnsiTheme="majorHAnsi" w:cs="Arial"/>
          <w:color w:val="000000"/>
          <w:highlight w:val="cyan"/>
          <w:u w:val="single"/>
        </w:rPr>
        <w:t xml:space="preserve">the Russian government is building the infrastructure it would </w:t>
      </w:r>
      <w:r w:rsidRPr="005D1200">
        <w:rPr>
          <w:rStyle w:val="Emphasis"/>
          <w:highlight w:val="cyan"/>
        </w:rPr>
        <w:t>need to stifle dissent</w:t>
      </w:r>
      <w:r w:rsidRPr="00AD50F6">
        <w:rPr>
          <w:rFonts w:asciiTheme="majorHAnsi" w:hAnsiTheme="majorHAnsi" w:cs="Arial"/>
          <w:color w:val="000000"/>
          <w:highlight w:val="cyan"/>
          <w:u w:val="single"/>
        </w:rPr>
        <w:t xml:space="preserve"> online more broadly than it already does</w:t>
      </w:r>
      <w:r w:rsidRPr="00AA39AE">
        <w:rPr>
          <w:rFonts w:asciiTheme="majorHAnsi" w:hAnsiTheme="majorHAnsi" w:cs="Arial"/>
          <w:color w:val="000000"/>
          <w:sz w:val="14"/>
        </w:rPr>
        <w:t xml:space="preserve">. This can be thought of as scaffolding for Russia’s own version of the Great Chinese Firewall. The Kremlin has already built a much shorter firewall than China operates, blocking select materials, such as the blog of opposition leader Alexei </w:t>
      </w:r>
      <w:proofErr w:type="spellStart"/>
      <w:r w:rsidRPr="00AA39AE">
        <w:rPr>
          <w:rFonts w:asciiTheme="majorHAnsi" w:hAnsiTheme="majorHAnsi" w:cs="Arial"/>
          <w:color w:val="000000"/>
          <w:sz w:val="14"/>
        </w:rPr>
        <w:t>Navalny</w:t>
      </w:r>
      <w:proofErr w:type="spellEnd"/>
      <w:r w:rsidRPr="00AA39AE">
        <w:rPr>
          <w:rFonts w:asciiTheme="majorHAnsi" w:hAnsiTheme="majorHAnsi" w:cs="Arial"/>
          <w:color w:val="000000"/>
          <w:sz w:val="14"/>
        </w:rPr>
        <w:t xml:space="preserve">. It also uses hybrid tactics to eliminate unwanted online resources and combat what it sees as threats to Putin’s authority, such as Western news reports and critical political commentators. But while the Russian government is steadily constructing the scaffolding for a taller firewall, it has shown no intention of matching the height of China’s defensive structure, for a variety of reasons. As with television, </w:t>
      </w:r>
      <w:r w:rsidRPr="00AD50F6">
        <w:rPr>
          <w:rFonts w:asciiTheme="majorHAnsi" w:hAnsiTheme="majorHAnsi" w:cs="Arial"/>
          <w:color w:val="000000"/>
          <w:highlight w:val="cyan"/>
          <w:u w:val="single"/>
        </w:rPr>
        <w:t>Putin recognizes the massive potential impact of the Internet.</w:t>
      </w:r>
      <w:r w:rsidRPr="00AA39AE">
        <w:rPr>
          <w:rFonts w:asciiTheme="majorHAnsi" w:hAnsiTheme="majorHAnsi" w:cs="Arial"/>
          <w:color w:val="000000"/>
          <w:sz w:val="14"/>
        </w:rPr>
        <w:t xml:space="preserve"> Just last month, at a meeting of a pro-Kremlin Internet lobby group, Putin said "in the near future, the influence of these technologies"—referring to a range of online startups presented to him—"will be simply enormous." He’s almost certainly wary of the possibilities. As a KGB officer </w:t>
      </w:r>
      <w:r w:rsidRPr="00AD50F6">
        <w:rPr>
          <w:rFonts w:asciiTheme="majorHAnsi" w:hAnsiTheme="majorHAnsi" w:cs="Arial"/>
          <w:color w:val="000000"/>
          <w:highlight w:val="cyan"/>
          <w:u w:val="single"/>
        </w:rPr>
        <w:t>in the 1980s, he watched how the freer information flows</w:t>
      </w:r>
      <w:r w:rsidRPr="00AD50F6">
        <w:rPr>
          <w:rFonts w:asciiTheme="majorHAnsi" w:hAnsiTheme="majorHAnsi" w:cs="Arial"/>
          <w:color w:val="000000"/>
          <w:u w:val="single"/>
        </w:rPr>
        <w:t xml:space="preserve"> </w:t>
      </w:r>
      <w:r w:rsidRPr="00AA39AE">
        <w:rPr>
          <w:rFonts w:asciiTheme="majorHAnsi" w:hAnsiTheme="majorHAnsi" w:cs="Arial"/>
          <w:color w:val="000000"/>
          <w:sz w:val="14"/>
        </w:rPr>
        <w:t xml:space="preserve">of glasnost </w:t>
      </w:r>
      <w:r w:rsidRPr="00AD50F6">
        <w:rPr>
          <w:rFonts w:asciiTheme="majorHAnsi" w:hAnsiTheme="majorHAnsi" w:cs="Arial"/>
          <w:color w:val="000000"/>
          <w:highlight w:val="cyan"/>
          <w:u w:val="single"/>
        </w:rPr>
        <w:t>helped bring about the collapse of the Soviet Union, a fate that he clearly wants his own authoritarian regime to avoid.</w:t>
      </w:r>
      <w:r w:rsidRPr="00AD50F6">
        <w:rPr>
          <w:rFonts w:asciiTheme="majorHAnsi" w:hAnsiTheme="majorHAnsi" w:cs="Arial"/>
          <w:color w:val="000000"/>
          <w:u w:val="single"/>
        </w:rPr>
        <w:t xml:space="preserve"> </w:t>
      </w:r>
      <w:r w:rsidRPr="00AA39AE">
        <w:rPr>
          <w:rFonts w:asciiTheme="majorHAnsi" w:hAnsiTheme="majorHAnsi" w:cs="Arial"/>
          <w:color w:val="000000"/>
          <w:sz w:val="14"/>
        </w:rPr>
        <w:t xml:space="preserve">Part of what makes the Internet so potentially virulent in Putin’s eyes is its Western origins—last year he called it a “CIA project.” At a meeting of the Federal Security Service last month, Putin ordered officers to continue their efforts to “rid Russian cyberspace of illegal and criminal materials” and to “more actively use modern technologies for this purpose.” (It should be noted that Putin also said he was “not speaking of limiting online freedom.” He said people should not be prevented from “communicating online and posting legal, permissible, and proper information.”) </w:t>
      </w:r>
      <w:r w:rsidRPr="00AD50F6">
        <w:rPr>
          <w:rFonts w:asciiTheme="majorHAnsi" w:hAnsiTheme="majorHAnsi" w:cs="Arial"/>
          <w:color w:val="000000"/>
          <w:highlight w:val="cyan"/>
          <w:u w:val="single"/>
        </w:rPr>
        <w:t>Putin’s fear-mongering about the dangers lurking on the Internet seems to have had a major impact on public opinion: a recent study showed that 49 percent of Russians think the Internet should be censored and 42 percent think foreign countries are using the Internet against Russia</w:t>
      </w:r>
      <w:r w:rsidRPr="00AA39AE">
        <w:rPr>
          <w:rFonts w:asciiTheme="majorHAnsi" w:hAnsiTheme="majorHAnsi" w:cs="Arial"/>
          <w:color w:val="000000"/>
          <w:sz w:val="14"/>
        </w:rPr>
        <w:t xml:space="preserve">. Over the last three years, the Russian government has enacted more and more onerous Internet restrictions, and has justified them mostly by citing security concerns. Under a law passed last year, foreign Internet companies will be required to store Russians’ personal data on servers inside the country beginning in September 2015, due to state concerns about the West using such information to aid in anti-Kremlin conspiracies. There are now four different state Internet blacklists, two of which are ostensibly related to security: a list of web pages containing extremist materials, and a list of pages containing calls for unsanctioned gatherings. (The other two blacklists contain web pages that violate copyright rules and pages containing child pornography or information about suicide methods or illegal drugs.) </w:t>
      </w:r>
      <w:r w:rsidRPr="00AD50F6">
        <w:rPr>
          <w:rFonts w:asciiTheme="majorHAnsi" w:hAnsiTheme="majorHAnsi" w:cs="Arial"/>
          <w:color w:val="000000"/>
          <w:highlight w:val="cyan"/>
          <w:u w:val="single"/>
        </w:rPr>
        <w:t xml:space="preserve">In the last six months, officials have floated various new measures that would further strengthen state control of the </w:t>
      </w:r>
      <w:proofErr w:type="spellStart"/>
      <w:r w:rsidRPr="00AD50F6">
        <w:rPr>
          <w:rFonts w:asciiTheme="majorHAnsi" w:hAnsiTheme="majorHAnsi" w:cs="Arial"/>
          <w:color w:val="000000"/>
          <w:highlight w:val="cyan"/>
          <w:u w:val="single"/>
        </w:rPr>
        <w:t>RuNet</w:t>
      </w:r>
      <w:proofErr w:type="spellEnd"/>
      <w:r w:rsidRPr="00AA39AE">
        <w:rPr>
          <w:rFonts w:asciiTheme="majorHAnsi" w:hAnsiTheme="majorHAnsi" w:cs="Arial"/>
          <w:color w:val="000000"/>
          <w:sz w:val="14"/>
        </w:rPr>
        <w:t xml:space="preserve"> for security reasons. </w:t>
      </w:r>
      <w:r w:rsidRPr="00AD50F6">
        <w:rPr>
          <w:rFonts w:asciiTheme="majorHAnsi" w:hAnsiTheme="majorHAnsi" w:cs="Arial"/>
          <w:color w:val="000000"/>
          <w:highlight w:val="cyan"/>
          <w:u w:val="single"/>
        </w:rPr>
        <w:t xml:space="preserve">These include creating a </w:t>
      </w:r>
      <w:r w:rsidRPr="005D1200">
        <w:rPr>
          <w:rStyle w:val="Emphasis"/>
          <w:highlight w:val="cyan"/>
        </w:rPr>
        <w:t>“kill switch,”</w:t>
      </w:r>
      <w:r w:rsidRPr="00AD50F6">
        <w:rPr>
          <w:rFonts w:asciiTheme="majorHAnsi" w:hAnsiTheme="majorHAnsi" w:cs="Arial"/>
          <w:color w:val="000000"/>
          <w:highlight w:val="cyan"/>
          <w:u w:val="single"/>
        </w:rPr>
        <w:t xml:space="preserve"> which would cut Russia off from the World Wide Web</w:t>
      </w:r>
      <w:r w:rsidRPr="00AA39AE">
        <w:rPr>
          <w:rFonts w:asciiTheme="majorHAnsi" w:hAnsiTheme="majorHAnsi" w:cs="Arial"/>
          <w:color w:val="000000"/>
          <w:sz w:val="14"/>
        </w:rPr>
        <w:t xml:space="preserve"> in an emergency, and bringing the .</w:t>
      </w:r>
      <w:proofErr w:type="spellStart"/>
      <w:r w:rsidRPr="00AA39AE">
        <w:rPr>
          <w:rFonts w:asciiTheme="majorHAnsi" w:hAnsiTheme="majorHAnsi" w:cs="Arial"/>
          <w:color w:val="000000"/>
          <w:sz w:val="14"/>
        </w:rPr>
        <w:t>ru</w:t>
      </w:r>
      <w:proofErr w:type="spellEnd"/>
      <w:r w:rsidRPr="00AA39AE">
        <w:rPr>
          <w:rFonts w:asciiTheme="majorHAnsi" w:hAnsiTheme="majorHAnsi" w:cs="Arial"/>
          <w:color w:val="000000"/>
          <w:sz w:val="14"/>
        </w:rPr>
        <w:t xml:space="preserve"> and .</w:t>
      </w:r>
      <w:proofErr w:type="spellStart"/>
      <w:r w:rsidRPr="00AA39AE">
        <w:rPr>
          <w:rFonts w:asciiTheme="majorHAnsi" w:hAnsiTheme="majorHAnsi" w:cs="Arial"/>
          <w:color w:val="000000"/>
          <w:sz w:val="14"/>
        </w:rPr>
        <w:t>рф</w:t>
      </w:r>
      <w:proofErr w:type="spellEnd"/>
      <w:r w:rsidRPr="00AA39AE">
        <w:rPr>
          <w:rFonts w:asciiTheme="majorHAnsi" w:hAnsiTheme="majorHAnsi" w:cs="Arial"/>
          <w:color w:val="000000"/>
          <w:sz w:val="14"/>
        </w:rPr>
        <w:t xml:space="preserve"> domains completely under state management. These measures have not become laws but were likely floated as a way for the Kremlin to gauge the reaction of the public and elites. No matter what the Kremlin’s economic calculations are, </w:t>
      </w:r>
      <w:r w:rsidRPr="00AD50F6">
        <w:rPr>
          <w:rFonts w:asciiTheme="majorHAnsi" w:hAnsiTheme="majorHAnsi" w:cs="Arial"/>
          <w:color w:val="000000"/>
          <w:highlight w:val="cyan"/>
          <w:u w:val="single"/>
        </w:rPr>
        <w:t>chances are it doesn’t feel the need to crack down harder online in order to contain political threats, because the opposition is already so weakened</w:t>
      </w:r>
      <w:r w:rsidRPr="00AA39AE">
        <w:rPr>
          <w:rFonts w:asciiTheme="majorHAnsi" w:hAnsiTheme="majorHAnsi" w:cs="Arial"/>
          <w:color w:val="000000"/>
          <w:sz w:val="14"/>
        </w:rPr>
        <w:t xml:space="preserve">. One other area of concern for the Kremlin is online media and commentary, and it has taken steps to restrict some websites it doesn’t like and to neutralize the influence of others. In a few cases, the government has simply blocked access to whole websites—opposition media Kasparov.ru, Grani.ru, and Ej.ru—but more often it uses subtler tools. Recent exposés have revealed the work of infamous pro-Kremlin Internet trolls, who are paid to leave huge numbers of comments on Western news websites and social media pages criticizing the Russian opposition and praising Kremlin policies. Another tactic has been cooption: In recent years, highly influential </w:t>
      </w:r>
      <w:proofErr w:type="spellStart"/>
      <w:r w:rsidRPr="00AA39AE">
        <w:rPr>
          <w:rFonts w:asciiTheme="majorHAnsi" w:hAnsiTheme="majorHAnsi" w:cs="Arial"/>
          <w:color w:val="000000"/>
          <w:sz w:val="14"/>
        </w:rPr>
        <w:t>RuNet</w:t>
      </w:r>
      <w:proofErr w:type="spellEnd"/>
      <w:r w:rsidRPr="00AA39AE">
        <w:rPr>
          <w:rFonts w:asciiTheme="majorHAnsi" w:hAnsiTheme="majorHAnsi" w:cs="Arial"/>
          <w:color w:val="000000"/>
          <w:sz w:val="14"/>
        </w:rPr>
        <w:t xml:space="preserve"> sites such as the social network VK and news website Lenta.ru were brought under the control of Putin-friendly managers, after previously being known for their independence. In Russia’s parliament, lawmakers passed a measure requiring bloggers with over 3,000 subscribers to register as media outlets, making them targets of stricter regulation. A recent leak of messages attributed to a young Kremlin official revealed that the government also has sway over Internet companies that it does not control directly. In one of the leaked messages, the official, </w:t>
      </w:r>
      <w:proofErr w:type="spellStart"/>
      <w:r w:rsidRPr="00AA39AE">
        <w:rPr>
          <w:rFonts w:asciiTheme="majorHAnsi" w:hAnsiTheme="majorHAnsi" w:cs="Arial"/>
          <w:color w:val="000000"/>
          <w:sz w:val="14"/>
        </w:rPr>
        <w:t>Timur</w:t>
      </w:r>
      <w:proofErr w:type="spellEnd"/>
      <w:r w:rsidRPr="00AA39AE">
        <w:rPr>
          <w:rFonts w:asciiTheme="majorHAnsi" w:hAnsiTheme="majorHAnsi" w:cs="Arial"/>
          <w:color w:val="000000"/>
          <w:sz w:val="14"/>
        </w:rPr>
        <w:t xml:space="preserve"> </w:t>
      </w:r>
      <w:proofErr w:type="spellStart"/>
      <w:r w:rsidRPr="00AA39AE">
        <w:rPr>
          <w:rFonts w:asciiTheme="majorHAnsi" w:hAnsiTheme="majorHAnsi" w:cs="Arial"/>
          <w:color w:val="000000"/>
          <w:sz w:val="14"/>
        </w:rPr>
        <w:t>Prokopenko</w:t>
      </w:r>
      <w:proofErr w:type="spellEnd"/>
      <w:r w:rsidRPr="00AA39AE">
        <w:rPr>
          <w:rFonts w:asciiTheme="majorHAnsi" w:hAnsiTheme="majorHAnsi" w:cs="Arial"/>
          <w:color w:val="000000"/>
          <w:sz w:val="14"/>
        </w:rPr>
        <w:t xml:space="preserve">, tries to help a Kremlin-friendly movie star deal with a scandal involving Russian Internet giant </w:t>
      </w:r>
      <w:proofErr w:type="spellStart"/>
      <w:r w:rsidRPr="00AA39AE">
        <w:rPr>
          <w:rFonts w:asciiTheme="majorHAnsi" w:hAnsiTheme="majorHAnsi" w:cs="Arial"/>
          <w:color w:val="000000"/>
          <w:sz w:val="14"/>
        </w:rPr>
        <w:t>Yandex</w:t>
      </w:r>
      <w:proofErr w:type="spellEnd"/>
      <w:r w:rsidRPr="00AA39AE">
        <w:rPr>
          <w:rFonts w:asciiTheme="majorHAnsi" w:hAnsiTheme="majorHAnsi" w:cs="Arial"/>
          <w:color w:val="000000"/>
          <w:sz w:val="14"/>
        </w:rPr>
        <w:t xml:space="preserve">. </w:t>
      </w:r>
      <w:proofErr w:type="spellStart"/>
      <w:r w:rsidRPr="00AA39AE">
        <w:rPr>
          <w:rFonts w:asciiTheme="majorHAnsi" w:hAnsiTheme="majorHAnsi" w:cs="Arial"/>
          <w:color w:val="000000"/>
          <w:sz w:val="14"/>
        </w:rPr>
        <w:t>Prokopenko</w:t>
      </w:r>
      <w:proofErr w:type="spellEnd"/>
      <w:r w:rsidRPr="00AA39AE">
        <w:rPr>
          <w:rFonts w:asciiTheme="majorHAnsi" w:hAnsiTheme="majorHAnsi" w:cs="Arial"/>
          <w:color w:val="000000"/>
          <w:sz w:val="14"/>
        </w:rPr>
        <w:t xml:space="preserve"> tells the star to get in touch if he needs help, saying, “We’re close with </w:t>
      </w:r>
      <w:proofErr w:type="spellStart"/>
      <w:r w:rsidRPr="00AA39AE">
        <w:rPr>
          <w:rFonts w:asciiTheme="majorHAnsi" w:hAnsiTheme="majorHAnsi" w:cs="Arial"/>
          <w:color w:val="000000"/>
          <w:sz w:val="14"/>
        </w:rPr>
        <w:t>Yandex</w:t>
      </w:r>
      <w:proofErr w:type="spellEnd"/>
      <w:r w:rsidRPr="00AA39AE">
        <w:rPr>
          <w:rFonts w:asciiTheme="majorHAnsi" w:hAnsiTheme="majorHAnsi" w:cs="Arial"/>
          <w:color w:val="000000"/>
          <w:sz w:val="14"/>
        </w:rPr>
        <w:t xml:space="preserve"> right now, they’re very attentive to us.” Another leaked message contains an exchange between </w:t>
      </w:r>
      <w:proofErr w:type="spellStart"/>
      <w:r w:rsidRPr="00AA39AE">
        <w:rPr>
          <w:rFonts w:asciiTheme="majorHAnsi" w:hAnsiTheme="majorHAnsi" w:cs="Arial"/>
          <w:color w:val="000000"/>
          <w:sz w:val="14"/>
        </w:rPr>
        <w:t>Prokopenko</w:t>
      </w:r>
      <w:proofErr w:type="spellEnd"/>
      <w:r w:rsidRPr="00AA39AE">
        <w:rPr>
          <w:rFonts w:asciiTheme="majorHAnsi" w:hAnsiTheme="majorHAnsi" w:cs="Arial"/>
          <w:color w:val="000000"/>
          <w:sz w:val="14"/>
        </w:rPr>
        <w:t xml:space="preserve"> and the general director of online news agency RBC, Nikolai </w:t>
      </w:r>
      <w:proofErr w:type="spellStart"/>
      <w:r w:rsidRPr="00AA39AE">
        <w:rPr>
          <w:rFonts w:asciiTheme="majorHAnsi" w:hAnsiTheme="majorHAnsi" w:cs="Arial"/>
          <w:color w:val="000000"/>
          <w:sz w:val="14"/>
        </w:rPr>
        <w:t>Molibog</w:t>
      </w:r>
      <w:proofErr w:type="spellEnd"/>
      <w:r w:rsidRPr="00AA39AE">
        <w:rPr>
          <w:rFonts w:asciiTheme="majorHAnsi" w:hAnsiTheme="majorHAnsi" w:cs="Arial"/>
          <w:color w:val="000000"/>
          <w:sz w:val="14"/>
        </w:rPr>
        <w:t xml:space="preserve"> (who confirmed the authenticity of the leaked messages). In the exchange, </w:t>
      </w:r>
      <w:proofErr w:type="spellStart"/>
      <w:r w:rsidRPr="00AA39AE">
        <w:rPr>
          <w:rFonts w:asciiTheme="majorHAnsi" w:hAnsiTheme="majorHAnsi" w:cs="Arial"/>
          <w:color w:val="000000"/>
          <w:sz w:val="14"/>
        </w:rPr>
        <w:t>Prokopenko</w:t>
      </w:r>
      <w:proofErr w:type="spellEnd"/>
      <w:r w:rsidRPr="00AA39AE">
        <w:rPr>
          <w:rFonts w:asciiTheme="majorHAnsi" w:hAnsiTheme="majorHAnsi" w:cs="Arial"/>
          <w:color w:val="000000"/>
          <w:sz w:val="14"/>
        </w:rPr>
        <w:t xml:space="preserve"> notes his displeasure at a report about a rally for the federalization of Siberia, to which </w:t>
      </w:r>
      <w:proofErr w:type="spellStart"/>
      <w:r w:rsidRPr="00AA39AE">
        <w:rPr>
          <w:rFonts w:asciiTheme="majorHAnsi" w:hAnsiTheme="majorHAnsi" w:cs="Arial"/>
          <w:color w:val="000000"/>
          <w:sz w:val="14"/>
        </w:rPr>
        <w:t>Molibog</w:t>
      </w:r>
      <w:proofErr w:type="spellEnd"/>
      <w:r w:rsidRPr="00AA39AE">
        <w:rPr>
          <w:rFonts w:asciiTheme="majorHAnsi" w:hAnsiTheme="majorHAnsi" w:cs="Arial"/>
          <w:color w:val="000000"/>
          <w:sz w:val="14"/>
        </w:rPr>
        <w:t xml:space="preserve"> responds that he will “be more careful.” The leak underscores the difficulty inherent in trying to limit the influence of the Internet, however. After all, the messages were susceptible to being hacked because they were online—many government officials use online communication just like the rest of us, because it’s so convenient. The same group of hackers who released the </w:t>
      </w:r>
      <w:proofErr w:type="spellStart"/>
      <w:r w:rsidRPr="00AA39AE">
        <w:rPr>
          <w:rFonts w:asciiTheme="majorHAnsi" w:hAnsiTheme="majorHAnsi" w:cs="Arial"/>
          <w:color w:val="000000"/>
          <w:sz w:val="14"/>
        </w:rPr>
        <w:t>Prokopenko</w:t>
      </w:r>
      <w:proofErr w:type="spellEnd"/>
      <w:r w:rsidRPr="00AA39AE">
        <w:rPr>
          <w:rFonts w:asciiTheme="majorHAnsi" w:hAnsiTheme="majorHAnsi" w:cs="Arial"/>
          <w:color w:val="000000"/>
          <w:sz w:val="14"/>
        </w:rPr>
        <w:t xml:space="preserve"> messages, known as Anonymous International, also leaked emails of Deputy Prime Minister </w:t>
      </w:r>
      <w:proofErr w:type="spellStart"/>
      <w:r w:rsidRPr="00AA39AE">
        <w:rPr>
          <w:rFonts w:asciiTheme="majorHAnsi" w:hAnsiTheme="majorHAnsi" w:cs="Arial"/>
          <w:color w:val="000000"/>
          <w:sz w:val="14"/>
        </w:rPr>
        <w:t>Arkady</w:t>
      </w:r>
      <w:proofErr w:type="spellEnd"/>
      <w:r w:rsidRPr="00AA39AE">
        <w:rPr>
          <w:rFonts w:asciiTheme="majorHAnsi" w:hAnsiTheme="majorHAnsi" w:cs="Arial"/>
          <w:color w:val="000000"/>
          <w:sz w:val="14"/>
        </w:rPr>
        <w:t xml:space="preserve"> </w:t>
      </w:r>
      <w:proofErr w:type="spellStart"/>
      <w:r w:rsidRPr="00AA39AE">
        <w:rPr>
          <w:rFonts w:asciiTheme="majorHAnsi" w:hAnsiTheme="majorHAnsi" w:cs="Arial"/>
          <w:color w:val="000000"/>
          <w:sz w:val="14"/>
        </w:rPr>
        <w:t>Dvorkovich</w:t>
      </w:r>
      <w:proofErr w:type="spellEnd"/>
      <w:r w:rsidRPr="00AA39AE">
        <w:rPr>
          <w:rFonts w:asciiTheme="majorHAnsi" w:hAnsiTheme="majorHAnsi" w:cs="Arial"/>
          <w:color w:val="000000"/>
          <w:sz w:val="14"/>
        </w:rPr>
        <w:t xml:space="preserve"> last year, and the group says it has two terabytes of data, much of it files about people “close to Vladimir Putin.” Had this occurred in China, the government would likely have blocked all news reports about the leaked messages. Why didn’t the Russian government do this? Part of the explanation may be logistical. China reportedly employs over two million people to monitor online activities, manpower that would be very difficult for Russia to match. Even as a percentage of the population, the equivalent number in Russia would be over 200,000, and the government likely cannot spend the money necessary to support that number of Internet monitors. The Kremlin has successfully forced businesses to take on some of the expense and logistics of enforcing Internet restrictions, by requiring the installation of Internet filtration technology. But recently, Internet </w:t>
      </w:r>
      <w:proofErr w:type="spellStart"/>
      <w:r w:rsidRPr="00AA39AE">
        <w:rPr>
          <w:rFonts w:asciiTheme="majorHAnsi" w:hAnsiTheme="majorHAnsi" w:cs="Arial"/>
          <w:color w:val="000000"/>
          <w:sz w:val="14"/>
        </w:rPr>
        <w:t>providersbalked</w:t>
      </w:r>
      <w:proofErr w:type="spellEnd"/>
      <w:r w:rsidRPr="00AA39AE">
        <w:rPr>
          <w:rFonts w:asciiTheme="majorHAnsi" w:hAnsiTheme="majorHAnsi" w:cs="Arial"/>
          <w:color w:val="000000"/>
          <w:sz w:val="14"/>
        </w:rPr>
        <w:t xml:space="preserve"> at the expense of a new filter proposed by lawmaker Yelena </w:t>
      </w:r>
      <w:proofErr w:type="spellStart"/>
      <w:r w:rsidRPr="00AA39AE">
        <w:rPr>
          <w:rFonts w:asciiTheme="majorHAnsi" w:hAnsiTheme="majorHAnsi" w:cs="Arial"/>
          <w:color w:val="000000"/>
          <w:sz w:val="14"/>
        </w:rPr>
        <w:t>Mizulina</w:t>
      </w:r>
      <w:proofErr w:type="spellEnd"/>
      <w:r w:rsidRPr="00AA39AE">
        <w:rPr>
          <w:rFonts w:asciiTheme="majorHAnsi" w:hAnsiTheme="majorHAnsi" w:cs="Arial"/>
          <w:color w:val="000000"/>
          <w:sz w:val="14"/>
        </w:rPr>
        <w:t xml:space="preserve"> aimed at protecting children from certain online materials, and the initiative has been shelved. The overall economic impact of blocking large portions of the Internet is likely also a concern for the Kremlin. In China, the blockage of widely used resources like Gmail is taking a greater and greater toll on the business environment. Given the current sanctions by the West and the low price of oil, Russia can ill-afford to make conditions for doing business even worse by barring the use of popular websites. The Kremlin might think such damage can be offset by the economic opportunities presented by international isolation. If companies like Google, Facebook, and Twitter abandon the Russian market due to the near-impossible task of storing Russians’ data on local servers, the Kremlin might hope the vacuum will be filled by domestic equivalents like </w:t>
      </w:r>
      <w:proofErr w:type="spellStart"/>
      <w:r w:rsidRPr="00AA39AE">
        <w:rPr>
          <w:rFonts w:asciiTheme="majorHAnsi" w:hAnsiTheme="majorHAnsi" w:cs="Arial"/>
          <w:color w:val="000000"/>
          <w:sz w:val="14"/>
        </w:rPr>
        <w:t>Yandex</w:t>
      </w:r>
      <w:proofErr w:type="spellEnd"/>
      <w:r w:rsidRPr="00AA39AE">
        <w:rPr>
          <w:rFonts w:asciiTheme="majorHAnsi" w:hAnsiTheme="majorHAnsi" w:cs="Arial"/>
          <w:color w:val="000000"/>
          <w:sz w:val="14"/>
        </w:rPr>
        <w:t xml:space="preserve"> and VK. Indeed earlier this month, Russia’s communications minister presented a plan to boost support for Russian software companies as part of a drive to increase domestic production of all manner of goods.</w:t>
      </w:r>
      <w:r>
        <w:rPr>
          <w:rFonts w:asciiTheme="majorHAnsi" w:hAnsiTheme="majorHAnsi" w:cs="Arial"/>
          <w:color w:val="000000"/>
          <w:sz w:val="14"/>
        </w:rPr>
        <w:t xml:space="preserve"> </w:t>
      </w:r>
      <w:r w:rsidRPr="00AA39AE">
        <w:rPr>
          <w:rFonts w:asciiTheme="majorHAnsi" w:hAnsiTheme="majorHAnsi" w:cs="Arial"/>
          <w:color w:val="000000"/>
          <w:sz w:val="14"/>
        </w:rPr>
        <w:t xml:space="preserve">No matter what the Kremlin’s economic calculations are, chances are it doesn’t feel the need to crack down harder online in order to contain political threats, because the opposition is already so weakened. This is partly due to the increase in censorship that occurred after the mass political protests of 2011–2012. Over the past year, since the Ukraine crisis began, there has been another uptick in Internet censorship as well as online propaganda, due to state paranoia about the possibility of a </w:t>
      </w:r>
      <w:proofErr w:type="spellStart"/>
      <w:r w:rsidRPr="00AA39AE">
        <w:rPr>
          <w:rFonts w:asciiTheme="majorHAnsi" w:hAnsiTheme="majorHAnsi" w:cs="Arial"/>
          <w:color w:val="000000"/>
          <w:sz w:val="14"/>
        </w:rPr>
        <w:t>Maidan</w:t>
      </w:r>
      <w:proofErr w:type="spellEnd"/>
      <w:r w:rsidRPr="00AA39AE">
        <w:rPr>
          <w:rFonts w:asciiTheme="majorHAnsi" w:hAnsiTheme="majorHAnsi" w:cs="Arial"/>
          <w:color w:val="000000"/>
          <w:sz w:val="14"/>
        </w:rPr>
        <w:t xml:space="preserve">-like revolution overthrowing the Putin regime. </w:t>
      </w:r>
      <w:r w:rsidRPr="00AD50F6">
        <w:rPr>
          <w:rFonts w:asciiTheme="majorHAnsi" w:hAnsiTheme="majorHAnsi" w:cs="Arial"/>
          <w:color w:val="000000"/>
          <w:highlight w:val="cyan"/>
          <w:u w:val="single"/>
        </w:rPr>
        <w:t>So far, these efforts have been effective politically, helping to produce record-high approval ratings for Putin.</w:t>
      </w:r>
      <w:r w:rsidRPr="00AD50F6">
        <w:rPr>
          <w:rFonts w:asciiTheme="majorHAnsi" w:hAnsiTheme="majorHAnsi" w:cs="Arial"/>
          <w:color w:val="000000"/>
          <w:u w:val="single"/>
        </w:rPr>
        <w:t xml:space="preserve"> </w:t>
      </w:r>
      <w:r w:rsidRPr="00AD50F6">
        <w:rPr>
          <w:rFonts w:asciiTheme="majorHAnsi" w:hAnsiTheme="majorHAnsi" w:cs="Arial"/>
          <w:color w:val="000000"/>
          <w:highlight w:val="cyan"/>
          <w:u w:val="single"/>
        </w:rPr>
        <w:t>The scathing anti-Western propaganda and the vitriol produced by pro-Kremlin trolls create an atmosphere of intimidation that</w:t>
      </w:r>
      <w:r w:rsidRPr="00AD50F6">
        <w:rPr>
          <w:rFonts w:asciiTheme="majorHAnsi" w:hAnsiTheme="majorHAnsi" w:cs="Arial"/>
          <w:color w:val="000000"/>
          <w:u w:val="single"/>
        </w:rPr>
        <w:t xml:space="preserve"> </w:t>
      </w:r>
      <w:r w:rsidRPr="00AA39AE">
        <w:rPr>
          <w:rFonts w:asciiTheme="majorHAnsi" w:hAnsiTheme="majorHAnsi" w:cs="Arial"/>
          <w:color w:val="000000"/>
          <w:sz w:val="14"/>
        </w:rPr>
        <w:t xml:space="preserve">security analyst Andrei </w:t>
      </w:r>
      <w:proofErr w:type="spellStart"/>
      <w:r w:rsidRPr="00AA39AE">
        <w:rPr>
          <w:rFonts w:asciiTheme="majorHAnsi" w:hAnsiTheme="majorHAnsi" w:cs="Arial"/>
          <w:color w:val="000000"/>
          <w:sz w:val="14"/>
        </w:rPr>
        <w:t>Soldatov</w:t>
      </w:r>
      <w:proofErr w:type="spellEnd"/>
      <w:r w:rsidRPr="00AA39AE">
        <w:rPr>
          <w:rFonts w:asciiTheme="majorHAnsi" w:hAnsiTheme="majorHAnsi" w:cs="Arial"/>
          <w:color w:val="000000"/>
          <w:sz w:val="14"/>
        </w:rPr>
        <w:t xml:space="preserve"> says </w:t>
      </w:r>
      <w:r w:rsidRPr="00AD50F6">
        <w:rPr>
          <w:rFonts w:asciiTheme="majorHAnsi" w:hAnsiTheme="majorHAnsi" w:cs="Arial"/>
          <w:color w:val="000000"/>
          <w:highlight w:val="cyan"/>
          <w:u w:val="single"/>
        </w:rPr>
        <w:t>is</w:t>
      </w:r>
      <w:r w:rsidRPr="00AA39AE">
        <w:rPr>
          <w:rFonts w:asciiTheme="majorHAnsi" w:hAnsiTheme="majorHAnsi" w:cs="Arial"/>
          <w:color w:val="000000"/>
          <w:sz w:val="14"/>
        </w:rPr>
        <w:t xml:space="preserve"> </w:t>
      </w:r>
      <w:r w:rsidRPr="00AD50F6">
        <w:rPr>
          <w:rFonts w:asciiTheme="majorHAnsi" w:hAnsiTheme="majorHAnsi" w:cs="Arial"/>
          <w:color w:val="000000"/>
          <w:highlight w:val="cyan"/>
          <w:u w:val="single"/>
        </w:rPr>
        <w:t>the central feature of the Kremlin’s system for controlling the Internet.</w:t>
      </w:r>
      <w:r w:rsidRPr="00AA39AE">
        <w:rPr>
          <w:rFonts w:asciiTheme="majorHAnsi" w:hAnsiTheme="majorHAnsi" w:cs="Arial"/>
          <w:color w:val="000000"/>
          <w:sz w:val="14"/>
        </w:rPr>
        <w:t xml:space="preserve"> In other words, the government doesn’t need to block a huge amount of online material, because it effectively intimidates people into not posting things they otherwise might. A recent government </w:t>
      </w:r>
      <w:proofErr w:type="spellStart"/>
      <w:r w:rsidRPr="00AA39AE">
        <w:rPr>
          <w:rFonts w:asciiTheme="majorHAnsi" w:hAnsiTheme="majorHAnsi" w:cs="Arial"/>
          <w:color w:val="000000"/>
          <w:sz w:val="14"/>
        </w:rPr>
        <w:t>statementbanning</w:t>
      </w:r>
      <w:proofErr w:type="spellEnd"/>
      <w:r w:rsidRPr="00AA39AE">
        <w:rPr>
          <w:rFonts w:asciiTheme="majorHAnsi" w:hAnsiTheme="majorHAnsi" w:cs="Arial"/>
          <w:color w:val="000000"/>
          <w:sz w:val="14"/>
        </w:rPr>
        <w:t xml:space="preserve"> a popular type of meme is a prime example of this strategy at work. No one expects the government to actually root out every single one of these memes and order them deleted, but people will likely think twice about posting them now. This fear of getting in trouble, either with the law or with peers, neighbors, or family, keeps people quiet. It’s the same principle that led Soviet citizens to avoid saying controversial things in case the KGB was listening or neighbors were eavesdropping. But this constant spooking of people may not suffice in the future. If the economy continues to worsen and political dissent rises, the Kremlin will likely combine this intimidation with more blunt methods, like building up its Internet firewall. Political developments over the next few years will determine just how high the firewall will go, and only a successor to Putin is likely to consider knocking down the wall and the scaffolding altogether.</w:t>
      </w:r>
    </w:p>
    <w:p w:rsidR="004B517F" w:rsidRDefault="004B517F" w:rsidP="004B517F">
      <w:pPr>
        <w:pStyle w:val="Heading4"/>
      </w:pPr>
      <w:r>
        <w:t>Internet Liberalization Facilitate Dissent and Anti- Regime Protest</w:t>
      </w:r>
      <w:r w:rsidR="00BB6770">
        <w:t xml:space="preserve"> </w:t>
      </w:r>
    </w:p>
    <w:p w:rsidR="004B517F" w:rsidRPr="00B460BB" w:rsidRDefault="004B517F" w:rsidP="004B517F">
      <w:pPr>
        <w:rPr>
          <w:b/>
        </w:rPr>
      </w:pPr>
      <w:r w:rsidRPr="00B460BB">
        <w:t xml:space="preserve"> </w:t>
      </w:r>
      <w:proofErr w:type="spellStart"/>
      <w:r w:rsidRPr="00B460BB">
        <w:rPr>
          <w:b/>
        </w:rPr>
        <w:t>Filder</w:t>
      </w:r>
      <w:proofErr w:type="spellEnd"/>
      <w:r w:rsidRPr="00B460BB">
        <w:rPr>
          <w:b/>
        </w:rPr>
        <w:t xml:space="preserve"> 12 (</w:t>
      </w:r>
      <w:r w:rsidRPr="00E41ADC">
        <w:t>the Doctor of Philosophy degree in Political Science in the Graduate College of The University of Iowa. “Dissent in digital: the Internet and dissent in authoritarian states” http://ir.uiowa.edu/cgi/viewcontent.cgi?article=3240&amp;context=etd)</w:t>
      </w:r>
    </w:p>
    <w:p w:rsidR="004B517F" w:rsidRPr="00A74FBA" w:rsidRDefault="004B517F" w:rsidP="004B517F"/>
    <w:p w:rsidR="004B517F" w:rsidRPr="004C70B1" w:rsidRDefault="004B517F" w:rsidP="004C70B1">
      <w:pPr>
        <w:pStyle w:val="NormalWeb"/>
        <w:shd w:val="clear" w:color="auto" w:fill="FFFFFF"/>
        <w:spacing w:before="0" w:beforeAutospacing="0" w:after="0" w:afterAutospacing="0" w:line="270" w:lineRule="atLeast"/>
        <w:textAlignment w:val="baseline"/>
        <w:rPr>
          <w:rFonts w:asciiTheme="majorHAnsi" w:hAnsiTheme="majorHAnsi" w:cs="Arial"/>
          <w:color w:val="000000"/>
          <w:sz w:val="16"/>
          <w:szCs w:val="22"/>
        </w:rPr>
      </w:pPr>
      <w:r w:rsidRPr="00B460BB">
        <w:rPr>
          <w:rFonts w:asciiTheme="majorHAnsi" w:hAnsiTheme="majorHAnsi" w:cs="Arial"/>
          <w:color w:val="000000"/>
          <w:sz w:val="16"/>
          <w:szCs w:val="22"/>
        </w:rPr>
        <w:t xml:space="preserve">Does </w:t>
      </w:r>
      <w:r w:rsidRPr="00DB5B39">
        <w:rPr>
          <w:rFonts w:asciiTheme="majorHAnsi" w:hAnsiTheme="majorHAnsi" w:cs="Arial"/>
          <w:color w:val="000000"/>
          <w:sz w:val="22"/>
          <w:szCs w:val="22"/>
          <w:highlight w:val="cyan"/>
          <w:u w:val="single"/>
        </w:rPr>
        <w:t>the Internet facilitate anti-regime dissent within authoritarian state</w:t>
      </w:r>
      <w:r w:rsidRPr="00B460BB">
        <w:rPr>
          <w:rFonts w:asciiTheme="majorHAnsi" w:hAnsiTheme="majorHAnsi" w:cs="Arial"/>
          <w:color w:val="000000"/>
          <w:sz w:val="16"/>
          <w:szCs w:val="22"/>
        </w:rPr>
        <w:t xml:space="preserve">s? I argue that </w:t>
      </w:r>
      <w:r w:rsidRPr="00DB5B39">
        <w:rPr>
          <w:rFonts w:asciiTheme="majorHAnsi" w:hAnsiTheme="majorHAnsi" w:cs="Arial"/>
          <w:color w:val="000000"/>
          <w:sz w:val="22"/>
          <w:szCs w:val="22"/>
          <w:highlight w:val="cyan"/>
          <w:u w:val="single"/>
        </w:rPr>
        <w:t xml:space="preserve">the Internet fosters dissent mobilization </w:t>
      </w:r>
      <w:r w:rsidRPr="00FB2950">
        <w:rPr>
          <w:rFonts w:asciiTheme="majorHAnsi" w:hAnsiTheme="majorHAnsi" w:cs="Arial"/>
          <w:color w:val="000000"/>
          <w:sz w:val="22"/>
          <w:szCs w:val="22"/>
          <w:highlight w:val="cyan"/>
          <w:u w:val="single"/>
        </w:rPr>
        <w:t>through</w:t>
      </w:r>
      <w:r w:rsidRPr="00FB2950">
        <w:rPr>
          <w:rFonts w:asciiTheme="majorHAnsi" w:hAnsiTheme="majorHAnsi" w:cs="Arial"/>
          <w:color w:val="000000"/>
          <w:sz w:val="22"/>
          <w:szCs w:val="22"/>
          <w:u w:val="single"/>
        </w:rPr>
        <w:t xml:space="preserve"> </w:t>
      </w:r>
      <w:r w:rsidRPr="00FB2950">
        <w:rPr>
          <w:rFonts w:asciiTheme="majorHAnsi" w:hAnsiTheme="majorHAnsi" w:cs="Arial"/>
          <w:color w:val="000000"/>
          <w:sz w:val="22"/>
          <w:szCs w:val="22"/>
          <w:highlight w:val="cyan"/>
          <w:u w:val="single"/>
        </w:rPr>
        <w:t>three factors: distance, decentralization and interaction. First</w:t>
      </w:r>
      <w:r w:rsidRPr="00FB2950">
        <w:rPr>
          <w:rFonts w:asciiTheme="majorHAnsi" w:hAnsiTheme="majorHAnsi" w:cs="Arial"/>
          <w:color w:val="000000"/>
          <w:sz w:val="22"/>
          <w:szCs w:val="22"/>
          <w:u w:val="single"/>
        </w:rPr>
        <w:t>,</w:t>
      </w:r>
      <w:r w:rsidRPr="00B460BB">
        <w:rPr>
          <w:rFonts w:asciiTheme="majorHAnsi" w:hAnsiTheme="majorHAnsi" w:cs="Arial"/>
          <w:color w:val="000000"/>
          <w:sz w:val="16"/>
          <w:szCs w:val="22"/>
        </w:rPr>
        <w:t xml:space="preserve"> </w:t>
      </w:r>
      <w:r w:rsidRPr="00FB2950">
        <w:rPr>
          <w:rFonts w:asciiTheme="majorHAnsi" w:hAnsiTheme="majorHAnsi" w:cs="Arial"/>
          <w:color w:val="000000"/>
          <w:sz w:val="22"/>
          <w:szCs w:val="22"/>
          <w:highlight w:val="cyan"/>
          <w:u w:val="single"/>
        </w:rPr>
        <w:t>the Internet fosters dissent mobilization by allowing protesters to communicate relatively cheaply and instantaneously over great distances</w:t>
      </w:r>
      <w:r w:rsidRPr="00B460BB">
        <w:rPr>
          <w:rFonts w:asciiTheme="majorHAnsi" w:hAnsiTheme="majorHAnsi" w:cs="Arial"/>
          <w:color w:val="000000"/>
          <w:sz w:val="16"/>
          <w:szCs w:val="22"/>
        </w:rPr>
        <w:t xml:space="preserve">. While other communication mediums also reduce distance costs, </w:t>
      </w:r>
      <w:r w:rsidRPr="00FB2950">
        <w:rPr>
          <w:rFonts w:asciiTheme="majorHAnsi" w:hAnsiTheme="majorHAnsi" w:cs="Arial"/>
          <w:color w:val="000000"/>
          <w:sz w:val="22"/>
          <w:szCs w:val="22"/>
          <w:highlight w:val="cyan"/>
          <w:u w:val="single"/>
        </w:rPr>
        <w:t>the second factor, decentralization, allows dissenters to use the Internet to evade state controls and reduces the state's ability to restrict information flows</w:t>
      </w:r>
      <w:r w:rsidRPr="00B460BB">
        <w:rPr>
          <w:rFonts w:asciiTheme="majorHAnsi" w:hAnsiTheme="majorHAnsi" w:cs="Arial"/>
          <w:color w:val="000000"/>
          <w:sz w:val="16"/>
          <w:szCs w:val="22"/>
        </w:rPr>
        <w:t xml:space="preserve">. </w:t>
      </w:r>
      <w:r w:rsidRPr="00FB2950">
        <w:rPr>
          <w:rFonts w:asciiTheme="majorHAnsi" w:hAnsiTheme="majorHAnsi" w:cs="Arial"/>
          <w:color w:val="000000"/>
          <w:sz w:val="22"/>
          <w:szCs w:val="22"/>
          <w:highlight w:val="cyan"/>
          <w:u w:val="single"/>
        </w:rPr>
        <w:t>Third, the Internet's Interactive nature allows users to both become consumers and producers of information. Interactivity also fosters trust between users that can evolve into offline action.</w:t>
      </w:r>
      <w:r w:rsidRPr="00B460BB">
        <w:rPr>
          <w:rFonts w:asciiTheme="majorHAnsi" w:hAnsiTheme="majorHAnsi" w:cs="Arial"/>
          <w:color w:val="000000"/>
          <w:sz w:val="16"/>
          <w:szCs w:val="22"/>
        </w:rPr>
        <w:t xml:space="preserve"> However, the empirical record consists almost entirely of open </w:t>
      </w:r>
      <w:proofErr w:type="spellStart"/>
      <w:r w:rsidRPr="00B460BB">
        <w:rPr>
          <w:rFonts w:asciiTheme="majorHAnsi" w:hAnsiTheme="majorHAnsi" w:cs="Arial"/>
          <w:color w:val="000000"/>
          <w:sz w:val="16"/>
          <w:szCs w:val="22"/>
        </w:rPr>
        <w:t>sourcenews</w:t>
      </w:r>
      <w:proofErr w:type="spellEnd"/>
      <w:r w:rsidRPr="00B460BB">
        <w:rPr>
          <w:rFonts w:asciiTheme="majorHAnsi" w:hAnsiTheme="majorHAnsi" w:cs="Arial"/>
          <w:color w:val="000000"/>
          <w:sz w:val="16"/>
          <w:szCs w:val="22"/>
        </w:rPr>
        <w:t xml:space="preserve"> reporting and qualitative studies, and there are few clear theoretical links between the traditional dissent and repression literatures and recent Internet mobilization theories. My goal in this project is to place a generalizable theory of Internet-mediated dissent within traditional mobilization context and more recent communication, computer science and legal literatures. I frame my theory of Internet mediated dissent through three components. The first component is </w:t>
      </w:r>
      <w:r w:rsidRPr="005C1636">
        <w:rPr>
          <w:rFonts w:asciiTheme="majorHAnsi" w:hAnsiTheme="majorHAnsi" w:cs="Arial"/>
          <w:color w:val="000000"/>
          <w:sz w:val="22"/>
          <w:szCs w:val="22"/>
          <w:u w:val="single"/>
        </w:rPr>
        <w:t>Internet access as a mobilizing structure</w:t>
      </w:r>
      <w:r w:rsidRPr="00B460BB">
        <w:rPr>
          <w:rFonts w:asciiTheme="majorHAnsi" w:hAnsiTheme="majorHAnsi" w:cs="Arial"/>
          <w:color w:val="000000"/>
          <w:sz w:val="16"/>
          <w:szCs w:val="22"/>
        </w:rPr>
        <w:t xml:space="preserve">, in which I posit that </w:t>
      </w:r>
      <w:r w:rsidRPr="00FB2950">
        <w:rPr>
          <w:rFonts w:asciiTheme="majorHAnsi" w:hAnsiTheme="majorHAnsi" w:cs="Arial"/>
          <w:color w:val="000000"/>
          <w:sz w:val="22"/>
          <w:szCs w:val="22"/>
          <w:highlight w:val="cyan"/>
          <w:u w:val="single"/>
        </w:rPr>
        <w:t>Internet access creates conditions for social mobilization that are difficult for regimes to counter.</w:t>
      </w:r>
      <w:r w:rsidRPr="00FB2950">
        <w:rPr>
          <w:rFonts w:asciiTheme="majorHAnsi" w:hAnsiTheme="majorHAnsi" w:cs="Arial"/>
          <w:color w:val="000000"/>
          <w:sz w:val="22"/>
          <w:szCs w:val="22"/>
          <w:u w:val="single"/>
        </w:rPr>
        <w:t xml:space="preserve"> </w:t>
      </w:r>
      <w:r w:rsidRPr="00B460BB">
        <w:rPr>
          <w:rFonts w:asciiTheme="majorHAnsi" w:hAnsiTheme="majorHAnsi" w:cs="Arial"/>
          <w:color w:val="000000"/>
          <w:sz w:val="16"/>
          <w:szCs w:val="22"/>
        </w:rPr>
        <w:t xml:space="preserve">The second component is the effect of </w:t>
      </w:r>
      <w:proofErr w:type="spellStart"/>
      <w:r w:rsidRPr="00B460BB">
        <w:rPr>
          <w:rFonts w:asciiTheme="majorHAnsi" w:hAnsiTheme="majorHAnsi" w:cs="Arial"/>
          <w:color w:val="000000"/>
          <w:sz w:val="16"/>
          <w:szCs w:val="22"/>
        </w:rPr>
        <w:t>Internetcensorship</w:t>
      </w:r>
      <w:proofErr w:type="spellEnd"/>
      <w:r w:rsidRPr="00B460BB">
        <w:rPr>
          <w:rFonts w:asciiTheme="majorHAnsi" w:hAnsiTheme="majorHAnsi" w:cs="Arial"/>
          <w:color w:val="000000"/>
          <w:sz w:val="16"/>
          <w:szCs w:val="22"/>
        </w:rPr>
        <w:t xml:space="preserve"> on Internet-facilitated dissent. For the third theoretical component, I assess that despite the type of censorship, </w:t>
      </w:r>
      <w:r w:rsidRPr="00FB2950">
        <w:rPr>
          <w:rFonts w:asciiTheme="majorHAnsi" w:hAnsiTheme="majorHAnsi" w:cs="Arial"/>
          <w:color w:val="000000"/>
          <w:sz w:val="22"/>
          <w:szCs w:val="22"/>
          <w:highlight w:val="cyan"/>
          <w:u w:val="single"/>
        </w:rPr>
        <w:t>increased Internet use eventually overwhelms the regime's capacity to censor information.</w:t>
      </w:r>
      <w:r w:rsidRPr="00B460BB">
        <w:rPr>
          <w:rFonts w:asciiTheme="majorHAnsi" w:hAnsiTheme="majorHAnsi" w:cs="Arial"/>
          <w:color w:val="000000"/>
          <w:sz w:val="16"/>
          <w:szCs w:val="22"/>
        </w:rPr>
        <w:t xml:space="preserve"> I test my theoretical components through a series of large N cross national time series negative binomial regressions spanning 1999-2010. In the first test, I find that </w:t>
      </w:r>
      <w:r w:rsidRPr="00FB2950">
        <w:rPr>
          <w:rFonts w:asciiTheme="majorHAnsi" w:hAnsiTheme="majorHAnsi" w:cs="Arial"/>
          <w:color w:val="000000"/>
          <w:sz w:val="22"/>
          <w:szCs w:val="22"/>
          <w:highlight w:val="cyan"/>
          <w:u w:val="single"/>
        </w:rPr>
        <w:t>increased Internet access increased the likelihood of protest in non-democratic states</w:t>
      </w:r>
      <w:r w:rsidRPr="00B460BB">
        <w:rPr>
          <w:rFonts w:asciiTheme="majorHAnsi" w:hAnsiTheme="majorHAnsi" w:cs="Arial"/>
          <w:color w:val="000000"/>
          <w:sz w:val="16"/>
          <w:szCs w:val="22"/>
        </w:rPr>
        <w:t xml:space="preserve">. Results of the second tests are mixed: technical censorship has no effect on protest, soft controls decreased incidence of protest, and combined technical and soft programs increase the likelihood of protest, albeit the substantive effect is slight. In the third test, I hypothesize that Internet use eventually crosses a user threshold after which censorship is no longer effective. The results of the third test suggest that censorship is not effective regardless of Internet access levels. However, the influence of Internet use on protest tapers off once a specific threshold is reached. The dissertation proceeds as follows: in Chapter 2, I present literature review that frames my research question within previous empirical work. Next, in Chapter 3 I propose and illustrate my theory of Internet-mediated dissent. In Chapter 4, I test whether or not incidents of </w:t>
      </w:r>
      <w:r w:rsidRPr="005C1636">
        <w:rPr>
          <w:rFonts w:asciiTheme="majorHAnsi" w:hAnsiTheme="majorHAnsi" w:cs="Arial"/>
          <w:color w:val="000000"/>
          <w:sz w:val="22"/>
          <w:szCs w:val="22"/>
          <w:highlight w:val="cyan"/>
          <w:u w:val="single"/>
        </w:rPr>
        <w:t>anti-regime protest increase as Internet use increases inside non-democratic states</w:t>
      </w:r>
      <w:r w:rsidRPr="00B460BB">
        <w:rPr>
          <w:rFonts w:asciiTheme="majorHAnsi" w:hAnsiTheme="majorHAnsi" w:cs="Arial"/>
          <w:color w:val="000000"/>
          <w:sz w:val="16"/>
          <w:szCs w:val="22"/>
        </w:rPr>
        <w:t>. I build on these results in Chapter 5, in which I test whether technical filters, soft controls or a combination of methods decrease the likelihood of protest inside non-democratic states, followed by a test for whether increasing Internet use overwhelms censorship programs. Finally, in chapter 6 I summarize my findings, discuss data complications, offer ideas for future research, and discuss the implications of this project.</w:t>
      </w:r>
    </w:p>
    <w:p w:rsidR="004B517F" w:rsidRDefault="004B517F" w:rsidP="004B517F">
      <w:pPr>
        <w:pStyle w:val="Heading4"/>
      </w:pPr>
      <w:r>
        <w:t>Russian Collapse would lead to Instability, Economic Collapse, Refugee, and Bloodshed- that would Spillover to Eastern Europe</w:t>
      </w:r>
    </w:p>
    <w:p w:rsidR="004B517F" w:rsidRPr="00873555" w:rsidRDefault="004B517F" w:rsidP="004B517F">
      <w:pPr>
        <w:rPr>
          <w:rStyle w:val="Style13ptBold"/>
        </w:rPr>
      </w:pPr>
      <w:proofErr w:type="spellStart"/>
      <w:r w:rsidRPr="00873555">
        <w:rPr>
          <w:rStyle w:val="Style13ptBold"/>
        </w:rPr>
        <w:t>Motyl</w:t>
      </w:r>
      <w:proofErr w:type="spellEnd"/>
      <w:r w:rsidRPr="00873555">
        <w:rPr>
          <w:rStyle w:val="Style13ptBold"/>
        </w:rPr>
        <w:t xml:space="preserve"> 15</w:t>
      </w:r>
      <w:r>
        <w:rPr>
          <w:rStyle w:val="Style13ptBold"/>
        </w:rPr>
        <w:t xml:space="preserve"> (</w:t>
      </w:r>
      <w:r w:rsidRPr="00B47A83">
        <w:rPr>
          <w:rFonts w:asciiTheme="majorHAnsi" w:hAnsiTheme="majorHAnsi"/>
          <w:shd w:val="clear" w:color="auto" w:fill="FFFFFF"/>
        </w:rPr>
        <w:t xml:space="preserve">ALEXANDER J. MOTYL is professor of political science at Rutgers University-Newark, as well as a writer and painter. He served as associate director of the Harriman Institute at Columbia University from 1992 to 1998. </w:t>
      </w:r>
      <w:proofErr w:type="gramStart"/>
      <w:r w:rsidRPr="00B47A83">
        <w:rPr>
          <w:rFonts w:asciiTheme="majorHAnsi" w:hAnsiTheme="majorHAnsi"/>
          <w:shd w:val="clear" w:color="auto" w:fill="FFFFFF"/>
        </w:rPr>
        <w:t>A specialist on Ukraine, Russia, and the USSR, and on nationalism, revolutions, empires, and theory</w:t>
      </w:r>
      <w:r>
        <w:rPr>
          <w:rFonts w:asciiTheme="majorHAnsi" w:hAnsiTheme="majorHAnsi"/>
          <w:shd w:val="clear" w:color="auto" w:fill="FFFFFF"/>
        </w:rPr>
        <w:t>.</w:t>
      </w:r>
      <w:proofErr w:type="gramEnd"/>
      <w:r>
        <w:rPr>
          <w:rFonts w:asciiTheme="majorHAnsi" w:hAnsiTheme="majorHAnsi"/>
          <w:shd w:val="clear" w:color="auto" w:fill="FFFFFF"/>
        </w:rPr>
        <w:t xml:space="preserve"> “Preparing for the Imminent collapse of Russia”</w:t>
      </w:r>
      <w:r w:rsidRPr="00B47A83">
        <w:t xml:space="preserve"> </w:t>
      </w:r>
      <w:r w:rsidRPr="00B47A83">
        <w:rPr>
          <w:rFonts w:asciiTheme="majorHAnsi" w:hAnsiTheme="majorHAnsi"/>
          <w:shd w:val="clear" w:color="auto" w:fill="FFFFFF"/>
        </w:rPr>
        <w:t>http://www.worldaffairsjournal.org/users/alexander-j-motyl</w:t>
      </w:r>
      <w:r>
        <w:rPr>
          <w:rFonts w:asciiTheme="majorHAnsi" w:hAnsiTheme="majorHAnsi"/>
          <w:shd w:val="clear" w:color="auto" w:fill="FFFFFF"/>
        </w:rPr>
        <w:t xml:space="preserve">) </w:t>
      </w:r>
    </w:p>
    <w:p w:rsidR="004B517F" w:rsidRPr="00873555" w:rsidRDefault="004B517F" w:rsidP="004B517F">
      <w:pPr>
        <w:pStyle w:val="NormalWeb"/>
        <w:shd w:val="clear" w:color="auto" w:fill="FFFFFF"/>
        <w:spacing w:before="360" w:beforeAutospacing="0" w:after="360" w:afterAutospacing="0" w:line="273" w:lineRule="atLeast"/>
        <w:rPr>
          <w:rFonts w:asciiTheme="majorHAnsi" w:hAnsiTheme="majorHAnsi"/>
          <w:sz w:val="16"/>
          <w:szCs w:val="22"/>
        </w:rPr>
      </w:pPr>
      <w:r w:rsidRPr="00873555">
        <w:rPr>
          <w:rFonts w:asciiTheme="majorHAnsi" w:hAnsiTheme="majorHAnsi"/>
          <w:sz w:val="16"/>
          <w:szCs w:val="22"/>
        </w:rPr>
        <w:t>A just-published</w:t>
      </w:r>
      <w:r w:rsidRPr="00873555">
        <w:rPr>
          <w:rStyle w:val="apple-converted-space"/>
          <w:rFonts w:asciiTheme="majorHAnsi" w:eastAsiaTheme="majorEastAsia" w:hAnsiTheme="majorHAnsi"/>
          <w:sz w:val="16"/>
          <w:szCs w:val="22"/>
        </w:rPr>
        <w:t> </w:t>
      </w:r>
      <w:hyperlink r:id="rId85" w:history="1">
        <w:r w:rsidRPr="00873555">
          <w:rPr>
            <w:rStyle w:val="Hyperlink"/>
            <w:rFonts w:asciiTheme="majorHAnsi" w:eastAsiaTheme="majorEastAsia" w:hAnsiTheme="majorHAnsi"/>
            <w:bCs/>
            <w:sz w:val="16"/>
            <w:szCs w:val="22"/>
          </w:rPr>
          <w:t>report</w:t>
        </w:r>
      </w:hyperlink>
      <w:r w:rsidRPr="00873555">
        <w:rPr>
          <w:rStyle w:val="apple-converted-space"/>
          <w:rFonts w:asciiTheme="majorHAnsi" w:eastAsiaTheme="majorEastAsia" w:hAnsiTheme="majorHAnsi"/>
          <w:sz w:val="16"/>
          <w:szCs w:val="22"/>
        </w:rPr>
        <w:t> </w:t>
      </w:r>
      <w:r w:rsidRPr="00873555">
        <w:rPr>
          <w:rFonts w:asciiTheme="majorHAnsi" w:hAnsiTheme="majorHAnsi"/>
          <w:sz w:val="16"/>
          <w:szCs w:val="22"/>
        </w:rPr>
        <w:t>by Russia’s premier political analyst,</w:t>
      </w:r>
      <w:r w:rsidRPr="00873555">
        <w:rPr>
          <w:rStyle w:val="apple-converted-space"/>
          <w:rFonts w:asciiTheme="majorHAnsi" w:eastAsiaTheme="majorEastAsia" w:hAnsiTheme="majorHAnsi"/>
          <w:sz w:val="16"/>
          <w:szCs w:val="22"/>
        </w:rPr>
        <w:t> </w:t>
      </w:r>
      <w:hyperlink r:id="rId86" w:history="1">
        <w:r w:rsidRPr="00873555">
          <w:rPr>
            <w:rStyle w:val="Hyperlink"/>
            <w:rFonts w:asciiTheme="majorHAnsi" w:eastAsiaTheme="majorEastAsia" w:hAnsiTheme="majorHAnsi"/>
            <w:bCs/>
            <w:sz w:val="16"/>
            <w:szCs w:val="22"/>
          </w:rPr>
          <w:t xml:space="preserve">Lilia </w:t>
        </w:r>
        <w:proofErr w:type="spellStart"/>
        <w:r w:rsidRPr="00873555">
          <w:rPr>
            <w:rStyle w:val="Hyperlink"/>
            <w:rFonts w:asciiTheme="majorHAnsi" w:eastAsiaTheme="majorEastAsia" w:hAnsiTheme="majorHAnsi"/>
            <w:bCs/>
            <w:sz w:val="16"/>
            <w:szCs w:val="22"/>
          </w:rPr>
          <w:t>Shevtsova</w:t>
        </w:r>
        <w:proofErr w:type="spellEnd"/>
      </w:hyperlink>
      <w:r w:rsidRPr="00873555">
        <w:rPr>
          <w:rFonts w:asciiTheme="majorHAnsi" w:hAnsiTheme="majorHAnsi"/>
          <w:sz w:val="16"/>
          <w:szCs w:val="22"/>
        </w:rPr>
        <w:t xml:space="preserve">, has important implications for the post-Soviet states in general and Ukraine in particular. Titled “Russia XXI: The Logic of Suicide and Rebirth,” the report was released by the Moscow Carnegie Center in January 2013. </w:t>
      </w:r>
      <w:proofErr w:type="spellStart"/>
      <w:r w:rsidRPr="00873555">
        <w:rPr>
          <w:rFonts w:asciiTheme="majorHAnsi" w:hAnsiTheme="majorHAnsi"/>
          <w:sz w:val="16"/>
          <w:szCs w:val="22"/>
        </w:rPr>
        <w:t>Shevtsova</w:t>
      </w:r>
      <w:proofErr w:type="spellEnd"/>
      <w:r w:rsidRPr="00873555">
        <w:rPr>
          <w:rFonts w:asciiTheme="majorHAnsi" w:hAnsiTheme="majorHAnsi"/>
          <w:sz w:val="16"/>
          <w:szCs w:val="22"/>
        </w:rPr>
        <w:t xml:space="preserve">, who together with democratic reformer </w:t>
      </w:r>
      <w:proofErr w:type="spellStart"/>
      <w:r w:rsidRPr="00873555">
        <w:rPr>
          <w:rFonts w:asciiTheme="majorHAnsi" w:hAnsiTheme="majorHAnsi"/>
          <w:sz w:val="16"/>
          <w:szCs w:val="22"/>
        </w:rPr>
        <w:t>Grigory</w:t>
      </w:r>
      <w:proofErr w:type="spellEnd"/>
      <w:r w:rsidRPr="00873555">
        <w:rPr>
          <w:rFonts w:asciiTheme="majorHAnsi" w:hAnsiTheme="majorHAnsi"/>
          <w:sz w:val="16"/>
          <w:szCs w:val="22"/>
        </w:rPr>
        <w:t xml:space="preserve"> </w:t>
      </w:r>
      <w:proofErr w:type="spellStart"/>
      <w:r w:rsidRPr="00873555">
        <w:rPr>
          <w:rFonts w:asciiTheme="majorHAnsi" w:hAnsiTheme="majorHAnsi"/>
          <w:sz w:val="16"/>
          <w:szCs w:val="22"/>
        </w:rPr>
        <w:t>Yavlinsky</w:t>
      </w:r>
      <w:proofErr w:type="spellEnd"/>
      <w:r w:rsidRPr="00873555">
        <w:rPr>
          <w:rFonts w:asciiTheme="majorHAnsi" w:hAnsiTheme="majorHAnsi"/>
          <w:sz w:val="16"/>
          <w:szCs w:val="22"/>
        </w:rPr>
        <w:t xml:space="preserve"> shares the distinction of having been born and raised in the West Ukrainian city of </w:t>
      </w:r>
      <w:proofErr w:type="spellStart"/>
      <w:r w:rsidRPr="00873555">
        <w:rPr>
          <w:rFonts w:asciiTheme="majorHAnsi" w:hAnsiTheme="majorHAnsi"/>
          <w:sz w:val="16"/>
          <w:szCs w:val="22"/>
        </w:rPr>
        <w:t>Lviv</w:t>
      </w:r>
      <w:proofErr w:type="spellEnd"/>
      <w:r w:rsidRPr="00873555">
        <w:rPr>
          <w:rFonts w:asciiTheme="majorHAnsi" w:hAnsiTheme="majorHAnsi"/>
          <w:sz w:val="16"/>
          <w:szCs w:val="22"/>
        </w:rPr>
        <w:t>, chairs the center’s Russian Domestic Politics and Political Institutions Program and is the author of, among many other books</w:t>
      </w:r>
      <w:r w:rsidRPr="00E41ADC">
        <w:rPr>
          <w:rStyle w:val="Emphasis"/>
        </w:rPr>
        <w:t>, Putin’s Russia </w:t>
      </w:r>
      <w:proofErr w:type="spellStart"/>
      <w:r w:rsidRPr="00873555">
        <w:rPr>
          <w:rFonts w:asciiTheme="majorHAnsi" w:hAnsiTheme="majorHAnsi"/>
          <w:sz w:val="16"/>
          <w:szCs w:val="22"/>
        </w:rPr>
        <w:t>and</w:t>
      </w:r>
      <w:r w:rsidRPr="00E41ADC">
        <w:rPr>
          <w:rStyle w:val="Emphasis"/>
          <w:rFonts w:asciiTheme="majorHAnsi" w:hAnsiTheme="majorHAnsi"/>
          <w:szCs w:val="22"/>
        </w:rPr>
        <w:t>Russia</w:t>
      </w:r>
      <w:proofErr w:type="spellEnd"/>
      <w:r w:rsidRPr="00E41ADC">
        <w:rPr>
          <w:rStyle w:val="Emphasis"/>
          <w:rFonts w:asciiTheme="majorHAnsi" w:hAnsiTheme="majorHAnsi"/>
          <w:szCs w:val="22"/>
        </w:rPr>
        <w:t>—</w:t>
      </w:r>
      <w:proofErr w:type="gramStart"/>
      <w:r w:rsidRPr="00E41ADC">
        <w:rPr>
          <w:rStyle w:val="Emphasis"/>
          <w:rFonts w:asciiTheme="majorHAnsi" w:hAnsiTheme="majorHAnsi"/>
          <w:szCs w:val="22"/>
        </w:rPr>
        <w:t>Lost</w:t>
      </w:r>
      <w:proofErr w:type="gramEnd"/>
      <w:r w:rsidRPr="00E41ADC">
        <w:rPr>
          <w:rStyle w:val="Emphasis"/>
          <w:rFonts w:asciiTheme="majorHAnsi" w:hAnsiTheme="majorHAnsi"/>
          <w:szCs w:val="22"/>
        </w:rPr>
        <w:t xml:space="preserve"> in Transition</w:t>
      </w:r>
      <w:r w:rsidRPr="00873555">
        <w:rPr>
          <w:rFonts w:asciiTheme="majorHAnsi" w:hAnsiTheme="majorHAnsi"/>
          <w:sz w:val="16"/>
          <w:szCs w:val="22"/>
        </w:rPr>
        <w:t xml:space="preserve">. When </w:t>
      </w:r>
      <w:proofErr w:type="spellStart"/>
      <w:r w:rsidRPr="00873555">
        <w:rPr>
          <w:rFonts w:asciiTheme="majorHAnsi" w:hAnsiTheme="majorHAnsi"/>
          <w:sz w:val="16"/>
          <w:szCs w:val="22"/>
        </w:rPr>
        <w:t>Shevtsova</w:t>
      </w:r>
      <w:proofErr w:type="spellEnd"/>
      <w:r w:rsidRPr="00873555">
        <w:rPr>
          <w:rFonts w:asciiTheme="majorHAnsi" w:hAnsiTheme="majorHAnsi"/>
          <w:sz w:val="16"/>
          <w:szCs w:val="22"/>
        </w:rPr>
        <w:t xml:space="preserve"> speaks, Western policymakers and academics listen—and post-Soviet dictators should listen. XXI” report has good news for democrats and well-wishers of Russia: Vladimir Putin’s days as Russia’s dictator are numbered. According to </w:t>
      </w:r>
      <w:proofErr w:type="spellStart"/>
      <w:r w:rsidRPr="00873555">
        <w:rPr>
          <w:rFonts w:asciiTheme="majorHAnsi" w:hAnsiTheme="majorHAnsi"/>
          <w:sz w:val="16"/>
          <w:szCs w:val="22"/>
        </w:rPr>
        <w:t>Shevtsova</w:t>
      </w:r>
      <w:proofErr w:type="spellEnd"/>
      <w:r w:rsidRPr="00873555">
        <w:rPr>
          <w:rFonts w:asciiTheme="majorHAnsi" w:hAnsiTheme="majorHAnsi"/>
          <w:sz w:val="16"/>
          <w:szCs w:val="22"/>
        </w:rPr>
        <w:t>, “</w:t>
      </w:r>
      <w:r w:rsidRPr="00E41ADC">
        <w:rPr>
          <w:rFonts w:asciiTheme="majorHAnsi" w:hAnsiTheme="majorHAnsi"/>
          <w:sz w:val="22"/>
          <w:szCs w:val="22"/>
          <w:highlight w:val="cyan"/>
          <w:u w:val="single"/>
        </w:rPr>
        <w:t>The Russian system is beginning to decay. It cannot sustain the crumbling status quo, nor can it be certain of finding a new incarnation for itself.</w:t>
      </w:r>
      <w:r w:rsidRPr="00873555">
        <w:rPr>
          <w:rFonts w:asciiTheme="majorHAnsi" w:hAnsiTheme="majorHAnsi"/>
          <w:sz w:val="16"/>
          <w:szCs w:val="22"/>
        </w:rPr>
        <w:t xml:space="preserve"> </w:t>
      </w:r>
      <w:r w:rsidRPr="00E41ADC">
        <w:rPr>
          <w:rFonts w:asciiTheme="majorHAnsi" w:hAnsiTheme="majorHAnsi"/>
          <w:sz w:val="22"/>
          <w:szCs w:val="22"/>
          <w:highlight w:val="cyan"/>
          <w:u w:val="single"/>
        </w:rPr>
        <w:t xml:space="preserve">The only real </w:t>
      </w:r>
      <w:r w:rsidRPr="00AA39AE">
        <w:rPr>
          <w:rFonts w:asciiTheme="majorHAnsi" w:hAnsiTheme="majorHAnsi"/>
          <w:sz w:val="22"/>
          <w:szCs w:val="22"/>
          <w:u w:val="single"/>
        </w:rPr>
        <w:t xml:space="preserve">questions are what stage of decay the system </w:t>
      </w:r>
      <w:r w:rsidRPr="00E41ADC">
        <w:rPr>
          <w:rFonts w:asciiTheme="majorHAnsi" w:hAnsiTheme="majorHAnsi"/>
          <w:sz w:val="22"/>
          <w:szCs w:val="22"/>
          <w:highlight w:val="cyan"/>
          <w:u w:val="single"/>
        </w:rPr>
        <w:t>is</w:t>
      </w:r>
      <w:r w:rsidRPr="00873555">
        <w:rPr>
          <w:rFonts w:asciiTheme="majorHAnsi" w:hAnsiTheme="majorHAnsi"/>
          <w:sz w:val="16"/>
          <w:szCs w:val="22"/>
        </w:rPr>
        <w:t xml:space="preserve"> in, whether the agony of its demise has already started, and, if so, </w:t>
      </w:r>
      <w:r w:rsidRPr="00E41ADC">
        <w:rPr>
          <w:rFonts w:asciiTheme="majorHAnsi" w:hAnsiTheme="majorHAnsi"/>
          <w:sz w:val="22"/>
          <w:szCs w:val="22"/>
          <w:highlight w:val="cyan"/>
          <w:u w:val="single"/>
        </w:rPr>
        <w:t>how long it will last</w:t>
      </w:r>
      <w:r w:rsidRPr="00873555">
        <w:rPr>
          <w:rFonts w:asciiTheme="majorHAnsi" w:hAnsiTheme="majorHAnsi"/>
          <w:sz w:val="16"/>
          <w:szCs w:val="22"/>
        </w:rPr>
        <w:t xml:space="preserve">. To be sure, the system still has some resources, if not to revive itself, then to draw out its death, and that survival instinct could take a nasty, even bloody, form.” That last sentence suggests that the demise of Putin’s </w:t>
      </w:r>
      <w:proofErr w:type="spellStart"/>
      <w:r w:rsidRPr="00873555">
        <w:rPr>
          <w:rFonts w:asciiTheme="majorHAnsi" w:hAnsiTheme="majorHAnsi"/>
          <w:sz w:val="16"/>
          <w:szCs w:val="22"/>
        </w:rPr>
        <w:t>fascistoid</w:t>
      </w:r>
      <w:proofErr w:type="spellEnd"/>
      <w:r w:rsidRPr="00873555">
        <w:rPr>
          <w:rFonts w:asciiTheme="majorHAnsi" w:hAnsiTheme="majorHAnsi"/>
          <w:sz w:val="16"/>
          <w:szCs w:val="22"/>
        </w:rPr>
        <w:t xml:space="preserve"> regime could take on nasty forms with profoundly deleterious consequences for Russia and Russians: </w:t>
      </w:r>
      <w:r w:rsidRPr="00AA39AE">
        <w:rPr>
          <w:rStyle w:val="Emphasis"/>
          <w:highlight w:val="yellow"/>
        </w:rPr>
        <w:t>The system no longer has adequate resources to manage society through means of mass coercion and force</w:t>
      </w:r>
      <w:r w:rsidRPr="00AA39AE">
        <w:rPr>
          <w:rStyle w:val="Emphasis"/>
        </w:rPr>
        <w:t>; the resources required for that are being quickly depleted. By opting for harsher management</w:t>
      </w:r>
      <w:r w:rsidRPr="00873555">
        <w:rPr>
          <w:rFonts w:asciiTheme="majorHAnsi" w:hAnsiTheme="majorHAnsi"/>
          <w:sz w:val="16"/>
          <w:szCs w:val="22"/>
        </w:rPr>
        <w:t xml:space="preserve"> instruments, the regime will significantly truncate its own support base. </w:t>
      </w:r>
      <w:r w:rsidRPr="00AA39AE">
        <w:rPr>
          <w:rStyle w:val="Emphasis"/>
          <w:highlight w:val="yellow"/>
        </w:rPr>
        <w:t>By suppressing the relatively moderate opposition</w:t>
      </w:r>
      <w:r w:rsidRPr="00873555">
        <w:rPr>
          <w:rFonts w:asciiTheme="majorHAnsi" w:hAnsiTheme="majorHAnsi"/>
          <w:sz w:val="16"/>
          <w:szCs w:val="22"/>
        </w:rPr>
        <w:t xml:space="preserve">, which is trying to express itself openly and constitutionally, and by rejecting constitutional rights and freedoms, </w:t>
      </w:r>
      <w:r w:rsidRPr="00AA39AE">
        <w:rPr>
          <w:rStyle w:val="Emphasis"/>
          <w:highlight w:val="yellow"/>
        </w:rPr>
        <w:t>the Kremlin itself will breed a radical and destructive opposition</w:t>
      </w:r>
      <w:r w:rsidRPr="00873555">
        <w:rPr>
          <w:rFonts w:asciiTheme="majorHAnsi" w:hAnsiTheme="majorHAnsi"/>
          <w:sz w:val="16"/>
          <w:szCs w:val="22"/>
        </w:rPr>
        <w:t xml:space="preserve"> that will act clandestinely and opt for violent methods. It is the Kremlin that is shoving these differences of opinion and opposing viewpoints into a revolutionary niche</w:t>
      </w:r>
      <w:r w:rsidRPr="00AA39AE">
        <w:rPr>
          <w:rStyle w:val="Emphasis"/>
          <w:highlight w:val="yellow"/>
        </w:rPr>
        <w:t>. In its attack on pluralism, the regime</w:t>
      </w:r>
      <w:r w:rsidRPr="00873555">
        <w:rPr>
          <w:rFonts w:asciiTheme="majorHAnsi" w:hAnsiTheme="majorHAnsi"/>
          <w:sz w:val="16"/>
          <w:szCs w:val="22"/>
        </w:rPr>
        <w:t xml:space="preserve"> is not only radicalizing the conflict and accelerating the political cycle, it is also </w:t>
      </w:r>
      <w:r w:rsidRPr="00AA39AE">
        <w:rPr>
          <w:rStyle w:val="Emphasis"/>
          <w:highlight w:val="yellow"/>
        </w:rPr>
        <w:t>reduci</w:t>
      </w:r>
      <w:r w:rsidRPr="00873555">
        <w:rPr>
          <w:rFonts w:asciiTheme="majorHAnsi" w:hAnsiTheme="majorHAnsi"/>
          <w:sz w:val="16"/>
          <w:szCs w:val="22"/>
        </w:rPr>
        <w:t xml:space="preserve">ng </w:t>
      </w:r>
      <w:r w:rsidRPr="00AA39AE">
        <w:rPr>
          <w:rStyle w:val="Emphasis"/>
          <w:highlight w:val="yellow"/>
        </w:rPr>
        <w:t>the chances of reaching an agreement between the opposition</w:t>
      </w:r>
      <w:r w:rsidRPr="00873555">
        <w:rPr>
          <w:rFonts w:asciiTheme="majorHAnsi" w:hAnsiTheme="majorHAnsi"/>
          <w:sz w:val="16"/>
          <w:szCs w:val="22"/>
        </w:rPr>
        <w:t xml:space="preserve"> and a part of the ruling elite. As it tries to shift responsibility for the use of force to all of the elite, the Kremlin impairs the chances for the formation of a pragmatic wing ready for a peaceful exit from the Russian system. No less serious is the fact that the current ruling elite, feeling that is has been cornered and apparently beginning to understand the nature of the challenges, has started to consciously pursue a policy that will deepen the degradation of society, preserve its atomization, and provoke ethnic and social hatreds. This is the goal of the Kremlin’s propaganda and policy: to prevent society’s consolidation against the authorities and to provoke conflicts and tensions that make the authorities the arbitrator. If this policy is successful, Russia is doomed. In order to forestall such a dire outcome, says </w:t>
      </w:r>
      <w:proofErr w:type="spellStart"/>
      <w:r w:rsidRPr="00873555">
        <w:rPr>
          <w:rFonts w:asciiTheme="majorHAnsi" w:hAnsiTheme="majorHAnsi"/>
          <w:sz w:val="16"/>
          <w:szCs w:val="22"/>
        </w:rPr>
        <w:t>Shevtsova</w:t>
      </w:r>
      <w:proofErr w:type="spellEnd"/>
      <w:r w:rsidRPr="00873555">
        <w:rPr>
          <w:rFonts w:asciiTheme="majorHAnsi" w:hAnsiTheme="majorHAnsi"/>
          <w:sz w:val="16"/>
          <w:szCs w:val="22"/>
        </w:rPr>
        <w:t xml:space="preserve">, it is imperative for the democratic opposition to get its act together as soon as possible: The agenda for the upcoming political season contains a few objectives. One of them is consolidating the opposition and formulating an agenda that is responsive to the challenges posed by a more repressive regime. Another objective is integrating political and socioeconomic demands. Yet another is uniting all of the opposition factions </w:t>
      </w:r>
      <w:r w:rsidRPr="00AA39AE">
        <w:rPr>
          <w:rStyle w:val="Emphasis"/>
          <w:highlight w:val="yellow"/>
        </w:rPr>
        <w:t>and the moderates within the system ready for change under the banner of universal democratic demands and the peaceful transformation of the system</w:t>
      </w:r>
      <w:r w:rsidRPr="00873555">
        <w:rPr>
          <w:rFonts w:asciiTheme="majorHAnsi" w:hAnsiTheme="majorHAnsi"/>
          <w:sz w:val="16"/>
          <w:szCs w:val="22"/>
        </w:rPr>
        <w:t xml:space="preserve">. The fast-paced events of the day and the degradation of the system may call for some ad hoc changes to the agenda, but one objective remains paramount under any circumstances: the pledge by all participants in the political process to renounce personalized power and to step down from positions of power in case of electoral defeat. This has never happened in Russian history. If Russia finally manages to do it, it will have reached its “end of history” and the beginning of a new one. Note that </w:t>
      </w:r>
      <w:proofErr w:type="spellStart"/>
      <w:r w:rsidRPr="00873555">
        <w:rPr>
          <w:rFonts w:asciiTheme="majorHAnsi" w:hAnsiTheme="majorHAnsi"/>
          <w:sz w:val="16"/>
          <w:szCs w:val="22"/>
        </w:rPr>
        <w:t>Shevtsova’s</w:t>
      </w:r>
      <w:proofErr w:type="spellEnd"/>
      <w:r w:rsidRPr="00873555">
        <w:rPr>
          <w:rFonts w:asciiTheme="majorHAnsi" w:hAnsiTheme="majorHAnsi"/>
          <w:sz w:val="16"/>
          <w:szCs w:val="22"/>
        </w:rPr>
        <w:t xml:space="preserve"> analysis could be applied, word for word, to Ukraine, Belarus, Kazakhstan, and a number of other dysfunctional post-Soviet authoritarian regimes. Just as these regimes emerged from similar political and economic circumstances that may loosely be termed the “Soviet and post-Soviet legacy,” so, too, these regimes are likely to break down, collapse, or crack up for the same reasons, the primary one being their systemic unsustainability. Moreover, just as these regimes emerged pretty much at the same time, so, too, they are likely to vanish at the same time. Indeed, one can easily imagine that </w:t>
      </w:r>
      <w:r w:rsidRPr="00AA39AE">
        <w:rPr>
          <w:rStyle w:val="Emphasis"/>
          <w:highlight w:val="yellow"/>
        </w:rPr>
        <w:t>the collapse of</w:t>
      </w:r>
      <w:r w:rsidRPr="00873555">
        <w:rPr>
          <w:rFonts w:asciiTheme="majorHAnsi" w:hAnsiTheme="majorHAnsi"/>
          <w:sz w:val="16"/>
          <w:szCs w:val="22"/>
        </w:rPr>
        <w:t xml:space="preserve"> any one of them—and especially of </w:t>
      </w:r>
      <w:r w:rsidRPr="00AA39AE">
        <w:rPr>
          <w:rStyle w:val="Emphasis"/>
          <w:highlight w:val="yellow"/>
        </w:rPr>
        <w:t>Putin’s regime—will immediately have spillover effects</w:t>
      </w:r>
      <w:r w:rsidRPr="00873555">
        <w:rPr>
          <w:rFonts w:asciiTheme="majorHAnsi" w:hAnsiTheme="majorHAnsi"/>
          <w:sz w:val="16"/>
          <w:szCs w:val="22"/>
        </w:rPr>
        <w:t xml:space="preserve"> in the others, </w:t>
      </w:r>
      <w:r w:rsidRPr="00AA39AE">
        <w:rPr>
          <w:rStyle w:val="Emphasis"/>
          <w:highlight w:val="yellow"/>
        </w:rPr>
        <w:t>producing a chain reaction of regime breakdowns similar to the collapse of communism</w:t>
      </w:r>
      <w:r w:rsidRPr="00873555">
        <w:rPr>
          <w:rFonts w:asciiTheme="majorHAnsi" w:hAnsiTheme="majorHAnsi"/>
          <w:sz w:val="16"/>
          <w:szCs w:val="22"/>
        </w:rPr>
        <w:t xml:space="preserve"> that swept East Central Europe in the course of six months in 1989. </w:t>
      </w:r>
      <w:proofErr w:type="gramStart"/>
      <w:r w:rsidRPr="00873555">
        <w:rPr>
          <w:rFonts w:asciiTheme="majorHAnsi" w:hAnsiTheme="majorHAnsi"/>
          <w:sz w:val="16"/>
          <w:szCs w:val="22"/>
        </w:rPr>
        <w:t xml:space="preserve">Domino theory </w:t>
      </w:r>
      <w:proofErr w:type="spellStart"/>
      <w:r w:rsidRPr="00873555">
        <w:rPr>
          <w:rFonts w:asciiTheme="majorHAnsi" w:hAnsiTheme="majorHAnsi"/>
          <w:sz w:val="16"/>
          <w:szCs w:val="22"/>
        </w:rPr>
        <w:t>redux</w:t>
      </w:r>
      <w:proofErr w:type="spellEnd"/>
      <w:r w:rsidRPr="00873555">
        <w:rPr>
          <w:rFonts w:asciiTheme="majorHAnsi" w:hAnsiTheme="majorHAnsi"/>
          <w:sz w:val="16"/>
          <w:szCs w:val="22"/>
        </w:rPr>
        <w:t>, anyone?</w:t>
      </w:r>
      <w:proofErr w:type="gramEnd"/>
      <w:r w:rsidRPr="00873555">
        <w:rPr>
          <w:rFonts w:asciiTheme="majorHAnsi" w:hAnsiTheme="majorHAnsi"/>
          <w:sz w:val="16"/>
          <w:szCs w:val="22"/>
        </w:rPr>
        <w:t xml:space="preserve"> As </w:t>
      </w:r>
      <w:proofErr w:type="spellStart"/>
      <w:r w:rsidRPr="00873555">
        <w:rPr>
          <w:rFonts w:asciiTheme="majorHAnsi" w:hAnsiTheme="majorHAnsi"/>
          <w:sz w:val="16"/>
          <w:szCs w:val="22"/>
        </w:rPr>
        <w:t>Shevtsova</w:t>
      </w:r>
      <w:proofErr w:type="spellEnd"/>
      <w:r w:rsidRPr="00873555">
        <w:rPr>
          <w:rFonts w:asciiTheme="majorHAnsi" w:hAnsiTheme="majorHAnsi"/>
          <w:sz w:val="16"/>
          <w:szCs w:val="22"/>
        </w:rPr>
        <w:t xml:space="preserve"> warns us, </w:t>
      </w:r>
      <w:r w:rsidRPr="00AA39AE">
        <w:rPr>
          <w:rStyle w:val="Emphasis"/>
          <w:highlight w:val="yellow"/>
        </w:rPr>
        <w:t>Russia’s collapse</w:t>
      </w:r>
      <w:r w:rsidRPr="00873555">
        <w:rPr>
          <w:rFonts w:asciiTheme="majorHAnsi" w:hAnsiTheme="majorHAnsi"/>
          <w:sz w:val="16"/>
          <w:szCs w:val="22"/>
        </w:rPr>
        <w:t xml:space="preserve"> could be peaceful and lead to democratic consolidation or it </w:t>
      </w:r>
      <w:r w:rsidRPr="00873555">
        <w:rPr>
          <w:rStyle w:val="Emphasis"/>
          <w:highlight w:val="yellow"/>
        </w:rPr>
        <w:t>could be bloody and spell Russia’s doom.</w:t>
      </w:r>
      <w:r w:rsidRPr="00873555">
        <w:rPr>
          <w:rFonts w:asciiTheme="majorHAnsi" w:hAnsiTheme="majorHAnsi"/>
          <w:sz w:val="16"/>
          <w:szCs w:val="22"/>
        </w:rPr>
        <w:t xml:space="preserve"> Exactly the same outcomes face post-Yanukovych Ukraine, post-Lukashenko Belarus, and post-</w:t>
      </w:r>
      <w:proofErr w:type="spellStart"/>
      <w:r w:rsidRPr="00873555">
        <w:rPr>
          <w:rFonts w:asciiTheme="majorHAnsi" w:hAnsiTheme="majorHAnsi"/>
          <w:sz w:val="16"/>
          <w:szCs w:val="22"/>
        </w:rPr>
        <w:t>Nazarbayev</w:t>
      </w:r>
      <w:proofErr w:type="spellEnd"/>
      <w:r w:rsidRPr="00873555">
        <w:rPr>
          <w:rFonts w:asciiTheme="majorHAnsi" w:hAnsiTheme="majorHAnsi"/>
          <w:sz w:val="16"/>
          <w:szCs w:val="22"/>
        </w:rPr>
        <w:t xml:space="preserve"> Kazakhstan. It is conceivable that we’ll witness, within the next five or so years, a wave of democratic transitions in the entire post-Soviet space or a wave of bloody breakdowns. The former scenario would be wonderful, but, as </w:t>
      </w:r>
      <w:proofErr w:type="spellStart"/>
      <w:r w:rsidRPr="00873555">
        <w:rPr>
          <w:rFonts w:asciiTheme="majorHAnsi" w:hAnsiTheme="majorHAnsi"/>
          <w:sz w:val="16"/>
          <w:szCs w:val="22"/>
        </w:rPr>
        <w:t>Shevtsova</w:t>
      </w:r>
      <w:proofErr w:type="spellEnd"/>
      <w:r w:rsidRPr="00873555">
        <w:rPr>
          <w:rFonts w:asciiTheme="majorHAnsi" w:hAnsiTheme="majorHAnsi"/>
          <w:sz w:val="16"/>
          <w:szCs w:val="22"/>
        </w:rPr>
        <w:t xml:space="preserve"> says, it can happen if and only if the democrats prepare for it accordingly. T</w:t>
      </w:r>
      <w:r w:rsidRPr="00873555">
        <w:rPr>
          <w:rStyle w:val="Emphasis"/>
          <w:highlight w:val="yellow"/>
        </w:rPr>
        <w:t>he latter scenario</w:t>
      </w:r>
      <w:r w:rsidRPr="00873555">
        <w:rPr>
          <w:rFonts w:asciiTheme="majorHAnsi" w:hAnsiTheme="majorHAnsi"/>
          <w:sz w:val="16"/>
          <w:szCs w:val="22"/>
        </w:rPr>
        <w:t>—breakdown—</w:t>
      </w:r>
      <w:r w:rsidRPr="00873555">
        <w:rPr>
          <w:rStyle w:val="Emphasis"/>
          <w:highlight w:val="yellow"/>
        </w:rPr>
        <w:t>would be a disaster</w:t>
      </w:r>
      <w:r w:rsidRPr="00873555">
        <w:rPr>
          <w:rFonts w:asciiTheme="majorHAnsi" w:hAnsiTheme="majorHAnsi"/>
          <w:sz w:val="16"/>
          <w:szCs w:val="22"/>
        </w:rPr>
        <w:t xml:space="preserve"> for everyone concerned. Its consequences—</w:t>
      </w:r>
      <w:r w:rsidRPr="00873555">
        <w:rPr>
          <w:rStyle w:val="Emphasis"/>
          <w:highlight w:val="yellow"/>
        </w:rPr>
        <w:t>instability, economic collapse, refugees, bloodshed—would definitely spill over into East Central Europe</w:t>
      </w:r>
      <w:r w:rsidRPr="00873555">
        <w:rPr>
          <w:rFonts w:asciiTheme="majorHAnsi" w:hAnsiTheme="majorHAnsi"/>
          <w:sz w:val="16"/>
          <w:szCs w:val="22"/>
        </w:rPr>
        <w:t xml:space="preserve"> and, despite the iron curtain set up by the Schengen-zone countries, into the core of the European Union as well. Smart Western policymakers might consider asking themselves whether they’re doing enough to prevent that doomsday scenario from happening. The wrong way to proceed is to try to prop up doomed regimes, even if they export gas. The right way is to start working with the democratic oppositions in preparation for the day the dictators disappear. It’s too late for the regimes in Russia, Belarus, and, probably, Kazakhstan to change: they’ve been around for too long and they’re too entrenched. It may not be too late for the significantly younger and less entrenched Yanukovych regime to try to change its spots and avoid an ignominious end. All Yanukovych need do is free </w:t>
      </w:r>
      <w:proofErr w:type="spellStart"/>
      <w:r w:rsidRPr="00873555">
        <w:rPr>
          <w:rFonts w:asciiTheme="majorHAnsi" w:hAnsiTheme="majorHAnsi"/>
          <w:sz w:val="16"/>
          <w:szCs w:val="22"/>
        </w:rPr>
        <w:t>Yulia</w:t>
      </w:r>
      <w:proofErr w:type="spellEnd"/>
      <w:r w:rsidRPr="00873555">
        <w:rPr>
          <w:rFonts w:asciiTheme="majorHAnsi" w:hAnsiTheme="majorHAnsi"/>
          <w:sz w:val="16"/>
          <w:szCs w:val="22"/>
        </w:rPr>
        <w:t xml:space="preserve"> </w:t>
      </w:r>
      <w:proofErr w:type="spellStart"/>
      <w:r w:rsidRPr="00873555">
        <w:rPr>
          <w:rFonts w:asciiTheme="majorHAnsi" w:hAnsiTheme="majorHAnsi"/>
          <w:sz w:val="16"/>
          <w:szCs w:val="22"/>
        </w:rPr>
        <w:t>Tymoshenko</w:t>
      </w:r>
      <w:proofErr w:type="spellEnd"/>
      <w:r w:rsidRPr="00873555">
        <w:rPr>
          <w:rFonts w:asciiTheme="majorHAnsi" w:hAnsiTheme="majorHAnsi"/>
          <w:sz w:val="16"/>
          <w:szCs w:val="22"/>
        </w:rPr>
        <w:t xml:space="preserve"> and Yuri </w:t>
      </w:r>
      <w:proofErr w:type="spellStart"/>
      <w:r w:rsidRPr="00873555">
        <w:rPr>
          <w:rFonts w:asciiTheme="majorHAnsi" w:hAnsiTheme="majorHAnsi"/>
          <w:sz w:val="16"/>
          <w:szCs w:val="22"/>
        </w:rPr>
        <w:t>Lutsenko</w:t>
      </w:r>
      <w:proofErr w:type="spellEnd"/>
      <w:r w:rsidRPr="00873555">
        <w:rPr>
          <w:rFonts w:asciiTheme="majorHAnsi" w:hAnsiTheme="majorHAnsi"/>
          <w:sz w:val="16"/>
          <w:szCs w:val="22"/>
        </w:rPr>
        <w:t xml:space="preserve">, sell his palatial estates outside Kyiv, tell his son Sasha to go back to dentistry, fire the thuggish Minister of Education Dmitri </w:t>
      </w:r>
      <w:proofErr w:type="spellStart"/>
      <w:r w:rsidRPr="00873555">
        <w:rPr>
          <w:rFonts w:asciiTheme="majorHAnsi" w:hAnsiTheme="majorHAnsi"/>
          <w:sz w:val="16"/>
          <w:szCs w:val="22"/>
        </w:rPr>
        <w:t>Tabachnik</w:t>
      </w:r>
      <w:proofErr w:type="spellEnd"/>
      <w:r w:rsidRPr="00873555">
        <w:rPr>
          <w:rFonts w:asciiTheme="majorHAnsi" w:hAnsiTheme="majorHAnsi"/>
          <w:sz w:val="16"/>
          <w:szCs w:val="22"/>
        </w:rPr>
        <w:t xml:space="preserve">, and retire before the 2015 presidential elections. Oh, and read </w:t>
      </w:r>
      <w:proofErr w:type="spellStart"/>
      <w:r w:rsidRPr="00873555">
        <w:rPr>
          <w:rFonts w:asciiTheme="majorHAnsi" w:hAnsiTheme="majorHAnsi"/>
          <w:sz w:val="16"/>
          <w:szCs w:val="22"/>
        </w:rPr>
        <w:t>Shevtsova’s</w:t>
      </w:r>
      <w:proofErr w:type="spellEnd"/>
      <w:r w:rsidRPr="00873555">
        <w:rPr>
          <w:rFonts w:asciiTheme="majorHAnsi" w:hAnsiTheme="majorHAnsi"/>
          <w:sz w:val="16"/>
          <w:szCs w:val="22"/>
        </w:rPr>
        <w:t xml:space="preserve"> excellent report now, when he could learn a thing or two about survival—and not several years from now, when he’s in the slammer or on the lam. </w:t>
      </w:r>
    </w:p>
    <w:p w:rsidR="004B517F" w:rsidRDefault="003C31AD" w:rsidP="003C31AD">
      <w:pPr>
        <w:pStyle w:val="Heading2"/>
      </w:pPr>
      <w:r>
        <w:t xml:space="preserve">1NC Russian Terrorism </w:t>
      </w:r>
    </w:p>
    <w:p w:rsidR="004B517F" w:rsidRDefault="004B517F" w:rsidP="004B517F">
      <w:pPr>
        <w:pStyle w:val="Heading4"/>
      </w:pPr>
      <w:r>
        <w:t>The Threat of Terrorism is high</w:t>
      </w:r>
    </w:p>
    <w:p w:rsidR="004B517F" w:rsidRDefault="004B517F" w:rsidP="004B517F">
      <w:pPr>
        <w:rPr>
          <w:color w:val="252525"/>
          <w:shd w:val="clear" w:color="auto" w:fill="FFFFFF"/>
        </w:rPr>
      </w:pPr>
      <w:r w:rsidRPr="007A7883">
        <w:rPr>
          <w:b/>
        </w:rPr>
        <w:t>Cohen 12</w:t>
      </w:r>
      <w:r>
        <w:t xml:space="preserve"> (</w:t>
      </w:r>
      <w:r w:rsidRPr="007A7883">
        <w:t xml:space="preserve">Ariel Cohen </w:t>
      </w:r>
      <w:r w:rsidRPr="007A7883">
        <w:rPr>
          <w:color w:val="252525"/>
          <w:shd w:val="clear" w:color="auto" w:fill="FFFFFF"/>
        </w:rPr>
        <w:t>is a political scientist focusing on political risk, international security and energy policy, and the rule of law.</w:t>
      </w:r>
      <w:hyperlink r:id="rId87" w:anchor="cite_note-1" w:history="1">
        <w:r w:rsidRPr="007A7883">
          <w:rPr>
            <w:rStyle w:val="Hyperlink"/>
            <w:color w:val="0B0080"/>
            <w:shd w:val="clear" w:color="auto" w:fill="FFFFFF"/>
            <w:vertAlign w:val="superscript"/>
          </w:rPr>
          <w:t>[1]</w:t>
        </w:r>
      </w:hyperlink>
      <w:r w:rsidRPr="007A7883">
        <w:rPr>
          <w:rStyle w:val="apple-converted-space"/>
          <w:color w:val="252525"/>
          <w:shd w:val="clear" w:color="auto" w:fill="FFFFFF"/>
        </w:rPr>
        <w:t> </w:t>
      </w:r>
      <w:r w:rsidRPr="007A7883">
        <w:rPr>
          <w:color w:val="252525"/>
          <w:shd w:val="clear" w:color="auto" w:fill="FFFFFF"/>
        </w:rPr>
        <w:t>Cohen currently serves as the Director of The Center for Energy, Natural Resources and Geopolitics (CENRG) at the Institute for Analysis of Global Security (IAGS</w:t>
      </w:r>
      <w:r>
        <w:rPr>
          <w:color w:val="252525"/>
          <w:shd w:val="clear" w:color="auto" w:fill="FFFFFF"/>
        </w:rPr>
        <w:t>.) “A Threat to the West: The Rise of Islamist Insurgency in the Northern Caucasus and Russia’s Inadequate Response”</w:t>
      </w:r>
      <w:r w:rsidRPr="007A7883">
        <w:t xml:space="preserve"> </w:t>
      </w:r>
      <w:r w:rsidRPr="007A7883">
        <w:rPr>
          <w:color w:val="252525"/>
          <w:shd w:val="clear" w:color="auto" w:fill="FFFFFF"/>
        </w:rPr>
        <w:t>http://www.heritage.org/research/reports/2012/03/a-threat-to-the-west-the-rise-of-islamist-insurgency-in-the-northern-caucasus</w:t>
      </w:r>
      <w:r>
        <w:rPr>
          <w:color w:val="252525"/>
          <w:shd w:val="clear" w:color="auto" w:fill="FFFFFF"/>
        </w:rPr>
        <w:t>)</w:t>
      </w:r>
    </w:p>
    <w:p w:rsidR="004B517F" w:rsidRDefault="004B517F" w:rsidP="004B517F">
      <w:pPr>
        <w:rPr>
          <w:color w:val="252525"/>
          <w:shd w:val="clear" w:color="auto" w:fill="FFFFFF"/>
        </w:rPr>
      </w:pPr>
    </w:p>
    <w:p w:rsidR="004B517F" w:rsidRDefault="004B517F" w:rsidP="004B517F">
      <w:r w:rsidRPr="0099338A">
        <w:rPr>
          <w:rStyle w:val="StyleUnderline"/>
          <w:highlight w:val="yellow"/>
        </w:rPr>
        <w:t>Russia’s Northern Caucasus</w:t>
      </w:r>
      <w:r w:rsidRPr="0099338A">
        <w:rPr>
          <w:rStyle w:val="StyleUnderline"/>
        </w:rPr>
        <w:t xml:space="preserve"> </w:t>
      </w:r>
      <w:r w:rsidRPr="0099338A">
        <w:rPr>
          <w:rStyle w:val="StyleUnderline"/>
          <w:highlight w:val="yellow"/>
        </w:rPr>
        <w:t>is</w:t>
      </w:r>
      <w:r w:rsidRPr="0099338A">
        <w:t xml:space="preserve"> </w:t>
      </w:r>
      <w:r w:rsidRPr="0099338A">
        <w:rPr>
          <w:rStyle w:val="StyleUnderline"/>
          <w:highlight w:val="yellow"/>
        </w:rPr>
        <w:t>turning into</w:t>
      </w:r>
      <w:r w:rsidRPr="0099338A">
        <w:t xml:space="preserve"> one of the most volatile, lawless regions in the world and </w:t>
      </w:r>
      <w:r w:rsidRPr="0099338A">
        <w:rPr>
          <w:rStyle w:val="StyleUnderline"/>
          <w:highlight w:val="yellow"/>
        </w:rPr>
        <w:t xml:space="preserve">a hotbed for international terrorist activity in spite of decades of Russian military operations and repeated assurances from the Russian </w:t>
      </w:r>
      <w:hyperlink r:id="rId88" w:anchor="28601148" w:tooltip="Click to Continue &gt; by WordShark" w:history="1">
        <w:r w:rsidRPr="0099338A">
          <w:rPr>
            <w:rStyle w:val="StyleUnderline"/>
            <w:highlight w:val="yellow"/>
          </w:rPr>
          <w:t>GOV</w:t>
        </w:r>
        <w:r w:rsidRPr="0099338A">
          <w:rPr>
            <w:rStyle w:val="StyleUnderline"/>
          </w:rPr>
          <w:t>ERNMENT</w:t>
        </w:r>
      </w:hyperlink>
      <w:r w:rsidRPr="0099338A">
        <w:t xml:space="preserve"> that peace has been achieved. As Russia continues to lose control of the region</w:t>
      </w:r>
      <w:r w:rsidRPr="0099338A">
        <w:rPr>
          <w:rStyle w:val="StyleUnderline"/>
          <w:highlight w:val="yellow"/>
        </w:rPr>
        <w:t>, it is becoming a significant base for Islamist terrorist organizations</w:t>
      </w:r>
      <w:r w:rsidRPr="0099338A">
        <w:t xml:space="preserve"> and organized crime and </w:t>
      </w:r>
      <w:r w:rsidRPr="0099338A">
        <w:rPr>
          <w:rStyle w:val="StyleUnderline"/>
          <w:highlight w:val="yellow"/>
        </w:rPr>
        <w:t>may ignite an even greater terrorist campaign inside Russia and beyond</w:t>
      </w:r>
      <w:r w:rsidRPr="0099338A">
        <w:t xml:space="preserve">. </w:t>
      </w:r>
      <w:r w:rsidRPr="0099338A">
        <w:rPr>
          <w:rStyle w:val="StyleUnderline"/>
          <w:highlight w:val="yellow"/>
        </w:rPr>
        <w:t>Islamist terrorists</w:t>
      </w:r>
      <w:r w:rsidRPr="0099338A">
        <w:t xml:space="preserve"> from the self-proclaimed Caucasus </w:t>
      </w:r>
      <w:r w:rsidRPr="0099338A">
        <w:rPr>
          <w:rStyle w:val="StyleUnderline"/>
          <w:highlight w:val="yellow"/>
        </w:rPr>
        <w:t xml:space="preserve">Emirate have already attacked energy infrastructure, trains, planes, theaters, </w:t>
      </w:r>
      <w:proofErr w:type="spellStart"/>
      <w:r w:rsidRPr="0099338A">
        <w:rPr>
          <w:rStyle w:val="StyleUnderline"/>
          <w:highlight w:val="yellow"/>
        </w:rPr>
        <w:t>and</w:t>
      </w:r>
      <w:hyperlink r:id="rId89" w:anchor="84362629" w:tooltip="Click to Continue &gt; by WordShark" w:history="1">
        <w:r w:rsidRPr="0099338A">
          <w:rPr>
            <w:rStyle w:val="StyleUnderline"/>
            <w:highlight w:val="yellow"/>
          </w:rPr>
          <w:t>HOSPITALS</w:t>
        </w:r>
        <w:proofErr w:type="spellEnd"/>
      </w:hyperlink>
      <w:r w:rsidRPr="0099338A">
        <w:t xml:space="preserve">. They are increasingly involved in terrorist activities in Western Europe and Central Asia, including Afghanistan. North Caucasus Islamist insurgency is part of the global radical Islamist movement, which is deeply and implacably inimical to the West and the United States. </w:t>
      </w:r>
      <w:r w:rsidRPr="0099338A">
        <w:rPr>
          <w:rStyle w:val="StyleUnderline"/>
          <w:highlight w:val="yellow"/>
        </w:rPr>
        <w:t xml:space="preserve">Russian counterinsurgency programs have partially </w:t>
      </w:r>
      <w:proofErr w:type="gramStart"/>
      <w:r w:rsidRPr="0099338A">
        <w:rPr>
          <w:rStyle w:val="StyleUnderline"/>
          <w:highlight w:val="yellow"/>
        </w:rPr>
        <w:t>failed,</w:t>
      </w:r>
      <w:proofErr w:type="gramEnd"/>
      <w:r w:rsidRPr="0099338A">
        <w:rPr>
          <w:rStyle w:val="StyleUnderline"/>
          <w:highlight w:val="yellow"/>
        </w:rPr>
        <w:t xml:space="preserve"> marred by excessive use of force and </w:t>
      </w:r>
      <w:proofErr w:type="spellStart"/>
      <w:r w:rsidRPr="0099338A">
        <w:rPr>
          <w:rStyle w:val="StyleUnderline"/>
          <w:highlight w:val="yellow"/>
        </w:rPr>
        <w:t>repeated</w:t>
      </w:r>
      <w:hyperlink r:id="rId90" w:anchor="55492682" w:tooltip="Click to Continue &gt; by WordShark" w:history="1">
        <w:r w:rsidRPr="0099338A">
          <w:rPr>
            <w:rStyle w:val="StyleUnderline"/>
            <w:highlight w:val="yellow"/>
          </w:rPr>
          <w:t>HUMAN</w:t>
        </w:r>
        <w:proofErr w:type="spellEnd"/>
        <w:r w:rsidRPr="0099338A">
          <w:rPr>
            <w:rStyle w:val="StyleUnderline"/>
            <w:highlight w:val="yellow"/>
          </w:rPr>
          <w:t xml:space="preserve"> RIGHTS VIOLATIONS</w:t>
        </w:r>
      </w:hyperlink>
      <w:r w:rsidRPr="0099338A">
        <w:rPr>
          <w:rStyle w:val="StyleUnderline"/>
          <w:highlight w:val="yellow"/>
        </w:rPr>
        <w:t>.</w:t>
      </w:r>
      <w:r w:rsidRPr="0099338A">
        <w:t xml:space="preserve"> The Russian civilian and military leadership tends to overemphasize counterterrorist operations, while largely ignoring the broader counterinsurgency perspective.</w:t>
      </w:r>
      <w:bookmarkStart w:id="2" w:name="_ftnref1"/>
      <w:r w:rsidRPr="0099338A">
        <w:fldChar w:fldCharType="begin"/>
      </w:r>
      <w:r w:rsidRPr="0099338A">
        <w:instrText xml:space="preserve"> HYPERLINK "http://www.heritage.org/research/reports/2012/03/a-threat-to-the-west-the-rise-of-islamist-insurgency-in-the-northern-caucasus" \l "_ftn1" </w:instrText>
      </w:r>
      <w:r w:rsidRPr="0099338A">
        <w:fldChar w:fldCharType="separate"/>
      </w:r>
      <w:r w:rsidRPr="0099338A">
        <w:rPr>
          <w:rStyle w:val="Hyperlink"/>
        </w:rPr>
        <w:t>[1]</w:t>
      </w:r>
      <w:r w:rsidRPr="0099338A">
        <w:fldChar w:fldCharType="end"/>
      </w:r>
      <w:bookmarkEnd w:id="2"/>
      <w:r w:rsidRPr="0099338A">
        <w:t xml:space="preserve"> To alleviate the hostilities, the Russian government has implemented many economic and developmental programs and provided billions of dollars in aid to the North Caucasus in the past few years. Russian officials have invested to curb the appeal of radical Islam among the youth, but the area’s overall economic and social prospects remain grim due to the ongoing</w:t>
      </w:r>
      <w:r>
        <w:t xml:space="preserve"> </w:t>
      </w:r>
      <w:hyperlink r:id="rId91" w:anchor="37445105" w:tooltip="Click to Continue &gt; by WordShark" w:history="1">
        <w:r w:rsidRPr="0099338A">
          <w:rPr>
            <w:rStyle w:val="Hyperlink"/>
          </w:rPr>
          <w:t>SECURITY</w:t>
        </w:r>
      </w:hyperlink>
      <w:r w:rsidRPr="0099338A">
        <w:t xml:space="preserve"> crisis caused by heavy-handed security policy and the pervasive corruption and mismanagement of the Russian government. Thus, Russia’s entire counterinsurgency strategy is in question. Its primary goal is “to make the local population less afraid of the law enforcement than the insurgents,</w:t>
      </w:r>
      <w:proofErr w:type="gramStart"/>
      <w:r w:rsidRPr="0099338A">
        <w:t>”</w:t>
      </w:r>
      <w:bookmarkStart w:id="3" w:name="_ftnref2"/>
      <w:proofErr w:type="gramEnd"/>
      <w:r w:rsidRPr="0099338A">
        <w:fldChar w:fldCharType="begin"/>
      </w:r>
      <w:r w:rsidRPr="0099338A">
        <w:instrText xml:space="preserve"> HYPERLINK "http://www.heritage.org/research/reports/2012/03/a-threat-to-the-west-the-rise-of-islamist-insurgency-in-the-northern-caucasus" \l "_ftn2" </w:instrText>
      </w:r>
      <w:r w:rsidRPr="0099338A">
        <w:fldChar w:fldCharType="separate"/>
      </w:r>
      <w:r w:rsidRPr="0099338A">
        <w:rPr>
          <w:rStyle w:val="Hyperlink"/>
        </w:rPr>
        <w:t>[2]</w:t>
      </w:r>
      <w:r w:rsidRPr="0099338A">
        <w:fldChar w:fldCharType="end"/>
      </w:r>
      <w:bookmarkEnd w:id="3"/>
      <w:r w:rsidRPr="0099338A">
        <w:t xml:space="preserve"> but the overly violent Russian approach has often produced the polar opposite. Since the dissolution of the Soviet Union in 1991, the North Caucasus has experienced two major wars and numerous skirmishes</w:t>
      </w:r>
      <w:r w:rsidRPr="0099338A">
        <w:rPr>
          <w:rStyle w:val="StyleUnderline"/>
          <w:highlight w:val="yellow"/>
        </w:rPr>
        <w:t>, resulting in hundreds of thousands of casualties</w:t>
      </w:r>
      <w:r w:rsidRPr="0099338A">
        <w:t xml:space="preserve"> and internally displaced persons, while the fear of terrorism has spread throughout Russia. Spreading </w:t>
      </w:r>
      <w:proofErr w:type="spellStart"/>
      <w:r w:rsidRPr="0099338A">
        <w:t>ungovernability</w:t>
      </w:r>
      <w:proofErr w:type="spellEnd"/>
      <w:r w:rsidRPr="0099338A">
        <w:t xml:space="preserve"> in the Northern Caucasus facilitates the emergence of Islamist</w:t>
      </w:r>
      <w:r>
        <w:t xml:space="preserve"> </w:t>
      </w:r>
      <w:hyperlink r:id="rId92" w:anchor="64737721" w:tooltip="Click to Continue &gt; by WordShark" w:history="1">
        <w:r w:rsidRPr="0099338A">
          <w:rPr>
            <w:rStyle w:val="Hyperlink"/>
          </w:rPr>
          <w:t>SAFE</w:t>
        </w:r>
      </w:hyperlink>
      <w:r w:rsidRPr="0099338A">
        <w:t xml:space="preserve"> havens, complete with terrorist training facilities, religious indoctrination centers, and hubs of organized crime. This should be a cause for concern for the United States. </w:t>
      </w:r>
    </w:p>
    <w:p w:rsidR="004B517F" w:rsidRDefault="004B517F" w:rsidP="004B517F"/>
    <w:p w:rsidR="004B517F" w:rsidRPr="000C6956" w:rsidRDefault="004B517F" w:rsidP="003C31AD">
      <w:pPr>
        <w:pStyle w:val="Heading4"/>
      </w:pPr>
      <w:r>
        <w:t>Internet Prompts up Terrorist Attacks against Russia</w:t>
      </w:r>
    </w:p>
    <w:p w:rsidR="004B517F" w:rsidRPr="00A673C6" w:rsidRDefault="004B517F" w:rsidP="004B517F">
      <w:r w:rsidRPr="008453EA">
        <w:rPr>
          <w:b/>
        </w:rPr>
        <w:t>Cross 13</w:t>
      </w:r>
      <w:r w:rsidRPr="00A673C6">
        <w:t xml:space="preserve"> (Dr. Sharyl Cross was appointed Director of the </w:t>
      </w:r>
      <w:proofErr w:type="spellStart"/>
      <w:r w:rsidRPr="00A673C6">
        <w:t>Kozmetsky</w:t>
      </w:r>
      <w:proofErr w:type="spellEnd"/>
      <w:r w:rsidRPr="00A673C6">
        <w:t xml:space="preserve"> Center at St. Edward’s University beginning in September 2013. From 2005-2013, Dr. Cross was Professor in </w:t>
      </w:r>
      <w:proofErr w:type="spellStart"/>
      <w:r w:rsidRPr="00A673C6">
        <w:t>the</w:t>
      </w:r>
      <w:hyperlink r:id="rId93" w:anchor="62311592" w:tooltip="Click to Continue &gt; by WordShark" w:history="1">
        <w:r w:rsidRPr="00A673C6">
          <w:rPr>
            <w:rStyle w:val="Hyperlink"/>
          </w:rPr>
          <w:t>COLLEGE</w:t>
        </w:r>
        <w:proofErr w:type="spellEnd"/>
        <w:r w:rsidRPr="00A673C6">
          <w:rPr>
            <w:rStyle w:val="Hyperlink"/>
            <w:noProof/>
          </w:rPr>
          <w:drawing>
            <wp:inline distT="0" distB="0" distL="0" distR="0" wp14:anchorId="117BF927" wp14:editId="5C120091">
              <wp:extent cx="95250" cy="95250"/>
              <wp:effectExtent l="0" t="0" r="0" b="0"/>
              <wp:docPr id="3" name="Picture 3" descr="http://cdncache-a.akamaihd.net/items/it/img/arrow-10x10.png">
                <a:hlinkClick xmlns:a="http://schemas.openxmlformats.org/drawingml/2006/main" r:id="rId94"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dncache-a.akamaihd.net/items/it/img/arrow-10x10.png">
                        <a:hlinkClick r:id="rId94"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A673C6">
        <w:t xml:space="preserve"> of International &amp;</w:t>
      </w:r>
      <w:hyperlink r:id="rId96" w:anchor="72472622" w:tooltip="Click to Continue &gt; by WordShark" w:history="1">
        <w:r w:rsidRPr="00A673C6">
          <w:rPr>
            <w:rStyle w:val="Hyperlink"/>
          </w:rPr>
          <w:t>SECURITY</w:t>
        </w:r>
        <w:r w:rsidRPr="00A673C6">
          <w:rPr>
            <w:rStyle w:val="Hyperlink"/>
            <w:noProof/>
          </w:rPr>
          <w:drawing>
            <wp:inline distT="0" distB="0" distL="0" distR="0" wp14:anchorId="39ACABBE" wp14:editId="30457589">
              <wp:extent cx="95250" cy="95250"/>
              <wp:effectExtent l="0" t="0" r="0" b="0"/>
              <wp:docPr id="4" name="Picture 4" descr="http://cdncache-a.akamaihd.net/items/it/img/arrow-10x10.png">
                <a:hlinkClick xmlns:a="http://schemas.openxmlformats.org/drawingml/2006/main" r:id="rId97"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dncache-a.akamaihd.net/items/it/img/arrow-10x10.png">
                        <a:hlinkClick r:id="rId97"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A673C6">
        <w:t xml:space="preserve"> Studies at the George C. Marshall European Center for Security Studies in Garmisch-Partenkirchen Germany. Prior to the Marshall Center, Dr. Cross was at the United States Air Force Academy where she had been appointed Distinguished Professor of Political Science. Dr. Cross earned a Ph.D. in Political Science from the University of California, Los Angeles, and was resident fellowship scholar and consultant at the RAND Corporation completing programs in Russian area and policy </w:t>
      </w:r>
      <w:proofErr w:type="spellStart"/>
      <w:r w:rsidRPr="00A673C6">
        <w:t>studies.</w:t>
      </w:r>
      <w:r>
        <w:t>“RUSSIA</w:t>
      </w:r>
      <w:proofErr w:type="spellEnd"/>
      <w:r>
        <w:t xml:space="preserve"> AND COUNTERING VIOLENT EXTREMISM IN THE INTERNET AND SOCIAL MEDIA: EXPLORING PROSPECTS FOR U.S.-RUSSIA COOPERATION BEYOND THE “RE-SET”</w:t>
      </w:r>
    </w:p>
    <w:p w:rsidR="004B517F" w:rsidRPr="000B0C0D" w:rsidRDefault="004B517F" w:rsidP="004B517F"/>
    <w:p w:rsidR="004B517F" w:rsidRPr="000B0C0D" w:rsidRDefault="004B517F" w:rsidP="004B517F">
      <w:pPr>
        <w:rPr>
          <w:sz w:val="16"/>
        </w:rPr>
      </w:pPr>
      <w:r w:rsidRPr="000B0C0D">
        <w:rPr>
          <w:sz w:val="16"/>
        </w:rPr>
        <w:t xml:space="preserve">Russia’s central priority with the terrorist challenge has tended to concentrate on the threat emanating from Chechnya and the surrounding regions of the North Caucasus. </w:t>
      </w:r>
      <w:r w:rsidRPr="00DD7401">
        <w:rPr>
          <w:rStyle w:val="StyleUnderline"/>
          <w:highlight w:val="yellow"/>
        </w:rPr>
        <w:t>Violence emanating from</w:t>
      </w:r>
      <w:r w:rsidRPr="00DD7401">
        <w:rPr>
          <w:rStyle w:val="StyleUnderline"/>
        </w:rPr>
        <w:t xml:space="preserve"> </w:t>
      </w:r>
      <w:r w:rsidRPr="000B0C0D">
        <w:rPr>
          <w:sz w:val="16"/>
        </w:rPr>
        <w:t xml:space="preserve">the Makhachkala region </w:t>
      </w:r>
      <w:r w:rsidRPr="00DD7401">
        <w:rPr>
          <w:rStyle w:val="StyleUnderline"/>
          <w:highlight w:val="yellow"/>
        </w:rPr>
        <w:t>within Dagestan territory</w:t>
      </w:r>
      <w:r w:rsidRPr="000B0C0D">
        <w:rPr>
          <w:sz w:val="16"/>
        </w:rPr>
        <w:t xml:space="preserve"> </w:t>
      </w:r>
      <w:r w:rsidRPr="00DD7401">
        <w:rPr>
          <w:rStyle w:val="StyleUnderline"/>
          <w:highlight w:val="yellow"/>
        </w:rPr>
        <w:t>has been a priority concern in Russia’s counter terrorist efforts.</w:t>
      </w:r>
      <w:r w:rsidRPr="000B0C0D">
        <w:rPr>
          <w:sz w:val="16"/>
        </w:rPr>
        <w:t xml:space="preserve"> While there has been no single assault in </w:t>
      </w:r>
      <w:r w:rsidRPr="00DD7401">
        <w:rPr>
          <w:rStyle w:val="StyleUnderline"/>
          <w:highlight w:val="yellow"/>
        </w:rPr>
        <w:t>Russia</w:t>
      </w:r>
      <w:r w:rsidRPr="000B0C0D">
        <w:rPr>
          <w:sz w:val="16"/>
        </w:rPr>
        <w:t xml:space="preserve"> resulting in the loss of thousands of lives, such as the September eleven attacks in the United States, the nation </w:t>
      </w:r>
      <w:r w:rsidRPr="00DD7401">
        <w:rPr>
          <w:rStyle w:val="StyleUnderline"/>
          <w:highlight w:val="yellow"/>
        </w:rPr>
        <w:t>has suffered a series of terrorist incidents</w:t>
      </w:r>
      <w:r w:rsidRPr="000B0C0D">
        <w:rPr>
          <w:sz w:val="16"/>
        </w:rPr>
        <w:t xml:space="preserve"> over the past several years. Bombings of apartment buildings, theaters, subways, airlines, </w:t>
      </w:r>
      <w:proofErr w:type="gramStart"/>
      <w:r w:rsidRPr="000B0C0D">
        <w:rPr>
          <w:sz w:val="16"/>
        </w:rPr>
        <w:t>the</w:t>
      </w:r>
      <w:proofErr w:type="gramEnd"/>
      <w:r w:rsidRPr="000B0C0D">
        <w:rPr>
          <w:sz w:val="16"/>
        </w:rPr>
        <w:t xml:space="preserve"> school hostage incident in </w:t>
      </w:r>
      <w:proofErr w:type="spellStart"/>
      <w:r w:rsidRPr="000B0C0D">
        <w:rPr>
          <w:sz w:val="16"/>
        </w:rPr>
        <w:t>Beslan</w:t>
      </w:r>
      <w:proofErr w:type="spellEnd"/>
      <w:r w:rsidRPr="000B0C0D">
        <w:rPr>
          <w:sz w:val="16"/>
        </w:rPr>
        <w:t xml:space="preserve"> in 2004, and the more </w:t>
      </w:r>
      <w:r w:rsidRPr="00DD7401">
        <w:rPr>
          <w:rStyle w:val="StyleUnderline"/>
          <w:highlight w:val="yellow"/>
        </w:rPr>
        <w:t>recent attack</w:t>
      </w:r>
      <w:r w:rsidRPr="000B0C0D">
        <w:rPr>
          <w:sz w:val="16"/>
        </w:rPr>
        <w:t xml:space="preserve"> at the Domodedovo airport in January 2011 perhaps captured the most international attention and </w:t>
      </w:r>
      <w:r w:rsidRPr="00DD7401">
        <w:rPr>
          <w:rStyle w:val="StyleUnderline"/>
          <w:highlight w:val="yellow"/>
        </w:rPr>
        <w:t>demonstrated Russia’s vulnerability to the terrorist threat</w:t>
      </w:r>
      <w:r w:rsidRPr="000B0C0D">
        <w:rPr>
          <w:sz w:val="16"/>
        </w:rPr>
        <w:t xml:space="preserve">. The violent extremist threat in Russia spans the gamut from Islamist extremists to militant ultranationalists. There are no official statistics on the number of Muslims in Russia. Figures range of three million to thirty million, with most sources estimating between eighteen and twenty million geographically concentrated in the large cities of the Volga-Ural and North Caucasus regions. Demographic trends indicating declining birth rates among Orthodox ethnic Russians compared with the relative growth among Russia’s Muslim population suggests the potential for shifting political and social influence in the future. While the bulk of Muslims in Russia, primarily of the Sunni, </w:t>
      </w:r>
      <w:proofErr w:type="spellStart"/>
      <w:r w:rsidRPr="000B0C0D">
        <w:rPr>
          <w:sz w:val="16"/>
        </w:rPr>
        <w:t>Hanafist</w:t>
      </w:r>
      <w:proofErr w:type="spellEnd"/>
      <w:r w:rsidRPr="000B0C0D">
        <w:rPr>
          <w:sz w:val="16"/>
        </w:rPr>
        <w:t xml:space="preserve">, and Sufi traditions, simply seek to practice their faith in peace, adherents of the anti-Sufi New Islamic Movement and radical </w:t>
      </w:r>
      <w:proofErr w:type="spellStart"/>
      <w:r w:rsidRPr="000B0C0D">
        <w:rPr>
          <w:sz w:val="16"/>
        </w:rPr>
        <w:t>Shahidists</w:t>
      </w:r>
      <w:proofErr w:type="spellEnd"/>
      <w:r w:rsidRPr="000B0C0D">
        <w:rPr>
          <w:sz w:val="16"/>
        </w:rPr>
        <w:t xml:space="preserve"> and Salafists share the objective of imposing a fundamentalist Islamic state under sharia law. Sharia courts operate today on Russia’s territory in Dagestan, Ingushetia, and Chechnya. While some observers consider the influence of Wahhabism and Salafism a more recent phenomenon in the North Caucasus, the writings of </w:t>
      </w:r>
      <w:proofErr w:type="spellStart"/>
      <w:r w:rsidRPr="000B0C0D">
        <w:rPr>
          <w:sz w:val="16"/>
        </w:rPr>
        <w:t>Dagestini</w:t>
      </w:r>
      <w:proofErr w:type="spellEnd"/>
      <w:r w:rsidRPr="000B0C0D">
        <w:rPr>
          <w:sz w:val="16"/>
        </w:rPr>
        <w:t xml:space="preserve"> scholar </w:t>
      </w:r>
      <w:proofErr w:type="spellStart"/>
      <w:r w:rsidRPr="000B0C0D">
        <w:rPr>
          <w:sz w:val="16"/>
        </w:rPr>
        <w:t>Yaseen</w:t>
      </w:r>
      <w:proofErr w:type="spellEnd"/>
      <w:r w:rsidRPr="000B0C0D">
        <w:rPr>
          <w:sz w:val="16"/>
        </w:rPr>
        <w:t xml:space="preserve"> (</w:t>
      </w:r>
      <w:proofErr w:type="spellStart"/>
      <w:r w:rsidRPr="000B0C0D">
        <w:rPr>
          <w:sz w:val="16"/>
        </w:rPr>
        <w:t>Makhach</w:t>
      </w:r>
      <w:proofErr w:type="spellEnd"/>
      <w:r w:rsidRPr="000B0C0D">
        <w:rPr>
          <w:sz w:val="16"/>
        </w:rPr>
        <w:t xml:space="preserve">) </w:t>
      </w:r>
      <w:proofErr w:type="spellStart"/>
      <w:r w:rsidRPr="000B0C0D">
        <w:rPr>
          <w:sz w:val="16"/>
        </w:rPr>
        <w:t>Rasulov</w:t>
      </w:r>
      <w:proofErr w:type="spellEnd"/>
      <w:r w:rsidRPr="000B0C0D">
        <w:rPr>
          <w:sz w:val="16"/>
        </w:rPr>
        <w:t xml:space="preserve"> and leader of the Sharia </w:t>
      </w:r>
      <w:proofErr w:type="spellStart"/>
      <w:r w:rsidRPr="000B0C0D">
        <w:rPr>
          <w:sz w:val="16"/>
        </w:rPr>
        <w:t>Jamaat</w:t>
      </w:r>
      <w:proofErr w:type="spellEnd"/>
      <w:r w:rsidRPr="000B0C0D">
        <w:rPr>
          <w:sz w:val="16"/>
        </w:rPr>
        <w:t xml:space="preserve"> group who was killed in 2006 traces the origins of to the anti-Russian resistance movements of the 18th century.30 </w:t>
      </w:r>
      <w:r w:rsidRPr="00DD7401">
        <w:rPr>
          <w:rStyle w:val="StyleUnderline"/>
          <w:highlight w:val="yellow"/>
        </w:rPr>
        <w:t>Socio-economic problems, unemployment, lack of opportunity, and corruption provide a fertile ground for recruiting</w:t>
      </w:r>
      <w:r w:rsidRPr="000B0C0D">
        <w:rPr>
          <w:sz w:val="16"/>
        </w:rPr>
        <w:t xml:space="preserve"> followers in the region. Concerns with maintaining the territorial integrity of the Russian Federation have generated speculation about a potential contagion effect 30 Andrei Smirnov, of the Arab revolutions that might inspire young people who have become disenchanted with traditional Islam in the North Caucasus, </w:t>
      </w:r>
      <w:proofErr w:type="spellStart"/>
      <w:r w:rsidRPr="000B0C0D">
        <w:rPr>
          <w:sz w:val="16"/>
        </w:rPr>
        <w:t>Tatarstan</w:t>
      </w:r>
      <w:proofErr w:type="spellEnd"/>
      <w:r w:rsidRPr="000B0C0D">
        <w:rPr>
          <w:sz w:val="16"/>
        </w:rPr>
        <w:t xml:space="preserve">, and Bashkortostan. Russia includes the Muslim Brotherhood among </w:t>
      </w:r>
      <w:r w:rsidRPr="00DD7401">
        <w:rPr>
          <w:rStyle w:val="StyleUnderline"/>
          <w:highlight w:val="yellow"/>
        </w:rPr>
        <w:t>terrorist</w:t>
      </w:r>
      <w:r w:rsidRPr="00DD7401">
        <w:rPr>
          <w:rStyle w:val="StyleUnderline"/>
        </w:rPr>
        <w:t xml:space="preserve"> </w:t>
      </w:r>
      <w:r w:rsidRPr="000B0C0D">
        <w:rPr>
          <w:sz w:val="16"/>
        </w:rPr>
        <w:t xml:space="preserve">organizations, and a number of Islamist or Salafist publications have been banned in the country. Prosecutors in </w:t>
      </w:r>
      <w:proofErr w:type="spellStart"/>
      <w:r w:rsidRPr="000B0C0D">
        <w:rPr>
          <w:sz w:val="16"/>
        </w:rPr>
        <w:t>Birsk</w:t>
      </w:r>
      <w:proofErr w:type="spellEnd"/>
      <w:r w:rsidRPr="000B0C0D">
        <w:rPr>
          <w:sz w:val="16"/>
        </w:rPr>
        <w:t xml:space="preserve"> in Russia’s Republic of Bashkortostan shut down a website during Summer 2012 for publishing a news portal entitled “Wake Up Tatar!” which was described as containing extremist ethnic and religious content.31 Islamist groups that do not purport the use of violence such as </w:t>
      </w:r>
      <w:proofErr w:type="spellStart"/>
      <w:r w:rsidRPr="000B0C0D">
        <w:rPr>
          <w:sz w:val="16"/>
        </w:rPr>
        <w:t>Hizb-ut-Tahrir</w:t>
      </w:r>
      <w:proofErr w:type="spellEnd"/>
      <w:r w:rsidRPr="000B0C0D">
        <w:rPr>
          <w:sz w:val="16"/>
        </w:rPr>
        <w:t xml:space="preserve"> have also been targeted and banned.32 At the same time, the Russian government maintains constructive relations with the mainstream Islamic community in the country and abroad. Russian officials have engaged the Islamic community to combat extremism. Over the past several years, the office of the Russian President has held conferences involving the participation of foreign policy officials with Islamic religious clerics and leaders of other faiths in combating terrorism and extremism.33 Russia holds observer status in the Organization of Islamic Cooperation (OIC), and does not include Hamas and Hezbollah as terrorist organizations as does the United States and other Western countries. At times, the Russian foreign policy community has suggested that Moscow could serve as a “bridge” between the Islamic and Western </w:t>
      </w:r>
      <w:proofErr w:type="spellStart"/>
      <w:r w:rsidRPr="000B0C0D">
        <w:rPr>
          <w:sz w:val="16"/>
        </w:rPr>
        <w:t>worlds</w:t>
      </w:r>
      <w:proofErr w:type="spellEnd"/>
      <w:r w:rsidRPr="000B0C0D">
        <w:rPr>
          <w:sz w:val="16"/>
        </w:rPr>
        <w:t xml:space="preserve"> emphasizing the importance of avoiding any “clash of civilizations” or religions in addressing the contemporary global terrorist challenge. 34 Extreme nationalist groups have become more widespread in Russia over the past two decades and are a source of greater concern.35 Riots in </w:t>
      </w:r>
      <w:proofErr w:type="spellStart"/>
      <w:r w:rsidRPr="000B0C0D">
        <w:rPr>
          <w:sz w:val="16"/>
        </w:rPr>
        <w:t>Manezhnaya</w:t>
      </w:r>
      <w:proofErr w:type="spellEnd"/>
      <w:r w:rsidRPr="000B0C0D">
        <w:rPr>
          <w:sz w:val="16"/>
        </w:rPr>
        <w:t xml:space="preserve"> square in December 2010 highlighted the problem when some 5,000 sports fans and nationalists groups went to the street in response to the death of a Spartak Moscow supporter who was killed in ethnic clashes with migrants of the North Caucasus. Vladimir Putin offered the observation that extremists used soccer fans as “cannon fodder” urging the necessity for “cracking down on all extremist organizations.”36 Putin noted: “…A person from the Caucasus should not be afraid to go out in the streets of Moscow, and our ethnic Slavic citizens should not be afraid to live in the North Caucasus republics...”37 In responding to the riots, Deputy Prosecutor General Alexander </w:t>
      </w:r>
      <w:proofErr w:type="spellStart"/>
      <w:r w:rsidRPr="000B0C0D">
        <w:rPr>
          <w:sz w:val="16"/>
        </w:rPr>
        <w:t>Buksman</w:t>
      </w:r>
      <w:proofErr w:type="spellEnd"/>
      <w:r w:rsidRPr="000B0C0D">
        <w:rPr>
          <w:sz w:val="16"/>
        </w:rPr>
        <w:t xml:space="preserve"> emphasized that  Fascism has also grown in recent years in terms of those affiliated with groups such as “Blood and Honor” (the Russian branch of the international </w:t>
      </w:r>
      <w:proofErr w:type="spellStart"/>
      <w:r w:rsidRPr="000B0C0D">
        <w:rPr>
          <w:sz w:val="16"/>
        </w:rPr>
        <w:t>neoNazi</w:t>
      </w:r>
      <w:proofErr w:type="spellEnd"/>
      <w:r w:rsidRPr="000B0C0D">
        <w:rPr>
          <w:sz w:val="16"/>
        </w:rPr>
        <w:t xml:space="preserve"> organization), “</w:t>
      </w:r>
      <w:proofErr w:type="spellStart"/>
      <w:r w:rsidRPr="000B0C0D">
        <w:rPr>
          <w:sz w:val="16"/>
        </w:rPr>
        <w:t>Russisky</w:t>
      </w:r>
      <w:proofErr w:type="spellEnd"/>
      <w:r w:rsidRPr="000B0C0D">
        <w:rPr>
          <w:sz w:val="16"/>
        </w:rPr>
        <w:t xml:space="preserve"> Kulak” (Russian Fist), “Nationalist Socialist Group 88,” “</w:t>
      </w:r>
      <w:proofErr w:type="spellStart"/>
      <w:r w:rsidRPr="000B0C0D">
        <w:rPr>
          <w:sz w:val="16"/>
        </w:rPr>
        <w:t>Skinlegion</w:t>
      </w:r>
      <w:proofErr w:type="spellEnd"/>
      <w:r w:rsidRPr="000B0C0D">
        <w:rPr>
          <w:sz w:val="16"/>
        </w:rPr>
        <w:t>,” and others. Russia’s President Vladimir Putin acknowledges the problem noting that “…Even in our country that did so much to vanquish Fascism we see, unfortunately, manifestations that are cause for shame.”</w:t>
      </w:r>
      <w:r w:rsidRPr="002B6C55">
        <w:rPr>
          <w:rStyle w:val="StyleUnderline"/>
        </w:rPr>
        <w:t xml:space="preserve">41 </w:t>
      </w:r>
      <w:r w:rsidRPr="002B6C55">
        <w:rPr>
          <w:rStyle w:val="StyleUnderline"/>
          <w:highlight w:val="yellow"/>
        </w:rPr>
        <w:t>These groups have become increasingly technologically competent developing websites to aid their recruitment efforts, and engaging in hacking to promote their objectives</w:t>
      </w:r>
      <w:r w:rsidRPr="002B6C55">
        <w:rPr>
          <w:rStyle w:val="StyleUnderline"/>
        </w:rPr>
        <w:t>.</w:t>
      </w:r>
      <w:r w:rsidRPr="000B0C0D">
        <w:rPr>
          <w:sz w:val="16"/>
        </w:rPr>
        <w:t xml:space="preserve"> </w:t>
      </w:r>
      <w:proofErr w:type="spellStart"/>
      <w:r w:rsidRPr="000B0C0D">
        <w:rPr>
          <w:sz w:val="16"/>
        </w:rPr>
        <w:t>Demushkin’s</w:t>
      </w:r>
      <w:proofErr w:type="spellEnd"/>
      <w:r w:rsidRPr="000B0C0D">
        <w:rPr>
          <w:sz w:val="16"/>
        </w:rPr>
        <w:t xml:space="preserve"> “</w:t>
      </w:r>
      <w:proofErr w:type="spellStart"/>
      <w:r w:rsidRPr="000B0C0D">
        <w:rPr>
          <w:sz w:val="16"/>
        </w:rPr>
        <w:t>Slavyansky</w:t>
      </w:r>
      <w:proofErr w:type="spellEnd"/>
      <w:r w:rsidRPr="000B0C0D">
        <w:rPr>
          <w:sz w:val="16"/>
        </w:rPr>
        <w:t xml:space="preserve"> Soyuz” boasts an “information warfare department” pledging to close down websites of their so-called “enemies.”42 Russia’s political parties throughout the spectrum promote the importance of Russian values, culture, tradition—or the “Russian” as opposed to the “Western” model as the path most suited for their country. Pro-Kremlin groups for example champion themes characterizing the “West” as the “Other” and “Russia” as “Nashi” (Ours), whereas ultra- nationalist right wing groups trumpet references to “Great Russia” and racial superiority. As such, mainstream messages of patriotic national identity can at times become blurred with extreme ultra-nationalism. Russia’s authorities have consistently spoken out against terrorism, extremism, xenophobia, and racism. However, Emil Pain makes the important point that Russian law enforcement authorities have been much more willing to employ force against Chechen nationalists and Islamist fundamentalists in the Republics of the North Caucasus, than to use coercive action in responding to extreme ultra- nationalist elements of the native populations.43 </w:t>
      </w:r>
      <w:r w:rsidRPr="002B6C55">
        <w:rPr>
          <w:rStyle w:val="StyleUnderline"/>
          <w:highlight w:val="yellow"/>
        </w:rPr>
        <w:t>Russia’s most recent National Security Strategy (to 2020) specifically identifies the threat of terrorism and extremism and vulnerabilities created by the “global information struggle.”</w:t>
      </w:r>
      <w:r w:rsidRPr="000B0C0D">
        <w:rPr>
          <w:sz w:val="16"/>
        </w:rPr>
        <w:t xml:space="preserve"> The document states: “The global information struggle will intensify, threats will increase to the stability of industrialized and developing countries, their socio-economic development </w:t>
      </w:r>
      <w:proofErr w:type="gramStart"/>
      <w:r w:rsidRPr="000B0C0D">
        <w:rPr>
          <w:sz w:val="16"/>
        </w:rPr>
        <w:t>and  democratic</w:t>
      </w:r>
      <w:proofErr w:type="gramEnd"/>
      <w:r w:rsidRPr="000B0C0D">
        <w:rPr>
          <w:sz w:val="16"/>
        </w:rPr>
        <w:t xml:space="preserve"> institutions. Nationalist sentiments, xenophobia, separatism and violent extremism will grow, including under the banner of religious radicalism.”44 Member of Russia’s Security Council Nikolai </w:t>
      </w:r>
      <w:proofErr w:type="spellStart"/>
      <w:r w:rsidRPr="000B0C0D">
        <w:rPr>
          <w:sz w:val="16"/>
        </w:rPr>
        <w:t>Patrushev</w:t>
      </w:r>
      <w:proofErr w:type="spellEnd"/>
      <w:r w:rsidRPr="000B0C0D">
        <w:rPr>
          <w:sz w:val="16"/>
        </w:rPr>
        <w:t xml:space="preserve"> has called for the creation of a “global watchdog” to monitor violent extremism and terrorism in the Internet.45 In an interview published in </w:t>
      </w:r>
      <w:proofErr w:type="spellStart"/>
      <w:r w:rsidRPr="000B0C0D">
        <w:rPr>
          <w:sz w:val="16"/>
        </w:rPr>
        <w:t>Kraznaya</w:t>
      </w:r>
      <w:proofErr w:type="spellEnd"/>
      <w:r w:rsidRPr="000B0C0D">
        <w:rPr>
          <w:sz w:val="16"/>
        </w:rPr>
        <w:t xml:space="preserve"> Zvezda following the 2012 Presidential elections, </w:t>
      </w:r>
      <w:proofErr w:type="spellStart"/>
      <w:r w:rsidRPr="000B0C0D">
        <w:rPr>
          <w:sz w:val="16"/>
        </w:rPr>
        <w:t>Patrushev</w:t>
      </w:r>
      <w:proofErr w:type="spellEnd"/>
      <w:r w:rsidRPr="000B0C0D">
        <w:rPr>
          <w:sz w:val="16"/>
        </w:rPr>
        <w:t xml:space="preserve"> offered the following observation on the relationship between terrorism, extremism, and information security: “At the threshold of the 21st century the primary threats to international peace and security have “shifted” to the information sphere. </w:t>
      </w:r>
      <w:r w:rsidRPr="002B6C55">
        <w:rPr>
          <w:rStyle w:val="StyleUnderline"/>
          <w:highlight w:val="yellow"/>
        </w:rPr>
        <w:t>The intensive development of information</w:t>
      </w:r>
      <w:r w:rsidRPr="002B6C55">
        <w:rPr>
          <w:rStyle w:val="StyleUnderline"/>
        </w:rPr>
        <w:t xml:space="preserve"> </w:t>
      </w:r>
      <w:r w:rsidRPr="000B0C0D">
        <w:rPr>
          <w:sz w:val="16"/>
        </w:rPr>
        <w:t xml:space="preserve">and telecommunication </w:t>
      </w:r>
      <w:r w:rsidRPr="002B6C55">
        <w:rPr>
          <w:rStyle w:val="StyleUnderline"/>
          <w:highlight w:val="yellow"/>
        </w:rPr>
        <w:t>technologies</w:t>
      </w:r>
      <w:r w:rsidRPr="000B0C0D">
        <w:rPr>
          <w:sz w:val="16"/>
        </w:rPr>
        <w:t xml:space="preserve"> (IKT), the globalization of the information infrastructure and the information space along with its positive component also have the opposite side. In present-day conditions, the hostile use of IKT </w:t>
      </w:r>
      <w:r w:rsidRPr="002B6C55">
        <w:rPr>
          <w:rStyle w:val="StyleUnderline"/>
          <w:highlight w:val="yellow"/>
        </w:rPr>
        <w:t>for criminal and terrorist purposes is becoming a real threat to international security</w:t>
      </w:r>
      <w:r w:rsidRPr="000B0C0D">
        <w:rPr>
          <w:sz w:val="16"/>
        </w:rPr>
        <w:t xml:space="preserve">.”46 </w:t>
      </w:r>
      <w:proofErr w:type="spellStart"/>
      <w:r w:rsidRPr="000B0C0D">
        <w:rPr>
          <w:sz w:val="16"/>
        </w:rPr>
        <w:t>Patrushev</w:t>
      </w:r>
      <w:proofErr w:type="spellEnd"/>
      <w:r w:rsidRPr="000B0C0D">
        <w:rPr>
          <w:sz w:val="16"/>
        </w:rPr>
        <w:t xml:space="preserve"> continues underscoring the importance of international cooperation in information security: “...in modern conditions effectively providing national and international security and stability is impossible without strengthening security in the informational sphere, or as they are now saying, international information security...”47 The Moscow Patriarchate of the Russian Orthodox Church has expressed concern about the frequency of attacks made on religious leaders who resist extremism. Following a recent car bombing incident resulting in seriously injuring Mufti </w:t>
      </w:r>
      <w:proofErr w:type="spellStart"/>
      <w:r w:rsidRPr="000B0C0D">
        <w:rPr>
          <w:sz w:val="16"/>
        </w:rPr>
        <w:t>Ildus</w:t>
      </w:r>
      <w:proofErr w:type="spellEnd"/>
      <w:r w:rsidRPr="000B0C0D">
        <w:rPr>
          <w:sz w:val="16"/>
        </w:rPr>
        <w:t xml:space="preserve"> </w:t>
      </w:r>
      <w:proofErr w:type="spellStart"/>
      <w:r w:rsidRPr="000B0C0D">
        <w:rPr>
          <w:sz w:val="16"/>
        </w:rPr>
        <w:t>Faizov</w:t>
      </w:r>
      <w:proofErr w:type="spellEnd"/>
      <w:r w:rsidRPr="000B0C0D">
        <w:rPr>
          <w:sz w:val="16"/>
        </w:rPr>
        <w:t xml:space="preserve">, Chief of the </w:t>
      </w:r>
      <w:proofErr w:type="spellStart"/>
      <w:r w:rsidRPr="000B0C0D">
        <w:rPr>
          <w:sz w:val="16"/>
        </w:rPr>
        <w:t>Synodal</w:t>
      </w:r>
      <w:proofErr w:type="spellEnd"/>
      <w:r w:rsidRPr="000B0C0D">
        <w:rPr>
          <w:sz w:val="16"/>
        </w:rPr>
        <w:t xml:space="preserve"> Information Department of the Russian Orthodox Church Vladimir </w:t>
      </w:r>
      <w:proofErr w:type="spellStart"/>
      <w:r w:rsidRPr="000B0C0D">
        <w:rPr>
          <w:sz w:val="16"/>
        </w:rPr>
        <w:t>Legoyda</w:t>
      </w:r>
      <w:proofErr w:type="spellEnd"/>
      <w:r w:rsidRPr="000B0C0D">
        <w:rPr>
          <w:sz w:val="16"/>
        </w:rPr>
        <w:t xml:space="preserve"> expressed concerns regarding increasing attacks against those “who resist extremism and preach the rejection of violence, and peaceful and balanced ways of dealing with problems…”48 He continued emphasizing that: “…Fighting religious extremism is an acute problem facing the public in Russia...”49 Archpriest </w:t>
      </w:r>
      <w:proofErr w:type="spellStart"/>
      <w:r w:rsidRPr="000B0C0D">
        <w:rPr>
          <w:sz w:val="16"/>
        </w:rPr>
        <w:t>Vsevold</w:t>
      </w:r>
      <w:proofErr w:type="spellEnd"/>
      <w:r w:rsidRPr="000B0C0D">
        <w:rPr>
          <w:sz w:val="16"/>
        </w:rPr>
        <w:t xml:space="preserve"> Chaplin has suggested that Russia and European countries should “adopt a law banning expansion of religious extremism, which results in deaths…..”50 He suggested that international organizations (Council of Europe and others) should equate the ban on religious extremism to the ban on Nazism, and noted that while “…Western ideologists believe a ban on spreading ideas is impossible. I am sure there is a need to restrict the expansion of such ideas as they justify the killing of civilians...”51 </w:t>
      </w:r>
    </w:p>
    <w:p w:rsidR="003C31AD" w:rsidRDefault="003C31AD" w:rsidP="003C31AD">
      <w:pPr>
        <w:pStyle w:val="Heading4"/>
      </w:pPr>
      <w:r>
        <w:t>Terrorist would acquire Weapons of Mass Destruction in Russia</w:t>
      </w:r>
    </w:p>
    <w:p w:rsidR="003C31AD" w:rsidRPr="003B77FE" w:rsidRDefault="003C31AD" w:rsidP="003C31AD">
      <w:proofErr w:type="spellStart"/>
      <w:r>
        <w:t>Saradzhyan</w:t>
      </w:r>
      <w:proofErr w:type="spellEnd"/>
      <w:r>
        <w:t xml:space="preserve"> 03 (Simon </w:t>
      </w:r>
      <w:proofErr w:type="spellStart"/>
      <w:r>
        <w:t>Saradzhyan</w:t>
      </w:r>
      <w:proofErr w:type="spellEnd"/>
      <w:r>
        <w:t xml:space="preserve"> </w:t>
      </w:r>
      <w:r>
        <w:rPr>
          <w:rStyle w:val="apple-converted-space"/>
          <w:rFonts w:ascii="Arial" w:hAnsi="Arial" w:cs="Arial"/>
          <w:color w:val="252525"/>
          <w:sz w:val="21"/>
          <w:szCs w:val="21"/>
          <w:shd w:val="clear" w:color="auto" w:fill="FFFFFF"/>
        </w:rPr>
        <w:t>is</w:t>
      </w:r>
      <w:r w:rsidRPr="004E4B71">
        <w:rPr>
          <w:szCs w:val="20"/>
          <w:shd w:val="clear" w:color="auto" w:fill="FFFFFF"/>
        </w:rPr>
        <w:t xml:space="preserve"> a research fellow at</w:t>
      </w:r>
      <w:r w:rsidRPr="004E4B71">
        <w:rPr>
          <w:rStyle w:val="apple-converted-space"/>
          <w:szCs w:val="20"/>
          <w:shd w:val="clear" w:color="auto" w:fill="FFFFFF"/>
        </w:rPr>
        <w:t> </w:t>
      </w:r>
      <w:hyperlink r:id="rId98" w:tooltip="Belfer Center for Science and International Affairs" w:history="1">
        <w:r w:rsidRPr="004E4B71">
          <w:rPr>
            <w:rStyle w:val="Hyperlink"/>
            <w:szCs w:val="20"/>
            <w:shd w:val="clear" w:color="auto" w:fill="FFFFFF"/>
          </w:rPr>
          <w:t>Belfer Center for Science and International Affairs</w:t>
        </w:r>
      </w:hyperlink>
      <w:r w:rsidRPr="004E4B71">
        <w:rPr>
          <w:rStyle w:val="apple-converted-space"/>
          <w:szCs w:val="20"/>
          <w:shd w:val="clear" w:color="auto" w:fill="FFFFFF"/>
        </w:rPr>
        <w:t> </w:t>
      </w:r>
      <w:r w:rsidRPr="004E4B71">
        <w:rPr>
          <w:szCs w:val="20"/>
          <w:shd w:val="clear" w:color="auto" w:fill="FFFFFF"/>
        </w:rPr>
        <w:t>at</w:t>
      </w:r>
      <w:r w:rsidRPr="004E4B71">
        <w:rPr>
          <w:rStyle w:val="apple-converted-space"/>
          <w:szCs w:val="20"/>
          <w:shd w:val="clear" w:color="auto" w:fill="FFFFFF"/>
        </w:rPr>
        <w:t> </w:t>
      </w:r>
      <w:hyperlink r:id="rId99" w:tooltip="Harvard University" w:history="1">
        <w:r w:rsidRPr="004E4B71">
          <w:rPr>
            <w:rStyle w:val="Hyperlink"/>
            <w:szCs w:val="20"/>
            <w:shd w:val="clear" w:color="auto" w:fill="FFFFFF"/>
          </w:rPr>
          <w:t>Harvard University</w:t>
        </w:r>
      </w:hyperlink>
      <w:r w:rsidRPr="004E4B71">
        <w:rPr>
          <w:szCs w:val="20"/>
          <w:shd w:val="clear" w:color="auto" w:fill="FFFFFF"/>
        </w:rPr>
        <w:t>.</w:t>
      </w:r>
      <w:hyperlink r:id="rId100" w:anchor="cite_note-harvard-1" w:history="1">
        <w:r w:rsidRPr="004E4B71">
          <w:rPr>
            <w:rStyle w:val="Hyperlink"/>
            <w:szCs w:val="20"/>
            <w:shd w:val="clear" w:color="auto" w:fill="FFFFFF"/>
            <w:vertAlign w:val="superscript"/>
          </w:rPr>
          <w:t>[1]</w:t>
        </w:r>
      </w:hyperlink>
      <w:r w:rsidRPr="004E4B71">
        <w:rPr>
          <w:rStyle w:val="apple-converted-space"/>
          <w:szCs w:val="20"/>
          <w:shd w:val="clear" w:color="auto" w:fill="FFFFFF"/>
        </w:rPr>
        <w:t> </w:t>
      </w:r>
      <w:r w:rsidRPr="004E4B71">
        <w:rPr>
          <w:szCs w:val="20"/>
          <w:shd w:val="clear" w:color="auto" w:fill="FFFFFF"/>
        </w:rPr>
        <w:t xml:space="preserve">Prior to joining the </w:t>
      </w:r>
      <w:proofErr w:type="spellStart"/>
      <w:r w:rsidRPr="004E4B71">
        <w:rPr>
          <w:szCs w:val="20"/>
          <w:shd w:val="clear" w:color="auto" w:fill="FFFFFF"/>
        </w:rPr>
        <w:t>Belfer</w:t>
      </w:r>
      <w:proofErr w:type="spellEnd"/>
      <w:r w:rsidRPr="004E4B71">
        <w:rPr>
          <w:szCs w:val="20"/>
          <w:shd w:val="clear" w:color="auto" w:fill="FFFFFF"/>
        </w:rPr>
        <w:t xml:space="preserve"> Center, </w:t>
      </w:r>
      <w:proofErr w:type="spellStart"/>
      <w:r w:rsidRPr="004E4B71">
        <w:rPr>
          <w:szCs w:val="20"/>
          <w:shd w:val="clear" w:color="auto" w:fill="FFFFFF"/>
        </w:rPr>
        <w:t>Saradzhyan</w:t>
      </w:r>
      <w:proofErr w:type="spellEnd"/>
      <w:r w:rsidRPr="004E4B71">
        <w:rPr>
          <w:szCs w:val="20"/>
          <w:shd w:val="clear" w:color="auto" w:fill="FFFFFF"/>
        </w:rPr>
        <w:t xml:space="preserve"> worked as a researcher for East West Institute and as a consultant for the United Nations and World Bank.</w:t>
      </w:r>
      <w:r w:rsidRPr="004E4B71">
        <w:rPr>
          <w:rStyle w:val="apple-converted-space"/>
          <w:rFonts w:ascii="Arial" w:hAnsi="Arial" w:cs="Arial"/>
          <w:sz w:val="21"/>
          <w:szCs w:val="21"/>
          <w:shd w:val="clear" w:color="auto" w:fill="FFFFFF"/>
        </w:rPr>
        <w:t> </w:t>
      </w:r>
      <w:r w:rsidRPr="004E4B71">
        <w:t xml:space="preserve"> </w:t>
      </w:r>
      <w:r>
        <w:t xml:space="preserve">“Russia’s Reality of Nuclear </w:t>
      </w:r>
      <w:proofErr w:type="spellStart"/>
      <w:r>
        <w:t>Terrorisism</w:t>
      </w:r>
      <w:proofErr w:type="spellEnd"/>
      <w:r>
        <w:t xml:space="preserve">” </w:t>
      </w:r>
      <w:r w:rsidRPr="004E4B71">
        <w:t>http://belfercenter.hks.harvard.edu/files/russia-grasping-reality-nuclear-terror-eng.pdf</w:t>
      </w:r>
      <w:r>
        <w:t>)</w:t>
      </w:r>
    </w:p>
    <w:p w:rsidR="003C31AD" w:rsidRDefault="003C31AD" w:rsidP="003C31AD">
      <w:pPr>
        <w:rPr>
          <w:rStyle w:val="StyleUnderline"/>
          <w:highlight w:val="yellow"/>
        </w:rPr>
      </w:pPr>
    </w:p>
    <w:p w:rsidR="003C31AD" w:rsidRPr="00030877" w:rsidRDefault="003C31AD" w:rsidP="003C31AD">
      <w:r w:rsidRPr="00634557">
        <w:rPr>
          <w:rStyle w:val="StyleUnderline"/>
          <w:highlight w:val="yellow"/>
        </w:rPr>
        <w:t>The likelihood of a catastrophic terrorist attack against Russia is growing</w:t>
      </w:r>
      <w:r>
        <w:t xml:space="preserve">, as </w:t>
      </w:r>
      <w:r w:rsidRPr="003B77FE">
        <w:rPr>
          <w:rStyle w:val="StyleUnderline"/>
          <w:highlight w:val="yellow"/>
        </w:rPr>
        <w:t>radical separatist</w:t>
      </w:r>
      <w:r>
        <w:t xml:space="preserve"> in trouble Chechnya </w:t>
      </w:r>
      <w:r w:rsidRPr="003B77FE">
        <w:rPr>
          <w:rStyle w:val="StyleUnderline"/>
          <w:highlight w:val="yellow"/>
        </w:rPr>
        <w:t>increasingly become more desperate, and security at many of Russia’s civil nuclear facilities remains insufficient</w:t>
      </w:r>
      <w:r>
        <w:t xml:space="preserve">. </w:t>
      </w:r>
      <w:r w:rsidRPr="003B77FE">
        <w:rPr>
          <w:rStyle w:val="StyleUnderline"/>
          <w:highlight w:val="yellow"/>
        </w:rPr>
        <w:t xml:space="preserve">They have already demonstrated their capability and willingness to inflict massive indiscriminate casualties by </w:t>
      </w:r>
      <w:proofErr w:type="spellStart"/>
      <w:r w:rsidRPr="003B77FE">
        <w:rPr>
          <w:rStyle w:val="StyleUnderline"/>
          <w:highlight w:val="yellow"/>
        </w:rPr>
        <w:t>organzing</w:t>
      </w:r>
      <w:proofErr w:type="spellEnd"/>
      <w:r w:rsidRPr="003B77FE">
        <w:rPr>
          <w:rStyle w:val="StyleUnderline"/>
          <w:highlight w:val="yellow"/>
        </w:rPr>
        <w:t xml:space="preserve"> an apartment bombing</w:t>
      </w:r>
      <w:r>
        <w:t xml:space="preserve"> in the southern Russian city of Buena’s. </w:t>
      </w:r>
      <w:r w:rsidRPr="003B77FE">
        <w:rPr>
          <w:rStyle w:val="StyleUnderline"/>
          <w:highlight w:val="yellow"/>
        </w:rPr>
        <w:t>They have acquire radioactive materials, threated to attack Russia’s nuclear facilities, plotted to hijack a nuclear submarine, and have attempted to put pressure on the Russian leadership by planting a container with radioactive materials in Moscow and threaten to detonate it.</w:t>
      </w:r>
      <w:r>
        <w:t xml:space="preserve"> </w:t>
      </w:r>
      <w:r w:rsidRPr="003B77FE">
        <w:rPr>
          <w:rStyle w:val="StyleUnderline"/>
          <w:highlight w:val="yellow"/>
        </w:rPr>
        <w:t>The disintegration of the Soviet Union left 40000 nuc</w:t>
      </w:r>
      <w:r>
        <w:t xml:space="preserve">lear weapons, </w:t>
      </w:r>
      <w:r w:rsidRPr="003B77FE">
        <w:rPr>
          <w:rStyle w:val="StyleUnderline"/>
          <w:highlight w:val="yellow"/>
        </w:rPr>
        <w:t>more than 1000 metric tons of nuclear material vast quantities of chemical weapons and biological material, and thousands of missiles scattered across several independent states</w:t>
      </w:r>
      <w:r>
        <w:t xml:space="preserve">. The largest </w:t>
      </w:r>
      <w:proofErr w:type="gramStart"/>
      <w:r>
        <w:t>portion of this deadly arsenal were</w:t>
      </w:r>
      <w:proofErr w:type="gramEnd"/>
      <w:r>
        <w:t xml:space="preserve"> concentrated in Russia, Ukraine, and Kazakhstan, which faced the biggest challenges to secure these material. Frantic </w:t>
      </w:r>
      <w:proofErr w:type="gramStart"/>
      <w:r>
        <w:t>effort by the Russian and US government coupled with the good will of the other former Soviet states have</w:t>
      </w:r>
      <w:proofErr w:type="gramEnd"/>
      <w:r>
        <w:t xml:space="preserve"> brought most of the arsenal to Russia for storage and disposal</w:t>
      </w:r>
      <w:r w:rsidRPr="003B77FE">
        <w:rPr>
          <w:rStyle w:val="StyleUnderline"/>
          <w:highlight w:val="yellow"/>
        </w:rPr>
        <w:t>. However, the decentralized and weak country was</w:t>
      </w:r>
      <w:r>
        <w:t xml:space="preserve"> initially </w:t>
      </w:r>
      <w:r w:rsidRPr="003B77FE">
        <w:rPr>
          <w:rStyle w:val="StyleUnderline"/>
          <w:highlight w:val="yellow"/>
        </w:rPr>
        <w:t>unprepared to safeguard the stockpiles</w:t>
      </w:r>
      <w:r w:rsidRPr="003B77FE">
        <w:rPr>
          <w:rStyle w:val="StyleUnderline"/>
        </w:rPr>
        <w:t xml:space="preserve"> </w:t>
      </w:r>
      <w:r>
        <w:t xml:space="preserve">accumulated by the totalitarian Soviet regime. The Soviet Union took pains to maintain a strong second line of defense against proliferation of NBC materials by making its border impenetrable from within and without. But post-communist democratic Russia can ill afford to build a strong Iron Curtain. Instead Russian authorities have focused on strengthening the first line of defense. </w:t>
      </w:r>
      <w:proofErr w:type="gramStart"/>
      <w:r>
        <w:t>Security perimeters at nuclear facilities.</w:t>
      </w:r>
      <w:proofErr w:type="gramEnd"/>
      <w:r>
        <w:t xml:space="preserve"> </w:t>
      </w:r>
      <w:r w:rsidRPr="003B77FE">
        <w:rPr>
          <w:rStyle w:val="StyleUnderline"/>
          <w:highlight w:val="yellow"/>
        </w:rPr>
        <w:t>Considerable improvement in security have been made</w:t>
      </w:r>
      <w:r>
        <w:t xml:space="preserve"> during the past decade at the Defense Ministry’s nuclear facilities, as Russian authorities view the threat of terrorism and proliferation more seriously. Acknowledging the scope of this danger, Russian policymakers have defined terrorism as one major threat to the country in both by Russia’s nation security Concept and military. </w:t>
      </w:r>
      <w:r w:rsidRPr="003B77FE">
        <w:rPr>
          <w:rStyle w:val="StyleUnderline"/>
          <w:highlight w:val="yellow"/>
        </w:rPr>
        <w:t>Nevertheless, the possibility that terrorist could acquire nuclear materials or even seize a Russian military nuclear facility still exist</w:t>
      </w:r>
      <w:r>
        <w:t xml:space="preserve">. “We are facing a growth threaten the use of nuclear material by terrorist,” deputy head </w:t>
      </w:r>
      <w:proofErr w:type="gramStart"/>
      <w:r>
        <w:t>of  the</w:t>
      </w:r>
      <w:proofErr w:type="gramEnd"/>
      <w:r>
        <w:t xml:space="preserve"> 12</w:t>
      </w:r>
      <w:r w:rsidRPr="00634557">
        <w:rPr>
          <w:vertAlign w:val="superscript"/>
        </w:rPr>
        <w:t>th</w:t>
      </w:r>
      <w:r>
        <w:t xml:space="preserve"> Main Directorate of the Defense Ministry General Alexander </w:t>
      </w:r>
      <w:proofErr w:type="spellStart"/>
      <w:r>
        <w:t>Frolove</w:t>
      </w:r>
      <w:proofErr w:type="spellEnd"/>
      <w:r>
        <w:t xml:space="preserve"> told a US newspaper in July 2002. “They may even go so far as capturing nuclear facilities. Among the matter of concern are lack of personnel regulation and the diminishment of military personnel from nuclear facilities. Former workers of our nuclear complex may be the focus of attention for terrorist groups.” </w:t>
      </w:r>
    </w:p>
    <w:p w:rsidR="004B517F" w:rsidRDefault="004B517F" w:rsidP="004B517F">
      <w:bookmarkStart w:id="4" w:name="_GoBack"/>
      <w:bookmarkEnd w:id="4"/>
    </w:p>
    <w:p w:rsidR="004B517F" w:rsidRDefault="004B517F" w:rsidP="004B517F">
      <w:pPr>
        <w:pStyle w:val="Heading3"/>
      </w:pPr>
      <w:r>
        <w:t>Link—Scenario #2</w:t>
      </w:r>
    </w:p>
    <w:p w:rsidR="004B517F" w:rsidRDefault="004B517F" w:rsidP="003C31AD">
      <w:pPr>
        <w:pStyle w:val="Heading4"/>
      </w:pPr>
      <w:r>
        <w:t>Sudden Liberalization of the Internet Increases Threat of Terror</w:t>
      </w:r>
    </w:p>
    <w:p w:rsidR="004B517F" w:rsidRPr="00A673C6" w:rsidRDefault="004B517F" w:rsidP="004B517F">
      <w:r w:rsidRPr="008453EA">
        <w:rPr>
          <w:b/>
        </w:rPr>
        <w:t>Cross 13</w:t>
      </w:r>
      <w:r w:rsidRPr="00A673C6">
        <w:t xml:space="preserve"> (Dr. Sharyl Cross was appointed Director of the </w:t>
      </w:r>
      <w:proofErr w:type="spellStart"/>
      <w:r w:rsidRPr="00A673C6">
        <w:t>Kozmetsky</w:t>
      </w:r>
      <w:proofErr w:type="spellEnd"/>
      <w:r w:rsidRPr="00A673C6">
        <w:t xml:space="preserve"> Center at St. Edward’s University beginning in September 2013. From 2005-2013, Dr. Cross was Professor in </w:t>
      </w:r>
      <w:proofErr w:type="spellStart"/>
      <w:r w:rsidRPr="00A673C6">
        <w:t>the</w:t>
      </w:r>
      <w:hyperlink r:id="rId101" w:anchor="62311592" w:tooltip="Click to Continue &gt; by WordShark" w:history="1">
        <w:r w:rsidRPr="00A673C6">
          <w:rPr>
            <w:rStyle w:val="Hyperlink"/>
          </w:rPr>
          <w:t>COLLEGE</w:t>
        </w:r>
        <w:proofErr w:type="spellEnd"/>
        <w:r w:rsidRPr="00A673C6">
          <w:rPr>
            <w:rStyle w:val="Hyperlink"/>
            <w:noProof/>
          </w:rPr>
          <w:drawing>
            <wp:inline distT="0" distB="0" distL="0" distR="0" wp14:anchorId="6466D481" wp14:editId="57F348E1">
              <wp:extent cx="95250" cy="95250"/>
              <wp:effectExtent l="0" t="0" r="0" b="0"/>
              <wp:docPr id="2" name="Picture 2" descr="http://cdncache-a.akamaihd.net/items/it/img/arrow-10x10.png">
                <a:hlinkClick xmlns:a="http://schemas.openxmlformats.org/drawingml/2006/main" r:id="rId94"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dncache-a.akamaihd.net/items/it/img/arrow-10x10.png">
                        <a:hlinkClick r:id="rId94"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A673C6">
        <w:t xml:space="preserve"> of International &amp;</w:t>
      </w:r>
      <w:hyperlink r:id="rId102" w:anchor="72472622" w:tooltip="Click to Continue &gt; by WordShark" w:history="1">
        <w:r w:rsidRPr="00A673C6">
          <w:rPr>
            <w:rStyle w:val="Hyperlink"/>
          </w:rPr>
          <w:t>SECURITY</w:t>
        </w:r>
        <w:r w:rsidRPr="00A673C6">
          <w:rPr>
            <w:rStyle w:val="Hyperlink"/>
            <w:noProof/>
          </w:rPr>
          <w:drawing>
            <wp:inline distT="0" distB="0" distL="0" distR="0" wp14:anchorId="2B3FCEC9" wp14:editId="49ECAFD7">
              <wp:extent cx="95250" cy="95250"/>
              <wp:effectExtent l="0" t="0" r="0" b="0"/>
              <wp:docPr id="1" name="Picture 1" descr="http://cdncache-a.akamaihd.net/items/it/img/arrow-10x10.png">
                <a:hlinkClick xmlns:a="http://schemas.openxmlformats.org/drawingml/2006/main" r:id="rId97"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dncache-a.akamaihd.net/items/it/img/arrow-10x10.png">
                        <a:hlinkClick r:id="rId97"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A673C6">
        <w:t xml:space="preserve"> Studies at the George C. Marshall European Center for Security Studies in Garmisch-Partenkirchen Germany. Prior to the Marshall Center, Dr. Cross was at the United States Air Force Academy where she had been appointed Distinguished Professor of Political Science. Dr. Cross earned a Ph.D. in Political Science from the University of California, Los Angeles, and was resident fellowship scholar and consultant at the RAND Corporation completing programs in Russian area and policy </w:t>
      </w:r>
      <w:proofErr w:type="spellStart"/>
      <w:r w:rsidRPr="00A673C6">
        <w:t>studies.</w:t>
      </w:r>
      <w:r>
        <w:t>“RUSSIA</w:t>
      </w:r>
      <w:proofErr w:type="spellEnd"/>
      <w:r>
        <w:t xml:space="preserve"> AND COUNTERING VIOLENT EXTREMISM IN THE INTERNET AND SOCIAL MEDIA: EXPLORING PROSPECTS FOR U.S.-RUSSIA COOPERATION BEYOND THE “RE-SET”</w:t>
      </w:r>
    </w:p>
    <w:p w:rsidR="004B517F" w:rsidRPr="00A673C6" w:rsidRDefault="004B517F" w:rsidP="004B517F"/>
    <w:p w:rsidR="004B517F" w:rsidRDefault="004B517F" w:rsidP="004B517F">
      <w:pPr>
        <w:pStyle w:val="Card"/>
        <w:ind w:left="0"/>
      </w:pPr>
      <w:r w:rsidRPr="00F32F02">
        <w:t>Russia</w:t>
      </w:r>
      <w:r w:rsidRPr="00532FC2">
        <w:t xml:space="preserve"> has an estimated 61.5 million Internet users in 2012, ranking number seven among nations in the world in terms of Internet usage.</w:t>
      </w:r>
      <w:r w:rsidRPr="00F32F02">
        <w:rPr>
          <w:rStyle w:val="StyleUnderline"/>
          <w:highlight w:val="yellow"/>
        </w:rPr>
        <w:t>4 Russian officials estimate that the number of Internet users in Russia could reach 90 million users by 2013.</w:t>
      </w:r>
      <w:r w:rsidRPr="00532FC2">
        <w:t>5 In 2011 .</w:t>
      </w:r>
      <w:proofErr w:type="spellStart"/>
      <w:r w:rsidRPr="00532FC2">
        <w:t>ru</w:t>
      </w:r>
      <w:proofErr w:type="spellEnd"/>
      <w:r w:rsidRPr="00532FC2">
        <w:t xml:space="preserve"> moved from 6th to 5th place ranking of the * Dr. Sharyl Cross is Professor of International Security and Politics at the George C. Marshall European Center for Security Studies in Garmisch-Partenkirchen Germany. The views expressed in this article are those of the author and do not reflect the official policy or position of the George C. Marshall European Center for Security Studies, the U.S. European Command, the Department of Defense, or the U.S. Government</w:t>
      </w:r>
      <w:r w:rsidRPr="00532FC2">
        <w:rPr>
          <w:rStyle w:val="StyleUnderline"/>
          <w:highlight w:val="yellow"/>
        </w:rPr>
        <w:t>. The enormous growth of the Internet and social media networks</w:t>
      </w:r>
      <w:r w:rsidRPr="00532FC2">
        <w:t xml:space="preserve"> in recent years </w:t>
      </w:r>
      <w:r w:rsidRPr="00A91D6A">
        <w:rPr>
          <w:rStyle w:val="StyleUnderline"/>
          <w:highlight w:val="yellow"/>
        </w:rPr>
        <w:t>has precipitated</w:t>
      </w:r>
      <w:r w:rsidRPr="00532FC2">
        <w:t xml:space="preserve"> one of the most serious security threats that nations face today, </w:t>
      </w:r>
      <w:r w:rsidRPr="00A91D6A">
        <w:rPr>
          <w:rStyle w:val="StyleUnderline"/>
          <w:highlight w:val="yellow"/>
        </w:rPr>
        <w:t>the utilization of the Internet by violent extremists</w:t>
      </w:r>
      <w:r w:rsidRPr="00532FC2">
        <w:t xml:space="preserve"> as a way </w:t>
      </w:r>
      <w:r w:rsidRPr="00A91D6A">
        <w:rPr>
          <w:rStyle w:val="StyleUnderline"/>
          <w:highlight w:val="yellow"/>
        </w:rPr>
        <w:t>to advance their agendas</w:t>
      </w:r>
      <w:r w:rsidRPr="00532FC2">
        <w:t xml:space="preserve">. Countering violent extremism is a critical security issue for both the United States and Russia, but establishing a common ground for cooperation between the two has proven challenging. There are, however, areas where building U.S.-Russian collaboration on countering violent extremism is possible, and efforts to do so could contribute to a long-term agenda for U.S. Russian security cooperation post “re-set.” 2 largest domains in the world.6 </w:t>
      </w:r>
      <w:proofErr w:type="gramStart"/>
      <w:r w:rsidRPr="00532FC2">
        <w:t>The</w:t>
      </w:r>
      <w:proofErr w:type="gramEnd"/>
      <w:r w:rsidRPr="00532FC2">
        <w:t xml:space="preserve"> second Russian national domain .РФ also ranks among the top twenty among European nations in terms of usage.7 Among Russian Internet users, the most popular resources are available on Yandex.ru, Rambler.ru, and Wikipedia.ru. Social media and social networking has also grown exponentially. The number of Facebook users exceeded 800 million by 2012.8 Social networking and blogging communities popular in Russia include </w:t>
      </w:r>
      <w:proofErr w:type="spellStart"/>
      <w:r w:rsidRPr="00532FC2">
        <w:t>Vkontakte</w:t>
      </w:r>
      <w:proofErr w:type="spellEnd"/>
      <w:r w:rsidRPr="00532FC2">
        <w:t xml:space="preserve">, Facebook, </w:t>
      </w:r>
      <w:proofErr w:type="spellStart"/>
      <w:r w:rsidRPr="00532FC2">
        <w:t>Odnoklassniki</w:t>
      </w:r>
      <w:proofErr w:type="spellEnd"/>
      <w:r w:rsidRPr="00532FC2">
        <w:t xml:space="preserve">, </w:t>
      </w:r>
      <w:proofErr w:type="spellStart"/>
      <w:r w:rsidRPr="00532FC2">
        <w:t>Linkedin</w:t>
      </w:r>
      <w:proofErr w:type="spellEnd"/>
      <w:r w:rsidRPr="00532FC2">
        <w:t xml:space="preserve">, My Space, Google, Twitter, </w:t>
      </w:r>
      <w:proofErr w:type="spellStart"/>
      <w:r w:rsidRPr="00532FC2">
        <w:t>Ushahidi</w:t>
      </w:r>
      <w:proofErr w:type="spellEnd"/>
      <w:r w:rsidRPr="00532FC2">
        <w:t xml:space="preserve">, and more. Mikhail </w:t>
      </w:r>
      <w:proofErr w:type="spellStart"/>
      <w:r w:rsidRPr="00532FC2">
        <w:t>Yakushev</w:t>
      </w:r>
      <w:proofErr w:type="spellEnd"/>
      <w:r w:rsidRPr="00532FC2">
        <w:t xml:space="preserve"> has observed that “Only a couple of years ago the number of users of Internet blogs or social networks was just a fraction of what it is now. Five years ago, these services were virtually unknown.”9 Russia’s former President and Prime Minister, Dmitry Medvedev, started his own blog in 2008 engaging with the public on the popular </w:t>
      </w:r>
      <w:proofErr w:type="spellStart"/>
      <w:r w:rsidRPr="00532FC2">
        <w:t>LiveJournal</w:t>
      </w:r>
      <w:proofErr w:type="spellEnd"/>
      <w:r w:rsidRPr="00532FC2">
        <w:t xml:space="preserve">. Nations have not been able to keep pace with preparing and responding to the security challenges accompanying the enormous growth of the Internet and social media networks. </w:t>
      </w:r>
      <w:r w:rsidRPr="00A91D6A">
        <w:rPr>
          <w:rStyle w:val="StyleUnderline"/>
          <w:highlight w:val="yellow"/>
        </w:rPr>
        <w:t xml:space="preserve">The threat of cyber war, </w:t>
      </w:r>
      <w:proofErr w:type="spellStart"/>
      <w:r w:rsidRPr="00A91D6A">
        <w:rPr>
          <w:rStyle w:val="StyleUnderline"/>
          <w:highlight w:val="yellow"/>
        </w:rPr>
        <w:t>cyber crime</w:t>
      </w:r>
      <w:proofErr w:type="spellEnd"/>
      <w:r w:rsidRPr="00A91D6A">
        <w:rPr>
          <w:rStyle w:val="StyleUnderline"/>
          <w:highlight w:val="yellow"/>
        </w:rPr>
        <w:t>, and cyber terror have become very real and potentially devastating security challenges</w:t>
      </w:r>
      <w:r w:rsidRPr="00A91D6A">
        <w:rPr>
          <w:rStyle w:val="StyleUnderline"/>
        </w:rPr>
        <w:t xml:space="preserve"> </w:t>
      </w:r>
      <w:r w:rsidRPr="00532FC2">
        <w:t>for nations of the twenty first century international community</w:t>
      </w:r>
      <w:r w:rsidRPr="00A91D6A">
        <w:rPr>
          <w:highlight w:val="yellow"/>
        </w:rPr>
        <w:t xml:space="preserve">. </w:t>
      </w:r>
      <w:r w:rsidRPr="00A91D6A">
        <w:rPr>
          <w:rStyle w:val="StyleUnderline"/>
          <w:highlight w:val="yellow"/>
        </w:rPr>
        <w:t xml:space="preserve">Recent conflicts in Estonia and Georgia demonstrated the potential employment of </w:t>
      </w:r>
      <w:proofErr w:type="spellStart"/>
      <w:r w:rsidRPr="00A91D6A">
        <w:rPr>
          <w:rStyle w:val="StyleUnderline"/>
          <w:highlight w:val="yellow"/>
        </w:rPr>
        <w:t>cyber attacks</w:t>
      </w:r>
      <w:proofErr w:type="spellEnd"/>
      <w:r w:rsidRPr="00A91D6A">
        <w:rPr>
          <w:rStyle w:val="StyleUnderline"/>
          <w:highlight w:val="yellow"/>
        </w:rPr>
        <w:t xml:space="preserve"> in both state-to-state and non-state warfare</w:t>
      </w:r>
      <w:r w:rsidRPr="00A91D6A">
        <w:rPr>
          <w:highlight w:val="yellow"/>
        </w:rPr>
        <w:t>.</w:t>
      </w:r>
      <w:r w:rsidRPr="00532FC2">
        <w:t xml:space="preserve"> </w:t>
      </w:r>
      <w:proofErr w:type="gramStart"/>
      <w:r w:rsidRPr="00532FC2">
        <w:t xml:space="preserve">The Russian security and academic communities point to the </w:t>
      </w:r>
      <w:proofErr w:type="spellStart"/>
      <w:r w:rsidRPr="00532FC2">
        <w:t>cyber attack</w:t>
      </w:r>
      <w:proofErr w:type="spellEnd"/>
      <w:r w:rsidRPr="00532FC2">
        <w:t xml:space="preserve"> on Iranian nuclear facilities with the STUXNET virus as representing a critical turning point revealing the vulnerability of nation-states to </w:t>
      </w:r>
      <w:proofErr w:type="spellStart"/>
      <w:r w:rsidRPr="00532FC2">
        <w:t>cyber attacks</w:t>
      </w:r>
      <w:proofErr w:type="spellEnd"/>
      <w:r w:rsidRPr="00532FC2">
        <w:t>.</w:t>
      </w:r>
      <w:proofErr w:type="gramEnd"/>
      <w:r w:rsidRPr="00532FC2">
        <w:t xml:space="preserve"> The world community is plagued today by threats of electronic identity theft, use of cyberspace by sexual predators, and many other types of criminal activity utilizing the Internet. One of the most serious threats we face is violent extremists’ harnessing of the Internet and social media to advance their agendas. The world community must not only confront terrorists/violent extremists in our public venues and in the physical war zones, but equally or potentially even more important are the presence of those perpetrating ideologies of violence in the social networking sites to advance their agendas and interests. Moreover, all trends would only point toward the Internet/ social media venues continuing to grow in the future, and we must anticipate that </w:t>
      </w:r>
      <w:r w:rsidRPr="00A91D6A">
        <w:rPr>
          <w:rStyle w:val="StyleUnderline"/>
          <w:highlight w:val="yellow"/>
        </w:rPr>
        <w:t>extremists purporting violence will continue to attempt to make full use of these mediums of communication</w:t>
      </w:r>
      <w:r w:rsidRPr="00532FC2">
        <w:t xml:space="preserve">. </w:t>
      </w:r>
      <w:r w:rsidRPr="00A91D6A">
        <w:rPr>
          <w:rStyle w:val="StyleUnderline"/>
          <w:highlight w:val="yellow"/>
        </w:rPr>
        <w:t>For Russia,</w:t>
      </w:r>
      <w:r w:rsidRPr="00532FC2">
        <w:t xml:space="preserve"> and other nations of the world, 90% of Internet users are under the age of 35. </w:t>
      </w:r>
      <w:r w:rsidRPr="00A91D6A">
        <w:rPr>
          <w:rStyle w:val="StyleUnderline"/>
          <w:highlight w:val="yellow"/>
        </w:rPr>
        <w:t>The plethora of extremist video sites available</w:t>
      </w:r>
      <w:r w:rsidRPr="00532FC2">
        <w:t xml:space="preserve"> at YouTube, Google Video, and other venues featuring highly creative and illustrative </w:t>
      </w:r>
      <w:r w:rsidRPr="00A91D6A">
        <w:rPr>
          <w:rStyle w:val="StyleUnderline"/>
          <w:highlight w:val="yellow"/>
        </w:rPr>
        <w:t>images are widely accessed, particularly among the youth.</w:t>
      </w:r>
      <w:r w:rsidRPr="00532FC2">
        <w:t xml:space="preserve"> The policy community is sorely in need of innovative and creative approaches capable of fully grasping the dimensions of such a threat in an increasingly globalized world where information can be exchanged instantaneously and freely from any point on the earth. </w:t>
      </w:r>
      <w:r w:rsidRPr="00A91D6A">
        <w:rPr>
          <w:rStyle w:val="StyleUnderline"/>
          <w:highlight w:val="yellow"/>
        </w:rPr>
        <w:t>Al Qaeda and its affiliates and other violent extremist groups</w:t>
      </w:r>
      <w:r w:rsidRPr="00532FC2">
        <w:t xml:space="preserve"> have recognized the importance of images and perceptions, and widely utilize the traditional media and online platforms to disseminate their 3 messages. Terrorist </w:t>
      </w:r>
      <w:r w:rsidRPr="00A91D6A">
        <w:rPr>
          <w:rStyle w:val="StyleUnderline"/>
          <w:highlight w:val="yellow"/>
        </w:rPr>
        <w:t>groups have skillfully employed the Internet / social media to recruit and indoctrinate followers, disseminate literature, instantaneously broadcast beheadings and other outrageous acts of violence, and to finance and coordinate attacks</w:t>
      </w:r>
      <w:r w:rsidRPr="00532FC2">
        <w:t xml:space="preserve">. The Task Force on the Future of Terrorism formed by the United States Homeland Security’s Advisory Council (HSAC) in 2007 offered the conclusion that </w:t>
      </w:r>
      <w:r w:rsidRPr="00A91D6A">
        <w:rPr>
          <w:rStyle w:val="StyleUnderline"/>
          <w:highlight w:val="yellow"/>
        </w:rPr>
        <w:t>the “Internet has become a major facilitator of terrorist activities, especially the spread of jihadist ideology.”</w:t>
      </w:r>
      <w:r w:rsidRPr="00532FC2">
        <w:t xml:space="preserve"> 10 Russian terrorism expert Ekaterina </w:t>
      </w:r>
      <w:proofErr w:type="spellStart"/>
      <w:r w:rsidRPr="00532FC2">
        <w:t>Stepanova</w:t>
      </w:r>
      <w:proofErr w:type="spellEnd"/>
      <w:r w:rsidRPr="00532FC2">
        <w:t xml:space="preserve"> observes that </w:t>
      </w:r>
      <w:r w:rsidRPr="00A91D6A">
        <w:rPr>
          <w:rStyle w:val="StyleUnderline"/>
          <w:highlight w:val="yellow"/>
        </w:rPr>
        <w:t>the Internet</w:t>
      </w:r>
      <w:r w:rsidRPr="00532FC2">
        <w:t xml:space="preserve">, offering a means of real time exchange of information, </w:t>
      </w:r>
      <w:r w:rsidRPr="00A91D6A">
        <w:rPr>
          <w:rStyle w:val="StyleUnderline"/>
          <w:highlight w:val="yellow"/>
        </w:rPr>
        <w:t>provides the perfect mechanism for disproportionate magnification of acts of violence</w:t>
      </w:r>
      <w:r w:rsidRPr="00532FC2">
        <w:t xml:space="preserve">. 11 Philip </w:t>
      </w:r>
      <w:proofErr w:type="spellStart"/>
      <w:r w:rsidRPr="00532FC2">
        <w:t>Seib</w:t>
      </w:r>
      <w:proofErr w:type="spellEnd"/>
      <w:r w:rsidRPr="00532FC2">
        <w:t xml:space="preserve"> and Dana M. </w:t>
      </w:r>
      <w:proofErr w:type="spellStart"/>
      <w:r w:rsidRPr="00532FC2">
        <w:t>Janbek</w:t>
      </w:r>
      <w:proofErr w:type="spellEnd"/>
      <w:r w:rsidRPr="00532FC2">
        <w:t xml:space="preserve"> have documented the development of use of the Internet by contemporary terrorist groups. Azzam.com, originally established in 1996, eventually came to feature reporting on the Chechen and Afghan mujahedeen and offered a forum for exchanging teachings among the AQ affiliated network throughout the world.12 Sites such as Al </w:t>
      </w:r>
      <w:proofErr w:type="spellStart"/>
      <w:r w:rsidRPr="00532FC2">
        <w:t>Neda</w:t>
      </w:r>
      <w:proofErr w:type="spellEnd"/>
      <w:r w:rsidRPr="00532FC2">
        <w:t xml:space="preserve">, Global Islamic Media Front, </w:t>
      </w:r>
      <w:proofErr w:type="spellStart"/>
      <w:r w:rsidRPr="00532FC2">
        <w:t>Laskar</w:t>
      </w:r>
      <w:proofErr w:type="spellEnd"/>
      <w:r w:rsidRPr="00532FC2">
        <w:t xml:space="preserve"> Jihad and others have served the full range of objectives for these groups including facilitating the transfer of ideological convictions.13 </w:t>
      </w:r>
      <w:r w:rsidRPr="00A91D6A">
        <w:rPr>
          <w:rStyle w:val="StyleUnderline"/>
          <w:highlight w:val="yellow"/>
        </w:rPr>
        <w:t>For Russia, extremist websites</w:t>
      </w:r>
      <w:r w:rsidRPr="00532FC2">
        <w:t xml:space="preserve"> such as Kavkazcenter.com </w:t>
      </w:r>
      <w:r w:rsidRPr="00A91D6A">
        <w:rPr>
          <w:rStyle w:val="StyleUnderline"/>
          <w:highlight w:val="yellow"/>
        </w:rPr>
        <w:t>promot</w:t>
      </w:r>
      <w:r w:rsidRPr="00532FC2">
        <w:t xml:space="preserve">ing </w:t>
      </w:r>
      <w:r w:rsidRPr="00A91D6A">
        <w:rPr>
          <w:rStyle w:val="StyleUnderline"/>
          <w:highlight w:val="yellow"/>
        </w:rPr>
        <w:t xml:space="preserve">the establishment of an Islamist state in </w:t>
      </w:r>
      <w:r w:rsidRPr="00C31F7A">
        <w:rPr>
          <w:rStyle w:val="StyleUnderline"/>
          <w:highlight w:val="yellow"/>
        </w:rPr>
        <w:t>the Caucasus</w:t>
      </w:r>
      <w:r w:rsidRPr="00C31F7A">
        <w:rPr>
          <w:u w:val="single"/>
        </w:rPr>
        <w:t xml:space="preserve"> </w:t>
      </w:r>
      <w:r w:rsidRPr="005D1200">
        <w:rPr>
          <w:rStyle w:val="Emphasis"/>
          <w:highlight w:val="yellow"/>
        </w:rPr>
        <w:t>have posed a direct challenge to the existing government</w:t>
      </w:r>
      <w:r w:rsidRPr="00532FC2">
        <w:t xml:space="preserve">. The site is banned in Russia and appears on the world terror list for the United States, but Kvakazcenter.com continues to operate in several languages on the Internet. Observers have noted that the appeal of these sites stems from the fact that they are anonymous, cheap, provide global reach, and prove difficult to monitor or control. </w:t>
      </w:r>
      <w:r w:rsidRPr="00C31F7A">
        <w:rPr>
          <w:u w:val="single"/>
        </w:rPr>
        <w:t xml:space="preserve">The Internet / social media arenas offer a gathering point or virtual forum for </w:t>
      </w:r>
      <w:r w:rsidRPr="00F32F02">
        <w:rPr>
          <w:highlight w:val="yellow"/>
          <w:u w:val="single"/>
        </w:rPr>
        <w:t>like-minded individuals with shared views, grievances, and perhaps some basis for common identity</w:t>
      </w:r>
      <w:r w:rsidRPr="00532FC2">
        <w:t xml:space="preserve">. As </w:t>
      </w:r>
      <w:proofErr w:type="spellStart"/>
      <w:r w:rsidRPr="00532FC2">
        <w:t>Sajjan</w:t>
      </w:r>
      <w:proofErr w:type="spellEnd"/>
      <w:r w:rsidRPr="00532FC2">
        <w:t xml:space="preserve"> </w:t>
      </w:r>
      <w:proofErr w:type="spellStart"/>
      <w:r w:rsidRPr="00532FC2">
        <w:t>Gohel</w:t>
      </w:r>
      <w:proofErr w:type="spellEnd"/>
      <w:r w:rsidRPr="00532FC2">
        <w:t xml:space="preserve"> notes </w:t>
      </w:r>
      <w:r w:rsidRPr="00A91D6A">
        <w:rPr>
          <w:rStyle w:val="StyleUnderline"/>
        </w:rPr>
        <w:t>“</w:t>
      </w:r>
      <w:r w:rsidRPr="00A673C6">
        <w:rPr>
          <w:highlight w:val="yellow"/>
        </w:rPr>
        <w:t>the virtual world is</w:t>
      </w:r>
      <w:r w:rsidRPr="00532FC2">
        <w:t xml:space="preserve"> fast becoming the most </w:t>
      </w:r>
      <w:r w:rsidRPr="00A673C6">
        <w:rPr>
          <w:rStyle w:val="StyleUnderline"/>
          <w:highlight w:val="yellow"/>
        </w:rPr>
        <w:t>important meeting place for terrorists</w:t>
      </w:r>
      <w:r w:rsidRPr="00532FC2">
        <w:t xml:space="preserve"> … after consolidating relationships over the Internet, the recruits can then </w:t>
      </w:r>
      <w:r w:rsidRPr="005D1200">
        <w:rPr>
          <w:rStyle w:val="Emphasis"/>
          <w:highlight w:val="yellow"/>
        </w:rPr>
        <w:t>plot and plan mass casualty attacks</w:t>
      </w:r>
      <w:r w:rsidRPr="00532FC2">
        <w:t xml:space="preserve"> while remaining in contact with their handlers over the world wide web.” 14 Johnny Ryan has observed that participation in chat rooms and websites which advance conspiratorial or </w:t>
      </w:r>
      <w:proofErr w:type="spellStart"/>
      <w:r w:rsidRPr="00532FC2">
        <w:t>religio</w:t>
      </w:r>
      <w:proofErr w:type="spellEnd"/>
      <w:r w:rsidRPr="00532FC2">
        <w:t xml:space="preserve">-identity messages and symbolism may fulfill a deep psychological need for community or identity in an otherwise existence devoid of a social network. As Ryan states: “To be a part of an elite network, particularly a conspiratorial one, might be a large part of a person’s existence,” which “allows a connection to an amorphous community to discuss matters regarded by the wider society as subversive, to find mentors, seek out justification."15 “It allows individuals who are isolated and alienated, both physically and psychologically, to feel that they are linked, empowered and members of an international movement.”16 Extremist groups can tailor their images for specific audiences and they target specific groups of society including adolescents, women, or children. In 2011, Russia’s Interior Minister Rashid </w:t>
      </w:r>
      <w:proofErr w:type="spellStart"/>
      <w:r w:rsidRPr="00532FC2">
        <w:t>Nurgaliyev</w:t>
      </w:r>
      <w:proofErr w:type="spellEnd"/>
      <w:r w:rsidRPr="00532FC2">
        <w:t xml:space="preserve"> reported that approximately 7,500 websites with extremist content were active in the Russian segment of the Internet. 17 The problem of terrorism in 4 social networks is included on the agenda of the Russian Security Council. In April 2011, then President Dmitry Medvedev held a meeting with representatives of the Internet community acknowledging the range of security challenges associated with the “explosive growth </w:t>
      </w:r>
      <w:r w:rsidRPr="00A673C6">
        <w:t>of</w:t>
      </w:r>
      <w:r w:rsidRPr="00A673C6">
        <w:rPr>
          <w:rStyle w:val="StyleUnderline"/>
          <w:highlight w:val="yellow"/>
        </w:rPr>
        <w:t xml:space="preserve"> the Internet</w:t>
      </w:r>
      <w:r w:rsidRPr="00532FC2">
        <w:t xml:space="preserve"> / blogosphere including manifestations of extremism, terrorism, crime, and threats to personal data information.” 18 Medvedev emphasized the difficulties these new mediums </w:t>
      </w:r>
      <w:r w:rsidRPr="00A673C6">
        <w:rPr>
          <w:rStyle w:val="StyleUnderline"/>
          <w:highlight w:val="yellow"/>
        </w:rPr>
        <w:t>pose</w:t>
      </w:r>
      <w:r w:rsidRPr="00532FC2">
        <w:t xml:space="preserve"> for managing the “creative commons” or issues of copyright.19 He also stressed that it was important for the President to make the right decisions with respect to all social relations including the Internet.</w:t>
      </w:r>
      <w:r w:rsidRPr="00A673C6">
        <w:t xml:space="preserve">20The Arab Spring, combined with the widespread protest activity that took place in Russia during the Presidential election period in Spring 2012, brought the </w:t>
      </w:r>
      <w:r w:rsidRPr="00A673C6">
        <w:rPr>
          <w:rStyle w:val="StyleUnderline"/>
        </w:rPr>
        <w:t>issues of the appropriate role of social media and regulation of these sources to center stage in Russia</w:t>
      </w:r>
      <w:r w:rsidRPr="00A673C6">
        <w:t xml:space="preserve">. Reflecting on concerns about the role of social media in revolutions, Oleg </w:t>
      </w:r>
      <w:proofErr w:type="spellStart"/>
      <w:r w:rsidRPr="00A673C6">
        <w:t>Demidov</w:t>
      </w:r>
      <w:proofErr w:type="spellEnd"/>
      <w:r w:rsidRPr="00A673C6">
        <w:t xml:space="preserve"> notes that “A harmless technology designed to help people socialize…is being portrayed as something of </w:t>
      </w:r>
      <w:r w:rsidRPr="00A673C6">
        <w:rPr>
          <w:rStyle w:val="StyleUnderline"/>
          <w:highlight w:val="yellow"/>
        </w:rPr>
        <w:t>a weapon of mass destruction which poses a threat to the stability and security of individual nations and the international community as a whole.</w:t>
      </w:r>
      <w:r w:rsidRPr="00A673C6">
        <w:t xml:space="preserve">”21 In July 2011, </w:t>
      </w:r>
      <w:proofErr w:type="spellStart"/>
      <w:r w:rsidRPr="00A673C6">
        <w:t>Demidov</w:t>
      </w:r>
      <w:proofErr w:type="spellEnd"/>
      <w:r w:rsidRPr="00A673C6">
        <w:t xml:space="preserve"> had organized a major conference entitled “Social Networking Services in the Contexts of National and International Security” bringing together officials of the secretariat of the Russian government, Russian Ministry of Communication, U.S. Embassy in Moscow, Russian Foreign Ministry’s MGIMO, and other representatives of the security of social media communities to discuss Internet security and social media.22 One of the main questions explored was whether social networking services could represent a national security threat. While the state controls much of the television and news media in Russia, citizens in contemporary Russian society have been able to rely on the Internet as a source of information and communication with few restrictions. Many in society are quite anxious today about the potential for increasing government regulation and monitoring of the Internet / social media. The United States will have to work together with partners throughout the world in finding the proper balance between protecting freedom of information and expression and security in managing the threat from violent extremists. At what point do nations undermine the basis for a democratic society in attempting to manage violent extremism in the Internet / social media arenas? How far can nations go in regulating websites, for example, in instances when those sites are used to recruit terrorists and organize violent attacks? Should we be concerned that nations might exploit the threat of extremism to thwart democratic freedom and development? The new media venues will continue to present challenges for democratic societies in considering imposition of various levels of regulation when the technology is manipulated for purposes of fostering violence and harm to society.</w:t>
      </w:r>
    </w:p>
    <w:p w:rsidR="004B517F" w:rsidRDefault="004B517F" w:rsidP="004B517F">
      <w:pPr>
        <w:pStyle w:val="Card"/>
        <w:ind w:left="0"/>
      </w:pPr>
    </w:p>
    <w:p w:rsidR="004B517F" w:rsidRDefault="004B517F" w:rsidP="004B517F">
      <w:pPr>
        <w:pStyle w:val="Heading3"/>
      </w:pPr>
      <w:r>
        <w:t>Impact #2</w:t>
      </w:r>
    </w:p>
    <w:p w:rsidR="004B517F" w:rsidRPr="009E50B9" w:rsidRDefault="004B517F" w:rsidP="004B517F">
      <w:pPr>
        <w:keepNext/>
        <w:keepLines/>
        <w:spacing w:before="200"/>
        <w:outlineLvl w:val="3"/>
        <w:rPr>
          <w:rFonts w:eastAsia="Times New Roman"/>
          <w:b/>
          <w:bCs/>
          <w:iCs/>
          <w:sz w:val="28"/>
        </w:rPr>
      </w:pPr>
      <w:r w:rsidRPr="009E50B9">
        <w:rPr>
          <w:rFonts w:eastAsia="Times New Roman"/>
          <w:b/>
          <w:bCs/>
          <w:iCs/>
          <w:sz w:val="28"/>
        </w:rPr>
        <w:t>Terrorism causes extinction---</w:t>
      </w:r>
      <w:proofErr w:type="spellStart"/>
      <w:r w:rsidRPr="009E50B9">
        <w:rPr>
          <w:rFonts w:eastAsia="Times New Roman"/>
          <w:b/>
          <w:bCs/>
          <w:iCs/>
          <w:sz w:val="28"/>
        </w:rPr>
        <w:t>hard-line</w:t>
      </w:r>
      <w:proofErr w:type="spellEnd"/>
      <w:r w:rsidRPr="009E50B9">
        <w:rPr>
          <w:rFonts w:eastAsia="Times New Roman"/>
          <w:b/>
          <w:bCs/>
          <w:iCs/>
          <w:sz w:val="28"/>
        </w:rPr>
        <w:t xml:space="preserve"> responses are </w:t>
      </w:r>
      <w:proofErr w:type="gramStart"/>
      <w:r w:rsidRPr="009E50B9">
        <w:rPr>
          <w:rFonts w:eastAsia="Times New Roman"/>
          <w:b/>
          <w:bCs/>
          <w:iCs/>
          <w:sz w:val="28"/>
        </w:rPr>
        <w:t>key</w:t>
      </w:r>
      <w:proofErr w:type="gramEnd"/>
    </w:p>
    <w:p w:rsidR="004B517F" w:rsidRPr="009E50B9" w:rsidRDefault="004B517F" w:rsidP="004B517F">
      <w:pPr>
        <w:rPr>
          <w:rFonts w:eastAsia="Calibri"/>
        </w:rPr>
      </w:pPr>
      <w:r w:rsidRPr="009E50B9">
        <w:rPr>
          <w:rFonts w:eastAsia="Calibri"/>
        </w:rPr>
        <w:t xml:space="preserve">Nathan </w:t>
      </w:r>
      <w:proofErr w:type="spellStart"/>
      <w:r w:rsidRPr="009E50B9">
        <w:rPr>
          <w:rFonts w:eastAsia="Calibri"/>
          <w:b/>
          <w:bCs/>
          <w:sz w:val="28"/>
        </w:rPr>
        <w:t>Myhrvold</w:t>
      </w:r>
      <w:proofErr w:type="spellEnd"/>
      <w:r w:rsidRPr="009E50B9">
        <w:rPr>
          <w:rFonts w:eastAsia="Calibri"/>
          <w:b/>
          <w:bCs/>
          <w:sz w:val="28"/>
        </w:rPr>
        <w:t xml:space="preserve"> '13</w:t>
      </w:r>
      <w:r w:rsidRPr="009E50B9">
        <w:rPr>
          <w:rFonts w:eastAsia="Calibri"/>
        </w:rPr>
        <w:t xml:space="preserve">, </w:t>
      </w:r>
      <w:proofErr w:type="spellStart"/>
      <w:r w:rsidRPr="009E50B9">
        <w:rPr>
          <w:rFonts w:eastAsia="Calibri"/>
        </w:rPr>
        <w:t>Phd</w:t>
      </w:r>
      <w:proofErr w:type="spellEnd"/>
      <w:r w:rsidRPr="009E50B9">
        <w:rPr>
          <w:rFonts w:eastAsia="Calibri"/>
        </w:rPr>
        <w:t xml:space="preserve"> in theoretical and mathematical physics from Princeton,  and founded Intellectual Ventures after retiring as chief strategist and chief technology officer of Microsoft Corporation , July 2013, "</w:t>
      </w:r>
      <w:proofErr w:type="spellStart"/>
      <w:r w:rsidRPr="009E50B9">
        <w:rPr>
          <w:rFonts w:eastAsia="Calibri"/>
        </w:rPr>
        <w:t>Stratgic</w:t>
      </w:r>
      <w:proofErr w:type="spellEnd"/>
      <w:r w:rsidRPr="009E50B9">
        <w:rPr>
          <w:rFonts w:eastAsia="Calibri"/>
        </w:rPr>
        <w:t xml:space="preserve"> Terrorism: A Call to Action," The </w:t>
      </w:r>
      <w:proofErr w:type="spellStart"/>
      <w:r w:rsidRPr="009E50B9">
        <w:rPr>
          <w:rFonts w:eastAsia="Calibri"/>
        </w:rPr>
        <w:t>Lawfare</w:t>
      </w:r>
      <w:proofErr w:type="spellEnd"/>
      <w:r w:rsidRPr="009E50B9">
        <w:rPr>
          <w:rFonts w:eastAsia="Calibri"/>
        </w:rPr>
        <w:t xml:space="preserve"> Research Paper Series No.2, </w:t>
      </w:r>
      <w:hyperlink r:id="rId103" w:history="1">
        <w:r w:rsidRPr="009E50B9">
          <w:rPr>
            <w:rFonts w:eastAsia="Calibri"/>
          </w:rPr>
          <w:t>http://www.lawfareblog.com/wp-content/uploads/2013/07/Strategic-Terrorism-Myhrvold-7-3-2013.pdf</w:t>
        </w:r>
      </w:hyperlink>
    </w:p>
    <w:p w:rsidR="004B517F" w:rsidRPr="009E50B9" w:rsidRDefault="004B517F" w:rsidP="004B517F">
      <w:pPr>
        <w:rPr>
          <w:rFonts w:eastAsia="Calibri"/>
          <w:bCs/>
          <w:u w:val="single"/>
        </w:rPr>
      </w:pPr>
      <w:r w:rsidRPr="009E50B9">
        <w:rPr>
          <w:rFonts w:eastAsia="Calibri"/>
          <w:sz w:val="16"/>
        </w:rPr>
        <w:t xml:space="preserve">Several </w:t>
      </w:r>
      <w:r w:rsidRPr="009E50B9">
        <w:rPr>
          <w:rFonts w:eastAsia="Calibri"/>
          <w:bCs/>
          <w:u w:val="single"/>
        </w:rPr>
        <w:t>powerful trends have aligned to</w:t>
      </w:r>
      <w:r w:rsidRPr="009E50B9">
        <w:rPr>
          <w:rFonts w:eastAsia="Calibri"/>
          <w:sz w:val="16"/>
        </w:rPr>
        <w:t xml:space="preserve"> profoundly </w:t>
      </w:r>
      <w:r w:rsidRPr="009E50B9">
        <w:rPr>
          <w:rFonts w:eastAsia="Calibri"/>
          <w:bCs/>
          <w:u w:val="single"/>
        </w:rPr>
        <w:t xml:space="preserve">change the way that the world works. </w:t>
      </w:r>
      <w:r w:rsidRPr="00455426">
        <w:rPr>
          <w:rFonts w:eastAsia="Calibri"/>
          <w:bCs/>
          <w:highlight w:val="cyan"/>
          <w:u w:val="single"/>
        </w:rPr>
        <w:t>Technology</w:t>
      </w:r>
      <w:r w:rsidRPr="009E50B9">
        <w:rPr>
          <w:rFonts w:eastAsia="Calibri"/>
          <w:sz w:val="16"/>
        </w:rPr>
        <w:t xml:space="preserve"> </w:t>
      </w:r>
      <w:r w:rsidRPr="009E50B9">
        <w:rPr>
          <w:rFonts w:eastAsia="Calibri"/>
          <w:sz w:val="12"/>
        </w:rPr>
        <w:t>¶</w:t>
      </w:r>
      <w:r w:rsidRPr="009E50B9">
        <w:rPr>
          <w:rFonts w:eastAsia="Calibri"/>
          <w:sz w:val="16"/>
        </w:rPr>
        <w:t xml:space="preserve"> now </w:t>
      </w:r>
      <w:r w:rsidRPr="00455426">
        <w:rPr>
          <w:rFonts w:eastAsia="Calibri"/>
          <w:bCs/>
          <w:highlight w:val="cyan"/>
          <w:u w:val="single"/>
        </w:rPr>
        <w:t>allows stateless groups to organize</w:t>
      </w:r>
      <w:r w:rsidRPr="00D32037">
        <w:rPr>
          <w:rFonts w:eastAsia="Calibri"/>
          <w:bCs/>
          <w:u w:val="single"/>
        </w:rPr>
        <w:t>, recruit, and fund</w:t>
      </w:r>
      <w:r w:rsidRPr="009E50B9">
        <w:rPr>
          <w:rFonts w:eastAsia="Calibri"/>
          <w:bCs/>
          <w:u w:val="single"/>
        </w:rPr>
        <w:t xml:space="preserve"> </w:t>
      </w:r>
      <w:r w:rsidRPr="009E50B9">
        <w:rPr>
          <w:rFonts w:eastAsia="Calibri"/>
          <w:bCs/>
          <w:sz w:val="12"/>
          <w:u w:val="single"/>
        </w:rPr>
        <w:t>¶</w:t>
      </w:r>
      <w:r w:rsidRPr="009E50B9">
        <w:rPr>
          <w:rFonts w:eastAsia="Calibri"/>
          <w:bCs/>
          <w:u w:val="single"/>
        </w:rPr>
        <w:t xml:space="preserve"> themselves </w:t>
      </w:r>
      <w:r w:rsidRPr="00D32037">
        <w:rPr>
          <w:rFonts w:eastAsia="Calibri"/>
          <w:bCs/>
          <w:u w:val="single"/>
        </w:rPr>
        <w:t>in an unprecedented fashion</w:t>
      </w:r>
      <w:r w:rsidRPr="009E50B9">
        <w:rPr>
          <w:rFonts w:eastAsia="Calibri"/>
          <w:sz w:val="16"/>
        </w:rPr>
        <w:t xml:space="preserve">. </w:t>
      </w:r>
      <w:proofErr w:type="gramStart"/>
      <w:r w:rsidRPr="00455426">
        <w:rPr>
          <w:rFonts w:eastAsia="Calibri"/>
          <w:bCs/>
          <w:highlight w:val="cyan"/>
          <w:u w:val="single"/>
        </w:rPr>
        <w:t>That</w:t>
      </w:r>
      <w:r w:rsidRPr="009E50B9">
        <w:rPr>
          <w:rFonts w:eastAsia="Calibri"/>
          <w:bCs/>
          <w:u w:val="single"/>
        </w:rPr>
        <w:t>,</w:t>
      </w:r>
      <w:proofErr w:type="gramEnd"/>
      <w:r w:rsidRPr="009E50B9">
        <w:rPr>
          <w:rFonts w:eastAsia="Calibri"/>
          <w:bCs/>
          <w:u w:val="single"/>
        </w:rPr>
        <w:t xml:space="preserve"> coupled </w:t>
      </w:r>
      <w:r w:rsidRPr="009E50B9">
        <w:rPr>
          <w:rFonts w:eastAsia="Calibri"/>
          <w:bCs/>
          <w:sz w:val="12"/>
          <w:u w:val="single"/>
        </w:rPr>
        <w:t>¶</w:t>
      </w:r>
      <w:r w:rsidRPr="009E50B9">
        <w:rPr>
          <w:rFonts w:eastAsia="Calibri"/>
          <w:bCs/>
          <w:u w:val="single"/>
        </w:rPr>
        <w:t xml:space="preserve"> </w:t>
      </w:r>
      <w:r w:rsidRPr="00455426">
        <w:rPr>
          <w:rFonts w:eastAsia="Calibri"/>
          <w:bCs/>
          <w:highlight w:val="cyan"/>
          <w:u w:val="single"/>
        </w:rPr>
        <w:t>with</w:t>
      </w:r>
      <w:r w:rsidRPr="009E50B9">
        <w:rPr>
          <w:rFonts w:eastAsia="Calibri"/>
          <w:sz w:val="16"/>
        </w:rPr>
        <w:t xml:space="preserve"> the extreme </w:t>
      </w:r>
      <w:r w:rsidRPr="00455426">
        <w:rPr>
          <w:rFonts w:eastAsia="Calibri"/>
          <w:bCs/>
          <w:highlight w:val="cyan"/>
          <w:u w:val="single"/>
        </w:rPr>
        <w:t>difficulty of</w:t>
      </w:r>
      <w:r w:rsidRPr="009E50B9">
        <w:rPr>
          <w:rFonts w:eastAsia="Calibri"/>
          <w:sz w:val="16"/>
        </w:rPr>
        <w:t xml:space="preserve"> finding and </w:t>
      </w:r>
      <w:r w:rsidRPr="00455426">
        <w:rPr>
          <w:rFonts w:eastAsia="Calibri"/>
          <w:bCs/>
          <w:highlight w:val="cyan"/>
          <w:u w:val="single"/>
        </w:rPr>
        <w:t xml:space="preserve">punishing </w:t>
      </w:r>
      <w:r w:rsidRPr="009E50B9">
        <w:rPr>
          <w:rFonts w:eastAsia="Calibri"/>
          <w:bCs/>
          <w:u w:val="single"/>
        </w:rPr>
        <w:t xml:space="preserve">a stateless group, </w:t>
      </w:r>
      <w:r w:rsidRPr="00455426">
        <w:rPr>
          <w:rFonts w:eastAsia="Calibri"/>
          <w:bCs/>
          <w:highlight w:val="cyan"/>
          <w:u w:val="single"/>
        </w:rPr>
        <w:t xml:space="preserve">means that </w:t>
      </w:r>
      <w:r w:rsidRPr="00D32037">
        <w:rPr>
          <w:rFonts w:eastAsia="Calibri"/>
          <w:bCs/>
          <w:u w:val="single"/>
        </w:rPr>
        <w:t>stateless</w:t>
      </w:r>
      <w:r w:rsidRPr="009E50B9">
        <w:rPr>
          <w:rFonts w:eastAsia="Calibri"/>
          <w:bCs/>
          <w:u w:val="single"/>
        </w:rPr>
        <w:t xml:space="preserve"> </w:t>
      </w:r>
      <w:r w:rsidRPr="00455426">
        <w:rPr>
          <w:rFonts w:eastAsia="Calibri"/>
          <w:bCs/>
          <w:highlight w:val="cyan"/>
          <w:u w:val="single"/>
        </w:rPr>
        <w:t xml:space="preserve">groups are </w:t>
      </w:r>
      <w:r w:rsidRPr="009E50B9">
        <w:rPr>
          <w:rFonts w:eastAsia="Calibri"/>
          <w:bCs/>
          <w:u w:val="single"/>
        </w:rPr>
        <w:t xml:space="preserve">positioned to be </w:t>
      </w:r>
      <w:r w:rsidRPr="009E50B9">
        <w:rPr>
          <w:rFonts w:eastAsia="Calibri"/>
          <w:bCs/>
          <w:sz w:val="12"/>
          <w:u w:val="single"/>
        </w:rPr>
        <w:t>¶</w:t>
      </w:r>
      <w:r w:rsidRPr="009E50B9">
        <w:rPr>
          <w:rFonts w:eastAsia="Calibri"/>
          <w:bCs/>
          <w:u w:val="single"/>
        </w:rPr>
        <w:t xml:space="preserve"> </w:t>
      </w:r>
      <w:r w:rsidRPr="00455426">
        <w:rPr>
          <w:rFonts w:eastAsia="Calibri"/>
          <w:bCs/>
          <w:highlight w:val="cyan"/>
          <w:u w:val="single"/>
        </w:rPr>
        <w:t>lead players</w:t>
      </w:r>
      <w:r w:rsidRPr="009E50B9">
        <w:rPr>
          <w:rFonts w:eastAsia="Calibri"/>
          <w:bCs/>
          <w:u w:val="single"/>
        </w:rPr>
        <w:t xml:space="preserve"> on the world stage.</w:t>
      </w:r>
      <w:r w:rsidRPr="009E50B9">
        <w:rPr>
          <w:rFonts w:eastAsia="Calibri"/>
          <w:sz w:val="16"/>
        </w:rPr>
        <w:t xml:space="preserve"> </w:t>
      </w:r>
      <w:r w:rsidRPr="00455426">
        <w:rPr>
          <w:rFonts w:eastAsia="Calibri"/>
          <w:bCs/>
          <w:highlight w:val="cyan"/>
          <w:u w:val="single"/>
        </w:rPr>
        <w:t xml:space="preserve">They may act on their own, </w:t>
      </w:r>
      <w:r w:rsidRPr="00455426">
        <w:rPr>
          <w:rFonts w:eastAsia="Calibri"/>
          <w:bCs/>
          <w:sz w:val="12"/>
          <w:highlight w:val="cyan"/>
          <w:u w:val="single"/>
        </w:rPr>
        <w:t>¶</w:t>
      </w:r>
      <w:r w:rsidRPr="00455426">
        <w:rPr>
          <w:rFonts w:eastAsia="Calibri"/>
          <w:bCs/>
          <w:highlight w:val="cyan"/>
          <w:u w:val="single"/>
        </w:rPr>
        <w:t xml:space="preserve"> or</w:t>
      </w:r>
      <w:r w:rsidRPr="009E50B9">
        <w:rPr>
          <w:rFonts w:eastAsia="Calibri"/>
          <w:sz w:val="16"/>
        </w:rPr>
        <w:t xml:space="preserve"> they may act </w:t>
      </w:r>
      <w:r w:rsidRPr="00455426">
        <w:rPr>
          <w:rFonts w:eastAsia="Calibri"/>
          <w:bCs/>
          <w:highlight w:val="cyan"/>
          <w:u w:val="single"/>
        </w:rPr>
        <w:t xml:space="preserve">as proxies </w:t>
      </w:r>
      <w:r w:rsidRPr="00D32037">
        <w:rPr>
          <w:rFonts w:eastAsia="Calibri"/>
          <w:bCs/>
          <w:u w:val="single"/>
        </w:rPr>
        <w:t>for nation-states</w:t>
      </w:r>
      <w:r w:rsidRPr="009E50B9">
        <w:rPr>
          <w:rFonts w:eastAsia="Calibri"/>
          <w:bCs/>
          <w:u w:val="single"/>
        </w:rPr>
        <w:t xml:space="preserve"> that wish to </w:t>
      </w:r>
      <w:r w:rsidRPr="009E50B9">
        <w:rPr>
          <w:rFonts w:eastAsia="Calibri"/>
          <w:bCs/>
          <w:sz w:val="12"/>
          <w:u w:val="single"/>
        </w:rPr>
        <w:t>¶</w:t>
      </w:r>
      <w:r w:rsidRPr="009E50B9">
        <w:rPr>
          <w:rFonts w:eastAsia="Calibri"/>
          <w:bCs/>
          <w:u w:val="single"/>
        </w:rPr>
        <w:t xml:space="preserve"> duck responsibility</w:t>
      </w:r>
      <w:r w:rsidRPr="009E50B9">
        <w:rPr>
          <w:rFonts w:eastAsia="Calibri"/>
          <w:sz w:val="16"/>
        </w:rPr>
        <w:t xml:space="preserve">. Either way, stateless groups are forces </w:t>
      </w:r>
      <w:r w:rsidRPr="009E50B9">
        <w:rPr>
          <w:rFonts w:eastAsia="Calibri"/>
          <w:sz w:val="12"/>
        </w:rPr>
        <w:t>¶</w:t>
      </w:r>
      <w:r w:rsidRPr="009E50B9">
        <w:rPr>
          <w:rFonts w:eastAsia="Calibri"/>
          <w:sz w:val="16"/>
        </w:rPr>
        <w:t xml:space="preserve"> to be reckoned with.</w:t>
      </w:r>
      <w:r w:rsidRPr="009E50B9">
        <w:rPr>
          <w:rFonts w:eastAsia="Calibri"/>
          <w:sz w:val="12"/>
        </w:rPr>
        <w:t>¶</w:t>
      </w:r>
      <w:r w:rsidRPr="009E50B9">
        <w:rPr>
          <w:rFonts w:eastAsia="Calibri"/>
          <w:sz w:val="16"/>
        </w:rPr>
        <w:t xml:space="preserve"> </w:t>
      </w:r>
      <w:proofErr w:type="gramStart"/>
      <w:r w:rsidRPr="009E50B9">
        <w:rPr>
          <w:rFonts w:eastAsia="Calibri"/>
          <w:sz w:val="16"/>
        </w:rPr>
        <w:t>At</w:t>
      </w:r>
      <w:proofErr w:type="gramEnd"/>
      <w:r w:rsidRPr="009E50B9">
        <w:rPr>
          <w:rFonts w:eastAsia="Calibri"/>
          <w:sz w:val="16"/>
        </w:rPr>
        <w:t xml:space="preserve"> the same time, a different set of </w:t>
      </w:r>
      <w:r w:rsidRPr="00455426">
        <w:rPr>
          <w:rFonts w:eastAsia="Calibri"/>
          <w:bCs/>
          <w:highlight w:val="cyan"/>
          <w:u w:val="single"/>
        </w:rPr>
        <w:t>tech</w:t>
      </w:r>
      <w:r w:rsidRPr="009E50B9">
        <w:rPr>
          <w:rFonts w:eastAsia="Calibri"/>
          <w:bCs/>
          <w:u w:val="single"/>
        </w:rPr>
        <w:t xml:space="preserve">nology </w:t>
      </w:r>
      <w:r w:rsidRPr="00455426">
        <w:rPr>
          <w:rFonts w:eastAsia="Calibri"/>
          <w:bCs/>
          <w:highlight w:val="cyan"/>
          <w:u w:val="single"/>
        </w:rPr>
        <w:t>trends</w:t>
      </w:r>
      <w:r w:rsidRPr="009E50B9">
        <w:rPr>
          <w:rFonts w:eastAsia="Calibri"/>
          <w:bCs/>
          <w:u w:val="single"/>
        </w:rPr>
        <w:t xml:space="preserve"> </w:t>
      </w:r>
      <w:r w:rsidRPr="009E50B9">
        <w:rPr>
          <w:rFonts w:eastAsia="Calibri"/>
          <w:bCs/>
          <w:sz w:val="12"/>
          <w:u w:val="single"/>
        </w:rPr>
        <w:t>¶</w:t>
      </w:r>
      <w:r w:rsidRPr="009E50B9">
        <w:rPr>
          <w:rFonts w:eastAsia="Calibri"/>
          <w:bCs/>
          <w:u w:val="single"/>
        </w:rPr>
        <w:t xml:space="preserve"> </w:t>
      </w:r>
      <w:r w:rsidRPr="00455426">
        <w:rPr>
          <w:rFonts w:eastAsia="Calibri"/>
          <w:bCs/>
          <w:highlight w:val="cyan"/>
          <w:u w:val="single"/>
        </w:rPr>
        <w:t>means that small numbers</w:t>
      </w:r>
      <w:r w:rsidRPr="009E50B9">
        <w:rPr>
          <w:rFonts w:eastAsia="Calibri"/>
          <w:bCs/>
          <w:u w:val="single"/>
        </w:rPr>
        <w:t xml:space="preserve"> of people </w:t>
      </w:r>
      <w:r w:rsidRPr="00D32037">
        <w:rPr>
          <w:rFonts w:eastAsia="Calibri"/>
          <w:bCs/>
          <w:u w:val="single"/>
        </w:rPr>
        <w:t xml:space="preserve">can </w:t>
      </w:r>
      <w:r w:rsidRPr="00455426">
        <w:rPr>
          <w:rFonts w:eastAsia="Calibri"/>
          <w:bCs/>
          <w:highlight w:val="cyan"/>
          <w:u w:val="single"/>
        </w:rPr>
        <w:t>obtain</w:t>
      </w:r>
      <w:r w:rsidRPr="009E50B9">
        <w:rPr>
          <w:rFonts w:eastAsia="Calibri"/>
          <w:bCs/>
          <w:u w:val="single"/>
        </w:rPr>
        <w:t xml:space="preserve"> incredibly </w:t>
      </w:r>
      <w:r w:rsidRPr="009E50B9">
        <w:rPr>
          <w:rFonts w:eastAsia="Calibri"/>
          <w:bCs/>
          <w:sz w:val="12"/>
          <w:u w:val="single"/>
        </w:rPr>
        <w:t>¶</w:t>
      </w:r>
      <w:r w:rsidRPr="009E50B9">
        <w:rPr>
          <w:rFonts w:eastAsia="Calibri"/>
          <w:bCs/>
          <w:u w:val="single"/>
        </w:rPr>
        <w:t xml:space="preserve"> </w:t>
      </w:r>
      <w:r w:rsidRPr="00455426">
        <w:rPr>
          <w:rFonts w:eastAsia="Calibri"/>
          <w:bCs/>
          <w:highlight w:val="cyan"/>
          <w:u w:val="single"/>
        </w:rPr>
        <w:t>lethal power</w:t>
      </w:r>
      <w:r w:rsidRPr="009E50B9">
        <w:rPr>
          <w:rFonts w:eastAsia="Calibri"/>
          <w:bCs/>
          <w:u w:val="single"/>
        </w:rPr>
        <w:t>.</w:t>
      </w:r>
      <w:r w:rsidRPr="009E50B9">
        <w:rPr>
          <w:rFonts w:eastAsia="Calibri"/>
          <w:sz w:val="16"/>
        </w:rPr>
        <w:t xml:space="preserve"> Now, for the first time in human history, </w:t>
      </w:r>
      <w:r w:rsidRPr="009E50B9">
        <w:rPr>
          <w:rFonts w:eastAsia="Calibri"/>
          <w:bCs/>
          <w:u w:val="single"/>
        </w:rPr>
        <w:t xml:space="preserve">a </w:t>
      </w:r>
      <w:r w:rsidRPr="009E50B9">
        <w:rPr>
          <w:rFonts w:eastAsia="Calibri"/>
          <w:bCs/>
          <w:sz w:val="12"/>
          <w:u w:val="single"/>
        </w:rPr>
        <w:t>¶</w:t>
      </w:r>
      <w:r w:rsidRPr="009E50B9">
        <w:rPr>
          <w:rFonts w:eastAsia="Calibri"/>
          <w:bCs/>
          <w:u w:val="single"/>
        </w:rPr>
        <w:t xml:space="preserve"> small group can be as lethal as the largest superpower</w:t>
      </w:r>
      <w:r w:rsidRPr="009E50B9">
        <w:rPr>
          <w:rFonts w:eastAsia="Calibri"/>
          <w:sz w:val="16"/>
        </w:rPr>
        <w:t xml:space="preserve">. Such </w:t>
      </w:r>
      <w:r w:rsidRPr="009E50B9">
        <w:rPr>
          <w:rFonts w:eastAsia="Calibri"/>
          <w:sz w:val="12"/>
        </w:rPr>
        <w:t>¶</w:t>
      </w:r>
      <w:r w:rsidRPr="009E50B9">
        <w:rPr>
          <w:rFonts w:eastAsia="Calibri"/>
          <w:sz w:val="16"/>
        </w:rPr>
        <w:t xml:space="preserve"> a group could execute an attack that could kill millions of </w:t>
      </w:r>
      <w:r w:rsidRPr="009E50B9">
        <w:rPr>
          <w:rFonts w:eastAsia="Calibri"/>
          <w:sz w:val="12"/>
        </w:rPr>
        <w:t>¶</w:t>
      </w:r>
      <w:r w:rsidRPr="009E50B9">
        <w:rPr>
          <w:rFonts w:eastAsia="Calibri"/>
          <w:sz w:val="16"/>
        </w:rPr>
        <w:t xml:space="preserve"> people. </w:t>
      </w:r>
      <w:r w:rsidRPr="00455426">
        <w:rPr>
          <w:rFonts w:eastAsia="Calibri"/>
          <w:bCs/>
          <w:highlight w:val="cyan"/>
          <w:u w:val="single"/>
        </w:rPr>
        <w:t xml:space="preserve">It is technically feasible for </w:t>
      </w:r>
      <w:r w:rsidRPr="00D32037">
        <w:rPr>
          <w:rFonts w:eastAsia="Calibri"/>
          <w:bCs/>
          <w:u w:val="single"/>
        </w:rPr>
        <w:t xml:space="preserve">such </w:t>
      </w:r>
      <w:r w:rsidRPr="00455426">
        <w:rPr>
          <w:rFonts w:eastAsia="Calibri"/>
          <w:bCs/>
          <w:highlight w:val="cyan"/>
          <w:u w:val="single"/>
        </w:rPr>
        <w:t>a group to</w:t>
      </w:r>
      <w:r w:rsidRPr="009E50B9">
        <w:rPr>
          <w:rFonts w:eastAsia="Calibri"/>
          <w:bCs/>
          <w:u w:val="single"/>
        </w:rPr>
        <w:t xml:space="preserve"> kill billions</w:t>
      </w:r>
      <w:r w:rsidRPr="009E50B9">
        <w:rPr>
          <w:rFonts w:eastAsia="Calibri"/>
          <w:sz w:val="16"/>
        </w:rPr>
        <w:t xml:space="preserve"> of people, to end modern civilization—perhaps </w:t>
      </w:r>
      <w:r w:rsidRPr="009E50B9">
        <w:rPr>
          <w:rFonts w:eastAsia="Calibri"/>
          <w:bCs/>
          <w:u w:val="single"/>
        </w:rPr>
        <w:t xml:space="preserve">even </w:t>
      </w:r>
      <w:r w:rsidRPr="009E50B9">
        <w:rPr>
          <w:rFonts w:eastAsia="Calibri"/>
          <w:sz w:val="12"/>
        </w:rPr>
        <w:t>¶</w:t>
      </w:r>
      <w:r w:rsidRPr="009E50B9">
        <w:rPr>
          <w:rFonts w:eastAsia="Calibri"/>
          <w:sz w:val="16"/>
        </w:rPr>
        <w:t xml:space="preserve"> to </w:t>
      </w:r>
      <w:r w:rsidRPr="00455426">
        <w:rPr>
          <w:rFonts w:eastAsia="Calibri"/>
          <w:bCs/>
          <w:highlight w:val="cyan"/>
          <w:u w:val="single"/>
        </w:rPr>
        <w:t xml:space="preserve">drive the </w:t>
      </w:r>
      <w:r w:rsidRPr="009E50B9">
        <w:rPr>
          <w:rFonts w:eastAsia="Calibri"/>
          <w:bCs/>
          <w:u w:val="single"/>
        </w:rPr>
        <w:t xml:space="preserve">human </w:t>
      </w:r>
      <w:r w:rsidRPr="00455426">
        <w:rPr>
          <w:rFonts w:eastAsia="Calibri"/>
          <w:bCs/>
          <w:highlight w:val="cyan"/>
          <w:u w:val="single"/>
        </w:rPr>
        <w:t>race to extinction</w:t>
      </w:r>
      <w:r w:rsidRPr="009E50B9">
        <w:rPr>
          <w:rFonts w:eastAsia="Calibri"/>
          <w:sz w:val="16"/>
        </w:rPr>
        <w:t xml:space="preserve">. Our defense establishment was shaped over decades to </w:t>
      </w:r>
      <w:r w:rsidRPr="009E50B9">
        <w:rPr>
          <w:rFonts w:eastAsia="Calibri"/>
          <w:sz w:val="12"/>
        </w:rPr>
        <w:t>¶</w:t>
      </w:r>
      <w:r w:rsidRPr="009E50B9">
        <w:rPr>
          <w:rFonts w:eastAsia="Calibri"/>
          <w:sz w:val="16"/>
        </w:rPr>
        <w:t xml:space="preserve"> address what was, for a long time, the only strategic threat </w:t>
      </w:r>
      <w:r w:rsidRPr="009E50B9">
        <w:rPr>
          <w:rFonts w:eastAsia="Calibri"/>
          <w:sz w:val="12"/>
        </w:rPr>
        <w:t>¶</w:t>
      </w:r>
      <w:r w:rsidRPr="009E50B9">
        <w:rPr>
          <w:rFonts w:eastAsia="Calibri"/>
          <w:sz w:val="16"/>
        </w:rPr>
        <w:t xml:space="preserve"> our nation faced: Soviet or Chinese missiles. More recently, </w:t>
      </w:r>
      <w:r w:rsidRPr="009E50B9">
        <w:rPr>
          <w:rFonts w:eastAsia="Calibri"/>
          <w:sz w:val="12"/>
        </w:rPr>
        <w:t>¶</w:t>
      </w:r>
      <w:r w:rsidRPr="009E50B9">
        <w:rPr>
          <w:rFonts w:eastAsia="Calibri"/>
          <w:sz w:val="16"/>
        </w:rPr>
        <w:t xml:space="preserve"> it has started retooling to address tactical terror attacks like </w:t>
      </w:r>
      <w:r w:rsidRPr="009E50B9">
        <w:rPr>
          <w:rFonts w:eastAsia="Calibri"/>
          <w:sz w:val="12"/>
        </w:rPr>
        <w:t>¶</w:t>
      </w:r>
      <w:r w:rsidRPr="009E50B9">
        <w:rPr>
          <w:rFonts w:eastAsia="Calibri"/>
          <w:sz w:val="16"/>
        </w:rPr>
        <w:t xml:space="preserve"> those launched on the morning of 9/11, but the reform </w:t>
      </w:r>
      <w:r w:rsidRPr="009E50B9">
        <w:rPr>
          <w:rFonts w:eastAsia="Calibri"/>
          <w:sz w:val="12"/>
        </w:rPr>
        <w:t>¶</w:t>
      </w:r>
      <w:r w:rsidRPr="009E50B9">
        <w:rPr>
          <w:rFonts w:eastAsia="Calibri"/>
          <w:sz w:val="16"/>
        </w:rPr>
        <w:t xml:space="preserve"> process is incomplete and inconsistent. </w:t>
      </w:r>
      <w:r w:rsidRPr="00D32037">
        <w:rPr>
          <w:rFonts w:eastAsia="Calibri"/>
          <w:bCs/>
          <w:u w:val="single"/>
        </w:rPr>
        <w:t xml:space="preserve">A </w:t>
      </w:r>
      <w:r w:rsidRPr="00455426">
        <w:rPr>
          <w:rFonts w:eastAsia="Calibri"/>
          <w:bCs/>
          <w:highlight w:val="cyan"/>
          <w:u w:val="single"/>
        </w:rPr>
        <w:t xml:space="preserve">real defense will </w:t>
      </w:r>
      <w:r w:rsidRPr="00455426">
        <w:rPr>
          <w:rFonts w:eastAsia="Calibri"/>
          <w:bCs/>
          <w:sz w:val="12"/>
          <w:highlight w:val="cyan"/>
          <w:u w:val="single"/>
        </w:rPr>
        <w:t>¶</w:t>
      </w:r>
      <w:r w:rsidRPr="00455426">
        <w:rPr>
          <w:rFonts w:eastAsia="Calibri"/>
          <w:bCs/>
          <w:highlight w:val="cyan"/>
          <w:u w:val="single"/>
        </w:rPr>
        <w:t xml:space="preserve"> require</w:t>
      </w:r>
      <w:r w:rsidRPr="009E50B9">
        <w:rPr>
          <w:rFonts w:eastAsia="Calibri"/>
          <w:bCs/>
          <w:u w:val="single"/>
        </w:rPr>
        <w:t xml:space="preserve"> rebuilding our </w:t>
      </w:r>
      <w:r w:rsidRPr="00D32037">
        <w:rPr>
          <w:rFonts w:eastAsia="Calibri"/>
          <w:b/>
          <w:u w:val="single"/>
          <w:bdr w:val="none" w:sz="0" w:space="0" w:color="auto" w:frame="1"/>
        </w:rPr>
        <w:t xml:space="preserve">military and </w:t>
      </w:r>
      <w:r w:rsidRPr="00455426">
        <w:rPr>
          <w:rFonts w:eastAsia="Calibri"/>
          <w:b/>
          <w:highlight w:val="cyan"/>
          <w:u w:val="single"/>
          <w:bdr w:val="none" w:sz="0" w:space="0" w:color="auto" w:frame="1"/>
        </w:rPr>
        <w:t>intelligence capabilities</w:t>
      </w:r>
      <w:r w:rsidRPr="009E50B9">
        <w:rPr>
          <w:rFonts w:eastAsia="Calibri"/>
          <w:sz w:val="16"/>
        </w:rPr>
        <w:t xml:space="preserve"> from the ground up. Yet, so far, </w:t>
      </w:r>
      <w:r w:rsidRPr="009E50B9">
        <w:rPr>
          <w:rFonts w:eastAsia="Calibri"/>
          <w:bCs/>
          <w:u w:val="single"/>
        </w:rPr>
        <w:t xml:space="preserve">strategic terrorism has </w:t>
      </w:r>
      <w:r w:rsidRPr="009E50B9">
        <w:rPr>
          <w:rFonts w:eastAsia="Calibri"/>
          <w:bCs/>
          <w:sz w:val="12"/>
          <w:u w:val="single"/>
        </w:rPr>
        <w:t>¶</w:t>
      </w:r>
      <w:r w:rsidRPr="009E50B9">
        <w:rPr>
          <w:rFonts w:eastAsia="Calibri"/>
          <w:bCs/>
          <w:u w:val="single"/>
        </w:rPr>
        <w:t xml:space="preserve"> received relatively little attention in defense agencies, and</w:t>
      </w:r>
      <w:r w:rsidRPr="009E50B9">
        <w:rPr>
          <w:rFonts w:eastAsia="Calibri"/>
          <w:sz w:val="16"/>
        </w:rPr>
        <w:t xml:space="preserve"> </w:t>
      </w:r>
      <w:r w:rsidRPr="009E50B9">
        <w:rPr>
          <w:rFonts w:eastAsia="Calibri"/>
          <w:sz w:val="12"/>
        </w:rPr>
        <w:t>¶</w:t>
      </w:r>
      <w:r w:rsidRPr="009E50B9">
        <w:rPr>
          <w:rFonts w:eastAsia="Calibri"/>
          <w:sz w:val="16"/>
        </w:rPr>
        <w:t xml:space="preserve"> the </w:t>
      </w:r>
      <w:r w:rsidRPr="009E50B9">
        <w:rPr>
          <w:rFonts w:eastAsia="Calibri"/>
          <w:bCs/>
          <w:u w:val="single"/>
        </w:rPr>
        <w:t>efforts</w:t>
      </w:r>
      <w:r w:rsidRPr="009E50B9">
        <w:rPr>
          <w:rFonts w:eastAsia="Calibri"/>
          <w:sz w:val="16"/>
        </w:rPr>
        <w:t xml:space="preserve"> that have been </w:t>
      </w:r>
      <w:r w:rsidRPr="009E50B9">
        <w:rPr>
          <w:rFonts w:eastAsia="Calibri"/>
          <w:bCs/>
          <w:u w:val="single"/>
        </w:rPr>
        <w:t>launched to combat this existential threat seem fragmented</w:t>
      </w:r>
      <w:r w:rsidRPr="009E50B9">
        <w:rPr>
          <w:rFonts w:eastAsia="Calibri"/>
          <w:sz w:val="16"/>
        </w:rPr>
        <w:t>.</w:t>
      </w:r>
      <w:r w:rsidRPr="009E50B9">
        <w:rPr>
          <w:rFonts w:eastAsia="Calibri"/>
          <w:sz w:val="12"/>
        </w:rPr>
        <w:t>¶</w:t>
      </w:r>
      <w:r w:rsidRPr="009E50B9">
        <w:rPr>
          <w:rFonts w:eastAsia="Calibri"/>
          <w:sz w:val="16"/>
        </w:rPr>
        <w:t xml:space="preserve"> </w:t>
      </w:r>
      <w:r w:rsidRPr="00D32037">
        <w:rPr>
          <w:rFonts w:eastAsia="Calibri"/>
          <w:bCs/>
          <w:u w:val="single"/>
        </w:rPr>
        <w:t>History suggests</w:t>
      </w:r>
      <w:r w:rsidRPr="009E50B9">
        <w:rPr>
          <w:rFonts w:eastAsia="Calibri"/>
          <w:bCs/>
          <w:u w:val="single"/>
        </w:rPr>
        <w:t xml:space="preserve"> what will happen. The only thing that shakes America out of complacency is a direct threat from </w:t>
      </w:r>
      <w:r w:rsidRPr="00D32037">
        <w:rPr>
          <w:rFonts w:eastAsia="Calibri"/>
          <w:bCs/>
          <w:u w:val="single"/>
        </w:rPr>
        <w:t xml:space="preserve">a determined </w:t>
      </w:r>
      <w:r w:rsidRPr="00455426">
        <w:rPr>
          <w:rFonts w:eastAsia="Calibri"/>
          <w:bCs/>
          <w:highlight w:val="cyan"/>
          <w:u w:val="single"/>
        </w:rPr>
        <w:t xml:space="preserve">adversary </w:t>
      </w:r>
      <w:r w:rsidRPr="009E50B9">
        <w:rPr>
          <w:rFonts w:eastAsia="Calibri"/>
          <w:bCs/>
          <w:u w:val="single"/>
        </w:rPr>
        <w:t xml:space="preserve">that </w:t>
      </w:r>
      <w:r w:rsidRPr="00455426">
        <w:rPr>
          <w:rFonts w:eastAsia="Calibri"/>
          <w:bCs/>
          <w:highlight w:val="cyan"/>
          <w:u w:val="single"/>
        </w:rPr>
        <w:t xml:space="preserve">confronts </w:t>
      </w:r>
      <w:r w:rsidRPr="009E50B9">
        <w:rPr>
          <w:rFonts w:eastAsia="Calibri"/>
          <w:bCs/>
          <w:u w:val="single"/>
        </w:rPr>
        <w:t xml:space="preserve">us with </w:t>
      </w:r>
      <w:r w:rsidRPr="00455426">
        <w:rPr>
          <w:rFonts w:eastAsia="Calibri"/>
          <w:bCs/>
          <w:highlight w:val="cyan"/>
          <w:u w:val="single"/>
        </w:rPr>
        <w:t xml:space="preserve">our shortcomings by </w:t>
      </w:r>
      <w:r w:rsidRPr="00455426">
        <w:rPr>
          <w:rFonts w:eastAsia="Calibri"/>
          <w:b/>
          <w:highlight w:val="cyan"/>
          <w:u w:val="single"/>
          <w:bdr w:val="none" w:sz="0" w:space="0" w:color="auto" w:frame="1"/>
        </w:rPr>
        <w:t>repeatedly attacking</w:t>
      </w:r>
      <w:r w:rsidRPr="009E50B9">
        <w:rPr>
          <w:rFonts w:eastAsia="Calibri"/>
          <w:bCs/>
          <w:u w:val="single"/>
        </w:rPr>
        <w:t xml:space="preserve"> us or hectoring </w:t>
      </w:r>
      <w:r w:rsidRPr="00455426">
        <w:rPr>
          <w:rFonts w:eastAsia="Calibri"/>
          <w:b/>
          <w:highlight w:val="cyan"/>
          <w:u w:val="single"/>
          <w:bdr w:val="none" w:sz="0" w:space="0" w:color="auto" w:frame="1"/>
        </w:rPr>
        <w:t>us for decades</w:t>
      </w:r>
      <w:r w:rsidRPr="009E50B9">
        <w:rPr>
          <w:rFonts w:eastAsia="Calibri"/>
          <w:bCs/>
          <w:u w:val="single"/>
        </w:rPr>
        <w:t>.</w:t>
      </w:r>
    </w:p>
    <w:p w:rsidR="004B517F" w:rsidRPr="00B55AD5" w:rsidRDefault="004B517F" w:rsidP="004B517F"/>
    <w:p w:rsidR="004B517F" w:rsidRPr="00DE7E21" w:rsidRDefault="004B517F" w:rsidP="004B517F"/>
    <w:p w:rsidR="004B517F" w:rsidRDefault="004B517F" w:rsidP="004B517F">
      <w:pPr>
        <w:pStyle w:val="Heading2"/>
      </w:pPr>
      <w:r>
        <w:t>Uniqueness</w:t>
      </w:r>
    </w:p>
    <w:p w:rsidR="004B517F" w:rsidRDefault="004B517F" w:rsidP="004B517F">
      <w:pPr>
        <w:pStyle w:val="Heading3"/>
      </w:pPr>
      <w:r>
        <w:t>Overview</w:t>
      </w:r>
    </w:p>
    <w:p w:rsidR="004B517F" w:rsidRDefault="004B517F" w:rsidP="004B517F">
      <w:r w:rsidRPr="003D24B5">
        <w:rPr>
          <w:b/>
        </w:rPr>
        <w:t>Scenario #1:</w:t>
      </w:r>
      <w:r>
        <w:t xml:space="preserve"> Russian internet censorship has played a key role in suppressing dissent and creating support for Putin’s regime. The country’s internet control blocks any voice that critiques Putin’s Regime. The only voice the people hear is Putin’s. This method has fostered strong public support in favor of the regime—that’s Pfeifer 15</w:t>
      </w:r>
    </w:p>
    <w:p w:rsidR="004B517F" w:rsidRDefault="004B517F" w:rsidP="004B517F"/>
    <w:p w:rsidR="004B517F" w:rsidRDefault="004B517F" w:rsidP="004B517F">
      <w:r w:rsidRPr="00107527">
        <w:rPr>
          <w:b/>
        </w:rPr>
        <w:t>Scenario #2:</w:t>
      </w:r>
      <w:r>
        <w:rPr>
          <w:b/>
        </w:rPr>
        <w:t xml:space="preserve"> </w:t>
      </w:r>
      <w:r>
        <w:t xml:space="preserve">The threat of terrorism is high in Russia because the lawless </w:t>
      </w:r>
      <w:proofErr w:type="gramStart"/>
      <w:r>
        <w:t>land of the Northern Caucuses have</w:t>
      </w:r>
      <w:proofErr w:type="gramEnd"/>
      <w:r>
        <w:t xml:space="preserve"> become a hotbed for terrorism. It is has become to increase the number of terrorist attacks.</w:t>
      </w:r>
    </w:p>
    <w:p w:rsidR="004B517F" w:rsidRDefault="004B517F" w:rsidP="004B517F"/>
    <w:p w:rsidR="004B517F" w:rsidRPr="00107527" w:rsidRDefault="004B517F" w:rsidP="004B517F">
      <w:r>
        <w:rPr>
          <w:b/>
        </w:rPr>
        <w:t xml:space="preserve">Scenario #2: </w:t>
      </w:r>
    </w:p>
    <w:p w:rsidR="004B517F" w:rsidRDefault="004B517F" w:rsidP="004B517F">
      <w:pPr>
        <w:pStyle w:val="Heading3"/>
      </w:pPr>
      <w:r>
        <w:t>Uniqueness Wall—Scenario #1</w:t>
      </w:r>
    </w:p>
    <w:p w:rsidR="004B517F" w:rsidRDefault="004B517F" w:rsidP="004B517F">
      <w:pPr>
        <w:pStyle w:val="Heading4"/>
      </w:pPr>
      <w:r>
        <w:t>Putin Regime Needs Censorship to Silence Opposition</w:t>
      </w:r>
    </w:p>
    <w:p w:rsidR="004B517F" w:rsidRPr="005C62BC" w:rsidRDefault="004B517F" w:rsidP="004B517F">
      <w:pPr>
        <w:rPr>
          <w:rStyle w:val="CardChar"/>
          <w:rFonts w:eastAsiaTheme="majorEastAsia" w:cstheme="majorBidi"/>
          <w:b/>
          <w:sz w:val="24"/>
        </w:rPr>
      </w:pPr>
      <w:proofErr w:type="spellStart"/>
      <w:r>
        <w:t>Orttung</w:t>
      </w:r>
      <w:proofErr w:type="spellEnd"/>
      <w:r>
        <w:t xml:space="preserve"> 14 </w:t>
      </w:r>
      <w:r>
        <w:rPr>
          <w:rFonts w:ascii="Arial" w:hAnsi="Arial" w:cs="Arial"/>
          <w:b/>
          <w:bCs/>
          <w:color w:val="000000"/>
          <w:szCs w:val="20"/>
        </w:rPr>
        <w:t>(</w:t>
      </w:r>
      <w:r w:rsidRPr="005C62BC">
        <w:rPr>
          <w:rStyle w:val="CardChar"/>
          <w:b/>
        </w:rPr>
        <w:t xml:space="preserve">Robert W. </w:t>
      </w:r>
      <w:proofErr w:type="spellStart"/>
      <w:r w:rsidRPr="005C62BC">
        <w:rPr>
          <w:rStyle w:val="CardChar"/>
          <w:b/>
        </w:rPr>
        <w:t>Orttung</w:t>
      </w:r>
      <w:proofErr w:type="spellEnd"/>
      <w:r w:rsidRPr="005C62BC">
        <w:rPr>
          <w:rStyle w:val="CardChar"/>
          <w:b/>
        </w:rPr>
        <w:t>, after working at the Open Media Research Institu</w:t>
      </w:r>
      <w:r>
        <w:rPr>
          <w:rStyle w:val="CardChar"/>
          <w:b/>
        </w:rPr>
        <w:t xml:space="preserve">te, </w:t>
      </w:r>
      <w:proofErr w:type="spellStart"/>
      <w:r>
        <w:rPr>
          <w:rStyle w:val="CardChar"/>
          <w:b/>
        </w:rPr>
        <w:t>EastWest</w:t>
      </w:r>
      <w:proofErr w:type="spellEnd"/>
      <w:r>
        <w:rPr>
          <w:rStyle w:val="CardChar"/>
          <w:b/>
        </w:rPr>
        <w:t xml:space="preserve"> Institute, </w:t>
      </w:r>
      <w:r w:rsidRPr="005C62BC">
        <w:rPr>
          <w:rStyle w:val="CardChar"/>
          <w:b/>
        </w:rPr>
        <w:t xml:space="preserve">Transnational Crime and Corruption Center, and the Jefferson Institute. </w:t>
      </w:r>
      <w:proofErr w:type="spellStart"/>
      <w:r w:rsidRPr="005C62BC">
        <w:rPr>
          <w:rStyle w:val="CardChar"/>
          <w:b/>
        </w:rPr>
        <w:t>Orttung</w:t>
      </w:r>
      <w:proofErr w:type="spellEnd"/>
      <w:r w:rsidRPr="005C62BC">
        <w:rPr>
          <w:rStyle w:val="CardChar"/>
          <w:b/>
        </w:rPr>
        <w:t xml:space="preserve"> works as the assistant director of the </w:t>
      </w:r>
      <w:hyperlink r:id="rId104" w:tgtFrame="_blank" w:history="1">
        <w:r w:rsidRPr="005C62BC">
          <w:rPr>
            <w:rStyle w:val="CardChar"/>
            <w:b/>
          </w:rPr>
          <w:t>Institute for European, Russian, and Eurasian Studies</w:t>
        </w:r>
      </w:hyperlink>
      <w:r w:rsidRPr="005C62BC">
        <w:rPr>
          <w:rStyle w:val="CardChar"/>
          <w:b/>
        </w:rPr>
        <w:t>. In correlation with his work at GW</w:t>
      </w:r>
    </w:p>
    <w:p w:rsidR="004B517F" w:rsidRDefault="004B517F" w:rsidP="004B517F">
      <w:pPr>
        <w:rPr>
          <w:rFonts w:asciiTheme="majorHAnsi" w:hAnsiTheme="majorHAnsi" w:cs="Arial"/>
          <w:color w:val="000000"/>
          <w:sz w:val="16"/>
          <w:szCs w:val="20"/>
        </w:rPr>
      </w:pPr>
      <w:r w:rsidRPr="005C62BC">
        <w:rPr>
          <w:rStyle w:val="Emphasis"/>
          <w:highlight w:val="yellow"/>
        </w:rPr>
        <w:t xml:space="preserve"> The repressive “bloggers law”</w:t>
      </w:r>
      <w:r w:rsidRPr="005C62BC">
        <w:rPr>
          <w:rFonts w:asciiTheme="majorHAnsi" w:hAnsiTheme="majorHAnsi" w:cs="Arial"/>
          <w:color w:val="000000"/>
          <w:sz w:val="16"/>
          <w:szCs w:val="20"/>
        </w:rPr>
        <w:t xml:space="preserve"> signed by President Vladimir V. Putin on May </w:t>
      </w:r>
      <w:r w:rsidRPr="005C62BC">
        <w:rPr>
          <w:rStyle w:val="Emphasis"/>
        </w:rPr>
        <w:t xml:space="preserve">6 </w:t>
      </w:r>
      <w:r w:rsidRPr="005C62BC">
        <w:rPr>
          <w:rStyle w:val="Emphasis"/>
          <w:highlight w:val="yellow"/>
        </w:rPr>
        <w:t>says a good deal about the troubling decline of free expression in Russia. This measure comes on the heels of a series of other laws that</w:t>
      </w:r>
      <w:r w:rsidRPr="005C62BC">
        <w:rPr>
          <w:rFonts w:asciiTheme="majorHAnsi" w:hAnsiTheme="majorHAnsi" w:cs="Arial"/>
          <w:color w:val="000000"/>
          <w:sz w:val="16"/>
          <w:szCs w:val="20"/>
        </w:rPr>
        <w:t xml:space="preserve"> have recently been put in place to restrict television, books, films, and certain public performances, further </w:t>
      </w:r>
      <w:r w:rsidRPr="005C62BC">
        <w:rPr>
          <w:rStyle w:val="Emphasis"/>
          <w:highlight w:val="yellow"/>
        </w:rPr>
        <w:t>curtail</w:t>
      </w:r>
      <w:r w:rsidRPr="005C62BC">
        <w:rPr>
          <w:rFonts w:asciiTheme="majorHAnsi" w:hAnsiTheme="majorHAnsi" w:cs="Arial"/>
          <w:color w:val="000000"/>
          <w:sz w:val="16"/>
          <w:szCs w:val="20"/>
        </w:rPr>
        <w:t xml:space="preserve">ing </w:t>
      </w:r>
      <w:r w:rsidRPr="005C62BC">
        <w:rPr>
          <w:rStyle w:val="Emphasis"/>
          <w:highlight w:val="yellow"/>
        </w:rPr>
        <w:t>Russia’s</w:t>
      </w:r>
      <w:r w:rsidRPr="005C62BC">
        <w:rPr>
          <w:rStyle w:val="Emphasis"/>
        </w:rPr>
        <w:t xml:space="preserve"> </w:t>
      </w:r>
      <w:r w:rsidRPr="005C62BC">
        <w:rPr>
          <w:rFonts w:asciiTheme="majorHAnsi" w:hAnsiTheme="majorHAnsi" w:cs="Arial"/>
          <w:color w:val="000000"/>
          <w:sz w:val="16"/>
          <w:szCs w:val="20"/>
        </w:rPr>
        <w:t xml:space="preserve">already besieged </w:t>
      </w:r>
      <w:r w:rsidRPr="005C62BC">
        <w:rPr>
          <w:rStyle w:val="Emphasis"/>
          <w:highlight w:val="yellow"/>
        </w:rPr>
        <w:t>media space</w:t>
      </w:r>
      <w:r w:rsidRPr="005C62BC">
        <w:rPr>
          <w:rFonts w:asciiTheme="majorHAnsi" w:hAnsiTheme="majorHAnsi" w:cs="Arial"/>
          <w:color w:val="000000"/>
          <w:sz w:val="16"/>
          <w:szCs w:val="20"/>
        </w:rPr>
        <w:t xml:space="preserve">. But at a time when Putin’s governance system is mutating from a venal, </w:t>
      </w:r>
      <w:proofErr w:type="spellStart"/>
      <w:r w:rsidRPr="005C62BC">
        <w:rPr>
          <w:rFonts w:asciiTheme="majorHAnsi" w:hAnsiTheme="majorHAnsi" w:cs="Arial"/>
          <w:color w:val="000000"/>
          <w:sz w:val="16"/>
          <w:szCs w:val="20"/>
        </w:rPr>
        <w:t>kleptocratic</w:t>
      </w:r>
      <w:proofErr w:type="spellEnd"/>
      <w:r w:rsidRPr="005C62BC">
        <w:rPr>
          <w:rFonts w:asciiTheme="majorHAnsi" w:hAnsiTheme="majorHAnsi" w:cs="Arial"/>
          <w:color w:val="000000"/>
          <w:sz w:val="16"/>
          <w:szCs w:val="20"/>
        </w:rPr>
        <w:t xml:space="preserve"> regime into a belligerent, revanchist power, what the Russian authorities do at home has important effects on the media environment in countries on Russia’s borders, and beyond. </w:t>
      </w:r>
      <w:r w:rsidRPr="005C62BC">
        <w:rPr>
          <w:rStyle w:val="Emphasis"/>
          <w:highlight w:val="yellow"/>
        </w:rPr>
        <w:t>During</w:t>
      </w:r>
      <w:r w:rsidRPr="005C62BC">
        <w:rPr>
          <w:rFonts w:asciiTheme="majorHAnsi" w:hAnsiTheme="majorHAnsi" w:cs="Arial"/>
          <w:color w:val="000000"/>
          <w:sz w:val="16"/>
          <w:szCs w:val="20"/>
        </w:rPr>
        <w:t xml:space="preserve"> the decade and a half </w:t>
      </w:r>
      <w:r w:rsidRPr="005C62BC">
        <w:rPr>
          <w:rStyle w:val="Emphasis"/>
          <w:highlight w:val="yellow"/>
        </w:rPr>
        <w:t xml:space="preserve">of Putin’s rule, media freedom in Russia has </w:t>
      </w:r>
      <w:hyperlink r:id="rId105" w:anchor=".U3Ew_ihXguM" w:history="1">
        <w:r w:rsidRPr="005C62BC">
          <w:rPr>
            <w:rStyle w:val="Emphasis"/>
            <w:highlight w:val="yellow"/>
          </w:rPr>
          <w:t>gradually eroded</w:t>
        </w:r>
      </w:hyperlink>
      <w:r w:rsidRPr="005C62BC">
        <w:rPr>
          <w:rStyle w:val="Emphasis"/>
          <w:highlight w:val="yellow"/>
        </w:rPr>
        <w:t>.</w:t>
      </w:r>
      <w:r w:rsidRPr="005C62BC">
        <w:rPr>
          <w:rFonts w:asciiTheme="majorHAnsi" w:hAnsiTheme="majorHAnsi" w:cs="Arial"/>
          <w:color w:val="000000"/>
          <w:sz w:val="16"/>
          <w:szCs w:val="20"/>
        </w:rPr>
        <w:t xml:space="preserve"> As we write in</w:t>
      </w:r>
      <w:r w:rsidRPr="005C62BC">
        <w:rPr>
          <w:rStyle w:val="apple-converted-space"/>
          <w:rFonts w:asciiTheme="majorHAnsi" w:hAnsiTheme="majorHAnsi" w:cs="Arial"/>
          <w:color w:val="000000"/>
          <w:sz w:val="16"/>
          <w:szCs w:val="20"/>
        </w:rPr>
        <w:t xml:space="preserve"> </w:t>
      </w:r>
      <w:hyperlink r:id="rId106" w:history="1">
        <w:r w:rsidRPr="005C62BC">
          <w:rPr>
            <w:rStyle w:val="Hyperlink"/>
            <w:rFonts w:asciiTheme="majorHAnsi" w:hAnsiTheme="majorHAnsi" w:cs="Arial"/>
            <w:color w:val="55738D"/>
            <w:sz w:val="16"/>
            <w:szCs w:val="20"/>
            <w:bdr w:val="none" w:sz="0" w:space="0" w:color="auto" w:frame="1"/>
          </w:rPr>
          <w:t>a recent issue of the</w:t>
        </w:r>
        <w:r w:rsidRPr="005C62BC">
          <w:rPr>
            <w:rStyle w:val="apple-converted-space"/>
            <w:rFonts w:asciiTheme="majorHAnsi" w:hAnsiTheme="majorHAnsi" w:cs="Arial"/>
            <w:color w:val="55738D"/>
            <w:sz w:val="16"/>
            <w:szCs w:val="20"/>
            <w:bdr w:val="none" w:sz="0" w:space="0" w:color="auto" w:frame="1"/>
          </w:rPr>
          <w:t xml:space="preserve"> </w:t>
        </w:r>
        <w:r w:rsidRPr="005C62BC">
          <w:rPr>
            <w:rStyle w:val="Emphasis"/>
            <w:rFonts w:asciiTheme="majorHAnsi" w:hAnsiTheme="majorHAnsi" w:cs="Arial"/>
            <w:color w:val="55738D"/>
            <w:sz w:val="16"/>
            <w:szCs w:val="20"/>
            <w:bdr w:val="none" w:sz="0" w:space="0" w:color="auto" w:frame="1"/>
          </w:rPr>
          <w:t>Journal of Democracy</w:t>
        </w:r>
      </w:hyperlink>
      <w:r w:rsidRPr="005C62BC">
        <w:rPr>
          <w:rFonts w:asciiTheme="majorHAnsi" w:hAnsiTheme="majorHAnsi" w:cs="Arial"/>
          <w:color w:val="000000"/>
          <w:sz w:val="16"/>
          <w:szCs w:val="20"/>
        </w:rPr>
        <w:t xml:space="preserve">, the Kremlin is finding alarmingly effective ways to manipulate and control media, despite the proliferation of new communication technologies and methods of news distribution. With Putin as paramount leader, Russia’s most important media have more become instruments of the state, at least when it comes to information about politics. </w:t>
      </w:r>
      <w:r w:rsidRPr="005C62BC">
        <w:rPr>
          <w:rStyle w:val="Emphasis"/>
          <w:highlight w:val="yellow"/>
        </w:rPr>
        <w:t>The authorities have sidelined virtually all mass media outlets</w:t>
      </w:r>
      <w:r w:rsidRPr="005C62BC">
        <w:rPr>
          <w:rFonts w:asciiTheme="majorHAnsi" w:hAnsiTheme="majorHAnsi" w:cs="Arial"/>
          <w:color w:val="000000"/>
          <w:sz w:val="16"/>
          <w:szCs w:val="20"/>
        </w:rPr>
        <w:t xml:space="preserve"> that are capable of offering an independent point of view. The effort to marginalize alternative voices </w:t>
      </w:r>
      <w:r w:rsidRPr="005C62BC">
        <w:rPr>
          <w:rStyle w:val="Emphasis"/>
          <w:highlight w:val="yellow"/>
        </w:rPr>
        <w:t>and</w:t>
      </w:r>
      <w:r w:rsidRPr="005C62BC">
        <w:rPr>
          <w:rStyle w:val="Emphasis"/>
        </w:rPr>
        <w:t xml:space="preserve"> </w:t>
      </w:r>
      <w:r w:rsidRPr="005C62BC">
        <w:rPr>
          <w:rFonts w:asciiTheme="majorHAnsi" w:hAnsiTheme="majorHAnsi" w:cs="Arial"/>
          <w:color w:val="000000"/>
          <w:sz w:val="16"/>
          <w:szCs w:val="20"/>
        </w:rPr>
        <w:t>to create a state media system has been in the works since Boris Yeltsin handed Putin the presidency at the end of 1999</w:t>
      </w:r>
      <w:r w:rsidRPr="005C62BC">
        <w:rPr>
          <w:sz w:val="16"/>
        </w:rPr>
        <w:t>. Putin began by reasserting control</w:t>
      </w:r>
      <w:r w:rsidRPr="005C62BC">
        <w:rPr>
          <w:rFonts w:asciiTheme="majorHAnsi" w:hAnsiTheme="majorHAnsi" w:cs="Arial"/>
          <w:color w:val="000000"/>
          <w:sz w:val="16"/>
          <w:szCs w:val="20"/>
        </w:rPr>
        <w:t xml:space="preserve"> over the national television stations, for example NTV, a private network that during the Yeltsin years had provided critical coverage of important issues, such as the war in Chechnya. By controlling such stations, </w:t>
      </w:r>
      <w:r w:rsidRPr="005C62BC">
        <w:rPr>
          <w:sz w:val="16"/>
        </w:rPr>
        <w:t>Putin</w:t>
      </w:r>
      <w:r w:rsidRPr="005C62BC">
        <w:rPr>
          <w:rStyle w:val="Emphasis"/>
          <w:highlight w:val="yellow"/>
        </w:rPr>
        <w:t xml:space="preserve"> achieved dominance over the messages that reach the vast majority of Russian citizens,</w:t>
      </w:r>
      <w:r w:rsidRPr="005C62BC">
        <w:rPr>
          <w:rFonts w:asciiTheme="majorHAnsi" w:hAnsiTheme="majorHAnsi" w:cs="Arial"/>
          <w:color w:val="000000"/>
          <w:sz w:val="16"/>
          <w:szCs w:val="20"/>
        </w:rPr>
        <w:t xml:space="preserve"> most of whom (over 80 percent) still get their information primarily from television. Putin’s censorship campaign marches on. Since the start of 2014, the Russian authorities have taken aim at the remaining pockets of independent thought, including TV Rain, </w:t>
      </w:r>
      <w:proofErr w:type="spellStart"/>
      <w:r w:rsidRPr="005C62BC">
        <w:rPr>
          <w:rFonts w:asciiTheme="majorHAnsi" w:hAnsiTheme="majorHAnsi" w:cs="Arial"/>
          <w:color w:val="000000"/>
          <w:sz w:val="16"/>
          <w:szCs w:val="20"/>
        </w:rPr>
        <w:t>Ekho</w:t>
      </w:r>
      <w:proofErr w:type="spellEnd"/>
      <w:r w:rsidRPr="005C62BC">
        <w:rPr>
          <w:rFonts w:asciiTheme="majorHAnsi" w:hAnsiTheme="majorHAnsi" w:cs="Arial"/>
          <w:color w:val="000000"/>
          <w:sz w:val="16"/>
          <w:szCs w:val="20"/>
        </w:rPr>
        <w:t xml:space="preserve"> </w:t>
      </w:r>
      <w:proofErr w:type="spellStart"/>
      <w:r w:rsidRPr="005C62BC">
        <w:rPr>
          <w:rFonts w:asciiTheme="majorHAnsi" w:hAnsiTheme="majorHAnsi" w:cs="Arial"/>
          <w:color w:val="000000"/>
          <w:sz w:val="16"/>
          <w:szCs w:val="20"/>
        </w:rPr>
        <w:t>Moskvy</w:t>
      </w:r>
      <w:proofErr w:type="spellEnd"/>
      <w:r w:rsidRPr="005C62BC">
        <w:rPr>
          <w:rFonts w:asciiTheme="majorHAnsi" w:hAnsiTheme="majorHAnsi" w:cs="Arial"/>
          <w:color w:val="000000"/>
          <w:sz w:val="16"/>
          <w:szCs w:val="20"/>
        </w:rPr>
        <w:t>, and websites such as</w:t>
      </w:r>
      <w:r w:rsidRPr="005C62BC">
        <w:rPr>
          <w:rStyle w:val="apple-converted-space"/>
          <w:rFonts w:asciiTheme="majorHAnsi" w:hAnsiTheme="majorHAnsi" w:cs="Arial"/>
          <w:color w:val="000000"/>
          <w:sz w:val="16"/>
          <w:szCs w:val="20"/>
        </w:rPr>
        <w:t xml:space="preserve"> </w:t>
      </w:r>
      <w:hyperlink r:id="rId107" w:history="1">
        <w:r w:rsidRPr="005C62BC">
          <w:rPr>
            <w:rStyle w:val="Hyperlink"/>
            <w:rFonts w:asciiTheme="majorHAnsi" w:hAnsiTheme="majorHAnsi" w:cs="Arial"/>
            <w:color w:val="55738D"/>
            <w:sz w:val="16"/>
            <w:szCs w:val="20"/>
            <w:bdr w:val="none" w:sz="0" w:space="0" w:color="auto" w:frame="1"/>
          </w:rPr>
          <w:t>Lenta.ru</w:t>
        </w:r>
      </w:hyperlink>
      <w:r w:rsidRPr="005C62BC">
        <w:rPr>
          <w:rFonts w:asciiTheme="majorHAnsi" w:hAnsiTheme="majorHAnsi" w:cs="Arial"/>
          <w:color w:val="000000"/>
          <w:sz w:val="16"/>
          <w:szCs w:val="20"/>
        </w:rPr>
        <w:t xml:space="preserve">. </w:t>
      </w:r>
      <w:r w:rsidRPr="005C62BC">
        <w:rPr>
          <w:rStyle w:val="Strong"/>
          <w:rFonts w:asciiTheme="majorHAnsi" w:hAnsiTheme="majorHAnsi" w:cs="Arial"/>
          <w:color w:val="000000"/>
          <w:sz w:val="16"/>
          <w:bdr w:val="none" w:sz="0" w:space="0" w:color="auto" w:frame="1"/>
        </w:rPr>
        <w:t>The Diffusion of Kremlin Media Values</w:t>
      </w:r>
      <w:r w:rsidRPr="005C62BC">
        <w:rPr>
          <w:rFonts w:asciiTheme="majorHAnsi" w:hAnsiTheme="majorHAnsi" w:cs="Arial"/>
          <w:color w:val="000000"/>
          <w:sz w:val="16"/>
          <w:szCs w:val="20"/>
        </w:rPr>
        <w:t xml:space="preserve"> Putin’s </w:t>
      </w:r>
      <w:proofErr w:type="spellStart"/>
      <w:r w:rsidRPr="005C62BC">
        <w:rPr>
          <w:rFonts w:asciiTheme="majorHAnsi" w:hAnsiTheme="majorHAnsi" w:cs="Arial"/>
          <w:color w:val="000000"/>
          <w:sz w:val="16"/>
          <w:szCs w:val="20"/>
        </w:rPr>
        <w:t>revanchism</w:t>
      </w:r>
      <w:proofErr w:type="spellEnd"/>
      <w:r w:rsidRPr="005C62BC">
        <w:rPr>
          <w:rFonts w:asciiTheme="majorHAnsi" w:hAnsiTheme="majorHAnsi" w:cs="Arial"/>
          <w:color w:val="000000"/>
          <w:sz w:val="16"/>
          <w:szCs w:val="20"/>
        </w:rPr>
        <w:t xml:space="preserve"> brings with it some distressing byproducts, one of which is the projection of illiberal Kremlin media values beyond Russia’s borders. Crimea is a case in point. In the short period since its annexation, the peninsula’s media have been subdued and integrated into the repressive Russian information space. The relative media pluralism </w:t>
      </w:r>
      <w:proofErr w:type="spellStart"/>
      <w:r w:rsidRPr="005C62BC">
        <w:rPr>
          <w:rFonts w:asciiTheme="majorHAnsi" w:hAnsiTheme="majorHAnsi" w:cs="Arial"/>
          <w:color w:val="000000"/>
          <w:sz w:val="16"/>
          <w:szCs w:val="20"/>
        </w:rPr>
        <w:t>Crimeans</w:t>
      </w:r>
      <w:proofErr w:type="spellEnd"/>
      <w:r w:rsidRPr="005C62BC">
        <w:rPr>
          <w:rFonts w:asciiTheme="majorHAnsi" w:hAnsiTheme="majorHAnsi" w:cs="Arial"/>
          <w:color w:val="000000"/>
          <w:sz w:val="16"/>
          <w:szCs w:val="20"/>
        </w:rPr>
        <w:t xml:space="preserve"> had enjoyed until recently is gone, replaced by a Russian standard that effectively limits alternative viewpoints. The dismantling of Crimea’s media was achieved swiftly. Days in advance of the rigged March 16 referendum on annexation, Ukrainian television broadcasts were silenced and replaced by programming from Moscow. The first order of business for Russian-backed forces in Crimea was to</w:t>
      </w:r>
      <w:r w:rsidRPr="005C62BC">
        <w:rPr>
          <w:rStyle w:val="apple-converted-space"/>
          <w:rFonts w:asciiTheme="majorHAnsi" w:hAnsiTheme="majorHAnsi" w:cs="Arial"/>
          <w:color w:val="000000"/>
          <w:sz w:val="16"/>
          <w:szCs w:val="20"/>
        </w:rPr>
        <w:t xml:space="preserve"> </w:t>
      </w:r>
      <w:hyperlink r:id="rId108" w:history="1">
        <w:r w:rsidRPr="005C62BC">
          <w:rPr>
            <w:rStyle w:val="Hyperlink"/>
            <w:rFonts w:asciiTheme="majorHAnsi" w:hAnsiTheme="majorHAnsi" w:cs="Arial"/>
            <w:color w:val="55738D"/>
            <w:sz w:val="16"/>
            <w:szCs w:val="20"/>
            <w:bdr w:val="none" w:sz="0" w:space="0" w:color="auto" w:frame="1"/>
          </w:rPr>
          <w:t>cut off sources of information beyond the control of the Kremlin</w:t>
        </w:r>
      </w:hyperlink>
      <w:r w:rsidRPr="005C62BC">
        <w:rPr>
          <w:rFonts w:asciiTheme="majorHAnsi" w:hAnsiTheme="majorHAnsi" w:cs="Arial"/>
          <w:color w:val="000000"/>
          <w:sz w:val="16"/>
          <w:szCs w:val="20"/>
        </w:rPr>
        <w:t xml:space="preserve">. </w:t>
      </w:r>
      <w:r w:rsidRPr="005C62BC">
        <w:rPr>
          <w:rStyle w:val="Emphasis"/>
          <w:highlight w:val="yellow"/>
        </w:rPr>
        <w:t>The crackdown on mass media was accompanied by fierce repression of local activists, bloggers, and others who voiced opinions contrary to the Kremlin line,</w:t>
      </w:r>
      <w:r w:rsidRPr="005C62BC">
        <w:rPr>
          <w:rFonts w:asciiTheme="majorHAnsi" w:hAnsiTheme="majorHAnsi" w:cs="Arial"/>
          <w:color w:val="000000"/>
          <w:sz w:val="16"/>
          <w:szCs w:val="20"/>
        </w:rPr>
        <w:t xml:space="preserve"> according to a</w:t>
      </w:r>
      <w:r w:rsidRPr="005C62BC">
        <w:rPr>
          <w:rStyle w:val="apple-converted-space"/>
          <w:rFonts w:asciiTheme="majorHAnsi" w:hAnsiTheme="majorHAnsi" w:cs="Arial"/>
          <w:color w:val="000000"/>
          <w:sz w:val="16"/>
          <w:szCs w:val="20"/>
        </w:rPr>
        <w:t xml:space="preserve"> </w:t>
      </w:r>
      <w:hyperlink r:id="rId109" w:history="1">
        <w:r w:rsidRPr="005C62BC">
          <w:rPr>
            <w:rStyle w:val="Hyperlink"/>
            <w:rFonts w:asciiTheme="majorHAnsi" w:hAnsiTheme="majorHAnsi" w:cs="Arial"/>
            <w:color w:val="55738D"/>
            <w:sz w:val="16"/>
            <w:szCs w:val="20"/>
            <w:bdr w:val="none" w:sz="0" w:space="0" w:color="auto" w:frame="1"/>
          </w:rPr>
          <w:t>report</w:t>
        </w:r>
      </w:hyperlink>
      <w:r w:rsidRPr="005C62BC">
        <w:rPr>
          <w:rStyle w:val="apple-converted-space"/>
          <w:rFonts w:asciiTheme="majorHAnsi" w:hAnsiTheme="majorHAnsi" w:cs="Arial"/>
          <w:color w:val="000000"/>
          <w:sz w:val="16"/>
          <w:szCs w:val="20"/>
        </w:rPr>
        <w:t xml:space="preserve"> </w:t>
      </w:r>
      <w:r w:rsidRPr="005C62BC">
        <w:rPr>
          <w:rFonts w:asciiTheme="majorHAnsi" w:hAnsiTheme="majorHAnsi" w:cs="Arial"/>
          <w:color w:val="000000"/>
          <w:sz w:val="16"/>
          <w:szCs w:val="20"/>
        </w:rPr>
        <w:t xml:space="preserve">written by Ivan </w:t>
      </w:r>
      <w:proofErr w:type="spellStart"/>
      <w:r w:rsidRPr="005C62BC">
        <w:rPr>
          <w:rFonts w:asciiTheme="majorHAnsi" w:hAnsiTheme="majorHAnsi" w:cs="Arial"/>
          <w:color w:val="000000"/>
          <w:sz w:val="16"/>
          <w:szCs w:val="20"/>
        </w:rPr>
        <w:t>Šimonović</w:t>
      </w:r>
      <w:proofErr w:type="spellEnd"/>
      <w:r w:rsidRPr="005C62BC">
        <w:rPr>
          <w:rFonts w:asciiTheme="majorHAnsi" w:hAnsiTheme="majorHAnsi" w:cs="Arial"/>
          <w:color w:val="000000"/>
          <w:sz w:val="16"/>
          <w:szCs w:val="20"/>
        </w:rPr>
        <w:t xml:space="preserve">, the UN assistant secretary general for human rights. In the end, officials in Crimea reported that 97 percent of referendum voters supported secession from Ukraine and annexation by Russia. In the aftermath of Russia’s takeover, most </w:t>
      </w:r>
      <w:proofErr w:type="spellStart"/>
      <w:r w:rsidRPr="005C62BC">
        <w:rPr>
          <w:rFonts w:asciiTheme="majorHAnsi" w:hAnsiTheme="majorHAnsi" w:cs="Arial"/>
          <w:color w:val="000000"/>
          <w:sz w:val="16"/>
          <w:szCs w:val="20"/>
        </w:rPr>
        <w:t>Crimeans</w:t>
      </w:r>
      <w:proofErr w:type="spellEnd"/>
      <w:r w:rsidRPr="005C62BC">
        <w:rPr>
          <w:rFonts w:asciiTheme="majorHAnsi" w:hAnsiTheme="majorHAnsi" w:cs="Arial"/>
          <w:color w:val="000000"/>
          <w:sz w:val="16"/>
          <w:szCs w:val="20"/>
        </w:rPr>
        <w:t xml:space="preserve"> now get their news from Russian television and the government-run local broadcaster. These stations tend to follow Moscow’s version of events in Ukraine, describing the government in Kyiv as illegitimate, warning of instability across the country, and generally seeking to discredit any Kremlin opponents. The same type of propaganda invasion that coincided with the physical invasion of Crimea has been on view in eastern Ukraine. As pro-Russian forces extend their hold,</w:t>
      </w:r>
      <w:r w:rsidRPr="005C62BC">
        <w:rPr>
          <w:rStyle w:val="apple-converted-space"/>
          <w:rFonts w:asciiTheme="majorHAnsi" w:hAnsiTheme="majorHAnsi" w:cs="Arial"/>
          <w:color w:val="000000"/>
          <w:sz w:val="16"/>
          <w:szCs w:val="20"/>
        </w:rPr>
        <w:t xml:space="preserve"> </w:t>
      </w:r>
      <w:hyperlink r:id="rId110" w:history="1">
        <w:r w:rsidRPr="005C62BC">
          <w:rPr>
            <w:rStyle w:val="Hyperlink"/>
            <w:rFonts w:asciiTheme="majorHAnsi" w:hAnsiTheme="majorHAnsi" w:cs="Arial"/>
            <w:color w:val="55738D"/>
            <w:sz w:val="16"/>
            <w:szCs w:val="20"/>
            <w:bdr w:val="none" w:sz="0" w:space="0" w:color="auto" w:frame="1"/>
          </w:rPr>
          <w:t>Kremlin media values take root there, too</w:t>
        </w:r>
      </w:hyperlink>
      <w:r w:rsidRPr="005C62BC">
        <w:rPr>
          <w:rFonts w:asciiTheme="majorHAnsi" w:hAnsiTheme="majorHAnsi" w:cs="Arial"/>
          <w:color w:val="000000"/>
          <w:sz w:val="16"/>
          <w:szCs w:val="20"/>
        </w:rPr>
        <w:t xml:space="preserve">, with coercive tactics used on independent journalists and dissidents in ways that are common in Russia, but had been rare in Ukraine. Just this week, separatists in several eastern cities have disrupted local rebroadcasts of Voice of America and Radio Free Europe/Radio Liberty, in some cases replacing them with Russian or pro-Russian content. Reporters from various outlets have been threatened, attacked, or arbitrarily detained. In addition to Ukraine, Russia’s state television influences other neighboring states with significant Russian-speaking populations. As the Kremlin’s ability to project media power has strengthened over time, the authorities in countries on Russia’s periphery have been forced to contend with increasingly provocative and destabilizing messaging. </w:t>
      </w:r>
      <w:r w:rsidRPr="005C62BC">
        <w:rPr>
          <w:rStyle w:val="Emphasis"/>
        </w:rPr>
        <w:t xml:space="preserve">Moscow’s well-funded media complex </w:t>
      </w:r>
      <w:r w:rsidRPr="005C62BC">
        <w:rPr>
          <w:rFonts w:asciiTheme="majorHAnsi" w:hAnsiTheme="majorHAnsi" w:cs="Arial"/>
          <w:color w:val="000000"/>
          <w:sz w:val="16"/>
          <w:szCs w:val="20"/>
        </w:rPr>
        <w:t xml:space="preserve">simply outguns local </w:t>
      </w:r>
      <w:proofErr w:type="spellStart"/>
      <w:r w:rsidRPr="005C62BC">
        <w:rPr>
          <w:rFonts w:asciiTheme="majorHAnsi" w:hAnsiTheme="majorHAnsi" w:cs="Arial"/>
          <w:color w:val="000000"/>
          <w:sz w:val="16"/>
          <w:szCs w:val="20"/>
        </w:rPr>
        <w:t>Russophone</w:t>
      </w:r>
      <w:proofErr w:type="spellEnd"/>
      <w:r w:rsidRPr="005C62BC">
        <w:rPr>
          <w:rFonts w:asciiTheme="majorHAnsi" w:hAnsiTheme="majorHAnsi" w:cs="Arial"/>
          <w:color w:val="000000"/>
          <w:sz w:val="16"/>
          <w:szCs w:val="20"/>
        </w:rPr>
        <w:t xml:space="preserve"> alternatives in places like Moldova, Kyrgyzstan, and the Baltic states. Moscow’s propaganda effort in these countries is nothing new; it has been a staple of Putin’s rule, calibrated to suit Russian authorities’ needs at any given time. What is different now is its intensity,</w:t>
      </w:r>
      <w:r w:rsidRPr="005C62BC">
        <w:rPr>
          <w:rStyle w:val="apple-converted-space"/>
          <w:rFonts w:asciiTheme="majorHAnsi" w:hAnsiTheme="majorHAnsi" w:cs="Arial"/>
          <w:color w:val="000000"/>
          <w:sz w:val="16"/>
          <w:szCs w:val="20"/>
        </w:rPr>
        <w:t xml:space="preserve"> </w:t>
      </w:r>
      <w:hyperlink r:id="rId111" w:history="1">
        <w:r w:rsidRPr="005C62BC">
          <w:rPr>
            <w:rStyle w:val="Hyperlink"/>
            <w:rFonts w:asciiTheme="majorHAnsi" w:hAnsiTheme="majorHAnsi" w:cs="Arial"/>
            <w:color w:val="55738D"/>
            <w:sz w:val="16"/>
            <w:szCs w:val="20"/>
            <w:bdr w:val="none" w:sz="0" w:space="0" w:color="auto" w:frame="1"/>
          </w:rPr>
          <w:t>the sheer brazenness of the falsehoods</w:t>
        </w:r>
      </w:hyperlink>
      <w:r w:rsidRPr="005C62BC">
        <w:rPr>
          <w:rStyle w:val="Hyperlink"/>
          <w:rFonts w:asciiTheme="majorHAnsi" w:hAnsiTheme="majorHAnsi" w:cs="Arial"/>
          <w:color w:val="55738D"/>
          <w:sz w:val="16"/>
          <w:szCs w:val="20"/>
          <w:bdr w:val="none" w:sz="0" w:space="0" w:color="auto" w:frame="1"/>
        </w:rPr>
        <w:t xml:space="preserve"> </w:t>
      </w:r>
      <w:r w:rsidRPr="005C62BC">
        <w:rPr>
          <w:rFonts w:asciiTheme="majorHAnsi" w:hAnsiTheme="majorHAnsi" w:cs="Arial"/>
          <w:color w:val="000000"/>
          <w:sz w:val="16"/>
          <w:szCs w:val="20"/>
        </w:rPr>
        <w:t xml:space="preserve">disseminated by Kremlin-controlled media, and the fact that its disruptive and provocative elements are being escalated as part of Russia’s new revanchist push. The Kremlin’s claims that it wants stability on its borders ring hollow in the face of its own utterly destabilizing propaganda. The authorities in </w:t>
      </w:r>
      <w:r w:rsidRPr="005C62BC">
        <w:rPr>
          <w:rStyle w:val="Emphasis"/>
          <w:highlight w:val="yellow"/>
        </w:rPr>
        <w:t>Moscow understand very well that propaganda is most effective when accompanied by stringent censorship</w:t>
      </w:r>
      <w:r w:rsidRPr="005C62BC">
        <w:rPr>
          <w:rFonts w:asciiTheme="majorHAnsi" w:hAnsiTheme="majorHAnsi" w:cs="Arial"/>
          <w:color w:val="000000"/>
          <w:sz w:val="16"/>
          <w:szCs w:val="20"/>
        </w:rPr>
        <w:t>, so that half-truths and outright lies cannot be challenged by independent voices. This explains a good part of Putin’s rationale for seizing firm control of television in Russia. With this objective achieved, the coupling of propaganda with censorship is increasingly visible online as well. Even as the Kremlin and its surrogates saturate social networks and the internet in general with</w:t>
      </w:r>
      <w:r w:rsidRPr="005C62BC">
        <w:rPr>
          <w:rStyle w:val="apple-converted-space"/>
          <w:rFonts w:asciiTheme="majorHAnsi" w:hAnsiTheme="majorHAnsi" w:cs="Arial"/>
          <w:color w:val="000000"/>
          <w:sz w:val="16"/>
          <w:szCs w:val="20"/>
        </w:rPr>
        <w:t xml:space="preserve"> </w:t>
      </w:r>
      <w:hyperlink r:id="rId112" w:history="1">
        <w:r w:rsidRPr="005C62BC">
          <w:rPr>
            <w:rStyle w:val="Hyperlink"/>
            <w:rFonts w:asciiTheme="majorHAnsi" w:hAnsiTheme="majorHAnsi" w:cs="Arial"/>
            <w:color w:val="55738D"/>
            <w:sz w:val="16"/>
            <w:szCs w:val="20"/>
            <w:bdr w:val="none" w:sz="0" w:space="0" w:color="auto" w:frame="1"/>
          </w:rPr>
          <w:t>comments from Kremlin-friendly trolls and provocateurs</w:t>
        </w:r>
      </w:hyperlink>
      <w:r w:rsidRPr="005C62BC">
        <w:rPr>
          <w:rFonts w:asciiTheme="majorHAnsi" w:hAnsiTheme="majorHAnsi" w:cs="Arial"/>
          <w:color w:val="000000"/>
          <w:sz w:val="16"/>
          <w:szCs w:val="20"/>
        </w:rPr>
        <w:t>, more elaborate measures to censor online expression are being put in place. The “bloggers law,” for instance, requires bloggers with significant audiences to register with the authorities and obliges both domestic and international hosting services to record and turn over user data. Additional evidence that the walls are closing in on Russia’s online world is abundant.</w:t>
      </w:r>
      <w:r w:rsidRPr="005C62BC">
        <w:rPr>
          <w:rStyle w:val="apple-converted-space"/>
          <w:rFonts w:asciiTheme="majorHAnsi" w:hAnsiTheme="majorHAnsi" w:cs="Arial"/>
          <w:color w:val="000000"/>
          <w:sz w:val="16"/>
          <w:szCs w:val="20"/>
        </w:rPr>
        <w:t xml:space="preserve"> </w:t>
      </w:r>
      <w:hyperlink r:id="rId113" w:history="1">
        <w:r w:rsidRPr="005C62BC">
          <w:rPr>
            <w:rStyle w:val="Hyperlink"/>
            <w:rFonts w:asciiTheme="majorHAnsi" w:hAnsiTheme="majorHAnsi" w:cs="Arial"/>
            <w:color w:val="55738D"/>
            <w:sz w:val="16"/>
            <w:szCs w:val="20"/>
            <w:bdr w:val="none" w:sz="0" w:space="0" w:color="auto" w:frame="1"/>
          </w:rPr>
          <w:t xml:space="preserve">Pavel </w:t>
        </w:r>
        <w:proofErr w:type="spellStart"/>
        <w:r w:rsidRPr="005C62BC">
          <w:rPr>
            <w:rStyle w:val="Hyperlink"/>
            <w:rFonts w:asciiTheme="majorHAnsi" w:hAnsiTheme="majorHAnsi" w:cs="Arial"/>
            <w:color w:val="55738D"/>
            <w:sz w:val="16"/>
            <w:szCs w:val="20"/>
            <w:bdr w:val="none" w:sz="0" w:space="0" w:color="auto" w:frame="1"/>
          </w:rPr>
          <w:t>Durov</w:t>
        </w:r>
        <w:proofErr w:type="spellEnd"/>
        <w:r w:rsidRPr="005C62BC">
          <w:rPr>
            <w:rStyle w:val="Hyperlink"/>
            <w:rFonts w:asciiTheme="majorHAnsi" w:hAnsiTheme="majorHAnsi" w:cs="Arial"/>
            <w:color w:val="55738D"/>
            <w:sz w:val="16"/>
            <w:szCs w:val="20"/>
            <w:bdr w:val="none" w:sz="0" w:space="0" w:color="auto" w:frame="1"/>
          </w:rPr>
          <w:t>, the founder of Russia’s largest social-networking website</w:t>
        </w:r>
      </w:hyperlink>
      <w:r w:rsidRPr="005C62BC">
        <w:rPr>
          <w:rFonts w:asciiTheme="majorHAnsi" w:hAnsiTheme="majorHAnsi" w:cs="Arial"/>
          <w:color w:val="000000"/>
          <w:sz w:val="16"/>
          <w:szCs w:val="20"/>
        </w:rPr>
        <w:t>, fled Russia on April 22, a day after he said he was forced out as the company’s chief executive for refusing to share users’ personal data with Russian law enforcement agencies. At a forum in St. Petersburg on April 24,</w:t>
      </w:r>
      <w:r w:rsidRPr="005C62BC">
        <w:rPr>
          <w:rStyle w:val="apple-converted-space"/>
          <w:rFonts w:asciiTheme="majorHAnsi" w:hAnsiTheme="majorHAnsi" w:cs="Arial"/>
          <w:color w:val="000000"/>
          <w:sz w:val="16"/>
          <w:szCs w:val="20"/>
        </w:rPr>
        <w:t xml:space="preserve"> </w:t>
      </w:r>
      <w:hyperlink r:id="rId114" w:history="1">
        <w:r w:rsidRPr="005C62BC">
          <w:rPr>
            <w:rStyle w:val="Hyperlink"/>
            <w:rFonts w:asciiTheme="majorHAnsi" w:hAnsiTheme="majorHAnsi" w:cs="Arial"/>
            <w:color w:val="55738D"/>
            <w:sz w:val="16"/>
            <w:szCs w:val="20"/>
            <w:bdr w:val="none" w:sz="0" w:space="0" w:color="auto" w:frame="1"/>
          </w:rPr>
          <w:t>Putin called the internet a “CIA project” that needed to be controlled</w:t>
        </w:r>
      </w:hyperlink>
      <w:r w:rsidRPr="005C62BC">
        <w:rPr>
          <w:rFonts w:asciiTheme="majorHAnsi" w:hAnsiTheme="majorHAnsi" w:cs="Arial"/>
          <w:color w:val="000000"/>
          <w:sz w:val="16"/>
          <w:szCs w:val="20"/>
        </w:rPr>
        <w:t>, giving a strong signal that further restrictions are in the offing</w:t>
      </w:r>
      <w:r w:rsidRPr="005C62BC">
        <w:rPr>
          <w:rStyle w:val="Emphasis"/>
          <w:highlight w:val="yellow"/>
        </w:rPr>
        <w:t xml:space="preserve">. </w:t>
      </w:r>
      <w:r w:rsidRPr="005C62BC">
        <w:rPr>
          <w:sz w:val="16"/>
        </w:rPr>
        <w:t>Putin has effectively “weaponized” Russia’s media</w:t>
      </w:r>
      <w:r w:rsidRPr="005C62BC">
        <w:rPr>
          <w:rStyle w:val="Emphasis"/>
          <w:highlight w:val="yellow"/>
        </w:rPr>
        <w:t>.</w:t>
      </w:r>
      <w:r w:rsidRPr="005C62BC">
        <w:rPr>
          <w:rFonts w:asciiTheme="majorHAnsi" w:hAnsiTheme="majorHAnsi" w:cs="Arial"/>
          <w:color w:val="000000"/>
          <w:sz w:val="16"/>
          <w:szCs w:val="20"/>
        </w:rPr>
        <w:t xml:space="preserve"> The most visible dimension of Russia’s “</w:t>
      </w:r>
      <w:hyperlink r:id="rId115" w:anchor=".U1Pux9hOVlY" w:history="1">
        <w:r w:rsidRPr="005C62BC">
          <w:rPr>
            <w:rStyle w:val="Hyperlink"/>
            <w:rFonts w:asciiTheme="majorHAnsi" w:hAnsiTheme="majorHAnsi" w:cs="Arial"/>
            <w:color w:val="55738D"/>
            <w:sz w:val="16"/>
            <w:szCs w:val="20"/>
            <w:bdr w:val="none" w:sz="0" w:space="0" w:color="auto" w:frame="1"/>
          </w:rPr>
          <w:t>Special War</w:t>
        </w:r>
      </w:hyperlink>
      <w:r w:rsidRPr="005C62BC">
        <w:rPr>
          <w:rFonts w:asciiTheme="majorHAnsi" w:hAnsiTheme="majorHAnsi" w:cs="Arial"/>
          <w:color w:val="000000"/>
          <w:sz w:val="16"/>
          <w:szCs w:val="20"/>
        </w:rPr>
        <w:t>” with neighboring countries is its withering and divisive propaganda effort. For all of the outlandishness of so much Kremlin messaging, Russia’s state media have been able to draw outsiders into a debate on its terms. The Russian propaganda machinery’s repeated depiction of the new Kyiv government as “neo-Nazis” and “fascists” has the effect of muddying the waters, making it difficult to have a coherent conversation about Ukraine’s leaders. The relentless dissemination of false accusations also undermines the possibility of a clear-headed examination of the rampantly corrupt and repressive record of the ousted Yanukovych administration, whose abysmal governance drove Ukrainians into the streets. And many foreign media outlets instinctively steer a “balanced” course between Kremlin propaganda and Kyiv’s rebuttals, for example by discussing the farcical separatist referendums in a cautious, credulous tone. Despite its effectiveness, the Kremlin’s massive investment in propaganda and censorship betrays the Russian leadership’s anxiety about its own grasp on power. Indeed, the overall effort to destabilize Ukraine and its critical May 25 elections reflects the deep insecurities stemming from the Putin regime’s own lack of democratic legitimacy. The latest mutation of Russia’s media began with the mass antigovernment protests in Moscow and other cities in 2011–12, and gathered pace with the rise of popular protests in Kyiv. Both protest movements were a public response to deeply corrupt, unresponsive, and increasingly repressive systems. The common features of these two popular movements—and their implications—were not lost on the Kremlin. The elaborate media weaponry deployed by Russia and the venomous messaging it projects cannot be wished away. There is little doubt that its success to date will encourage the authorities to rely even more on media manipulation and subterfuge. Given this likelihood, understanding the two connected challenges presented by the Russia’s illiberal media system is essential. One arises from censorship, the other from propaganda</w:t>
      </w:r>
      <w:r w:rsidRPr="005C62BC">
        <w:rPr>
          <w:rStyle w:val="Emphasis"/>
          <w:highlight w:val="yellow"/>
        </w:rPr>
        <w:t>. Russia’s deepening censorship means that ordinary Russians are increasingly cut off from independent information about the actions of their own government and the wider world</w:t>
      </w:r>
      <w:r w:rsidRPr="005C62BC">
        <w:rPr>
          <w:rFonts w:asciiTheme="majorHAnsi" w:hAnsiTheme="majorHAnsi" w:cs="Arial"/>
          <w:color w:val="000000"/>
          <w:sz w:val="16"/>
          <w:szCs w:val="20"/>
        </w:rPr>
        <w:t>. It suggests that outside efforts to enable the flow of such information into Russia will need to be enhanced. Meanwhile, the ever more sophisticated propaganda disseminated by the Kremlin, which is grounded in anti-</w:t>
      </w:r>
      <w:proofErr w:type="spellStart"/>
      <w:r w:rsidRPr="005C62BC">
        <w:rPr>
          <w:rFonts w:asciiTheme="majorHAnsi" w:hAnsiTheme="majorHAnsi" w:cs="Arial"/>
          <w:color w:val="000000"/>
          <w:sz w:val="16"/>
          <w:szCs w:val="20"/>
        </w:rPr>
        <w:t>Westernism</w:t>
      </w:r>
      <w:proofErr w:type="spellEnd"/>
      <w:r w:rsidRPr="005C62BC">
        <w:rPr>
          <w:rFonts w:asciiTheme="majorHAnsi" w:hAnsiTheme="majorHAnsi" w:cs="Arial"/>
          <w:color w:val="000000"/>
          <w:sz w:val="16"/>
          <w:szCs w:val="20"/>
        </w:rPr>
        <w:t xml:space="preserve"> and anti-Americanism, requires a more effective answer from democracies, which have been caught flat-footed by the Russian media onslaught. </w:t>
      </w:r>
      <w:r w:rsidRPr="005C62BC">
        <w:rPr>
          <w:rStyle w:val="Emphasis"/>
          <w:highlight w:val="yellow"/>
        </w:rPr>
        <w:t>Putin’s regime</w:t>
      </w:r>
      <w:r w:rsidRPr="005C62BC">
        <w:rPr>
          <w:rFonts w:asciiTheme="majorHAnsi" w:hAnsiTheme="majorHAnsi" w:cs="Arial"/>
          <w:color w:val="000000"/>
          <w:sz w:val="16"/>
          <w:szCs w:val="20"/>
        </w:rPr>
        <w:t xml:space="preserve"> and other corrupt, repressive governments </w:t>
      </w:r>
      <w:r w:rsidRPr="005C62BC">
        <w:rPr>
          <w:rStyle w:val="Emphasis"/>
          <w:highlight w:val="yellow"/>
        </w:rPr>
        <w:t>need a first-rate propaganda capacity and an ability to silence alternative voices.</w:t>
      </w:r>
      <w:r w:rsidRPr="005C62BC">
        <w:rPr>
          <w:rStyle w:val="Emphasis"/>
        </w:rPr>
        <w:t xml:space="preserve"> </w:t>
      </w:r>
      <w:r w:rsidRPr="005C62BC">
        <w:rPr>
          <w:rFonts w:asciiTheme="majorHAnsi" w:hAnsiTheme="majorHAnsi" w:cs="Arial"/>
          <w:color w:val="000000"/>
          <w:sz w:val="16"/>
          <w:szCs w:val="20"/>
        </w:rPr>
        <w:t xml:space="preserve">After all, what the authoritarians actually offer by way of a governing vision demonstrably lacks mass appeal. Russia’s leaders undoubtedly understand this all too well, and therefore invest as much as possible in media arsenals that can distract the public from the grim reality </w:t>
      </w:r>
      <w:r w:rsidRPr="00E674D6">
        <w:rPr>
          <w:rFonts w:asciiTheme="majorHAnsi" w:hAnsiTheme="majorHAnsi" w:cs="Arial"/>
          <w:color w:val="000000"/>
          <w:sz w:val="16"/>
          <w:szCs w:val="20"/>
        </w:rPr>
        <w:t>they have created.</w:t>
      </w:r>
    </w:p>
    <w:p w:rsidR="004B517F" w:rsidRDefault="004B517F" w:rsidP="004B517F">
      <w:pPr>
        <w:rPr>
          <w:rFonts w:asciiTheme="majorHAnsi" w:hAnsiTheme="majorHAnsi" w:cs="Arial"/>
          <w:color w:val="000000"/>
          <w:sz w:val="16"/>
          <w:szCs w:val="20"/>
        </w:rPr>
      </w:pPr>
    </w:p>
    <w:p w:rsidR="004B517F" w:rsidRDefault="004B517F" w:rsidP="004B517F">
      <w:pPr>
        <w:pStyle w:val="Heading4"/>
      </w:pPr>
      <w:r>
        <w:t>Russian Censorship is increasing</w:t>
      </w:r>
    </w:p>
    <w:p w:rsidR="004B517F" w:rsidRDefault="004B517F" w:rsidP="004B517F">
      <w:r>
        <w:t xml:space="preserve">Kemp 14 (Cheryl Kemp is the Content Director for the WHIR and </w:t>
      </w:r>
      <w:proofErr w:type="spellStart"/>
      <w:r>
        <w:t>HostingCon</w:t>
      </w:r>
      <w:proofErr w:type="spellEnd"/>
      <w:r>
        <w:t xml:space="preserve">. “Russian Lockdown on the Internet </w:t>
      </w:r>
      <w:proofErr w:type="spellStart"/>
      <w:r>
        <w:t>Countinues</w:t>
      </w:r>
      <w:proofErr w:type="spellEnd"/>
      <w:r>
        <w:t xml:space="preserve"> with Strict Data Storage Regulations” </w:t>
      </w:r>
      <w:hyperlink r:id="rId116" w:history="1">
        <w:r w:rsidRPr="00F53952">
          <w:rPr>
            <w:rStyle w:val="Hyperlink"/>
          </w:rPr>
          <w:t>http://www.thewhir.com/web-hosting-news/russian-lockdown-internet-continues-strict-data-storage-regulations</w:t>
        </w:r>
      </w:hyperlink>
      <w:r>
        <w:t>)</w:t>
      </w:r>
    </w:p>
    <w:p w:rsidR="004B517F" w:rsidRDefault="004B517F" w:rsidP="004B517F">
      <w:pPr>
        <w:rPr>
          <w:rStyle w:val="StyleUnderline"/>
        </w:rPr>
      </w:pPr>
      <w:r w:rsidRPr="00E674D6">
        <w:t xml:space="preserve">On Wednesday the </w:t>
      </w:r>
      <w:r w:rsidRPr="00E674D6">
        <w:rPr>
          <w:rStyle w:val="StyleUnderline"/>
          <w:highlight w:val="yellow"/>
        </w:rPr>
        <w:t>Russian</w:t>
      </w:r>
      <w:r w:rsidRPr="00E674D6">
        <w:rPr>
          <w:rStyle w:val="StyleUnderline"/>
        </w:rPr>
        <w:t xml:space="preserve"> </w:t>
      </w:r>
      <w:r w:rsidRPr="00E674D6">
        <w:t xml:space="preserve">lower chamber of </w:t>
      </w:r>
      <w:r w:rsidRPr="00E674D6">
        <w:rPr>
          <w:rStyle w:val="StyleUnderline"/>
          <w:highlight w:val="yellow"/>
        </w:rPr>
        <w:t>parliament passed a bill that requires internet companies to</w:t>
      </w:r>
      <w:r w:rsidRPr="00E674D6">
        <w:rPr>
          <w:rStyle w:val="StyleUnderline"/>
        </w:rPr>
        <w:t xml:space="preserve"> </w:t>
      </w:r>
      <w:r w:rsidRPr="00E674D6">
        <w:t xml:space="preserve">comply with a new law regarding personal data </w:t>
      </w:r>
      <w:r w:rsidRPr="00E674D6">
        <w:rPr>
          <w:rStyle w:val="StyleUnderline"/>
          <w:highlight w:val="yellow"/>
        </w:rPr>
        <w:t>stor</w:t>
      </w:r>
      <w:r w:rsidRPr="00E674D6">
        <w:t xml:space="preserve">age much sooner than anticipated, ACCORDING to the Wall Street Journal. In July, Russia passed a law that </w:t>
      </w:r>
      <w:r w:rsidRPr="00E674D6">
        <w:rPr>
          <w:rStyle w:val="StyleUnderline"/>
          <w:highlight w:val="yellow"/>
        </w:rPr>
        <w:t>all online personal data collected from Russians</w:t>
      </w:r>
      <w:r w:rsidRPr="00E674D6">
        <w:t xml:space="preserve"> must by law be stored </w:t>
      </w:r>
      <w:r w:rsidRPr="00E674D6">
        <w:rPr>
          <w:rStyle w:val="StyleUnderline"/>
          <w:highlight w:val="yellow"/>
        </w:rPr>
        <w:t>in Russia</w:t>
      </w:r>
      <w:r w:rsidRPr="00E674D6">
        <w:t>. The law was to take effect Sept. 1 2016. The deadline has been moved to January 1, 2015, just 3 months away.</w:t>
      </w:r>
      <w:r>
        <w:t xml:space="preserve"> </w:t>
      </w:r>
      <w:r w:rsidRPr="00E674D6">
        <w:t xml:space="preserve">Under the new law, </w:t>
      </w:r>
      <w:r w:rsidRPr="00E674D6">
        <w:rPr>
          <w:rStyle w:val="StyleUnderline"/>
          <w:highlight w:val="yellow"/>
        </w:rPr>
        <w:t>non-Russian companies will also be banned from sending a Russian citizen’s personal data out of the country</w:t>
      </w:r>
      <w:r w:rsidRPr="00E674D6">
        <w:t xml:space="preserve"> unless they can MEET RUSSIANGOVERNMENT-imposed storage conditions.</w:t>
      </w:r>
      <w:r>
        <w:t xml:space="preserve"> </w:t>
      </w:r>
      <w:r w:rsidRPr="00E674D6">
        <w:t>Earlier this year, the Russian parliament passed many new restrictions on the internet and blogging. “Today, the Internet is the last island of free expression in Russia and these draconian regulations are clearly aimed at putting it under GOVERNMENT</w:t>
      </w:r>
      <w:r>
        <w:t xml:space="preserve"> </w:t>
      </w:r>
      <w:r w:rsidRPr="00E674D6">
        <w:t>control,” Hugh Williamson, Europe and Central Asia director at Human Rights Watch, told the Wall Street Journal.</w:t>
      </w:r>
      <w:r>
        <w:t xml:space="preserve"> </w:t>
      </w:r>
      <w:r w:rsidRPr="00E674D6">
        <w:t>“</w:t>
      </w:r>
      <w:r w:rsidRPr="00E674D6">
        <w:rPr>
          <w:rStyle w:val="StyleUnderline"/>
          <w:highlight w:val="yellow"/>
        </w:rPr>
        <w:t>The ADOPTION of the law will become a yet another step in increasing government control over the Internet in Russia,</w:t>
      </w:r>
      <w:r w:rsidRPr="00E674D6">
        <w:t xml:space="preserve"> which will negatively impact the development of the industry,” a spokesman for </w:t>
      </w:r>
      <w:proofErr w:type="spellStart"/>
      <w:r w:rsidRPr="00E674D6">
        <w:t>Yandex</w:t>
      </w:r>
      <w:proofErr w:type="spellEnd"/>
      <w:r w:rsidRPr="00E674D6">
        <w:t>, Russia’s biggest search engine, said.</w:t>
      </w:r>
      <w:r>
        <w:t xml:space="preserve"> </w:t>
      </w:r>
      <w:r w:rsidRPr="00E674D6">
        <w:t xml:space="preserve">Laws put in place over this year will have an effect on any CLOUD or hosting company attempting to do business with Russia. </w:t>
      </w:r>
      <w:r w:rsidRPr="00E674D6">
        <w:rPr>
          <w:rStyle w:val="StyleUnderline"/>
          <w:highlight w:val="yellow"/>
        </w:rPr>
        <w:t>Legislation is becoming so restrictive</w:t>
      </w:r>
      <w:r w:rsidRPr="00E674D6">
        <w:t xml:space="preserve"> </w:t>
      </w:r>
      <w:r w:rsidRPr="00E674D6">
        <w:rPr>
          <w:rStyle w:val="StyleUnderline"/>
          <w:highlight w:val="yellow"/>
        </w:rPr>
        <w:t xml:space="preserve">it </w:t>
      </w:r>
      <w:r w:rsidRPr="00E674D6">
        <w:t>may even cut out the rest of the tech world and possibly the entire Internet.</w:t>
      </w:r>
      <w:r>
        <w:t xml:space="preserve"> </w:t>
      </w:r>
      <w:r w:rsidRPr="00E674D6">
        <w:t xml:space="preserve">Earlier this month, the Guardian reported that the Kremlin </w:t>
      </w:r>
      <w:r w:rsidRPr="00E674D6">
        <w:rPr>
          <w:rStyle w:val="StyleUnderline"/>
          <w:highlight w:val="yellow"/>
        </w:rPr>
        <w:t>is “considering radical plans to unplug Russia from the global Internet in the event of a serious military confrontation or anti-government protest</w:t>
      </w:r>
      <w:r w:rsidRPr="00E674D6">
        <w:t xml:space="preserve"> at home.” Up to this point, even though the Russian print media is mostly under control of THE GOVERNMENT, the internet has been a place where relatively open discussion could take place.</w:t>
      </w:r>
      <w:r>
        <w:t xml:space="preserve"> </w:t>
      </w:r>
      <w:r w:rsidRPr="00E674D6">
        <w:t xml:space="preserve">“Before, such ideas were mostly to do with so-called government communications (how to make them independent from western technologies),” wrote Andrei </w:t>
      </w:r>
      <w:proofErr w:type="spellStart"/>
      <w:r w:rsidRPr="00E674D6">
        <w:t>Soldatov</w:t>
      </w:r>
      <w:proofErr w:type="spellEnd"/>
      <w:r w:rsidRPr="00E674D6">
        <w:t>, an expert on Russia’s spy agencies, in an email to the Guardian. “Now they want to expand this crazy idea to the entire internet of the country.</w:t>
      </w:r>
      <w:r>
        <w:t xml:space="preserve"> </w:t>
      </w:r>
      <w:r w:rsidRPr="00E674D6">
        <w:t xml:space="preserve">The latest law to keep data in Russia has been postured by the government as PROTECTION against spying, hacking and threats from the Ukraine crisis. However, as a country with state controlled media, new restrictions on internet and blogging and a </w:t>
      </w:r>
      <w:r w:rsidRPr="00E674D6">
        <w:rPr>
          <w:rStyle w:val="StyleUnderline"/>
          <w:highlight w:val="yellow"/>
        </w:rPr>
        <w:t>new law coming</w:t>
      </w:r>
      <w:r w:rsidRPr="00E674D6">
        <w:t xml:space="preserve"> to limit foreign companies interest in Russian media firms to 20 percent, it </w:t>
      </w:r>
      <w:r w:rsidRPr="00E674D6">
        <w:rPr>
          <w:rStyle w:val="StyleUnderline"/>
          <w:highlight w:val="yellow"/>
        </w:rPr>
        <w:t>seems</w:t>
      </w:r>
      <w:r w:rsidRPr="00E674D6">
        <w:t xml:space="preserve"> to some </w:t>
      </w:r>
      <w:r w:rsidRPr="00E674D6">
        <w:rPr>
          <w:rStyle w:val="StyleUnderline"/>
          <w:highlight w:val="yellow"/>
        </w:rPr>
        <w:t>like an even greater effort to censor and cut Russia off from the rest of the world</w:t>
      </w:r>
      <w:r w:rsidRPr="00E674D6">
        <w:t>.</w:t>
      </w:r>
      <w:r>
        <w:t xml:space="preserve"> </w:t>
      </w:r>
      <w:r w:rsidRPr="00E674D6">
        <w:t xml:space="preserve">It’s obvious that foreign companies don’t have nearly enough time to build data centers in Russia before this law goes into effect. “But if a company wants to operate on the territory of the Russian FEDERATION, there are a wide range of rental opportunities,” Alexander </w:t>
      </w:r>
      <w:proofErr w:type="spellStart"/>
      <w:r w:rsidRPr="00E674D6">
        <w:t>Yushchenko</w:t>
      </w:r>
      <w:proofErr w:type="spellEnd"/>
      <w:r w:rsidRPr="00E674D6">
        <w:t xml:space="preserve">, a Communist Party deputy in the Duma and co-author of </w:t>
      </w:r>
      <w:r w:rsidRPr="00E674D6">
        <w:rPr>
          <w:rStyle w:val="StyleUnderline"/>
          <w:highlight w:val="yellow"/>
        </w:rPr>
        <w:t>the bill</w:t>
      </w:r>
      <w:r w:rsidRPr="00E674D6">
        <w:t xml:space="preserve">, said this month. </w:t>
      </w:r>
      <w:proofErr w:type="spellStart"/>
      <w:r w:rsidRPr="00E674D6">
        <w:t>Yushchenko</w:t>
      </w:r>
      <w:proofErr w:type="spellEnd"/>
      <w:r w:rsidRPr="00E674D6">
        <w:t xml:space="preserve"> said foreign Internet firms could rent storage from Russian companies such as state-controlled telecom provider OAO </w:t>
      </w:r>
      <w:proofErr w:type="spellStart"/>
      <w:r w:rsidRPr="00E674D6">
        <w:t>Rostelecom</w:t>
      </w:r>
      <w:proofErr w:type="spellEnd"/>
      <w:r w:rsidRPr="00E674D6">
        <w:t>.</w:t>
      </w:r>
      <w:r>
        <w:t xml:space="preserve"> </w:t>
      </w:r>
      <w:r w:rsidRPr="00E674D6">
        <w:t xml:space="preserve">One might suspect the offer to rent </w:t>
      </w:r>
      <w:r w:rsidRPr="00E674D6">
        <w:rPr>
          <w:rStyle w:val="StyleUnderline"/>
          <w:highlight w:val="yellow"/>
        </w:rPr>
        <w:t>is</w:t>
      </w:r>
      <w:r w:rsidRPr="00E674D6">
        <w:t xml:space="preserve"> </w:t>
      </w:r>
      <w:r w:rsidRPr="00E674D6">
        <w:rPr>
          <w:rStyle w:val="StyleUnderline"/>
          <w:highlight w:val="yellow"/>
        </w:rPr>
        <w:t>yet just another way Russia can attempt to control data and continue moving towards greater censorship.</w:t>
      </w:r>
    </w:p>
    <w:p w:rsidR="004B517F" w:rsidRPr="00243D2F" w:rsidRDefault="004B517F" w:rsidP="004B517F"/>
    <w:p w:rsidR="004B517F" w:rsidRDefault="004B517F" w:rsidP="004B517F">
      <w:pPr>
        <w:pStyle w:val="Heading2"/>
      </w:pPr>
      <w:proofErr w:type="spellStart"/>
      <w:r>
        <w:t>Aff</w:t>
      </w:r>
      <w:proofErr w:type="spellEnd"/>
      <w:r>
        <w:t xml:space="preserve"> Answers</w:t>
      </w:r>
    </w:p>
    <w:p w:rsidR="004B517F" w:rsidRDefault="004B517F" w:rsidP="004B517F">
      <w:pPr>
        <w:pStyle w:val="Heading3"/>
      </w:pPr>
      <w:r>
        <w:t>Scenario #1</w:t>
      </w:r>
    </w:p>
    <w:p w:rsidR="004C70B1" w:rsidRPr="00B460BB" w:rsidRDefault="004C70B1" w:rsidP="004C70B1">
      <w:pPr>
        <w:pStyle w:val="Heading4"/>
      </w:pPr>
      <w:r>
        <w:t>Non-</w:t>
      </w:r>
      <w:proofErr w:type="spellStart"/>
      <w:r>
        <w:t>unque</w:t>
      </w:r>
      <w:proofErr w:type="spellEnd"/>
      <w:r>
        <w:t>-</w:t>
      </w:r>
      <w:r>
        <w:t>Russia Economic Recession Spurred Dissent and Protest</w:t>
      </w:r>
    </w:p>
    <w:p w:rsidR="004C70B1" w:rsidRPr="00E41ADC" w:rsidRDefault="004C70B1" w:rsidP="004C70B1">
      <w:proofErr w:type="spellStart"/>
      <w:r>
        <w:t>Stratfor</w:t>
      </w:r>
      <w:proofErr w:type="spellEnd"/>
      <w:r>
        <w:t xml:space="preserve"> 15 (</w:t>
      </w:r>
      <w:proofErr w:type="spellStart"/>
      <w:r>
        <w:t>Stratfor</w:t>
      </w:r>
      <w:proofErr w:type="spellEnd"/>
      <w:r>
        <w:t xml:space="preserve"> Global Intelligence “Amid an Economic </w:t>
      </w:r>
      <w:proofErr w:type="spellStart"/>
      <w:r>
        <w:t>Criss</w:t>
      </w:r>
      <w:proofErr w:type="spellEnd"/>
      <w:r>
        <w:t xml:space="preserve">, Russia Contains Dissent’ </w:t>
      </w:r>
      <w:r w:rsidRPr="00E41ADC">
        <w:t>https://www.stratfor.com/analysis/amid-economic-crisis-russia-contains-dissent</w:t>
      </w:r>
    </w:p>
    <w:p w:rsidR="004C70B1" w:rsidRPr="00B460BB" w:rsidRDefault="004C70B1" w:rsidP="004C70B1"/>
    <w:p w:rsidR="004C70B1" w:rsidRPr="00F70F2C" w:rsidRDefault="004C70B1" w:rsidP="004C70B1">
      <w:pPr>
        <w:rPr>
          <w:rFonts w:asciiTheme="majorHAnsi" w:eastAsia="Times New Roman" w:hAnsiTheme="majorHAnsi"/>
          <w:sz w:val="14"/>
        </w:rPr>
      </w:pPr>
      <w:r w:rsidRPr="00AA39AE">
        <w:rPr>
          <w:rFonts w:asciiTheme="majorHAnsi" w:hAnsiTheme="majorHAnsi"/>
          <w:color w:val="333333"/>
          <w:sz w:val="14"/>
        </w:rPr>
        <w:t xml:space="preserve">With </w:t>
      </w:r>
      <w:r w:rsidRPr="0018088A">
        <w:rPr>
          <w:rFonts w:asciiTheme="majorHAnsi" w:hAnsiTheme="majorHAnsi"/>
          <w:color w:val="333333"/>
          <w:highlight w:val="cyan"/>
          <w:u w:val="single"/>
        </w:rPr>
        <w:t>Russia entering its second recession in six years, the country's economic and financial hardships are starting to weigh on the Russian people and regional governments</w:t>
      </w:r>
      <w:r w:rsidRPr="00AA39AE">
        <w:rPr>
          <w:rFonts w:asciiTheme="majorHAnsi" w:hAnsiTheme="majorHAnsi"/>
          <w:color w:val="333333"/>
          <w:sz w:val="14"/>
        </w:rPr>
        <w:t xml:space="preserve">. </w:t>
      </w:r>
      <w:r w:rsidRPr="0088170C">
        <w:rPr>
          <w:rFonts w:asciiTheme="majorHAnsi" w:hAnsiTheme="majorHAnsi"/>
          <w:color w:val="333333"/>
          <w:highlight w:val="cyan"/>
          <w:u w:val="single"/>
        </w:rPr>
        <w:t>In times of severe economic crisis,</w:t>
      </w:r>
      <w:r w:rsidRPr="00AA39AE">
        <w:rPr>
          <w:rFonts w:asciiTheme="majorHAnsi" w:hAnsiTheme="majorHAnsi"/>
          <w:color w:val="333333"/>
          <w:sz w:val="14"/>
        </w:rPr>
        <w:t xml:space="preserve"> such as those in 1905 and 1998, </w:t>
      </w:r>
      <w:r w:rsidRPr="0088170C">
        <w:rPr>
          <w:rFonts w:asciiTheme="majorHAnsi" w:hAnsiTheme="majorHAnsi"/>
          <w:color w:val="333333"/>
          <w:highlight w:val="cyan"/>
          <w:u w:val="single"/>
        </w:rPr>
        <w:t xml:space="preserve">the Russian populace </w:t>
      </w:r>
      <w:r w:rsidRPr="0088170C">
        <w:rPr>
          <w:rFonts w:asciiTheme="majorHAnsi" w:hAnsiTheme="majorHAnsi"/>
          <w:color w:val="333333"/>
          <w:u w:val="single"/>
        </w:rPr>
        <w:t>and regional authorities traditionally</w:t>
      </w:r>
      <w:r w:rsidRPr="0088170C">
        <w:rPr>
          <w:rFonts w:asciiTheme="majorHAnsi" w:hAnsiTheme="majorHAnsi"/>
          <w:color w:val="333333"/>
          <w:highlight w:val="cyan"/>
          <w:u w:val="single"/>
        </w:rPr>
        <w:t xml:space="preserve"> react against federal authority</w:t>
      </w:r>
      <w:r w:rsidRPr="0088170C">
        <w:rPr>
          <w:rFonts w:asciiTheme="majorHAnsi" w:hAnsiTheme="majorHAnsi"/>
          <w:color w:val="333333"/>
          <w:u w:val="single"/>
        </w:rPr>
        <w:t>, fragmenting the country</w:t>
      </w:r>
      <w:r w:rsidRPr="0088170C">
        <w:rPr>
          <w:rFonts w:asciiTheme="majorHAnsi" w:hAnsiTheme="majorHAnsi"/>
          <w:highlight w:val="cyan"/>
          <w:u w:val="single"/>
        </w:rPr>
        <w:t>.</w:t>
      </w:r>
      <w:r w:rsidRPr="0088170C">
        <w:rPr>
          <w:rStyle w:val="apple-converted-space"/>
          <w:rFonts w:asciiTheme="majorHAnsi" w:hAnsiTheme="majorHAnsi"/>
          <w:highlight w:val="cyan"/>
        </w:rPr>
        <w:t> </w:t>
      </w:r>
      <w:hyperlink r:id="rId117" w:history="1">
        <w:r w:rsidRPr="00AA39AE">
          <w:rPr>
            <w:rStyle w:val="Hyperlink"/>
            <w:rFonts w:asciiTheme="majorHAnsi" w:hAnsiTheme="majorHAnsi"/>
            <w:sz w:val="14"/>
            <w:highlight w:val="cyan"/>
          </w:rPr>
          <w:t>Those in power in Moscow</w:t>
        </w:r>
      </w:hyperlink>
      <w:r w:rsidRPr="0088170C">
        <w:rPr>
          <w:rFonts w:asciiTheme="majorHAnsi" w:hAnsiTheme="majorHAnsi"/>
          <w:color w:val="333333"/>
          <w:highlight w:val="cyan"/>
          <w:u w:val="single"/>
        </w:rPr>
        <w:t> understand this and are taking measures</w:t>
      </w:r>
      <w:r w:rsidRPr="00AA39AE">
        <w:rPr>
          <w:rFonts w:asciiTheme="majorHAnsi" w:hAnsiTheme="majorHAnsi"/>
          <w:color w:val="333333"/>
          <w:sz w:val="14"/>
        </w:rPr>
        <w:t xml:space="preserve"> to ensure that they counter and </w:t>
      </w:r>
      <w:r w:rsidRPr="0088170C">
        <w:rPr>
          <w:rFonts w:asciiTheme="majorHAnsi" w:hAnsiTheme="majorHAnsi"/>
          <w:color w:val="333333"/>
          <w:highlight w:val="cyan"/>
          <w:u w:val="single"/>
        </w:rPr>
        <w:t>prevent any social or regional backlash and dissent.</w:t>
      </w:r>
      <w:r w:rsidRPr="00AA39AE">
        <w:rPr>
          <w:rFonts w:asciiTheme="majorHAnsi" w:hAnsiTheme="majorHAnsi"/>
          <w:color w:val="333333"/>
          <w:sz w:val="14"/>
        </w:rPr>
        <w:t xml:space="preserve"> The Russian economy has been in steep decline for more than a year and is slipping into another recession. A constellation of factors is causing the decline, including lower oil prices, the West's sanctions and sour Western investment attitudes because of </w:t>
      </w:r>
      <w:r w:rsidRPr="0088170C">
        <w:rPr>
          <w:rFonts w:asciiTheme="majorHAnsi" w:hAnsiTheme="majorHAnsi"/>
          <w:color w:val="333333"/>
          <w:highlight w:val="cyan"/>
          <w:u w:val="single"/>
        </w:rPr>
        <w:t>the Ukraine crisis</w:t>
      </w:r>
      <w:r w:rsidRPr="00AA39AE">
        <w:rPr>
          <w:rFonts w:asciiTheme="majorHAnsi" w:hAnsiTheme="majorHAnsi"/>
          <w:color w:val="333333"/>
          <w:sz w:val="14"/>
        </w:rPr>
        <w:t xml:space="preserve">. This </w:t>
      </w:r>
      <w:r w:rsidRPr="0088170C">
        <w:rPr>
          <w:rFonts w:asciiTheme="majorHAnsi" w:hAnsiTheme="majorHAnsi"/>
          <w:color w:val="333333"/>
          <w:highlight w:val="cyan"/>
          <w:u w:val="single"/>
        </w:rPr>
        <w:t>has led to massive capital flight of $160 billion in 2014 and an estimated $80 billion in 2015, a volatile ruble that lost 40 percent of its value in late 2014, and a likely federal budget deficit of approximately $45 billion in 2015. The Russian people are starting to feel the pain</w:t>
      </w:r>
      <w:r w:rsidRPr="00AA39AE">
        <w:rPr>
          <w:rFonts w:asciiTheme="majorHAnsi" w:hAnsiTheme="majorHAnsi"/>
          <w:color w:val="333333"/>
          <w:sz w:val="14"/>
        </w:rPr>
        <w:t xml:space="preserve">. In March, inflation skyrocketed from just under 7 percent the previous month to nearly 17 percent. According to a </w:t>
      </w:r>
      <w:proofErr w:type="spellStart"/>
      <w:r w:rsidRPr="00AA39AE">
        <w:rPr>
          <w:rFonts w:asciiTheme="majorHAnsi" w:hAnsiTheme="majorHAnsi"/>
          <w:color w:val="333333"/>
          <w:sz w:val="14"/>
        </w:rPr>
        <w:t>Levada</w:t>
      </w:r>
      <w:proofErr w:type="spellEnd"/>
      <w:r w:rsidRPr="00AA39AE">
        <w:rPr>
          <w:rFonts w:asciiTheme="majorHAnsi" w:hAnsiTheme="majorHAnsi"/>
          <w:color w:val="333333"/>
          <w:sz w:val="14"/>
        </w:rPr>
        <w:t xml:space="preserve"> poll, </w:t>
      </w:r>
      <w:r w:rsidRPr="0088170C">
        <w:rPr>
          <w:rFonts w:asciiTheme="majorHAnsi" w:hAnsiTheme="majorHAnsi"/>
          <w:color w:val="333333"/>
          <w:highlight w:val="cyan"/>
          <w:u w:val="single"/>
        </w:rPr>
        <w:t>Russians see inflation as the</w:t>
      </w:r>
      <w:r w:rsidRPr="0088170C">
        <w:rPr>
          <w:rStyle w:val="apple-converted-space"/>
          <w:rFonts w:asciiTheme="majorHAnsi" w:hAnsiTheme="majorHAnsi"/>
          <w:color w:val="333333"/>
          <w:highlight w:val="cyan"/>
        </w:rPr>
        <w:t> </w:t>
      </w:r>
      <w:hyperlink r:id="rId118" w:history="1">
        <w:r w:rsidRPr="00AA39AE">
          <w:rPr>
            <w:rStyle w:val="Hyperlink"/>
            <w:rFonts w:asciiTheme="majorHAnsi" w:hAnsiTheme="majorHAnsi"/>
            <w:color w:val="0E357B"/>
            <w:sz w:val="14"/>
            <w:highlight w:val="cyan"/>
          </w:rPr>
          <w:t>most acute problem facing Russian society</w:t>
        </w:r>
      </w:hyperlink>
      <w:r w:rsidRPr="0088170C">
        <w:rPr>
          <w:rFonts w:asciiTheme="majorHAnsi" w:hAnsiTheme="majorHAnsi"/>
          <w:color w:val="333333"/>
          <w:highlight w:val="cyan"/>
          <w:u w:val="single"/>
        </w:rPr>
        <w:t xml:space="preserve">. Food price inflation has risen even faster </w:t>
      </w:r>
      <w:r w:rsidRPr="0088170C">
        <w:rPr>
          <w:rFonts w:asciiTheme="majorHAnsi" w:hAnsiTheme="majorHAnsi"/>
          <w:color w:val="333333"/>
          <w:u w:val="single"/>
        </w:rPr>
        <w:t>because of Russia's ban on importing food from the European Union and the United States</w:t>
      </w:r>
      <w:r w:rsidRPr="00AA39AE">
        <w:rPr>
          <w:rFonts w:asciiTheme="majorHAnsi" w:hAnsiTheme="majorHAnsi"/>
          <w:color w:val="333333"/>
          <w:sz w:val="14"/>
        </w:rPr>
        <w:t xml:space="preserve">. According to the Agriculture Ministry, during the past six months </w:t>
      </w:r>
      <w:r w:rsidRPr="0088170C">
        <w:rPr>
          <w:rFonts w:asciiTheme="majorHAnsi" w:hAnsiTheme="majorHAnsi"/>
          <w:color w:val="333333"/>
          <w:highlight w:val="cyan"/>
          <w:u w:val="single"/>
        </w:rPr>
        <w:t>the cost of cabbage in Russia has risen 66 percent</w:t>
      </w:r>
      <w:r w:rsidRPr="00AA39AE">
        <w:rPr>
          <w:rFonts w:asciiTheme="majorHAnsi" w:hAnsiTheme="majorHAnsi"/>
          <w:color w:val="333333"/>
          <w:sz w:val="14"/>
        </w:rPr>
        <w:t xml:space="preserve">, onions rose 40 percent, potatoes 36 percent, carrots 32 percent, and beef 10 percent. At the end of February, most Russian supermarkets announced a two-month price freeze on more than 20 socially important items, including meat, fish, milk, sugar, salt, potatoes, cabbage and apples. </w:t>
      </w:r>
      <w:proofErr w:type="gramStart"/>
      <w:r w:rsidRPr="00AA39AE">
        <w:rPr>
          <w:rFonts w:asciiTheme="majorHAnsi" w:hAnsiTheme="majorHAnsi"/>
          <w:color w:val="333333"/>
          <w:sz w:val="14"/>
        </w:rPr>
        <w:t>Some regional grocery chains, such as the ones in the Norilsk region that are run by Russia's largest mining firm Norilsk Nickel, are taking losses to subsidize food prices.</w:t>
      </w:r>
      <w:proofErr w:type="gramEnd"/>
      <w:r w:rsidRPr="00AA39AE">
        <w:rPr>
          <w:rFonts w:asciiTheme="majorHAnsi" w:hAnsiTheme="majorHAnsi"/>
          <w:color w:val="333333"/>
          <w:sz w:val="14"/>
        </w:rPr>
        <w:t xml:space="preserve"> Another area of dissatisfaction among the Russian people is the closure of medical facilities in some regions, such as Moscow, Novosibirsk and Vladivostok. In Moscow, nearly a quarter of inpatient medical facilities have been closed since November, sparking minor protests in the capital. In addition</w:t>
      </w:r>
      <w:r w:rsidRPr="0088170C">
        <w:rPr>
          <w:rFonts w:asciiTheme="majorHAnsi" w:hAnsiTheme="majorHAnsi"/>
          <w:color w:val="333333"/>
          <w:highlight w:val="cyan"/>
          <w:u w:val="single"/>
        </w:rPr>
        <w:t>, the economic pressure is affecting the country's job market</w:t>
      </w:r>
      <w:r w:rsidRPr="00AA39AE">
        <w:rPr>
          <w:rFonts w:asciiTheme="majorHAnsi" w:hAnsiTheme="majorHAnsi"/>
          <w:color w:val="333333"/>
          <w:sz w:val="14"/>
        </w:rPr>
        <w:t xml:space="preserve">. Russia's Labor Ministry estimated that some 154,800 jobs were cut in 2014, and </w:t>
      </w:r>
      <w:r w:rsidRPr="0088170C">
        <w:rPr>
          <w:rFonts w:asciiTheme="majorHAnsi" w:hAnsiTheme="majorHAnsi"/>
          <w:color w:val="333333"/>
          <w:highlight w:val="cyan"/>
          <w:u w:val="single"/>
        </w:rPr>
        <w:t>approximately 127,000 jobs were cut</w:t>
      </w:r>
      <w:r w:rsidRPr="00AA39AE">
        <w:rPr>
          <w:rFonts w:asciiTheme="majorHAnsi" w:hAnsiTheme="majorHAnsi"/>
          <w:color w:val="333333"/>
          <w:sz w:val="14"/>
        </w:rPr>
        <w:t xml:space="preserve"> in the first two months of 2015. According to Deputy Labor Minister Sergei </w:t>
      </w:r>
      <w:proofErr w:type="spellStart"/>
      <w:r w:rsidRPr="00AA39AE">
        <w:rPr>
          <w:rFonts w:asciiTheme="majorHAnsi" w:hAnsiTheme="majorHAnsi"/>
          <w:color w:val="333333"/>
          <w:sz w:val="14"/>
        </w:rPr>
        <w:t>Velmyaikin</w:t>
      </w:r>
      <w:proofErr w:type="spellEnd"/>
      <w:r w:rsidRPr="00AA39AE">
        <w:rPr>
          <w:rFonts w:asciiTheme="majorHAnsi" w:hAnsiTheme="majorHAnsi"/>
          <w:color w:val="333333"/>
          <w:sz w:val="14"/>
        </w:rPr>
        <w:t xml:space="preserve">, the majority of these layoffs were at large Russian firms, such as </w:t>
      </w:r>
      <w:proofErr w:type="spellStart"/>
      <w:r w:rsidRPr="00AA39AE">
        <w:rPr>
          <w:rFonts w:asciiTheme="majorHAnsi" w:hAnsiTheme="majorHAnsi"/>
          <w:color w:val="333333"/>
          <w:sz w:val="14"/>
        </w:rPr>
        <w:t>Rosneft</w:t>
      </w:r>
      <w:proofErr w:type="spellEnd"/>
      <w:r w:rsidRPr="00AA39AE">
        <w:rPr>
          <w:rFonts w:asciiTheme="majorHAnsi" w:hAnsiTheme="majorHAnsi"/>
          <w:color w:val="333333"/>
          <w:sz w:val="14"/>
        </w:rPr>
        <w:t xml:space="preserve">, </w:t>
      </w:r>
      <w:proofErr w:type="spellStart"/>
      <w:r w:rsidRPr="00AA39AE">
        <w:rPr>
          <w:rFonts w:asciiTheme="majorHAnsi" w:hAnsiTheme="majorHAnsi"/>
          <w:color w:val="333333"/>
          <w:sz w:val="14"/>
        </w:rPr>
        <w:t>Rostelecom</w:t>
      </w:r>
      <w:proofErr w:type="spellEnd"/>
      <w:r w:rsidRPr="00AA39AE">
        <w:rPr>
          <w:rFonts w:asciiTheme="majorHAnsi" w:hAnsiTheme="majorHAnsi"/>
          <w:color w:val="333333"/>
          <w:sz w:val="14"/>
        </w:rPr>
        <w:t xml:space="preserve">, </w:t>
      </w:r>
      <w:proofErr w:type="spellStart"/>
      <w:r w:rsidRPr="00AA39AE">
        <w:rPr>
          <w:rFonts w:asciiTheme="majorHAnsi" w:hAnsiTheme="majorHAnsi"/>
          <w:color w:val="333333"/>
          <w:sz w:val="14"/>
        </w:rPr>
        <w:t>Avtovaz</w:t>
      </w:r>
      <w:proofErr w:type="spellEnd"/>
      <w:r w:rsidRPr="00AA39AE">
        <w:rPr>
          <w:rFonts w:asciiTheme="majorHAnsi" w:hAnsiTheme="majorHAnsi"/>
          <w:color w:val="333333"/>
          <w:sz w:val="14"/>
        </w:rPr>
        <w:t xml:space="preserve"> and </w:t>
      </w:r>
      <w:proofErr w:type="spellStart"/>
      <w:r w:rsidRPr="00AA39AE">
        <w:rPr>
          <w:rFonts w:asciiTheme="majorHAnsi" w:hAnsiTheme="majorHAnsi"/>
          <w:color w:val="333333"/>
          <w:sz w:val="14"/>
        </w:rPr>
        <w:t>Mechel</w:t>
      </w:r>
      <w:proofErr w:type="spellEnd"/>
      <w:r w:rsidRPr="00AA39AE">
        <w:rPr>
          <w:rFonts w:asciiTheme="majorHAnsi" w:hAnsiTheme="majorHAnsi"/>
          <w:color w:val="333333"/>
          <w:sz w:val="14"/>
        </w:rPr>
        <w:t xml:space="preserve">, which are run by the state or oligarchs. There are also reports that in the Murmansk and </w:t>
      </w:r>
      <w:proofErr w:type="spellStart"/>
      <w:r w:rsidRPr="00AA39AE">
        <w:rPr>
          <w:rFonts w:asciiTheme="majorHAnsi" w:hAnsiTheme="majorHAnsi"/>
          <w:color w:val="333333"/>
          <w:sz w:val="14"/>
        </w:rPr>
        <w:t>Zabaikalsk</w:t>
      </w:r>
      <w:proofErr w:type="spellEnd"/>
      <w:r w:rsidRPr="00AA39AE">
        <w:rPr>
          <w:rFonts w:asciiTheme="majorHAnsi" w:hAnsiTheme="majorHAnsi"/>
          <w:color w:val="333333"/>
          <w:sz w:val="14"/>
        </w:rPr>
        <w:t xml:space="preserve"> regions, salaries for teachers have not been paid in three months. The teachers in Murmansk are petitioning their governor to ask Russian President Vladimir Putin for increased financial subsidies. The teachers in </w:t>
      </w:r>
      <w:proofErr w:type="spellStart"/>
      <w:r w:rsidRPr="00AA39AE">
        <w:rPr>
          <w:rFonts w:asciiTheme="majorHAnsi" w:hAnsiTheme="majorHAnsi"/>
          <w:color w:val="333333"/>
          <w:sz w:val="14"/>
        </w:rPr>
        <w:t>Zabaikalsk</w:t>
      </w:r>
      <w:proofErr w:type="spellEnd"/>
      <w:r w:rsidRPr="00AA39AE">
        <w:rPr>
          <w:rFonts w:asciiTheme="majorHAnsi" w:hAnsiTheme="majorHAnsi"/>
          <w:color w:val="333333"/>
          <w:sz w:val="14"/>
        </w:rPr>
        <w:t xml:space="preserve"> have held three minor street protests. The federal government has allocated $300 million for employment subsidies for some Russian regional governments, such as </w:t>
      </w:r>
      <w:proofErr w:type="spellStart"/>
      <w:r w:rsidRPr="00AA39AE">
        <w:rPr>
          <w:rFonts w:asciiTheme="majorHAnsi" w:hAnsiTheme="majorHAnsi"/>
          <w:color w:val="333333"/>
          <w:sz w:val="14"/>
        </w:rPr>
        <w:t>Tatarstan</w:t>
      </w:r>
      <w:proofErr w:type="spellEnd"/>
      <w:r w:rsidRPr="00AA39AE">
        <w:rPr>
          <w:rFonts w:asciiTheme="majorHAnsi" w:hAnsiTheme="majorHAnsi"/>
          <w:color w:val="333333"/>
          <w:sz w:val="14"/>
        </w:rPr>
        <w:t xml:space="preserve">, Altai </w:t>
      </w:r>
      <w:proofErr w:type="spellStart"/>
      <w:r w:rsidRPr="00AA39AE">
        <w:rPr>
          <w:rFonts w:asciiTheme="majorHAnsi" w:hAnsiTheme="majorHAnsi"/>
          <w:color w:val="333333"/>
          <w:sz w:val="14"/>
        </w:rPr>
        <w:t>Krai</w:t>
      </w:r>
      <w:proofErr w:type="spellEnd"/>
      <w:r w:rsidRPr="00AA39AE">
        <w:rPr>
          <w:rFonts w:asciiTheme="majorHAnsi" w:hAnsiTheme="majorHAnsi"/>
          <w:color w:val="333333"/>
          <w:sz w:val="14"/>
        </w:rPr>
        <w:t xml:space="preserve">, Samara and </w:t>
      </w:r>
      <w:proofErr w:type="spellStart"/>
      <w:r w:rsidRPr="00AA39AE">
        <w:rPr>
          <w:rFonts w:asciiTheme="majorHAnsi" w:hAnsiTheme="majorHAnsi"/>
          <w:color w:val="333333"/>
          <w:sz w:val="14"/>
        </w:rPr>
        <w:t>Tver</w:t>
      </w:r>
      <w:proofErr w:type="spellEnd"/>
      <w:r w:rsidRPr="00AA39AE">
        <w:rPr>
          <w:rFonts w:asciiTheme="majorHAnsi" w:hAnsiTheme="majorHAnsi"/>
          <w:color w:val="333333"/>
          <w:sz w:val="14"/>
        </w:rPr>
        <w:t xml:space="preserve">. These subsides are aimed at maintaining employment at regional companies such as KAMAZ, </w:t>
      </w:r>
      <w:proofErr w:type="spellStart"/>
      <w:r w:rsidRPr="00AA39AE">
        <w:rPr>
          <w:rFonts w:asciiTheme="majorHAnsi" w:hAnsiTheme="majorHAnsi"/>
          <w:color w:val="333333"/>
          <w:sz w:val="14"/>
        </w:rPr>
        <w:t>Avtovaz</w:t>
      </w:r>
      <w:proofErr w:type="spellEnd"/>
      <w:r w:rsidRPr="00AA39AE">
        <w:rPr>
          <w:rFonts w:asciiTheme="majorHAnsi" w:hAnsiTheme="majorHAnsi"/>
          <w:color w:val="333333"/>
          <w:sz w:val="14"/>
        </w:rPr>
        <w:t xml:space="preserve">, </w:t>
      </w:r>
      <w:proofErr w:type="spellStart"/>
      <w:r w:rsidRPr="00AA39AE">
        <w:rPr>
          <w:rFonts w:asciiTheme="majorHAnsi" w:hAnsiTheme="majorHAnsi"/>
          <w:color w:val="333333"/>
          <w:sz w:val="14"/>
        </w:rPr>
        <w:t>AltaiVagon</w:t>
      </w:r>
      <w:proofErr w:type="spellEnd"/>
      <w:r w:rsidRPr="00AA39AE">
        <w:rPr>
          <w:rFonts w:asciiTheme="majorHAnsi" w:hAnsiTheme="majorHAnsi"/>
          <w:color w:val="333333"/>
          <w:sz w:val="14"/>
        </w:rPr>
        <w:t xml:space="preserve"> and </w:t>
      </w:r>
      <w:proofErr w:type="spellStart"/>
      <w:r w:rsidRPr="00AA39AE">
        <w:rPr>
          <w:rFonts w:asciiTheme="majorHAnsi" w:hAnsiTheme="majorHAnsi"/>
          <w:color w:val="333333"/>
          <w:sz w:val="14"/>
        </w:rPr>
        <w:t>Tver</w:t>
      </w:r>
      <w:proofErr w:type="spellEnd"/>
      <w:r w:rsidRPr="00AA39AE">
        <w:rPr>
          <w:rFonts w:asciiTheme="majorHAnsi" w:hAnsiTheme="majorHAnsi"/>
          <w:color w:val="333333"/>
          <w:sz w:val="14"/>
        </w:rPr>
        <w:t xml:space="preserve"> Carriage Works. </w:t>
      </w:r>
      <w:r w:rsidRPr="0088170C">
        <w:rPr>
          <w:rFonts w:asciiTheme="majorHAnsi" w:hAnsiTheme="majorHAnsi"/>
          <w:color w:val="333333"/>
          <w:highlight w:val="cyan"/>
          <w:u w:val="single"/>
        </w:rPr>
        <w:t>Sporadic minor protests have also taken place across Russia during the past month</w:t>
      </w:r>
      <w:r w:rsidRPr="00AA39AE">
        <w:rPr>
          <w:rFonts w:asciiTheme="majorHAnsi" w:hAnsiTheme="majorHAnsi"/>
          <w:color w:val="333333"/>
          <w:sz w:val="14"/>
        </w:rPr>
        <w:t xml:space="preserve">. Communist Party members in Stavropol got in coffins to protest their regional government's low pension payouts. </w:t>
      </w:r>
      <w:r w:rsidRPr="0088170C">
        <w:rPr>
          <w:rFonts w:asciiTheme="majorHAnsi" w:hAnsiTheme="majorHAnsi"/>
          <w:color w:val="333333"/>
          <w:highlight w:val="cyan"/>
          <w:u w:val="single"/>
        </w:rPr>
        <w:t xml:space="preserve">In Novosibirsk, farmers dumped manure in front of state-run </w:t>
      </w:r>
      <w:proofErr w:type="spellStart"/>
      <w:r w:rsidRPr="0088170C">
        <w:rPr>
          <w:rFonts w:asciiTheme="majorHAnsi" w:hAnsiTheme="majorHAnsi"/>
          <w:color w:val="333333"/>
          <w:highlight w:val="cyan"/>
          <w:u w:val="single"/>
        </w:rPr>
        <w:t>Sberbank</w:t>
      </w:r>
      <w:proofErr w:type="spellEnd"/>
      <w:r w:rsidRPr="0088170C">
        <w:rPr>
          <w:rFonts w:asciiTheme="majorHAnsi" w:hAnsiTheme="majorHAnsi"/>
          <w:color w:val="333333"/>
          <w:highlight w:val="cyan"/>
          <w:u w:val="single"/>
        </w:rPr>
        <w:t xml:space="preserve"> with signs saying, "Bankers are enemies of the people," and, "Down with credit slavery</w:t>
      </w:r>
      <w:r w:rsidRPr="00AA39AE">
        <w:rPr>
          <w:rFonts w:asciiTheme="majorHAnsi" w:hAnsiTheme="majorHAnsi"/>
          <w:color w:val="333333"/>
          <w:sz w:val="14"/>
        </w:rPr>
        <w:t xml:space="preserve">." </w:t>
      </w:r>
      <w:r w:rsidRPr="00AA39AE">
        <w:rPr>
          <w:rFonts w:asciiTheme="majorHAnsi" w:hAnsiTheme="majorHAnsi"/>
          <w:sz w:val="14"/>
        </w:rPr>
        <w:t>Besides financial assistance programs, the Kremlin is also setting up ways to crack down on the regional leaders should there be dissent or should they not be able to control their respective regions.</w:t>
      </w:r>
      <w:r w:rsidRPr="00AA39AE">
        <w:rPr>
          <w:rFonts w:asciiTheme="majorHAnsi" w:hAnsiTheme="majorHAnsi"/>
          <w:color w:val="333333"/>
          <w:sz w:val="14"/>
        </w:rPr>
        <w:t xml:space="preserve"> On March 30, a Kremlin-linked think tank, the Civil Society Development Foundation, released a rating of the best and worst regional heads. The study was mostly rated on improvements in the regions' socioeconomic conditions. The foundation also said it would be releasing this ranking every quarter, as if the Kremlin will now have a quarterly check on the regional leaders' competency. Putin has never been shy about</w:t>
      </w:r>
      <w:r w:rsidRPr="00AA39AE">
        <w:rPr>
          <w:rStyle w:val="apple-converted-space"/>
          <w:rFonts w:asciiTheme="majorHAnsi" w:hAnsiTheme="majorHAnsi"/>
          <w:color w:val="333333"/>
          <w:sz w:val="14"/>
        </w:rPr>
        <w:t> </w:t>
      </w:r>
      <w:hyperlink r:id="rId119" w:history="1">
        <w:r w:rsidRPr="00AA39AE">
          <w:rPr>
            <w:rStyle w:val="Hyperlink"/>
            <w:rFonts w:asciiTheme="majorHAnsi" w:hAnsiTheme="majorHAnsi"/>
            <w:color w:val="0E357B"/>
            <w:sz w:val="14"/>
          </w:rPr>
          <w:t>reshuffling regional heads</w:t>
        </w:r>
      </w:hyperlink>
      <w:r w:rsidRPr="00AA39AE">
        <w:rPr>
          <w:rFonts w:asciiTheme="majorHAnsi" w:hAnsiTheme="majorHAnsi"/>
          <w:color w:val="333333"/>
          <w:sz w:val="14"/>
        </w:rPr>
        <w:t xml:space="preserve">. Since the start of the year, he has appointed new or acting leaders in six regions: </w:t>
      </w:r>
      <w:proofErr w:type="spellStart"/>
      <w:r w:rsidRPr="00AA39AE">
        <w:rPr>
          <w:rFonts w:asciiTheme="majorHAnsi" w:hAnsiTheme="majorHAnsi"/>
          <w:color w:val="333333"/>
          <w:sz w:val="14"/>
        </w:rPr>
        <w:t>Tatarstan</w:t>
      </w:r>
      <w:proofErr w:type="spellEnd"/>
      <w:r w:rsidRPr="00AA39AE">
        <w:rPr>
          <w:rFonts w:asciiTheme="majorHAnsi" w:hAnsiTheme="majorHAnsi"/>
          <w:color w:val="333333"/>
          <w:sz w:val="14"/>
        </w:rPr>
        <w:t>, Amur, Sakhalin, Yamal-Nenets, Khanty-</w:t>
      </w:r>
      <w:proofErr w:type="spellStart"/>
      <w:r w:rsidRPr="00AA39AE">
        <w:rPr>
          <w:rFonts w:asciiTheme="majorHAnsi" w:hAnsiTheme="majorHAnsi"/>
          <w:color w:val="333333"/>
          <w:sz w:val="14"/>
        </w:rPr>
        <w:t>Mansiysk</w:t>
      </w:r>
      <w:proofErr w:type="spellEnd"/>
      <w:r w:rsidRPr="00AA39AE">
        <w:rPr>
          <w:rFonts w:asciiTheme="majorHAnsi" w:hAnsiTheme="majorHAnsi"/>
          <w:color w:val="333333"/>
          <w:sz w:val="14"/>
        </w:rPr>
        <w:t xml:space="preserve"> and the Jewish Autonomous Oblast. Now it looks like Putin is ensuring that all the governors and regional heads can see where they stand and has created a system to drum up public sentiment against those governors that do not comply with Putin's policies. Putin tightening his grip on power may not be controversial among the Russian people. In the 1998 financial crisis, some 71 percent of Russians believed that keeping order in the country was more important than democracy, according to a </w:t>
      </w:r>
      <w:proofErr w:type="spellStart"/>
      <w:r w:rsidRPr="00AA39AE">
        <w:rPr>
          <w:rFonts w:asciiTheme="majorHAnsi" w:hAnsiTheme="majorHAnsi"/>
          <w:color w:val="333333"/>
          <w:sz w:val="14"/>
        </w:rPr>
        <w:t>Levada</w:t>
      </w:r>
      <w:proofErr w:type="spellEnd"/>
      <w:r w:rsidRPr="00AA39AE">
        <w:rPr>
          <w:rFonts w:asciiTheme="majorHAnsi" w:hAnsiTheme="majorHAnsi"/>
          <w:color w:val="333333"/>
          <w:sz w:val="14"/>
        </w:rPr>
        <w:t xml:space="preserve"> poll. Interestingly, </w:t>
      </w:r>
      <w:proofErr w:type="spellStart"/>
      <w:r w:rsidRPr="00AA39AE">
        <w:rPr>
          <w:rFonts w:asciiTheme="majorHAnsi" w:hAnsiTheme="majorHAnsi"/>
          <w:color w:val="333333"/>
          <w:sz w:val="14"/>
        </w:rPr>
        <w:t>Levada</w:t>
      </w:r>
      <w:proofErr w:type="spellEnd"/>
      <w:r w:rsidRPr="00AA39AE">
        <w:rPr>
          <w:rFonts w:asciiTheme="majorHAnsi" w:hAnsiTheme="majorHAnsi"/>
          <w:color w:val="333333"/>
          <w:sz w:val="14"/>
        </w:rPr>
        <w:t xml:space="preserve"> released a poll on March 31 that indicated 45 percent of Russians think the crackdowns that Soviet leader Josef Stalin conducted during economic hardships were justified — a sharp rise from just 25 percent in 2013. Consequently, Russians could be increasingly in favor</w:t>
      </w:r>
      <w:r w:rsidRPr="00AA39AE">
        <w:rPr>
          <w:rStyle w:val="apple-converted-space"/>
          <w:rFonts w:asciiTheme="majorHAnsi" w:hAnsiTheme="majorHAnsi"/>
          <w:color w:val="333333"/>
          <w:sz w:val="14"/>
        </w:rPr>
        <w:t> </w:t>
      </w:r>
      <w:r w:rsidRPr="00AA39AE">
        <w:rPr>
          <w:rFonts w:ascii="Helvetica" w:eastAsia="Times New Roman" w:hAnsi="Helvetica"/>
          <w:color w:val="333333"/>
          <w:sz w:val="14"/>
          <w:szCs w:val="21"/>
        </w:rPr>
        <w:t xml:space="preserve">of </w:t>
      </w:r>
      <w:r w:rsidRPr="00AA39AE">
        <w:rPr>
          <w:rFonts w:asciiTheme="majorHAnsi" w:eastAsia="Times New Roman" w:hAnsiTheme="majorHAnsi"/>
          <w:color w:val="333333"/>
          <w:sz w:val="14"/>
        </w:rPr>
        <w:t>crackdowns and a tighter Kremlin hold, as long as the country remains stable.</w:t>
      </w:r>
    </w:p>
    <w:p w:rsidR="004C70B1" w:rsidRPr="004C70B1" w:rsidRDefault="004C70B1" w:rsidP="004C70B1"/>
    <w:p w:rsidR="004B517F" w:rsidRDefault="004B517F" w:rsidP="004B517F">
      <w:pPr>
        <w:pStyle w:val="Heading4"/>
      </w:pPr>
      <w:r>
        <w:t>Russia Opposition found Way to Circumvent Censorship—Won’t Suppress Online Dissent</w:t>
      </w:r>
    </w:p>
    <w:p w:rsidR="004B517F" w:rsidRPr="007A7284" w:rsidRDefault="004B517F" w:rsidP="004B517F">
      <w:proofErr w:type="gramStart"/>
      <w:r>
        <w:t>Global Voice Advocacy 14 (Global Voice Advocacy.</w:t>
      </w:r>
      <w:proofErr w:type="gramEnd"/>
      <w:r>
        <w:t xml:space="preserve"> “How Russian are Outsmarting Internet Censorship” </w:t>
      </w:r>
      <w:r w:rsidRPr="00ED5B10">
        <w:t>https://advocacy.globalvoicesonline.org/2014/03/25/how-russians-are-outsmarting-internet-censorship/</w:t>
      </w:r>
      <w:r>
        <w:t>”</w:t>
      </w:r>
    </w:p>
    <w:p w:rsidR="004B517F" w:rsidRPr="00ED5B10" w:rsidRDefault="004B517F" w:rsidP="004B517F">
      <w:pPr>
        <w:pStyle w:val="NormalWeb"/>
        <w:shd w:val="clear" w:color="auto" w:fill="FFFFFF"/>
        <w:spacing w:before="0" w:after="0"/>
        <w:rPr>
          <w:u w:val="single"/>
        </w:rPr>
      </w:pPr>
      <w:r w:rsidRPr="007A7284">
        <w:rPr>
          <w:rStyle w:val="StyleUnderline"/>
          <w:highlight w:val="yellow"/>
        </w:rPr>
        <w:t xml:space="preserve">Mere days after several opposition websites were </w:t>
      </w:r>
      <w:hyperlink r:id="rId120" w:history="1">
        <w:r w:rsidRPr="007A7284">
          <w:rPr>
            <w:rStyle w:val="StyleUnderline"/>
            <w:highlight w:val="yellow"/>
          </w:rPr>
          <w:t>blocked</w:t>
        </w:r>
        <w:r w:rsidRPr="007A7284">
          <w:rPr>
            <w:rStyle w:val="Hyperlink"/>
            <w:rFonts w:eastAsiaTheme="majorEastAsia"/>
            <w:highlight w:val="yellow"/>
          </w:rPr>
          <w:t xml:space="preserve"> </w:t>
        </w:r>
      </w:hyperlink>
      <w:r w:rsidRPr="007A7284">
        <w:t xml:space="preserve">[Global Voices report] </w:t>
      </w:r>
      <w:r w:rsidRPr="007A7284">
        <w:rPr>
          <w:rStyle w:val="StyleUnderline"/>
          <w:highlight w:val="yellow"/>
        </w:rPr>
        <w:t>by Russia's mass communications regulatory agency</w:t>
      </w:r>
      <w:r w:rsidRPr="007A7284">
        <w:t xml:space="preserve">, </w:t>
      </w:r>
      <w:proofErr w:type="spellStart"/>
      <w:r w:rsidRPr="007A7284">
        <w:rPr>
          <w:rStyle w:val="StyleUnderline"/>
          <w:highlight w:val="yellow"/>
        </w:rPr>
        <w:t>Roskomnadzor</w:t>
      </w:r>
      <w:proofErr w:type="spellEnd"/>
      <w:r w:rsidRPr="007A7284">
        <w:t xml:space="preserve">, free speech proponents </w:t>
      </w:r>
      <w:r w:rsidRPr="007A7284">
        <w:rPr>
          <w:rStyle w:val="StyleUnderline"/>
          <w:highlight w:val="yellow"/>
        </w:rPr>
        <w:t>have created a unique system for circumventing censorship — and imposing counter-attacks.</w:t>
      </w:r>
      <w:r w:rsidRPr="007A7284">
        <w:t xml:space="preserve"> </w:t>
      </w:r>
      <w:r w:rsidRPr="007A7284">
        <w:rPr>
          <w:rStyle w:val="StyleUnderline"/>
          <w:highlight w:val="yellow"/>
        </w:rPr>
        <w:t>This approach could create problems both for censors and pro-Kremlin websites</w:t>
      </w:r>
      <w:r w:rsidRPr="007A7284">
        <w:t xml:space="preserve">. Indeed, it seems that Russian Internet activists have taken the adage “the best defense is a good offence” to heart. </w:t>
      </w:r>
      <w:r w:rsidRPr="007A7284">
        <w:rPr>
          <w:rStyle w:val="StyleUnderline"/>
          <w:highlight w:val="yellow"/>
        </w:rPr>
        <w:t xml:space="preserve">The system gained </w:t>
      </w:r>
      <w:r w:rsidRPr="007A7284">
        <w:rPr>
          <w:rStyle w:val="StyleUnderline"/>
        </w:rPr>
        <w:t xml:space="preserve">popularity when blogger </w:t>
      </w:r>
      <w:hyperlink r:id="rId121" w:history="1">
        <w:proofErr w:type="spellStart"/>
        <w:r w:rsidRPr="007A7284">
          <w:rPr>
            <w:rStyle w:val="StyleUnderline"/>
          </w:rPr>
          <w:t>Ruslan</w:t>
        </w:r>
        <w:proofErr w:type="spellEnd"/>
        <w:r w:rsidRPr="007A7284">
          <w:rPr>
            <w:rStyle w:val="StyleUnderline"/>
          </w:rPr>
          <w:t xml:space="preserve"> </w:t>
        </w:r>
        <w:proofErr w:type="spellStart"/>
        <w:r w:rsidRPr="007A7284">
          <w:rPr>
            <w:rStyle w:val="StyleUnderline"/>
          </w:rPr>
          <w:t>Leviev</w:t>
        </w:r>
        <w:proofErr w:type="spellEnd"/>
      </w:hyperlink>
      <w:r w:rsidRPr="007A7284">
        <w:t xml:space="preserve"> [</w:t>
      </w:r>
      <w:proofErr w:type="spellStart"/>
      <w:proofErr w:type="gramStart"/>
      <w:r w:rsidRPr="007A7284">
        <w:t>ru</w:t>
      </w:r>
      <w:proofErr w:type="spellEnd"/>
      <w:proofErr w:type="gramEnd"/>
      <w:r w:rsidRPr="007A7284">
        <w:rPr>
          <w:rStyle w:val="StyleUnderline"/>
        </w:rPr>
        <w:t xml:space="preserve">] implemented the </w:t>
      </w:r>
      <w:r w:rsidRPr="007A7284">
        <w:rPr>
          <w:rStyle w:val="StyleUnderline"/>
          <w:highlight w:val="yellow"/>
        </w:rPr>
        <w:t xml:space="preserve">approach </w:t>
      </w:r>
      <w:r w:rsidRPr="007A7284">
        <w:rPr>
          <w:rStyle w:val="StyleUnderline"/>
        </w:rPr>
        <w:t xml:space="preserve">in order </w:t>
      </w:r>
      <w:r w:rsidRPr="007A7284">
        <w:rPr>
          <w:rStyle w:val="StyleUnderline"/>
          <w:highlight w:val="yellow"/>
        </w:rPr>
        <w:t xml:space="preserve">to access opposition leader Alexey </w:t>
      </w:r>
      <w:proofErr w:type="spellStart"/>
      <w:r w:rsidRPr="007A7284">
        <w:rPr>
          <w:rStyle w:val="StyleUnderline"/>
          <w:highlight w:val="yellow"/>
        </w:rPr>
        <w:t>Navalny's</w:t>
      </w:r>
      <w:proofErr w:type="spellEnd"/>
      <w:r w:rsidRPr="007A7284">
        <w:rPr>
          <w:rStyle w:val="StyleUnderline"/>
          <w:highlight w:val="yellow"/>
        </w:rPr>
        <w:t xml:space="preserve"> blog, which was blacklisted and blocked last year.</w:t>
      </w:r>
      <w:r w:rsidRPr="007A7284">
        <w:rPr>
          <w:rStyle w:val="StyleUnderline"/>
        </w:rPr>
        <w:t xml:space="preserve"> </w:t>
      </w:r>
      <w:r w:rsidRPr="007A7284">
        <w:t xml:space="preserve">A programmer identified as </w:t>
      </w:r>
      <w:proofErr w:type="spellStart"/>
      <w:r w:rsidRPr="007A7284">
        <w:t>alexkbs</w:t>
      </w:r>
      <w:proofErr w:type="spellEnd"/>
      <w:r w:rsidRPr="007A7284">
        <w:t xml:space="preserve">, who first developed the system, explained in a </w:t>
      </w:r>
      <w:hyperlink r:id="rId122" w:history="1">
        <w:r w:rsidRPr="007A7284">
          <w:rPr>
            <w:rStyle w:val="Hyperlink"/>
            <w:rFonts w:eastAsiaTheme="majorEastAsia"/>
          </w:rPr>
          <w:t>blog post</w:t>
        </w:r>
      </w:hyperlink>
      <w:r w:rsidRPr="007A7284">
        <w:t xml:space="preserve"> [</w:t>
      </w:r>
      <w:proofErr w:type="spellStart"/>
      <w:r w:rsidRPr="007A7284">
        <w:t>ru</w:t>
      </w:r>
      <w:proofErr w:type="spellEnd"/>
      <w:r w:rsidRPr="007A7284">
        <w:t xml:space="preserve">] that he wanted to create a way for average users to access blocked material — a method for those who might not have the technological </w:t>
      </w:r>
      <w:proofErr w:type="spellStart"/>
      <w:r w:rsidRPr="007A7284">
        <w:t>aptitu</w:t>
      </w:r>
      <w:r>
        <w:t>rrrrr</w:t>
      </w:r>
      <w:r w:rsidRPr="007A7284">
        <w:t>de</w:t>
      </w:r>
      <w:proofErr w:type="spellEnd"/>
      <w:r w:rsidRPr="007A7284">
        <w:t xml:space="preserve"> to use specialized services like Tor, i2p, VPN and </w:t>
      </w:r>
      <w:hyperlink r:id="rId123" w:history="1">
        <w:r w:rsidRPr="007A7284">
          <w:rPr>
            <w:rStyle w:val="Hyperlink"/>
            <w:rFonts w:eastAsiaTheme="majorEastAsia"/>
          </w:rPr>
          <w:t>proxy servers</w:t>
        </w:r>
      </w:hyperlink>
      <w:r w:rsidRPr="007A7284">
        <w:t xml:space="preserve"> [</w:t>
      </w:r>
      <w:proofErr w:type="spellStart"/>
      <w:r w:rsidRPr="007A7284">
        <w:t>ru</w:t>
      </w:r>
      <w:proofErr w:type="spellEnd"/>
      <w:r w:rsidRPr="007A7284">
        <w:t xml:space="preserve">]. This is why his approach is centered on allowing users to access blocked sites through plain old World Wide Web. The method consists of a network of mirrors, or exact copies, of the blocked site, combined with an “active defense” mechanism. Because </w:t>
      </w:r>
      <w:proofErr w:type="spellStart"/>
      <w:r w:rsidRPr="007A7284">
        <w:t>Roskomnadzor</w:t>
      </w:r>
      <w:proofErr w:type="spellEnd"/>
      <w:r w:rsidRPr="007A7284">
        <w:t xml:space="preserve"> requires ISPs to constantly check if a resource is trying to circumvent a ban by changing its IP address, blocked resources can introduce code that redirects some of these IP queries to a different website. Eventually, goes the theory, ISPs will pick up on this redirect and block the secondary website as well. So if a blocked site is savvy enough to redirect to a government site, say Kremlin.ru, ISPs will ultimately block Kremlin.ru, a block that obviously can't stay in place for long. This idea was put to the test on March 17, </w:t>
      </w:r>
      <w:r w:rsidRPr="007A7284">
        <w:rPr>
          <w:rStyle w:val="StyleUnderline"/>
          <w:highlight w:val="yellow"/>
        </w:rPr>
        <w:t xml:space="preserve">when the popular pro-government </w:t>
      </w:r>
      <w:proofErr w:type="spellStart"/>
      <w:r w:rsidRPr="007A7284">
        <w:rPr>
          <w:rStyle w:val="StyleUnderline"/>
          <w:highlight w:val="yellow"/>
        </w:rPr>
        <w:t>website</w:t>
      </w:r>
      <w:hyperlink r:id="rId124" w:history="1">
        <w:r w:rsidRPr="007A7284">
          <w:rPr>
            <w:rStyle w:val="StyleUnderline"/>
            <w:highlight w:val="yellow"/>
          </w:rPr>
          <w:t>LifeNews</w:t>
        </w:r>
        <w:proofErr w:type="spellEnd"/>
        <w:r w:rsidRPr="007A7284">
          <w:rPr>
            <w:rStyle w:val="StyleUnderline"/>
            <w:highlight w:val="yellow"/>
          </w:rPr>
          <w:t xml:space="preserve"> was banned by many ISPs</w:t>
        </w:r>
      </w:hyperlink>
      <w:r w:rsidRPr="007A7284">
        <w:t xml:space="preserve"> [</w:t>
      </w:r>
      <w:proofErr w:type="spellStart"/>
      <w:proofErr w:type="gramStart"/>
      <w:r w:rsidRPr="007A7284">
        <w:t>ru</w:t>
      </w:r>
      <w:proofErr w:type="spellEnd"/>
      <w:proofErr w:type="gramEnd"/>
      <w:r w:rsidRPr="007A7284">
        <w:t xml:space="preserve">] through this redirection trick. The website responsible for the block was one of the mirrors of </w:t>
      </w:r>
      <w:proofErr w:type="spellStart"/>
      <w:r w:rsidRPr="007A7284">
        <w:t>Navalny's</w:t>
      </w:r>
      <w:proofErr w:type="spellEnd"/>
      <w:r w:rsidRPr="007A7284">
        <w:t xml:space="preserve"> blog</w:t>
      </w:r>
      <w:r w:rsidRPr="007A7284">
        <w:rPr>
          <w:rStyle w:val="StyleUnderline"/>
          <w:highlight w:val="yellow"/>
        </w:rPr>
        <w:t xml:space="preserve">. </w:t>
      </w:r>
      <w:proofErr w:type="spellStart"/>
      <w:r w:rsidRPr="007A7284">
        <w:rPr>
          <w:rStyle w:val="StyleUnderline"/>
          <w:highlight w:val="yellow"/>
        </w:rPr>
        <w:t>LifeNews</w:t>
      </w:r>
      <w:proofErr w:type="spellEnd"/>
      <w:r w:rsidRPr="007A7284">
        <w:rPr>
          <w:rStyle w:val="StyleUnderline"/>
          <w:highlight w:val="yellow"/>
        </w:rPr>
        <w:t xml:space="preserve"> later appealed the block to </w:t>
      </w:r>
      <w:proofErr w:type="spellStart"/>
      <w:r w:rsidRPr="007A7284">
        <w:rPr>
          <w:rStyle w:val="StyleUnderline"/>
          <w:highlight w:val="yellow"/>
        </w:rPr>
        <w:t>Roskomnadzor</w:t>
      </w:r>
      <w:proofErr w:type="spellEnd"/>
      <w:r w:rsidRPr="007A7284">
        <w:rPr>
          <w:rStyle w:val="StyleUnderline"/>
          <w:highlight w:val="yellow"/>
        </w:rPr>
        <w:t>, and the mirror was unblocked as a result, proving the exploit successful at actively forcing a reversal of censorship.</w:t>
      </w:r>
    </w:p>
    <w:p w:rsidR="004B517F" w:rsidRDefault="004B517F" w:rsidP="004B517F">
      <w:pPr>
        <w:pStyle w:val="Heading4"/>
      </w:pPr>
      <w:r>
        <w:t xml:space="preserve">Putin Popularity is </w:t>
      </w:r>
      <w:proofErr w:type="gramStart"/>
      <w:r>
        <w:t>Declining</w:t>
      </w:r>
      <w:proofErr w:type="gramEnd"/>
      <w:r>
        <w:t xml:space="preserve"> and Opposition is Strengthening </w:t>
      </w:r>
    </w:p>
    <w:p w:rsidR="004B517F" w:rsidRPr="00001D49" w:rsidRDefault="004B517F" w:rsidP="004B517F">
      <w:proofErr w:type="spellStart"/>
      <w:r>
        <w:t>Sakwa</w:t>
      </w:r>
      <w:proofErr w:type="spellEnd"/>
      <w:r>
        <w:t xml:space="preserve">, </w:t>
      </w:r>
      <w:proofErr w:type="spellStart"/>
      <w:r>
        <w:t>Galeotti</w:t>
      </w:r>
      <w:proofErr w:type="spellEnd"/>
      <w:r>
        <w:t xml:space="preserve">, and </w:t>
      </w:r>
      <w:proofErr w:type="spellStart"/>
      <w:r>
        <w:t>Balzer</w:t>
      </w:r>
      <w:proofErr w:type="spellEnd"/>
      <w:r>
        <w:t xml:space="preserve"> 15(Richard </w:t>
      </w:r>
      <w:proofErr w:type="spellStart"/>
      <w:r>
        <w:t>Sakwa</w:t>
      </w:r>
      <w:proofErr w:type="spellEnd"/>
      <w:r>
        <w:t xml:space="preserve">, Mark </w:t>
      </w:r>
      <w:proofErr w:type="spellStart"/>
      <w:r>
        <w:t>Galeotti</w:t>
      </w:r>
      <w:proofErr w:type="spellEnd"/>
      <w:r>
        <w:t xml:space="preserve">, and Harley </w:t>
      </w:r>
      <w:proofErr w:type="spellStart"/>
      <w:r>
        <w:t>Balze</w:t>
      </w:r>
      <w:proofErr w:type="spellEnd"/>
      <w:r>
        <w:t xml:space="preserve"> are senior research working for the Center on Global Interest. “Putin’s Third Term—Assessment </w:t>
      </w:r>
      <w:proofErr w:type="gramStart"/>
      <w:r>
        <w:t>Amid</w:t>
      </w:r>
      <w:proofErr w:type="gramEnd"/>
      <w:r>
        <w:t xml:space="preserve"> Crisis” </w:t>
      </w:r>
      <w:r w:rsidRPr="00001D49">
        <w:t>http://globalinterests.org/wp-content/uploads/2015/03/Putins-Third-Term_CGI.pdf</w:t>
      </w:r>
    </w:p>
    <w:p w:rsidR="004B517F" w:rsidRPr="00001D49" w:rsidRDefault="004B517F" w:rsidP="004B517F"/>
    <w:p w:rsidR="004B517F" w:rsidRPr="007A7284" w:rsidRDefault="004B517F" w:rsidP="004B517F">
      <w:r w:rsidRPr="00001D49">
        <w:rPr>
          <w:rStyle w:val="StyleUnderline"/>
          <w:highlight w:val="yellow"/>
        </w:rPr>
        <w:t>Although Putin delivered unprecedented prosperity and opportunities to the citizenry during his first years in power</w:t>
      </w:r>
      <w:r>
        <w:t xml:space="preserve">, </w:t>
      </w:r>
      <w:r w:rsidRPr="00001D49">
        <w:rPr>
          <w:rStyle w:val="StyleUnderline"/>
          <w:highlight w:val="yellow"/>
        </w:rPr>
        <w:t>Russia was suffering from serious governance problem</w:t>
      </w:r>
      <w:r>
        <w:t>s</w:t>
      </w:r>
      <w:r w:rsidRPr="00001D49">
        <w:rPr>
          <w:rStyle w:val="StyleUnderline"/>
        </w:rPr>
        <w:t xml:space="preserve">, including corruption, elite </w:t>
      </w:r>
      <w:proofErr w:type="spellStart"/>
      <w:r w:rsidRPr="00001D49">
        <w:rPr>
          <w:rStyle w:val="StyleUnderline"/>
        </w:rPr>
        <w:t>kleptocracy</w:t>
      </w:r>
      <w:proofErr w:type="spellEnd"/>
      <w:r w:rsidRPr="00001D49">
        <w:rPr>
          <w:rStyle w:val="StyleUnderline"/>
        </w:rPr>
        <w:t>, weakly defended property rights and the lack of an independent judiciary.</w:t>
      </w:r>
      <w:r>
        <w:t xml:space="preserve"> </w:t>
      </w:r>
      <w:r w:rsidRPr="00001D49">
        <w:rPr>
          <w:rStyle w:val="StyleUnderline"/>
          <w:highlight w:val="yellow"/>
        </w:rPr>
        <w:t xml:space="preserve">A symptom of this political crisis was the </w:t>
      </w:r>
      <w:proofErr w:type="spellStart"/>
      <w:r w:rsidRPr="00001D49">
        <w:rPr>
          <w:rStyle w:val="StyleUnderline"/>
          <w:highlight w:val="yellow"/>
        </w:rPr>
        <w:t>longterm</w:t>
      </w:r>
      <w:proofErr w:type="spellEnd"/>
      <w:r w:rsidRPr="00001D49">
        <w:rPr>
          <w:rStyle w:val="StyleUnderline"/>
          <w:highlight w:val="yellow"/>
        </w:rPr>
        <w:t xml:space="preserve"> erosion of the </w:t>
      </w:r>
      <w:proofErr w:type="spellStart"/>
      <w:r w:rsidRPr="00001D49">
        <w:rPr>
          <w:rStyle w:val="StyleUnderline"/>
          <w:highlight w:val="yellow"/>
        </w:rPr>
        <w:t>Putinite</w:t>
      </w:r>
      <w:proofErr w:type="spellEnd"/>
      <w:r w:rsidRPr="00001D49">
        <w:rPr>
          <w:rStyle w:val="StyleUnderline"/>
          <w:highlight w:val="yellow"/>
        </w:rPr>
        <w:t xml:space="preserve"> majority</w:t>
      </w:r>
      <w:r>
        <w:t>: well before the announcement of his return in September 2011</w:t>
      </w:r>
      <w:r w:rsidRPr="00001D49">
        <w:t xml:space="preserve">, </w:t>
      </w:r>
      <w:r w:rsidRPr="00001D49">
        <w:rPr>
          <w:rStyle w:val="StyleUnderline"/>
        </w:rPr>
        <w:t>there had been signs of crumbling support</w:t>
      </w:r>
      <w:r w:rsidRPr="00001D49">
        <w:rPr>
          <w:rStyle w:val="StyleUnderline"/>
          <w:highlight w:val="yellow"/>
        </w:rPr>
        <w:t>.</w:t>
      </w:r>
      <w:r>
        <w:t xml:space="preserve"> Russia is not immune to the laws of political gravity, and even Putin’s remarkably long period of sustained high public opinion ratings would one day have to come down to earth. Although the fall in Putin’s popular support is often exaggerated, there was a real decline from the heights enjoyed in his second term and during his time as prime minister. </w:t>
      </w:r>
      <w:r w:rsidRPr="00001D49">
        <w:rPr>
          <w:rStyle w:val="StyleUnderline"/>
          <w:highlight w:val="yellow"/>
        </w:rPr>
        <w:t>The “Putin majority” had dissolved, and Putin was forced back onto his core electorate, which tended to be more traditionalist and susceptible to anti-Western and conservative rhetoric</w:t>
      </w:r>
      <w:r>
        <w:t xml:space="preserve">. 6 The methods of rule that had worked so well for Putin in his first two terms as president between 2000 and 2008 were not as well-suited for his third term. There was less political capital to be made from condemning the </w:t>
      </w:r>
      <w:proofErr w:type="spellStart"/>
      <w:r>
        <w:t>smutnoe</w:t>
      </w:r>
      <w:proofErr w:type="spellEnd"/>
      <w:r>
        <w:t xml:space="preserve"> </w:t>
      </w:r>
      <w:proofErr w:type="spellStart"/>
      <w:r>
        <w:t>vremya</w:t>
      </w:r>
      <w:proofErr w:type="spellEnd"/>
      <w:r>
        <w:t xml:space="preserve"> of the 1990s, since </w:t>
      </w:r>
      <w:r w:rsidRPr="00001D49">
        <w:rPr>
          <w:rStyle w:val="StyleUnderline"/>
          <w:highlight w:val="yellow"/>
        </w:rPr>
        <w:t>Putin now had to take responsibility for the conditions in the country</w:t>
      </w:r>
      <w:r>
        <w:t xml:space="preserve"> that he had largely created. The legitimacy derived from the recuperative agenda had to be supplemented by performance. A period of unprecedented economic growth and rising living standards had expanded and transformed what Russian commentators like to call the “middle class,” otherwise dubbed the “creative class.” </w:t>
      </w:r>
      <w:r w:rsidRPr="00001D49">
        <w:rPr>
          <w:rStyle w:val="StyleUnderline"/>
          <w:highlight w:val="yellow"/>
        </w:rPr>
        <w:t>A large group of urban, educated and professionally confident people now demanded their full citizenship rights</w:t>
      </w:r>
      <w:r>
        <w:t>, above all the right to free and fair elections. Moreover, the country now expected to see policy innovation and good governance, above all through lifting the burden of corruption, raiding and bureaucratic interference, and in general by imbuing the economy with a new dynamism and the country as a whole with a sense of renewal and positive purpose. Instead, Putin’s return became associated with a return to the past and to more politics as usual, which proved a dreary prospect for many of Russia’s best and brightest.</w:t>
      </w:r>
    </w:p>
    <w:p w:rsidR="004B517F" w:rsidRDefault="004B517F" w:rsidP="004B517F">
      <w:pPr>
        <w:pStyle w:val="Heading4"/>
      </w:pPr>
      <w:r>
        <w:t>There will be no major Protest even if there Economic Hardship</w:t>
      </w:r>
    </w:p>
    <w:p w:rsidR="004B517F" w:rsidRPr="003D24B5" w:rsidRDefault="004B517F" w:rsidP="004B517F">
      <w:proofErr w:type="spellStart"/>
      <w:r w:rsidRPr="00033389">
        <w:rPr>
          <w:b/>
        </w:rPr>
        <w:t>Koshkin</w:t>
      </w:r>
      <w:proofErr w:type="spellEnd"/>
      <w:r w:rsidRPr="00033389">
        <w:rPr>
          <w:b/>
        </w:rPr>
        <w:t xml:space="preserve"> 15</w:t>
      </w:r>
      <w:r>
        <w:t xml:space="preserve"> (“</w:t>
      </w:r>
      <w:r w:rsidRPr="003D24B5">
        <w:t xml:space="preserve">Pavel </w:t>
      </w:r>
      <w:proofErr w:type="spellStart"/>
      <w:r w:rsidRPr="003D24B5">
        <w:t>Koshkin</w:t>
      </w:r>
      <w:proofErr w:type="spellEnd"/>
      <w:r w:rsidRPr="003D24B5">
        <w:t xml:space="preserve"> is Deputy Editor-in-Chief of Russia Direct and a contributing writer to Russia </w:t>
      </w:r>
      <w:proofErr w:type="gramStart"/>
      <w:r w:rsidRPr="003D24B5">
        <w:t>Beyond The</w:t>
      </w:r>
      <w:proofErr w:type="gramEnd"/>
      <w:r w:rsidRPr="003D24B5">
        <w:t xml:space="preserve"> Headlines (RBTH). He also contributed to a number of Russian and foreign media outlets, including Russia Profile, </w:t>
      </w:r>
      <w:proofErr w:type="spellStart"/>
      <w:r w:rsidRPr="003D24B5">
        <w:t>Kommersant</w:t>
      </w:r>
      <w:proofErr w:type="spellEnd"/>
      <w:r w:rsidRPr="003D24B5">
        <w:t xml:space="preserve"> and the Moscow bureau of the BBC. </w:t>
      </w:r>
      <w:r>
        <w:t xml:space="preserve">Will </w:t>
      </w:r>
      <w:proofErr w:type="gramStart"/>
      <w:r>
        <w:t>There</w:t>
      </w:r>
      <w:proofErr w:type="gramEnd"/>
      <w:r>
        <w:t xml:space="preserve"> be Social Protest in Face Economic Hardship” </w:t>
      </w:r>
      <w:r w:rsidRPr="003D24B5">
        <w:t>http://www.russia-direct.org/analysis/here%E2%80%99s-why-russia%E2%80%99s-economic-problems-won%E2%80%99t-lead-social-protests</w:t>
      </w:r>
      <w:r>
        <w:t>)</w:t>
      </w:r>
    </w:p>
    <w:p w:rsidR="004B517F" w:rsidRPr="00A65D6E" w:rsidRDefault="004B517F" w:rsidP="004B517F"/>
    <w:p w:rsidR="004B517F" w:rsidRPr="00A65D6E" w:rsidRDefault="004B517F" w:rsidP="004B517F">
      <w:r w:rsidRPr="00A65D6E">
        <w:t xml:space="preserve">Although most Russians support the Kremlin and its policies, there is still no certainty that it will be a long-lasting trend </w:t>
      </w:r>
      <w:r w:rsidRPr="003D24B5">
        <w:rPr>
          <w:rStyle w:val="StyleUnderline"/>
          <w:highlight w:val="yellow"/>
        </w:rPr>
        <w:t>if</w:t>
      </w:r>
      <w:r w:rsidRPr="00A65D6E">
        <w:t xml:space="preserve"> </w:t>
      </w:r>
      <w:r w:rsidRPr="00A65D6E">
        <w:rPr>
          <w:rStyle w:val="StyleUnderline"/>
          <w:highlight w:val="yellow"/>
        </w:rPr>
        <w:t xml:space="preserve">Russia’s </w:t>
      </w:r>
      <w:hyperlink r:id="rId125" w:tgtFrame="_blank" w:history="1">
        <w:r w:rsidRPr="00A65D6E">
          <w:rPr>
            <w:rStyle w:val="StyleUnderline"/>
            <w:highlight w:val="yellow"/>
          </w:rPr>
          <w:t xml:space="preserve">economic </w:t>
        </w:r>
        <w:r w:rsidRPr="00A65D6E">
          <w:rPr>
            <w:rStyle w:val="StyleUnderline"/>
          </w:rPr>
          <w:t>challenges persist in 2015</w:t>
        </w:r>
      </w:hyperlink>
      <w:r w:rsidRPr="00A65D6E">
        <w:t xml:space="preserve">. This might threaten one of the country’s most important advantages – its social capital, which has been defined as the “investment in social relations with expected returns in the marketplace” by </w:t>
      </w:r>
      <w:hyperlink r:id="rId126" w:tgtFrame="_blank" w:history="1">
        <w:r w:rsidRPr="00A65D6E">
          <w:rPr>
            <w:rStyle w:val="Hyperlink"/>
          </w:rPr>
          <w:t>prominent scholar Nan Lin, professor at Duke University</w:t>
        </w:r>
      </w:hyperlink>
      <w:r w:rsidRPr="00A65D6E">
        <w:t xml:space="preserve">. However, the experts and sociologists who came together at the 2015 </w:t>
      </w:r>
      <w:proofErr w:type="spellStart"/>
      <w:r w:rsidRPr="00A65D6E">
        <w:t>Gaidar</w:t>
      </w:r>
      <w:proofErr w:type="spellEnd"/>
      <w:r w:rsidRPr="00A65D6E">
        <w:t xml:space="preserve"> Economic Forum, organized by the Russian Presidential Academy (</w:t>
      </w:r>
      <w:hyperlink r:id="rId127" w:tgtFrame="_blank" w:history="1">
        <w:r w:rsidRPr="00A65D6E">
          <w:rPr>
            <w:rStyle w:val="Hyperlink"/>
          </w:rPr>
          <w:t>RANEPA</w:t>
        </w:r>
      </w:hyperlink>
      <w:r w:rsidRPr="00A65D6E">
        <w:t>), seem to be hesitant about making any predictions about the future of Russia’s social capital during a period of economic volatility and unpredictability. Although social protests look like major risks, experts argue that in the short-term they don’t threaten Russia; however, in the long</w:t>
      </w:r>
      <w:r>
        <w:t xml:space="preserve"> </w:t>
      </w:r>
      <w:hyperlink r:id="rId128" w:anchor="9823756" w:tooltip="Click to Continue &gt; by WordShark" w:history="1">
        <w:r w:rsidRPr="00A65D6E">
          <w:rPr>
            <w:rStyle w:val="Hyperlink"/>
          </w:rPr>
          <w:t>RUN</w:t>
        </w:r>
        <w:r w:rsidRPr="00A65D6E">
          <w:rPr>
            <w:rStyle w:val="Hyperlink"/>
            <w:noProof/>
          </w:rPr>
          <w:drawing>
            <wp:inline distT="0" distB="0" distL="0" distR="0" wp14:anchorId="558E48EB" wp14:editId="4E9052D6">
              <wp:extent cx="97155" cy="97155"/>
              <wp:effectExtent l="0" t="0" r="0" b="0"/>
              <wp:docPr id="12" name="Picture 12" descr="http://cdncache-a.akamaihd.net/items/it/img/arrow-10x10.png">
                <a:hlinkClick xmlns:a="http://schemas.openxmlformats.org/drawingml/2006/main" r:id="rId129"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dncache-a.akamaihd.net/items/it/img/arrow-10x10.png">
                        <a:hlinkClick r:id="rId129"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7155" cy="97155"/>
                      </a:xfrm>
                      <a:prstGeom prst="rect">
                        <a:avLst/>
                      </a:prstGeom>
                      <a:noFill/>
                      <a:ln>
                        <a:noFill/>
                      </a:ln>
                    </pic:spPr>
                  </pic:pic>
                </a:graphicData>
              </a:graphic>
            </wp:inline>
          </w:drawing>
        </w:r>
      </w:hyperlink>
      <w:r w:rsidRPr="00A65D6E">
        <w:t>, there is no certainty. IF THE CRISIS IS PERENNIAL, IT WILL ERODE LIVING STANDARDS OF PEOPLE AND THREATEN PROSPERITY. IN THIS CASE, PEOPLE MIGHT TAKE TO</w:t>
      </w:r>
      <w:hyperlink r:id="rId130" w:anchor="68188313" w:tooltip="Click to Continue &gt; by WordShark" w:history="1">
        <w:r w:rsidRPr="00A65D6E">
          <w:rPr>
            <w:rStyle w:val="Hyperlink"/>
          </w:rPr>
          <w:t>THE STREETS</w:t>
        </w:r>
        <w:r w:rsidRPr="00A65D6E">
          <w:rPr>
            <w:rStyle w:val="Hyperlink"/>
            <w:noProof/>
          </w:rPr>
          <w:drawing>
            <wp:inline distT="0" distB="0" distL="0" distR="0" wp14:anchorId="11C6B210" wp14:editId="0EA9CCE2">
              <wp:extent cx="97155" cy="97155"/>
              <wp:effectExtent l="0" t="0" r="0" b="0"/>
              <wp:docPr id="11" name="Picture 11" descr="http://cdncache-a.akamaihd.net/items/it/img/arrow-10x10.png">
                <a:hlinkClick xmlns:a="http://schemas.openxmlformats.org/drawingml/2006/main" r:id="rId131"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dncache-a.akamaihd.net/items/it/img/arrow-10x10.png">
                        <a:hlinkClick r:id="rId131"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7155" cy="97155"/>
                      </a:xfrm>
                      <a:prstGeom prst="rect">
                        <a:avLst/>
                      </a:prstGeom>
                      <a:noFill/>
                      <a:ln>
                        <a:noFill/>
                      </a:ln>
                    </pic:spPr>
                  </pic:pic>
                </a:graphicData>
              </a:graphic>
            </wp:inline>
          </w:drawing>
        </w:r>
      </w:hyperlink>
      <w:r w:rsidRPr="00A65D6E">
        <w:t xml:space="preserve"> Prof. Robin J. Lewis, director of the Master of Global Public Policy Program (MGPP) at RANEPA, argues that, at present, there is no reason to worry about the revival of the </w:t>
      </w:r>
      <w:hyperlink r:id="rId132" w:tgtFrame="_blank" w:history="1">
        <w:r w:rsidRPr="00A65D6E">
          <w:rPr>
            <w:rStyle w:val="Hyperlink"/>
          </w:rPr>
          <w:t xml:space="preserve">protest movement in Russia </w:t>
        </w:r>
      </w:hyperlink>
      <w:r w:rsidRPr="00A65D6E">
        <w:t>as long as</w:t>
      </w:r>
      <w:r>
        <w:t xml:space="preserve"> </w:t>
      </w:r>
      <w:hyperlink r:id="rId133" w:anchor="34274741" w:tooltip="Click to Continue &gt; by WordShark" w:history="1">
        <w:r w:rsidRPr="00A65D6E">
          <w:rPr>
            <w:rStyle w:val="Hyperlink"/>
          </w:rPr>
          <w:t>THE CURRENT</w:t>
        </w:r>
        <w:r w:rsidRPr="00A65D6E">
          <w:rPr>
            <w:rStyle w:val="Hyperlink"/>
            <w:noProof/>
          </w:rPr>
          <w:drawing>
            <wp:inline distT="0" distB="0" distL="0" distR="0" wp14:anchorId="2325AF01" wp14:editId="77B775FA">
              <wp:extent cx="97155" cy="97155"/>
              <wp:effectExtent l="0" t="0" r="0" b="0"/>
              <wp:docPr id="10" name="Picture 10" descr="http://cdncache-a.akamaihd.net/items/it/img/arrow-10x10.png">
                <a:hlinkClick xmlns:a="http://schemas.openxmlformats.org/drawingml/2006/main" r:id="rId134"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dncache-a.akamaihd.net/items/it/img/arrow-10x10.png">
                        <a:hlinkClick r:id="rId134"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7155" cy="97155"/>
                      </a:xfrm>
                      <a:prstGeom prst="rect">
                        <a:avLst/>
                      </a:prstGeom>
                      <a:noFill/>
                      <a:ln>
                        <a:noFill/>
                      </a:ln>
                    </pic:spPr>
                  </pic:pic>
                </a:graphicData>
              </a:graphic>
            </wp:inline>
          </w:drawing>
        </w:r>
      </w:hyperlink>
      <w:r w:rsidRPr="00A65D6E">
        <w:t xml:space="preserve"> economic difficulties come to an end. But if </w:t>
      </w:r>
      <w:r w:rsidRPr="003D24B5">
        <w:t>the</w:t>
      </w:r>
      <w:r w:rsidRPr="00A65D6E">
        <w:rPr>
          <w:rStyle w:val="StyleUnderline"/>
          <w:highlight w:val="yellow"/>
        </w:rPr>
        <w:t xml:space="preserve"> crisis is perennial, it will erode living standards of people and threaten prosperity</w:t>
      </w:r>
      <w:r w:rsidRPr="003D24B5">
        <w:rPr>
          <w:rStyle w:val="StyleUnderline"/>
        </w:rPr>
        <w:t>. In this case, people might take to the streets,</w:t>
      </w:r>
      <w:r w:rsidRPr="00A65D6E">
        <w:t xml:space="preserve"> Lewis cautiously assumes. So far, the majority of the Russian population has been loyal and grateful to the Kremlin because Russians have been able to enjoy two key social amenities offered by the </w:t>
      </w:r>
      <w:proofErr w:type="spellStart"/>
      <w:r w:rsidRPr="00A65D6E">
        <w:t>Russian</w:t>
      </w:r>
      <w:hyperlink r:id="rId135" w:anchor="20149371" w:tooltip="Click to Continue &gt; by WordShark" w:history="1">
        <w:r w:rsidRPr="00A65D6E">
          <w:rPr>
            <w:rStyle w:val="Hyperlink"/>
          </w:rPr>
          <w:t>GOVERNMENT</w:t>
        </w:r>
        <w:proofErr w:type="spellEnd"/>
        <w:r w:rsidRPr="00A65D6E">
          <w:rPr>
            <w:rStyle w:val="Hyperlink"/>
            <w:noProof/>
          </w:rPr>
          <w:drawing>
            <wp:inline distT="0" distB="0" distL="0" distR="0" wp14:anchorId="5435F600" wp14:editId="352B3358">
              <wp:extent cx="97155" cy="97155"/>
              <wp:effectExtent l="0" t="0" r="0" b="0"/>
              <wp:docPr id="9" name="Picture 9" descr="http://cdncache-a.akamaihd.net/items/it/img/arrow-10x10.png">
                <a:hlinkClick xmlns:a="http://schemas.openxmlformats.org/drawingml/2006/main" r:id="rId136"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cdncache-a.akamaihd.net/items/it/img/arrow-10x10.png">
                        <a:hlinkClick r:id="rId136"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7155" cy="97155"/>
                      </a:xfrm>
                      <a:prstGeom prst="rect">
                        <a:avLst/>
                      </a:prstGeom>
                      <a:noFill/>
                      <a:ln>
                        <a:noFill/>
                      </a:ln>
                    </pic:spPr>
                  </pic:pic>
                </a:graphicData>
              </a:graphic>
            </wp:inline>
          </w:drawing>
        </w:r>
      </w:hyperlink>
      <w:r w:rsidRPr="00A65D6E">
        <w:t xml:space="preserve"> – comparably high living standards and high consumption opportunities. But it may be not the case in the future</w:t>
      </w:r>
      <w:r w:rsidRPr="00A65D6E">
        <w:rPr>
          <w:rStyle w:val="StyleUnderline"/>
          <w:highlight w:val="yellow"/>
        </w:rPr>
        <w:t xml:space="preserve">, after the Ukrainian crisis, the sanctions wars and the headlong </w:t>
      </w:r>
      <w:hyperlink r:id="rId137" w:tgtFrame="_blank" w:history="1">
        <w:r w:rsidRPr="00A65D6E">
          <w:rPr>
            <w:rStyle w:val="StyleUnderline"/>
            <w:highlight w:val="yellow"/>
          </w:rPr>
          <w:t>drop in oil prices</w:t>
        </w:r>
      </w:hyperlink>
      <w:r w:rsidRPr="00A65D6E">
        <w:t xml:space="preserve">. “At the beginning of the new century, Russia’s citizens finally began to enjoy the fruits of their post-Soviet freedoms when another long bout of low oil prices prompted President Vladimir Putin’s </w:t>
      </w:r>
      <w:proofErr w:type="spellStart"/>
      <w:r w:rsidRPr="00A65D6E">
        <w:t>first</w:t>
      </w:r>
      <w:hyperlink r:id="rId138" w:anchor="56397374" w:tooltip="Click to Continue &gt; by WordShark" w:history="1">
        <w:r w:rsidRPr="00A65D6E">
          <w:rPr>
            <w:rStyle w:val="Hyperlink"/>
          </w:rPr>
          <w:t>GOVERNMENT</w:t>
        </w:r>
        <w:proofErr w:type="spellEnd"/>
        <w:r w:rsidRPr="00A65D6E">
          <w:rPr>
            <w:rStyle w:val="Hyperlink"/>
            <w:noProof/>
          </w:rPr>
          <w:drawing>
            <wp:inline distT="0" distB="0" distL="0" distR="0" wp14:anchorId="555D8C89" wp14:editId="00E54E3F">
              <wp:extent cx="97155" cy="97155"/>
              <wp:effectExtent l="0" t="0" r="0" b="0"/>
              <wp:docPr id="8" name="Picture 8" descr="http://cdncache-a.akamaihd.net/items/it/img/arrow-10x10.png">
                <a:hlinkClick xmlns:a="http://schemas.openxmlformats.org/drawingml/2006/main" r:id="rId139"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cdncache-a.akamaihd.net/items/it/img/arrow-10x10.png">
                        <a:hlinkClick r:id="rId139"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7155" cy="97155"/>
                      </a:xfrm>
                      <a:prstGeom prst="rect">
                        <a:avLst/>
                      </a:prstGeom>
                      <a:noFill/>
                      <a:ln>
                        <a:noFill/>
                      </a:ln>
                    </pic:spPr>
                  </pic:pic>
                </a:graphicData>
              </a:graphic>
            </wp:inline>
          </w:drawing>
        </w:r>
      </w:hyperlink>
      <w:r w:rsidRPr="00A65D6E">
        <w:t xml:space="preserve"> to dramatically improve Russia’s macro-economic policies. As a direct result, personal incomes, pension levels, savings and investment soared annually,” said </w:t>
      </w:r>
      <w:hyperlink r:id="rId140" w:tgtFrame="_blank" w:history="1">
        <w:r w:rsidRPr="00A65D6E">
          <w:rPr>
            <w:rStyle w:val="Hyperlink"/>
          </w:rPr>
          <w:t xml:space="preserve">Bernard </w:t>
        </w:r>
        <w:proofErr w:type="spellStart"/>
        <w:r w:rsidRPr="00A65D6E">
          <w:rPr>
            <w:rStyle w:val="Hyperlink"/>
          </w:rPr>
          <w:t>Sucher</w:t>
        </w:r>
        <w:proofErr w:type="spellEnd"/>
        <w:r w:rsidRPr="00A65D6E">
          <w:rPr>
            <w:rStyle w:val="Hyperlink"/>
          </w:rPr>
          <w:t>, a member of the board of directors at Aton Group</w:t>
        </w:r>
      </w:hyperlink>
      <w:r w:rsidRPr="00A65D6E">
        <w:t xml:space="preserve">. In contrast, in 2014 Russia was “locked into a downward economic trajectory.” Oddly enough, the Russian authorities feel relatively optimistic, even though the upcoming poor economic performance might dissatisfy the Russian population. The Kremlin believes that it is able to use all the economic and political challenges in its favor. As implied from </w:t>
      </w:r>
      <w:hyperlink r:id="rId141" w:history="1">
        <w:r w:rsidRPr="00A65D6E">
          <w:rPr>
            <w:rStyle w:val="Hyperlink"/>
          </w:rPr>
          <w:t xml:space="preserve">Russian Prime Minister Dmitry Medvedev’s speech at the 2015 </w:t>
        </w:r>
        <w:proofErr w:type="spellStart"/>
        <w:r w:rsidRPr="00A65D6E">
          <w:rPr>
            <w:rStyle w:val="Hyperlink"/>
          </w:rPr>
          <w:t>Gaidar</w:t>
        </w:r>
        <w:proofErr w:type="spellEnd"/>
        <w:r w:rsidRPr="00A65D6E">
          <w:rPr>
            <w:rStyle w:val="Hyperlink"/>
          </w:rPr>
          <w:t xml:space="preserve"> Economic Forum</w:t>
        </w:r>
      </w:hyperlink>
      <w:r w:rsidRPr="00A65D6E">
        <w:t xml:space="preserve">, the Kremlin brought people together by using the so-called “besieged fortress” mentality to mobilize Russian society against </w:t>
      </w:r>
      <w:hyperlink r:id="rId142" w:tgtFrame="_blank" w:history="1">
        <w:r w:rsidRPr="00A65D6E">
          <w:rPr>
            <w:rStyle w:val="Hyperlink"/>
          </w:rPr>
          <w:t>sanctions</w:t>
        </w:r>
      </w:hyperlink>
      <w:r w:rsidRPr="00A65D6E">
        <w:t xml:space="preserve">. HISTORY SUGGESTS THAT ONE SHOULD NOT UNDERESTIMATE THE CAPACITY OF THE RUSSIAN PEOPLE TO ENDURE THE UNENDURABLE “Even in its current inefficient form, </w:t>
      </w:r>
      <w:r w:rsidRPr="003D24B5">
        <w:rPr>
          <w:rStyle w:val="StyleUnderline"/>
          <w:highlight w:val="yellow"/>
        </w:rPr>
        <w:t xml:space="preserve">Russia’s economy is sustainable as long as the citizenry is willing to live with hardship and </w:t>
      </w:r>
      <w:proofErr w:type="spellStart"/>
      <w:r w:rsidRPr="003D24B5">
        <w:rPr>
          <w:rStyle w:val="StyleUnderline"/>
          <w:highlight w:val="yellow"/>
        </w:rPr>
        <w:t>lost</w:t>
      </w:r>
      <w:hyperlink r:id="rId143" w:anchor="44369831" w:tooltip="Click to Continue &gt; by WordShark" w:history="1">
        <w:r w:rsidRPr="003D24B5">
          <w:rPr>
            <w:rStyle w:val="StyleUnderline"/>
            <w:highlight w:val="yellow"/>
          </w:rPr>
          <w:t>OPPORTUNITY</w:t>
        </w:r>
        <w:proofErr w:type="spellEnd"/>
        <w:r w:rsidRPr="003D24B5">
          <w:rPr>
            <w:rStyle w:val="StyleUnderline"/>
            <w:noProof/>
            <w:highlight w:val="yellow"/>
          </w:rPr>
          <w:drawing>
            <wp:inline distT="0" distB="0" distL="0" distR="0" wp14:anchorId="77F77EA1" wp14:editId="6CC1EC16">
              <wp:extent cx="97155" cy="97155"/>
              <wp:effectExtent l="0" t="0" r="0" b="0"/>
              <wp:docPr id="7" name="Picture 7" descr="http://cdncache-a.akamaihd.net/items/it/img/arrow-10x10.png">
                <a:hlinkClick xmlns:a="http://schemas.openxmlformats.org/drawingml/2006/main" r:id="rId144"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cdncache-a.akamaihd.net/items/it/img/arrow-10x10.png">
                        <a:hlinkClick r:id="rId144"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7155" cy="97155"/>
                      </a:xfrm>
                      <a:prstGeom prst="rect">
                        <a:avLst/>
                      </a:prstGeom>
                      <a:noFill/>
                      <a:ln>
                        <a:noFill/>
                      </a:ln>
                    </pic:spPr>
                  </pic:pic>
                </a:graphicData>
              </a:graphic>
            </wp:inline>
          </w:drawing>
        </w:r>
      </w:hyperlink>
      <w:r w:rsidRPr="00A65D6E">
        <w:t xml:space="preserve">,” </w:t>
      </w:r>
      <w:proofErr w:type="spellStart"/>
      <w:r w:rsidRPr="00A65D6E">
        <w:t>Sucher</w:t>
      </w:r>
      <w:proofErr w:type="spellEnd"/>
      <w:r w:rsidRPr="00A65D6E">
        <w:t xml:space="preserve"> points out. “History suggests that one should not underestimate the capacity of the Russian people to endure the unendurable.” </w:t>
      </w:r>
      <w:r w:rsidRPr="003D24B5">
        <w:rPr>
          <w:rStyle w:val="StyleUnderline"/>
          <w:highlight w:val="yellow"/>
        </w:rPr>
        <w:t xml:space="preserve">Russians’ </w:t>
      </w:r>
      <w:r w:rsidRPr="003D24B5">
        <w:rPr>
          <w:rStyle w:val="StyleUnderline"/>
        </w:rPr>
        <w:t>presumed</w:t>
      </w:r>
      <w:r w:rsidRPr="003D24B5">
        <w:rPr>
          <w:rStyle w:val="StyleUnderline"/>
          <w:highlight w:val="yellow"/>
        </w:rPr>
        <w:t xml:space="preserve"> endurance, combined with their capability to put up with hard times and losses, are among the reasons</w:t>
      </w:r>
      <w:r w:rsidRPr="00A65D6E">
        <w:t xml:space="preserve"> why </w:t>
      </w:r>
      <w:r w:rsidRPr="003D24B5">
        <w:rPr>
          <w:rStyle w:val="StyleUnderline"/>
          <w:highlight w:val="yellow"/>
        </w:rPr>
        <w:t>some experts don’t believe that social protests will happen in the foreseeable future</w:t>
      </w:r>
      <w:r w:rsidRPr="00A65D6E">
        <w:t xml:space="preserve">. However, the problem appears to be more complicated than it does at first glance. </w:t>
      </w:r>
      <w:r w:rsidRPr="003D24B5">
        <w:t>Even though Russians might have stamina to deal with economic hardships, will they trust the authorities in the future?</w:t>
      </w:r>
      <w:r w:rsidRPr="00874CDB">
        <w:rPr>
          <w:rStyle w:val="StyleUnderline"/>
        </w:rPr>
        <w:t xml:space="preserve"> </w:t>
      </w:r>
      <w:r w:rsidRPr="00A65D6E">
        <w:t xml:space="preserve">Trust in the government and the president remains crucial for maintaining a country’s social capital, as </w:t>
      </w:r>
      <w:proofErr w:type="spellStart"/>
      <w:r w:rsidRPr="00A65D6E">
        <w:t>Ngaire</w:t>
      </w:r>
      <w:proofErr w:type="spellEnd"/>
      <w:r w:rsidRPr="00A65D6E">
        <w:t xml:space="preserve"> Woods, dean at Oxford University’s </w:t>
      </w:r>
      <w:proofErr w:type="spellStart"/>
      <w:r w:rsidRPr="00A65D6E">
        <w:t>Blavatnik</w:t>
      </w:r>
      <w:proofErr w:type="spellEnd"/>
      <w:r w:rsidRPr="00A65D6E">
        <w:t xml:space="preserve"> School of Public Diplomacy, and her counterpart from China’s Tsinghua University, </w:t>
      </w:r>
      <w:proofErr w:type="spellStart"/>
      <w:r w:rsidRPr="00A65D6E">
        <w:t>Xue</w:t>
      </w:r>
      <w:proofErr w:type="spellEnd"/>
      <w:r w:rsidRPr="00A65D6E">
        <w:t xml:space="preserve"> </w:t>
      </w:r>
      <w:proofErr w:type="spellStart"/>
      <w:proofErr w:type="gramStart"/>
      <w:r w:rsidRPr="00A65D6E">
        <w:t>Lan</w:t>
      </w:r>
      <w:proofErr w:type="spellEnd"/>
      <w:proofErr w:type="gramEnd"/>
      <w:r w:rsidRPr="00A65D6E">
        <w:t xml:space="preserve">, agreed during the </w:t>
      </w:r>
      <w:proofErr w:type="spellStart"/>
      <w:r w:rsidRPr="00A65D6E">
        <w:t>Gaidar</w:t>
      </w:r>
      <w:proofErr w:type="spellEnd"/>
      <w:r w:rsidRPr="00A65D6E">
        <w:t xml:space="preserve"> Forum. So far, Russian President Vladimir Putin approval ratings are robust. But it remains to be seen if that will be the case in two to three years. If one accepts the logic of</w:t>
      </w:r>
      <w:hyperlink r:id="rId145" w:tgtFrame="_blank" w:history="1">
        <w:r w:rsidRPr="00A65D6E">
          <w:rPr>
            <w:rStyle w:val="Hyperlink"/>
          </w:rPr>
          <w:t xml:space="preserve"> Irvin </w:t>
        </w:r>
        <w:proofErr w:type="spellStart"/>
        <w:r w:rsidRPr="00A65D6E">
          <w:rPr>
            <w:rStyle w:val="Hyperlink"/>
          </w:rPr>
          <w:t>Studin</w:t>
        </w:r>
        <w:proofErr w:type="spellEnd"/>
      </w:hyperlink>
      <w:r w:rsidRPr="00A65D6E">
        <w:t xml:space="preserve">, the editor-in-chief and publisher of </w:t>
      </w:r>
      <w:hyperlink r:id="rId146" w:tgtFrame="_blank" w:history="1">
        <w:r w:rsidRPr="00A65D6E">
          <w:rPr>
            <w:rStyle w:val="Hyperlink"/>
          </w:rPr>
          <w:t>Global Brief Magazine</w:t>
        </w:r>
      </w:hyperlink>
      <w:r w:rsidRPr="00A65D6E">
        <w:t xml:space="preserve"> and a participant of the </w:t>
      </w:r>
      <w:proofErr w:type="spellStart"/>
      <w:r w:rsidRPr="00A65D6E">
        <w:t>Gaidar</w:t>
      </w:r>
      <w:proofErr w:type="spellEnd"/>
      <w:r w:rsidRPr="00A65D6E">
        <w:t xml:space="preserve"> Forum, who views social capital as a matter of mentality, the situation becomes more complex. RUSSIANS ARE EXPERIENCING A DEEP INFERIORITY COMPLEX AND A SORT OF PSYCHOLOGICAL TRAUMA AFTER THE COLLAPSE OF THE SOVIET UNION, ALL OF WHICH MAKES THEM EASIER TO MANIPULATE After all, some of Russia’s prominent sociologists and historians believe that the Kremlin manipulates the mentality of Russians to legitimize its regime. For example, Lev </w:t>
      </w:r>
      <w:proofErr w:type="spellStart"/>
      <w:r w:rsidRPr="00A65D6E">
        <w:t>Gudkov</w:t>
      </w:r>
      <w:proofErr w:type="spellEnd"/>
      <w:r w:rsidRPr="00A65D6E">
        <w:t>, director of Russia’s</w:t>
      </w:r>
      <w:hyperlink r:id="rId147" w:tgtFrame="_blank" w:history="1">
        <w:r w:rsidRPr="00A65D6E">
          <w:rPr>
            <w:rStyle w:val="Hyperlink"/>
          </w:rPr>
          <w:t xml:space="preserve"> </w:t>
        </w:r>
        <w:proofErr w:type="spellStart"/>
        <w:r w:rsidRPr="00A65D6E">
          <w:rPr>
            <w:rStyle w:val="Hyperlink"/>
          </w:rPr>
          <w:t>Levada</w:t>
        </w:r>
        <w:proofErr w:type="spellEnd"/>
        <w:r w:rsidRPr="00A65D6E">
          <w:rPr>
            <w:rStyle w:val="Hyperlink"/>
          </w:rPr>
          <w:t xml:space="preserve"> Center</w:t>
        </w:r>
      </w:hyperlink>
      <w:r w:rsidRPr="00A65D6E">
        <w:t xml:space="preserve"> for public opinion polling, </w:t>
      </w:r>
      <w:hyperlink r:id="rId148" w:tgtFrame="_blank" w:history="1">
        <w:r w:rsidRPr="00A65D6E">
          <w:rPr>
            <w:rStyle w:val="Hyperlink"/>
          </w:rPr>
          <w:t>points out</w:t>
        </w:r>
      </w:hyperlink>
      <w:r w:rsidRPr="00A65D6E">
        <w:t xml:space="preserve"> that Russians are </w:t>
      </w:r>
      <w:hyperlink r:id="rId149" w:tgtFrame="_blank" w:history="1">
        <w:r w:rsidRPr="00A65D6E">
          <w:rPr>
            <w:rStyle w:val="Hyperlink"/>
          </w:rPr>
          <w:t>experiencing a deep inferiority complex</w:t>
        </w:r>
      </w:hyperlink>
      <w:r w:rsidRPr="00A65D6E">
        <w:t xml:space="preserve"> and a sort of psychological trauma after the collapse of the Soviet Union, all of which makes them easier to manipulate. Likewise, </w:t>
      </w:r>
      <w:hyperlink r:id="rId150" w:tgtFrame="_blank" w:history="1">
        <w:r w:rsidRPr="00A65D6E">
          <w:rPr>
            <w:rStyle w:val="Hyperlink"/>
          </w:rPr>
          <w:t xml:space="preserve">Victoria </w:t>
        </w:r>
        <w:proofErr w:type="spellStart"/>
        <w:r w:rsidRPr="00A65D6E">
          <w:rPr>
            <w:rStyle w:val="Hyperlink"/>
          </w:rPr>
          <w:t>Zhuravleva</w:t>
        </w:r>
        <w:proofErr w:type="spellEnd"/>
      </w:hyperlink>
      <w:r w:rsidRPr="00A65D6E">
        <w:t>, professor of American History and International Relations and director of the American Studies Program at the Russian State University for the Humanities (</w:t>
      </w:r>
      <w:hyperlink r:id="rId151" w:tgtFrame="_blank" w:history="1">
        <w:r w:rsidRPr="00A65D6E">
          <w:rPr>
            <w:rStyle w:val="Hyperlink"/>
          </w:rPr>
          <w:t>RSUH</w:t>
        </w:r>
      </w:hyperlink>
      <w:r w:rsidRPr="00A65D6E">
        <w:t xml:space="preserve">), argues that the Kremlin uses the “besieged fortress” mentality to spur </w:t>
      </w:r>
      <w:hyperlink r:id="rId152" w:tgtFrame="_blank" w:history="1">
        <w:r w:rsidRPr="00A65D6E">
          <w:rPr>
            <w:rStyle w:val="Hyperlink"/>
          </w:rPr>
          <w:t>anti-American sentiment in Russia</w:t>
        </w:r>
      </w:hyperlink>
      <w:r w:rsidRPr="00A65D6E">
        <w:t xml:space="preserve">. So, the Kremlin seems to use its implied social contract with its citizens as a way to counter the impact of sanctions and slumping energy prices. </w:t>
      </w:r>
      <w:r w:rsidRPr="00A65D6E">
        <w:rPr>
          <w:rStyle w:val="StyleUnderline"/>
          <w:highlight w:val="yellow"/>
        </w:rPr>
        <w:t xml:space="preserve">THE CHALLENGE FOR THE RUSSIAN LEADERSHIP IS NOT ONLY IMPROVING ITS ECONOMIC OUTLOOK OVER THE NEXT 24 TO 36 MONTHS, BUT ALSO NURTURING THE TALENTS AND POTENTIAL OF A NEW GENERATION </w:t>
      </w:r>
      <w:proofErr w:type="gramStart"/>
      <w:r w:rsidRPr="00A65D6E">
        <w:rPr>
          <w:rStyle w:val="StyleUnderline"/>
          <w:highlight w:val="yellow"/>
        </w:rPr>
        <w:t>Yet</w:t>
      </w:r>
      <w:proofErr w:type="gramEnd"/>
      <w:r w:rsidRPr="00A65D6E">
        <w:t xml:space="preserve">, Marcos </w:t>
      </w:r>
      <w:proofErr w:type="spellStart"/>
      <w:r w:rsidRPr="00A65D6E">
        <w:t>Troyjo</w:t>
      </w:r>
      <w:proofErr w:type="spellEnd"/>
      <w:r w:rsidRPr="00A65D6E">
        <w:t xml:space="preserve">, adjunct professor of International and Public Affairs at Columbia University, is more optimistic about the nature and future of Russia’s social capital. Despite the serious implications of declining oil prices, </w:t>
      </w:r>
      <w:r w:rsidRPr="003D24B5">
        <w:rPr>
          <w:rStyle w:val="StyleUnderline"/>
          <w:highlight w:val="yellow"/>
        </w:rPr>
        <w:t>the Russian political leadership looks very skillful in bringing people together</w:t>
      </w:r>
      <w:r w:rsidRPr="00A65D6E">
        <w:t xml:space="preserve">, he </w:t>
      </w:r>
      <w:proofErr w:type="spellStart"/>
      <w:r w:rsidRPr="00A65D6E">
        <w:t>argues.</w:t>
      </w:r>
      <w:hyperlink r:id="rId153" w:anchor="74998767" w:tooltip="Click to Continue &gt; by WordShark" w:history="1">
        <w:r w:rsidRPr="00A65D6E">
          <w:rPr>
            <w:rStyle w:val="Hyperlink"/>
          </w:rPr>
          <w:t>ACCORDING</w:t>
        </w:r>
        <w:proofErr w:type="spellEnd"/>
        <w:r w:rsidRPr="00A65D6E">
          <w:rPr>
            <w:rStyle w:val="Hyperlink"/>
            <w:noProof/>
          </w:rPr>
          <w:drawing>
            <wp:inline distT="0" distB="0" distL="0" distR="0" wp14:anchorId="668AE820" wp14:editId="79F7EF42">
              <wp:extent cx="97155" cy="97155"/>
              <wp:effectExtent l="0" t="0" r="0" b="0"/>
              <wp:docPr id="6" name="Picture 6" descr="http://cdncache-a.akamaihd.net/items/it/img/arrow-10x10.png">
                <a:hlinkClick xmlns:a="http://schemas.openxmlformats.org/drawingml/2006/main" r:id="rId154"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cdncache-a.akamaihd.net/items/it/img/arrow-10x10.png">
                        <a:hlinkClick r:id="rId154"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7155" cy="97155"/>
                      </a:xfrm>
                      <a:prstGeom prst="rect">
                        <a:avLst/>
                      </a:prstGeom>
                      <a:noFill/>
                      <a:ln>
                        <a:noFill/>
                      </a:ln>
                    </pic:spPr>
                  </pic:pic>
                </a:graphicData>
              </a:graphic>
            </wp:inline>
          </w:drawing>
        </w:r>
      </w:hyperlink>
      <w:r w:rsidRPr="00A65D6E">
        <w:t xml:space="preserve"> to him, the challenge for the Russian leadership is not only improving its economic outlook over the next 24 to 36 months, but also nurturing the talents and potential of a new generation. “</w:t>
      </w:r>
      <w:r w:rsidRPr="003D24B5">
        <w:rPr>
          <w:rStyle w:val="StyleUnderline"/>
          <w:highlight w:val="yellow"/>
        </w:rPr>
        <w:t xml:space="preserve">Russia has to use its expertise and its comparative advantage in mineral resources </w:t>
      </w:r>
      <w:proofErr w:type="spellStart"/>
      <w:r w:rsidRPr="003D24B5">
        <w:rPr>
          <w:rStyle w:val="StyleUnderline"/>
          <w:highlight w:val="yellow"/>
        </w:rPr>
        <w:t>in</w:t>
      </w:r>
      <w:hyperlink r:id="rId155" w:anchor="23529477" w:tooltip="Click to Continue &gt; by WordShark" w:history="1">
        <w:r w:rsidRPr="003D24B5">
          <w:rPr>
            <w:rStyle w:val="StyleUnderline"/>
            <w:highlight w:val="yellow"/>
          </w:rPr>
          <w:t>ORDER</w:t>
        </w:r>
        <w:proofErr w:type="spellEnd"/>
        <w:r w:rsidRPr="003D24B5">
          <w:rPr>
            <w:rStyle w:val="StyleUnderline"/>
            <w:noProof/>
            <w:highlight w:val="yellow"/>
          </w:rPr>
          <w:drawing>
            <wp:inline distT="0" distB="0" distL="0" distR="0" wp14:anchorId="37A2BCCD" wp14:editId="7931C7AE">
              <wp:extent cx="97155" cy="97155"/>
              <wp:effectExtent l="0" t="0" r="0" b="0"/>
              <wp:docPr id="5" name="Picture 5" descr="http://cdncache-a.akamaihd.net/items/it/img/arrow-10x10.png">
                <a:hlinkClick xmlns:a="http://schemas.openxmlformats.org/drawingml/2006/main" r:id="rId156"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cdncache-a.akamaihd.net/items/it/img/arrow-10x10.png">
                        <a:hlinkClick r:id="rId156"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7155" cy="97155"/>
                      </a:xfrm>
                      <a:prstGeom prst="rect">
                        <a:avLst/>
                      </a:prstGeom>
                      <a:noFill/>
                      <a:ln>
                        <a:noFill/>
                      </a:ln>
                    </pic:spPr>
                  </pic:pic>
                </a:graphicData>
              </a:graphic>
            </wp:inline>
          </w:drawing>
        </w:r>
      </w:hyperlink>
      <w:r w:rsidRPr="003D24B5">
        <w:rPr>
          <w:rStyle w:val="StyleUnderline"/>
          <w:highlight w:val="yellow"/>
        </w:rPr>
        <w:t xml:space="preserve"> to build the knowledge economy, a tech-intensive society for the future,</w:t>
      </w:r>
      <w:r w:rsidRPr="00A65D6E">
        <w:t>” he said. That is the big challenge: Building a bridge from the world of comparative advantages [in mineral resources] to the world of competitive advantage [in knowledge]. That’s the secret for Russia.”</w:t>
      </w:r>
    </w:p>
    <w:p w:rsidR="004B517F" w:rsidRDefault="004B517F" w:rsidP="004B517F"/>
    <w:p w:rsidR="004B517F" w:rsidRDefault="004B517F" w:rsidP="004B517F">
      <w:pPr>
        <w:pStyle w:val="Heading4"/>
      </w:pPr>
      <w:r>
        <w:t>Russian Protest fails—Weak Opposition and Increasing Government Crackdowns</w:t>
      </w:r>
    </w:p>
    <w:p w:rsidR="004B517F" w:rsidRPr="00BE3934" w:rsidRDefault="004B517F" w:rsidP="004B517F">
      <w:proofErr w:type="spellStart"/>
      <w:r w:rsidRPr="00BE3934">
        <w:rPr>
          <w:color w:val="000000"/>
          <w:shd w:val="clear" w:color="auto" w:fill="FFFFFF"/>
        </w:rPr>
        <w:t>Bennict</w:t>
      </w:r>
      <w:proofErr w:type="spellEnd"/>
      <w:r w:rsidRPr="00BE3934">
        <w:rPr>
          <w:color w:val="000000"/>
          <w:shd w:val="clear" w:color="auto" w:fill="FFFFFF"/>
        </w:rPr>
        <w:t xml:space="preserve"> 14 (Marc </w:t>
      </w:r>
      <w:proofErr w:type="spellStart"/>
      <w:r w:rsidRPr="00BE3934">
        <w:rPr>
          <w:color w:val="000000"/>
          <w:shd w:val="clear" w:color="auto" w:fill="FFFFFF"/>
        </w:rPr>
        <w:t>Bennict</w:t>
      </w:r>
      <w:proofErr w:type="spellEnd"/>
      <w:r w:rsidRPr="00BE3934">
        <w:rPr>
          <w:color w:val="000000"/>
          <w:shd w:val="clear" w:color="auto" w:fill="FFFFFF"/>
        </w:rPr>
        <w:t> is a British journalist based in Moscow, where he has lived for the past fifteen years. He has reported from Russia, Iran, and North Korea for the </w:t>
      </w:r>
      <w:r w:rsidRPr="00BE3934">
        <w:rPr>
          <w:i/>
          <w:iCs/>
          <w:color w:val="000000"/>
          <w:bdr w:val="none" w:sz="0" w:space="0" w:color="auto" w:frame="1"/>
          <w:shd w:val="clear" w:color="auto" w:fill="FFFFFF"/>
        </w:rPr>
        <w:t xml:space="preserve">Guardian. </w:t>
      </w:r>
      <w:r>
        <w:rPr>
          <w:iCs/>
          <w:color w:val="000000"/>
          <w:bdr w:val="none" w:sz="0" w:space="0" w:color="auto" w:frame="1"/>
          <w:shd w:val="clear" w:color="auto" w:fill="FFFFFF"/>
        </w:rPr>
        <w:t xml:space="preserve">“Could Protesters overthrow Putin?” </w:t>
      </w:r>
      <w:r w:rsidRPr="00BE3934">
        <w:rPr>
          <w:iCs/>
          <w:color w:val="000000"/>
          <w:bdr w:val="none" w:sz="0" w:space="0" w:color="auto" w:frame="1"/>
          <w:shd w:val="clear" w:color="auto" w:fill="FFFFFF"/>
        </w:rPr>
        <w:t>http://www.telegraph.co.uk/news/worldnews/vladimir-putin/10669786/Russia-Could-these-protests-topple-Putin.html</w:t>
      </w:r>
      <w:r>
        <w:rPr>
          <w:iCs/>
          <w:color w:val="000000"/>
          <w:bdr w:val="none" w:sz="0" w:space="0" w:color="auto" w:frame="1"/>
          <w:shd w:val="clear" w:color="auto" w:fill="FFFFFF"/>
        </w:rPr>
        <w:t>)</w:t>
      </w:r>
    </w:p>
    <w:p w:rsidR="004B517F" w:rsidRPr="00243D2F" w:rsidRDefault="004B517F" w:rsidP="004B517F">
      <w:r w:rsidRPr="00243D2F">
        <w:t xml:space="preserve">It was a little over 48 hours since enraged protesters based at Kiev’s </w:t>
      </w:r>
      <w:proofErr w:type="spellStart"/>
      <w:r w:rsidRPr="00243D2F">
        <w:t>Maidan</w:t>
      </w:r>
      <w:proofErr w:type="spellEnd"/>
      <w:r w:rsidRPr="00243D2F">
        <w:t xml:space="preserve"> opposition camp had driven Ukrainian president Viktor Yanukovych from power, but the shockwaves were already being felt on the glitzy streets of central Moscow. “If there is no freedom in Russia, there will be a </w:t>
      </w:r>
      <w:proofErr w:type="spellStart"/>
      <w:r w:rsidRPr="00243D2F">
        <w:t>Maidan</w:t>
      </w:r>
      <w:proofErr w:type="spellEnd"/>
      <w:r w:rsidRPr="00243D2F">
        <w:t xml:space="preserve">!” shouted a middle-aged man, </w:t>
      </w:r>
      <w:r w:rsidRPr="00DC004F">
        <w:t>as</w:t>
      </w:r>
      <w:r w:rsidRPr="00DC004F">
        <w:rPr>
          <w:rStyle w:val="Emphasis"/>
          <w:highlight w:val="yellow"/>
        </w:rPr>
        <w:t xml:space="preserve"> some 1,500 protesters, angry at jail sentences handed down to fellow opposition activists, defied a police ban to gather opposite the Kremlin</w:t>
      </w:r>
      <w:r w:rsidRPr="00243D2F">
        <w:t xml:space="preserve"> on Monday evening. Jittery riot police – nicknamed “cosmonauts” by Russian activists for their bulbous, visor-equipped helmets – pounced instantly, wrestling the protester to the ground, before dragging him away to a </w:t>
      </w:r>
      <w:proofErr w:type="spellStart"/>
      <w:r w:rsidRPr="00243D2F">
        <w:t>police</w:t>
      </w:r>
      <w:hyperlink r:id="rId157" w:anchor="24899139" w:tooltip="Click to Continue &gt; by WordShark" w:history="1">
        <w:r w:rsidRPr="00243D2F">
          <w:rPr>
            <w:rStyle w:val="Hyperlink"/>
          </w:rPr>
          <w:t>TRUCK</w:t>
        </w:r>
        <w:proofErr w:type="spellEnd"/>
        <w:r w:rsidRPr="00243D2F">
          <w:rPr>
            <w:rStyle w:val="Hyperlink"/>
            <w:noProof/>
          </w:rPr>
          <w:drawing>
            <wp:inline distT="0" distB="0" distL="0" distR="0" wp14:anchorId="31869753" wp14:editId="13680F6A">
              <wp:extent cx="93345" cy="93345"/>
              <wp:effectExtent l="0" t="0" r="1905" b="1905"/>
              <wp:docPr id="32" name="Picture 32" descr="http://cdncache-a.akamaihd.net/items/it/img/arrow-10x10.png">
                <a:hlinkClick xmlns:a="http://schemas.openxmlformats.org/drawingml/2006/main" r:id="rId158"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dncache-a.akamaihd.net/items/it/img/arrow-10x10.png">
                        <a:hlinkClick r:id="rId158"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243D2F">
        <w:t xml:space="preserve">. Before the evening was out, hundreds of people – including members of the Pussy Riot guerrilla art collective and Alexei </w:t>
      </w:r>
      <w:proofErr w:type="spellStart"/>
      <w:r w:rsidRPr="00243D2F">
        <w:t>Navalny</w:t>
      </w:r>
      <w:proofErr w:type="spellEnd"/>
      <w:r w:rsidRPr="00243D2F">
        <w:t xml:space="preserve">, the popular anti-corruption activist who is the nearest thing Russia’s beleaguered opposition movement has to a leader – would likewise find themselves in police custody.  Opposition activist Alexei </w:t>
      </w:r>
      <w:proofErr w:type="spellStart"/>
      <w:r w:rsidRPr="00243D2F">
        <w:t>Navalny</w:t>
      </w:r>
      <w:proofErr w:type="spellEnd"/>
      <w:r w:rsidRPr="00243D2F">
        <w:t xml:space="preserve"> On Friday, a Moscow court placed </w:t>
      </w:r>
      <w:proofErr w:type="spellStart"/>
      <w:r w:rsidRPr="00243D2F">
        <w:t>Navalny</w:t>
      </w:r>
      <w:proofErr w:type="spellEnd"/>
      <w:r w:rsidRPr="00243D2F">
        <w:t xml:space="preserve"> under house arrest without access </w:t>
      </w:r>
      <w:proofErr w:type="spellStart"/>
      <w:r w:rsidRPr="00243D2F">
        <w:t>to</w:t>
      </w:r>
      <w:hyperlink r:id="rId159" w:anchor="29398712" w:tooltip="Click to Continue &gt; by WordShark" w:history="1">
        <w:r w:rsidRPr="00243D2F">
          <w:rPr>
            <w:rStyle w:val="Hyperlink"/>
          </w:rPr>
          <w:t>THE</w:t>
        </w:r>
        <w:proofErr w:type="spellEnd"/>
        <w:r w:rsidRPr="00243D2F">
          <w:rPr>
            <w:rStyle w:val="Hyperlink"/>
          </w:rPr>
          <w:t xml:space="preserve"> INTERNET</w:t>
        </w:r>
        <w:r w:rsidRPr="00243D2F">
          <w:rPr>
            <w:rStyle w:val="Hyperlink"/>
            <w:noProof/>
          </w:rPr>
          <w:drawing>
            <wp:inline distT="0" distB="0" distL="0" distR="0" wp14:anchorId="1A241B32" wp14:editId="7633FDCA">
              <wp:extent cx="93345" cy="93345"/>
              <wp:effectExtent l="0" t="0" r="1905" b="1905"/>
              <wp:docPr id="30" name="Picture 30" descr="http://cdncache-a.akamaihd.net/items/it/img/arrow-10x10.png">
                <a:hlinkClick xmlns:a="http://schemas.openxmlformats.org/drawingml/2006/main" r:id="rId160"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dncache-a.akamaihd.net/items/it/img/arrow-10x10.png">
                        <a:hlinkClick r:id="rId160"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243D2F">
        <w:t xml:space="preserve"> or telephone for at least two months before his impending trial on fraud charges, widely seen as revenge for his political activities. His supporters were rallying again in central Moscow yesterday. Related Articles </w:t>
      </w:r>
      <w:hyperlink r:id="rId161" w:history="1">
        <w:r w:rsidRPr="00243D2F">
          <w:rPr>
            <w:rStyle w:val="Hyperlink"/>
          </w:rPr>
          <w:t>Ukraine crisis: sanctions won’t worry Vladimir Putin</w:t>
        </w:r>
      </w:hyperlink>
      <w:r w:rsidRPr="00243D2F">
        <w:t xml:space="preserve"> 04 Mar 2014 </w:t>
      </w:r>
      <w:hyperlink r:id="rId162" w:history="1">
        <w:r w:rsidRPr="00243D2F">
          <w:rPr>
            <w:rStyle w:val="Hyperlink"/>
          </w:rPr>
          <w:t>People diary: Stony silence over Tony Blair statue</w:t>
        </w:r>
      </w:hyperlink>
      <w:r w:rsidRPr="00243D2F">
        <w:t xml:space="preserve"> 02 Mar 2014 </w:t>
      </w:r>
      <w:hyperlink r:id="rId163" w:history="1">
        <w:r w:rsidRPr="00243D2F">
          <w:rPr>
            <w:rStyle w:val="Hyperlink"/>
          </w:rPr>
          <w:t>Ukraine accuses Russia of 'invasion'</w:t>
        </w:r>
      </w:hyperlink>
      <w:r w:rsidRPr="00243D2F">
        <w:t xml:space="preserve"> 28 Feb 2014 </w:t>
      </w:r>
      <w:hyperlink r:id="rId164" w:history="1">
        <w:r w:rsidRPr="00243D2F">
          <w:rPr>
            <w:rStyle w:val="Hyperlink"/>
          </w:rPr>
          <w:t>Ukraine revolution: 150,000 Russian troops on alert</w:t>
        </w:r>
      </w:hyperlink>
      <w:r w:rsidRPr="00243D2F">
        <w:t xml:space="preserve"> 26 Feb 2014 </w:t>
      </w:r>
      <w:hyperlink r:id="rId165" w:history="1">
        <w:r w:rsidRPr="00243D2F">
          <w:rPr>
            <w:rStyle w:val="Hyperlink"/>
          </w:rPr>
          <w:t>We're letting Putin win in the Ukraine</w:t>
        </w:r>
      </w:hyperlink>
      <w:r w:rsidRPr="00243D2F">
        <w:t xml:space="preserve"> 20 Feb 2014 “Things can’t go on like this forever</w:t>
      </w:r>
      <w:r w:rsidRPr="00DC004F">
        <w:rPr>
          <w:rStyle w:val="StyleUnderline"/>
          <w:highlight w:val="yellow"/>
        </w:rPr>
        <w:t>,” sighed</w:t>
      </w:r>
      <w:r w:rsidRPr="00243D2F">
        <w:t xml:space="preserve"> </w:t>
      </w:r>
      <w:r w:rsidRPr="00DC004F">
        <w:rPr>
          <w:rStyle w:val="StyleUnderline"/>
          <w:highlight w:val="yellow"/>
        </w:rPr>
        <w:t>Olga,</w:t>
      </w:r>
      <w:r w:rsidRPr="00243D2F">
        <w:t xml:space="preserve"> a rosy-cheeked young </w:t>
      </w:r>
      <w:proofErr w:type="spellStart"/>
      <w:r w:rsidRPr="00243D2F">
        <w:t>woman</w:t>
      </w:r>
      <w:hyperlink r:id="rId166" w:anchor="50889089" w:tooltip="Click to Continue &gt; by WordShark" w:history="1">
        <w:r w:rsidRPr="00243D2F">
          <w:rPr>
            <w:rStyle w:val="Hyperlink"/>
          </w:rPr>
          <w:t>SPORTING</w:t>
        </w:r>
        <w:proofErr w:type="spellEnd"/>
        <w:r w:rsidRPr="00243D2F">
          <w:rPr>
            <w:rStyle w:val="Hyperlink"/>
            <w:noProof/>
          </w:rPr>
          <w:drawing>
            <wp:inline distT="0" distB="0" distL="0" distR="0" wp14:anchorId="439C2A2A" wp14:editId="590A69CB">
              <wp:extent cx="93345" cy="93345"/>
              <wp:effectExtent l="0" t="0" r="1905" b="1905"/>
              <wp:docPr id="29" name="Picture 29" descr="http://cdncache-a.akamaihd.net/items/it/img/arrow-10x10.png">
                <a:hlinkClick xmlns:a="http://schemas.openxmlformats.org/drawingml/2006/main" r:id="rId167"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cdncache-a.akamaihd.net/items/it/img/arrow-10x10.png">
                        <a:hlinkClick r:id="rId167"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243D2F">
        <w:t xml:space="preserve"> ear muffs and the white ribbon that is the symbol of discontent with “national leader” Vladimir Putin’s long rule, as police snatched another activist from the crowd. “</w:t>
      </w:r>
      <w:r w:rsidRPr="00DC004F">
        <w:rPr>
          <w:rStyle w:val="StyleUnderline"/>
          <w:highlight w:val="yellow"/>
        </w:rPr>
        <w:t>The people of Kiev rose up to kick out Yanukovych, and we’ll do the same to Putin one day.”</w:t>
      </w:r>
      <w:r w:rsidRPr="00DC004F">
        <w:rPr>
          <w:rStyle w:val="StyleUnderline"/>
        </w:rPr>
        <w:t xml:space="preserve"> </w:t>
      </w:r>
      <w:r w:rsidRPr="00243D2F">
        <w:t>The chanting of “</w:t>
      </w:r>
      <w:proofErr w:type="spellStart"/>
      <w:r w:rsidRPr="00243D2F">
        <w:t>Maidan</w:t>
      </w:r>
      <w:proofErr w:type="spellEnd"/>
      <w:r w:rsidRPr="00243D2F">
        <w:t xml:space="preserve">!” was not the only indication that Russia’s 21st-century dissidents have been inspired by recent events in Ukraine. As opposition activists in Kiev burnt car </w:t>
      </w:r>
      <w:proofErr w:type="spellStart"/>
      <w:r w:rsidRPr="00243D2F">
        <w:t>tyres</w:t>
      </w:r>
      <w:proofErr w:type="spellEnd"/>
      <w:r w:rsidRPr="00243D2F">
        <w:t xml:space="preserve"> and erected barricades in the weeks and months before their final bloody showdown with </w:t>
      </w:r>
      <w:proofErr w:type="spellStart"/>
      <w:r w:rsidRPr="00243D2F">
        <w:t>state</w:t>
      </w:r>
      <w:hyperlink r:id="rId168" w:anchor="19837231" w:tooltip="Click to Continue &gt; by WordShark" w:history="1">
        <w:r w:rsidRPr="00243D2F">
          <w:rPr>
            <w:rStyle w:val="Hyperlink"/>
          </w:rPr>
          <w:t>SECURITY</w:t>
        </w:r>
        <w:proofErr w:type="spellEnd"/>
        <w:r w:rsidRPr="00243D2F">
          <w:rPr>
            <w:rStyle w:val="Hyperlink"/>
            <w:noProof/>
          </w:rPr>
          <w:drawing>
            <wp:inline distT="0" distB="0" distL="0" distR="0" wp14:anchorId="7F897718" wp14:editId="57AAD891">
              <wp:extent cx="93345" cy="93345"/>
              <wp:effectExtent l="0" t="0" r="1905" b="1905"/>
              <wp:docPr id="28" name="Picture 28" descr="http://cdncache-a.akamaihd.net/items/it/img/arrow-10x10.png">
                <a:hlinkClick xmlns:a="http://schemas.openxmlformats.org/drawingml/2006/main" r:id="rId169"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cdncache-a.akamaihd.net/items/it/img/arrow-10x10.png">
                        <a:hlinkClick r:id="rId169"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243D2F">
        <w:t xml:space="preserve"> forces</w:t>
      </w:r>
      <w:r w:rsidRPr="00DC004F">
        <w:rPr>
          <w:rStyle w:val="StyleUnderline"/>
        </w:rPr>
        <w:t>, Russian anti-government protesters could only watch with a mixture of admiration and envy</w:t>
      </w:r>
      <w:r w:rsidRPr="00DC004F">
        <w:rPr>
          <w:rStyle w:val="StyleUnderline"/>
          <w:highlight w:val="yellow"/>
        </w:rPr>
        <w:t>.</w:t>
      </w:r>
      <w:r w:rsidRPr="00243D2F">
        <w:t xml:space="preserve"> Now, that admiration has turned to mimicry. Following an online call by a well-known opposition journalist, some activists hauled </w:t>
      </w:r>
      <w:proofErr w:type="spellStart"/>
      <w:r w:rsidRPr="00243D2F">
        <w:t>tyres</w:t>
      </w:r>
      <w:proofErr w:type="spellEnd"/>
      <w:r w:rsidRPr="00243D2F">
        <w:t xml:space="preserve"> to this week’s demonstration in Moscow, where they were promptly nabbed by police. Other copycat tactics were also in evidence, such as the singing of the national anthem and the unfurling of the </w:t>
      </w:r>
      <w:proofErr w:type="spellStart"/>
      <w:r w:rsidRPr="00243D2F">
        <w:t>Russian</w:t>
      </w:r>
      <w:hyperlink r:id="rId170" w:anchor="64758273" w:tooltip="Click to Continue &gt; by WordShark" w:history="1">
        <w:r w:rsidRPr="00243D2F">
          <w:rPr>
            <w:rStyle w:val="Hyperlink"/>
          </w:rPr>
          <w:t>FLAG</w:t>
        </w:r>
        <w:proofErr w:type="spellEnd"/>
        <w:r w:rsidRPr="00243D2F">
          <w:rPr>
            <w:rStyle w:val="Hyperlink"/>
            <w:noProof/>
          </w:rPr>
          <w:drawing>
            <wp:inline distT="0" distB="0" distL="0" distR="0" wp14:anchorId="50430E76" wp14:editId="378EB243">
              <wp:extent cx="93345" cy="93345"/>
              <wp:effectExtent l="0" t="0" r="1905" b="1905"/>
              <wp:docPr id="27" name="Picture 27" descr="http://cdncache-a.akamaihd.net/items/it/img/arrow-10x10.png">
                <a:hlinkClick xmlns:a="http://schemas.openxmlformats.org/drawingml/2006/main" r:id="rId171"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cdncache-a.akamaihd.net/items/it/img/arrow-10x10.png">
                        <a:hlinkClick r:id="rId171"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243D2F">
        <w:t xml:space="preserve">, both clear nods to the rousing displays of patriotism by Kiev’s tenacious protesters. It will take much more, however, than </w:t>
      </w:r>
      <w:proofErr w:type="spellStart"/>
      <w:r w:rsidRPr="00243D2F">
        <w:t>simply</w:t>
      </w:r>
      <w:hyperlink r:id="rId172" w:anchor="70108918" w:tooltip="Click to Continue &gt; by WordShark" w:history="1">
        <w:r w:rsidRPr="00243D2F">
          <w:rPr>
            <w:rStyle w:val="Hyperlink"/>
          </w:rPr>
          <w:t>ADOPTING</w:t>
        </w:r>
        <w:proofErr w:type="spellEnd"/>
        <w:r w:rsidRPr="00243D2F">
          <w:rPr>
            <w:rStyle w:val="Hyperlink"/>
            <w:noProof/>
          </w:rPr>
          <w:drawing>
            <wp:inline distT="0" distB="0" distL="0" distR="0" wp14:anchorId="785995AB" wp14:editId="1FCFBF74">
              <wp:extent cx="93345" cy="93345"/>
              <wp:effectExtent l="0" t="0" r="1905" b="1905"/>
              <wp:docPr id="26" name="Picture 26" descr="http://cdncache-a.akamaihd.net/items/it/img/arrow-10x10.png">
                <a:hlinkClick xmlns:a="http://schemas.openxmlformats.org/drawingml/2006/main" r:id="rId173"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cdncache-a.akamaihd.net/items/it/img/arrow-10x10.png">
                        <a:hlinkClick r:id="rId173"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243D2F">
        <w:t xml:space="preserve"> the symbols and rallying cries of the </w:t>
      </w:r>
      <w:proofErr w:type="spellStart"/>
      <w:r w:rsidRPr="00243D2F">
        <w:t>Maidan</w:t>
      </w:r>
      <w:proofErr w:type="spellEnd"/>
      <w:r w:rsidRPr="00243D2F">
        <w:t xml:space="preserve"> protesters to topple Putin, the ex-KGB officer who has ruled Russia since the dawn of the century. </w:t>
      </w:r>
      <w:r w:rsidRPr="00DC004F">
        <w:rPr>
          <w:rStyle w:val="StyleUnderline"/>
          <w:highlight w:val="yellow"/>
        </w:rPr>
        <w:t>The scores of arrests at Monday’s demonstration were just the latest stage of an ongoing crackdown against Russia’s protest movement</w:t>
      </w:r>
      <w:r w:rsidRPr="00243D2F">
        <w:t xml:space="preserve">, a loose and increasingly strained alliance of Western-style democrats, Leftists, and self-proclaimed “Russian nationalists”. </w:t>
      </w:r>
      <w:proofErr w:type="spellStart"/>
      <w:r w:rsidRPr="00243D2F">
        <w:t>Marginalised</w:t>
      </w:r>
      <w:proofErr w:type="spellEnd"/>
      <w:r w:rsidRPr="00243D2F">
        <w:t xml:space="preserve"> and mocked for years as Russia grew fat on oil dollars and apathy reigned, the protest movement’s ranks swelled in late 2011, when a new breed of </w:t>
      </w:r>
      <w:r w:rsidRPr="00DC004F">
        <w:rPr>
          <w:rStyle w:val="StyleUnderline"/>
          <w:highlight w:val="yellow"/>
        </w:rPr>
        <w:t>political activist</w:t>
      </w:r>
      <w:r w:rsidRPr="00DC004F">
        <w:rPr>
          <w:rStyle w:val="StyleUnderline"/>
        </w:rPr>
        <w:t xml:space="preserve"> </w:t>
      </w:r>
      <w:r w:rsidRPr="00243D2F">
        <w:t xml:space="preserve">such as </w:t>
      </w:r>
      <w:proofErr w:type="spellStart"/>
      <w:r w:rsidRPr="00243D2F">
        <w:t>Navalny</w:t>
      </w:r>
      <w:proofErr w:type="spellEnd"/>
      <w:r w:rsidRPr="00243D2F">
        <w:t xml:space="preserve"> and the shaven-headed Leftist Sergei </w:t>
      </w:r>
      <w:proofErr w:type="spellStart"/>
      <w:r w:rsidRPr="00243D2F">
        <w:t>Udaltsov</w:t>
      </w:r>
      <w:proofErr w:type="spellEnd"/>
      <w:r w:rsidRPr="00243D2F">
        <w:t xml:space="preserve"> seized on </w:t>
      </w:r>
      <w:r w:rsidRPr="00DC004F">
        <w:rPr>
          <w:rStyle w:val="StyleUnderline"/>
          <w:highlight w:val="yellow"/>
        </w:rPr>
        <w:t>discontent among Russia’s growing middle class to lead mass protests against Putin</w:t>
      </w:r>
      <w:r w:rsidRPr="00243D2F">
        <w:t xml:space="preserve">. For a brief period, as young and energetic demonstrators </w:t>
      </w:r>
      <w:proofErr w:type="spellStart"/>
      <w:r w:rsidRPr="00243D2F">
        <w:t>filled</w:t>
      </w:r>
      <w:hyperlink r:id="rId174" w:anchor="65637129" w:tooltip="Click to Continue &gt; by WordShark" w:history="1">
        <w:r w:rsidRPr="00243D2F">
          <w:rPr>
            <w:rStyle w:val="Hyperlink"/>
          </w:rPr>
          <w:t>THE</w:t>
        </w:r>
        <w:proofErr w:type="spellEnd"/>
        <w:r w:rsidRPr="00243D2F">
          <w:rPr>
            <w:rStyle w:val="Hyperlink"/>
          </w:rPr>
          <w:t xml:space="preserve"> SQUARES</w:t>
        </w:r>
        <w:r w:rsidRPr="00243D2F">
          <w:rPr>
            <w:rStyle w:val="Hyperlink"/>
            <w:noProof/>
          </w:rPr>
          <w:drawing>
            <wp:inline distT="0" distB="0" distL="0" distR="0" wp14:anchorId="7FF0820E" wp14:editId="48BA46C6">
              <wp:extent cx="93345" cy="93345"/>
              <wp:effectExtent l="0" t="0" r="1905" b="1905"/>
              <wp:docPr id="25" name="Picture 25" descr="http://cdncache-a.akamaihd.net/items/it/img/arrow-10x10.png">
                <a:hlinkClick xmlns:a="http://schemas.openxmlformats.org/drawingml/2006/main" r:id="rId175"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cdncache-a.akamaihd.net/items/it/img/arrow-10x10.png">
                        <a:hlinkClick r:id="rId175"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243D2F">
        <w:t xml:space="preserve"> and boulevards of central Moscow, it seemed as if they might change Russia forever. </w:t>
      </w:r>
      <w:r w:rsidRPr="00DC004F">
        <w:rPr>
          <w:rStyle w:val="StyleUnderline"/>
          <w:highlight w:val="yellow"/>
        </w:rPr>
        <w:t>But Putin</w:t>
      </w:r>
      <w:r w:rsidRPr="00243D2F">
        <w:t xml:space="preserve"> not only faced down this challenge, he also lashed out, </w:t>
      </w:r>
      <w:r w:rsidRPr="00DC004F">
        <w:rPr>
          <w:rStyle w:val="StyleUnderline"/>
          <w:highlight w:val="yellow"/>
        </w:rPr>
        <w:t xml:space="preserve">unleashing his </w:t>
      </w:r>
      <w:proofErr w:type="spellStart"/>
      <w:r w:rsidRPr="00DC004F">
        <w:rPr>
          <w:rStyle w:val="StyleUnderline"/>
          <w:highlight w:val="yellow"/>
        </w:rPr>
        <w:t>hard-line</w:t>
      </w:r>
      <w:proofErr w:type="spellEnd"/>
      <w:r w:rsidRPr="00DC004F">
        <w:rPr>
          <w:rStyle w:val="StyleUnderline"/>
          <w:highlight w:val="yellow"/>
        </w:rPr>
        <w:t xml:space="preserve"> allies in the FBI-style Investigative Committee on the protest leaders and their most vocal supporters.</w:t>
      </w:r>
      <w:r w:rsidRPr="00DC004F">
        <w:rPr>
          <w:rStyle w:val="StyleUnderline"/>
        </w:rPr>
        <w:t xml:space="preserve"> </w:t>
      </w:r>
      <w:r w:rsidRPr="00DC004F">
        <w:rPr>
          <w:rStyle w:val="StyleUnderline"/>
          <w:highlight w:val="yellow"/>
        </w:rPr>
        <w:t>A swathe of politically motivated criminal charges brought the</w:t>
      </w:r>
      <w:r w:rsidRPr="00243D2F">
        <w:t xml:space="preserve"> white-ribbon movement </w:t>
      </w:r>
      <w:r w:rsidRPr="00DC004F">
        <w:rPr>
          <w:rStyle w:val="StyleUnderline"/>
          <w:highlight w:val="yellow"/>
        </w:rPr>
        <w:t>to its knees</w:t>
      </w:r>
      <w:r w:rsidRPr="00243D2F">
        <w:t xml:space="preserve">. “The Kremlin hasn’t broken the protest movement, but its pressure is being very keenly felt,” said Alexei </w:t>
      </w:r>
      <w:proofErr w:type="spellStart"/>
      <w:r w:rsidRPr="00243D2F">
        <w:t>Sakhnin</w:t>
      </w:r>
      <w:proofErr w:type="spellEnd"/>
      <w:r w:rsidRPr="00243D2F">
        <w:t xml:space="preserve">, a member of </w:t>
      </w:r>
      <w:proofErr w:type="spellStart"/>
      <w:r w:rsidRPr="00243D2F">
        <w:t>Udaltsov’s</w:t>
      </w:r>
      <w:proofErr w:type="spellEnd"/>
      <w:r w:rsidRPr="00243D2F">
        <w:t xml:space="preserve"> Left Front movement </w:t>
      </w:r>
      <w:proofErr w:type="spellStart"/>
      <w:r w:rsidRPr="00243D2F">
        <w:t>recently</w:t>
      </w:r>
      <w:hyperlink r:id="rId176" w:anchor="51304502" w:tooltip="Click to Continue &gt; by WordShark" w:history="1">
        <w:r w:rsidRPr="00243D2F">
          <w:rPr>
            <w:rStyle w:val="Hyperlink"/>
          </w:rPr>
          <w:t>GRANTED</w:t>
        </w:r>
        <w:proofErr w:type="spellEnd"/>
        <w:r w:rsidRPr="00243D2F">
          <w:rPr>
            <w:rStyle w:val="Hyperlink"/>
            <w:noProof/>
          </w:rPr>
          <w:drawing>
            <wp:inline distT="0" distB="0" distL="0" distR="0" wp14:anchorId="2D3A0527" wp14:editId="25E4803D">
              <wp:extent cx="93345" cy="93345"/>
              <wp:effectExtent l="0" t="0" r="1905" b="1905"/>
              <wp:docPr id="24" name="Picture 24" descr="http://cdncache-a.akamaihd.net/items/it/img/arrow-10x10.png">
                <a:hlinkClick xmlns:a="http://schemas.openxmlformats.org/drawingml/2006/main" r:id="rId177"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cdncache-a.akamaihd.net/items/it/img/arrow-10x10.png">
                        <a:hlinkClick r:id="rId177"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243D2F">
        <w:t xml:space="preserve"> political asylum in Sweden. “Its leaders have been </w:t>
      </w:r>
      <w:proofErr w:type="spellStart"/>
      <w:r w:rsidRPr="00243D2F">
        <w:t>neutralised</w:t>
      </w:r>
      <w:proofErr w:type="spellEnd"/>
      <w:r w:rsidRPr="00243D2F">
        <w:t xml:space="preserve">.” Although Pussy Riot </w:t>
      </w:r>
      <w:proofErr w:type="gramStart"/>
      <w:r w:rsidRPr="00243D2F">
        <w:t>are</w:t>
      </w:r>
      <w:proofErr w:type="gramEnd"/>
      <w:r w:rsidRPr="00243D2F">
        <w:t xml:space="preserve"> the best known faces of the opposition to Putin in the West, the group’s influence within Russia is marginal, at best. Loathed by many Russians for their “blasphemous” protest in Moscow’s main cathedral, </w:t>
      </w:r>
      <w:proofErr w:type="spellStart"/>
      <w:r w:rsidRPr="00243D2F">
        <w:t>the</w:t>
      </w:r>
      <w:hyperlink r:id="rId178" w:anchor="4858992" w:tooltip="Click to Continue &gt; by WordShark" w:history="1">
        <w:r w:rsidRPr="00243D2F">
          <w:rPr>
            <w:rStyle w:val="Hyperlink"/>
          </w:rPr>
          <w:t>ART</w:t>
        </w:r>
        <w:proofErr w:type="spellEnd"/>
        <w:r w:rsidRPr="00243D2F">
          <w:rPr>
            <w:rStyle w:val="Hyperlink"/>
            <w:noProof/>
          </w:rPr>
          <w:drawing>
            <wp:inline distT="0" distB="0" distL="0" distR="0" wp14:anchorId="4A185A2F" wp14:editId="2348957E">
              <wp:extent cx="93345" cy="93345"/>
              <wp:effectExtent l="0" t="0" r="1905" b="1905"/>
              <wp:docPr id="23" name="Picture 23" descr="http://cdncache-a.akamaihd.net/items/it/img/arrow-10x10.png">
                <a:hlinkClick xmlns:a="http://schemas.openxmlformats.org/drawingml/2006/main" r:id="rId179"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cdncache-a.akamaihd.net/items/it/img/arrow-10x10.png">
                        <a:hlinkClick r:id="rId179"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243D2F">
        <w:t xml:space="preserve"> collective’s stunts have allowed the authorities to portray the entire opposition as anti-religion, a potent message in a country where hundreds of thousands were executed for their faith by the officially atheist Soviet authorities. For many in the protest movement, however, the Kremlin’s current crackdown is simply a temporary setback ahead of what they believe is Putin’s inevitable downfall. “History demonstrates that all authoritarian regimes, be they in Ukraine, Libya, Tunisia or Russia, eventually share the same fate,” insisted Dmitry </w:t>
      </w:r>
      <w:proofErr w:type="spellStart"/>
      <w:r w:rsidRPr="00243D2F">
        <w:t>Gudkov</w:t>
      </w:r>
      <w:proofErr w:type="spellEnd"/>
      <w:r w:rsidRPr="00243D2F">
        <w:t xml:space="preserve">, a </w:t>
      </w:r>
      <w:proofErr w:type="spellStart"/>
      <w:r w:rsidRPr="00243D2F">
        <w:t>snappily</w:t>
      </w:r>
      <w:hyperlink r:id="rId180" w:anchor="11039296" w:tooltip="Click to Continue &gt; by WordShark" w:history="1">
        <w:r w:rsidRPr="00243D2F">
          <w:rPr>
            <w:rStyle w:val="Hyperlink"/>
          </w:rPr>
          <w:t>DRESSED</w:t>
        </w:r>
        <w:proofErr w:type="spellEnd"/>
        <w:r w:rsidRPr="00243D2F">
          <w:rPr>
            <w:rStyle w:val="Hyperlink"/>
            <w:noProof/>
          </w:rPr>
          <w:drawing>
            <wp:inline distT="0" distB="0" distL="0" distR="0" wp14:anchorId="329BC323" wp14:editId="1C99F0AE">
              <wp:extent cx="93345" cy="93345"/>
              <wp:effectExtent l="0" t="0" r="1905" b="1905"/>
              <wp:docPr id="22" name="Picture 22" descr="http://cdncache-a.akamaihd.net/items/it/img/arrow-10x10.png">
                <a:hlinkClick xmlns:a="http://schemas.openxmlformats.org/drawingml/2006/main" r:id="rId181"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cdncache-a.akamaihd.net/items/it/img/arrow-10x10.png">
                        <a:hlinkClick r:id="rId181"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243D2F">
        <w:t xml:space="preserve"> thirtysomething who is one of just a handful of MPs openly to side with the anti-Putin movement. “If the people are denied the chance to change their leaders democratically, they will find other means.” </w:t>
      </w:r>
      <w:r w:rsidRPr="00DC004F">
        <w:rPr>
          <w:rStyle w:val="StyleUnderline"/>
          <w:highlight w:val="yellow"/>
        </w:rPr>
        <w:t>Russia’s protesters have</w:t>
      </w:r>
      <w:r w:rsidRPr="00243D2F">
        <w:t xml:space="preserve">, however, </w:t>
      </w:r>
      <w:r w:rsidRPr="00DC004F">
        <w:rPr>
          <w:rStyle w:val="StyleUnderline"/>
          <w:highlight w:val="yellow"/>
        </w:rPr>
        <w:t>so far proven largely unwilling to demonstrate the kind of spectacular commitment to change exhibited by their counterparts in Kiev</w:t>
      </w:r>
      <w:r w:rsidRPr="00243D2F">
        <w:t xml:space="preserve">. Brief attempts by more radical members of the opposition to establish a permanent protest camp in Moscow after Putin’s controversial 2012 election victory were met with alarm and bewilderment by mainly middle-class protesters. If a sustained attempt to dislodge Putin is to </w:t>
      </w:r>
      <w:proofErr w:type="spellStart"/>
      <w:r w:rsidRPr="00243D2F">
        <w:t>materialise</w:t>
      </w:r>
      <w:proofErr w:type="spellEnd"/>
      <w:r w:rsidRPr="00243D2F">
        <w:t xml:space="preserve">, then its “muscle”, as in Ukraine, is likely to be supplied by the far-Right. “For Russia to get its own </w:t>
      </w:r>
      <w:proofErr w:type="spellStart"/>
      <w:r w:rsidRPr="00243D2F">
        <w:t>Maidan</w:t>
      </w:r>
      <w:proofErr w:type="spellEnd"/>
      <w:r w:rsidRPr="00243D2F">
        <w:t xml:space="preserve">, we need </w:t>
      </w:r>
      <w:proofErr w:type="spellStart"/>
      <w:r w:rsidRPr="00243D2F">
        <w:t>the</w:t>
      </w:r>
      <w:hyperlink r:id="rId182" w:anchor="96762752" w:tooltip="Click to Continue &gt; by WordShark" w:history="1">
        <w:r w:rsidRPr="00243D2F">
          <w:rPr>
            <w:rStyle w:val="Hyperlink"/>
          </w:rPr>
          <w:t>PARTICIPATION</w:t>
        </w:r>
        <w:proofErr w:type="spellEnd"/>
        <w:r w:rsidRPr="00243D2F">
          <w:rPr>
            <w:rStyle w:val="Hyperlink"/>
            <w:noProof/>
          </w:rPr>
          <w:drawing>
            <wp:inline distT="0" distB="0" distL="0" distR="0" wp14:anchorId="58B30A51" wp14:editId="679FADB9">
              <wp:extent cx="93345" cy="93345"/>
              <wp:effectExtent l="0" t="0" r="1905" b="1905"/>
              <wp:docPr id="21" name="Picture 21" descr="http://cdncache-a.akamaihd.net/items/it/img/arrow-10x10.png">
                <a:hlinkClick xmlns:a="http://schemas.openxmlformats.org/drawingml/2006/main" r:id="rId183"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cdncache-a.akamaihd.net/items/it/img/arrow-10x10.png">
                        <a:hlinkClick r:id="rId183"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243D2F">
        <w:t xml:space="preserve"> of at least 7,000 nationalist activists and 150,000 ordinary citizens, hipsters and the like,” said Dmitry </w:t>
      </w:r>
      <w:proofErr w:type="spellStart"/>
      <w:r w:rsidRPr="00243D2F">
        <w:t>Dyomushkin</w:t>
      </w:r>
      <w:proofErr w:type="spellEnd"/>
      <w:r w:rsidRPr="00243D2F">
        <w:t xml:space="preserve">, the ex-head of the outlawed ultra-Right Slavic Union movement. “In this case, we’d see an escalation, victims and open confrontation, and so on,” </w:t>
      </w:r>
      <w:proofErr w:type="spellStart"/>
      <w:r w:rsidRPr="00243D2F">
        <w:t>Dyomushkin</w:t>
      </w:r>
      <w:proofErr w:type="spellEnd"/>
      <w:r w:rsidRPr="00243D2F">
        <w:t xml:space="preserve"> added. “But so far the protests have all been hijacked by liberal protest leaders.” There are also formidable logistic obstacles to sustained street protest in Moscow, the stronghold of the anti-Putin movement. Unlike in Ukraine, where western regions seethed with anti-government sentiment, </w:t>
      </w:r>
      <w:proofErr w:type="spellStart"/>
      <w:r w:rsidRPr="00BE3934">
        <w:rPr>
          <w:rStyle w:val="StyleUnderline"/>
          <w:highlight w:val="yellow"/>
        </w:rPr>
        <w:t>organised</w:t>
      </w:r>
      <w:proofErr w:type="spellEnd"/>
      <w:r w:rsidRPr="00BE3934">
        <w:rPr>
          <w:rStyle w:val="StyleUnderline"/>
          <w:highlight w:val="yellow"/>
        </w:rPr>
        <w:t xml:space="preserve"> dissent has failed to take hold in Russia’s provinces. Discontent may be growing in Russia’s poorer regions, but there is also deep distrust of the</w:t>
      </w:r>
      <w:r w:rsidRPr="00243D2F">
        <w:t xml:space="preserve"> </w:t>
      </w:r>
      <w:proofErr w:type="spellStart"/>
      <w:r w:rsidRPr="00243D2F">
        <w:t>figures</w:t>
      </w:r>
      <w:hyperlink r:id="rId184" w:anchor="25955927" w:tooltip="Click to Continue &gt; by WordShark" w:history="1">
        <w:r w:rsidRPr="00243D2F">
          <w:rPr>
            <w:rStyle w:val="Hyperlink"/>
          </w:rPr>
          <w:t>DRIVING</w:t>
        </w:r>
        <w:proofErr w:type="spellEnd"/>
        <w:r w:rsidRPr="00243D2F">
          <w:rPr>
            <w:rStyle w:val="Hyperlink"/>
            <w:noProof/>
          </w:rPr>
          <w:drawing>
            <wp:inline distT="0" distB="0" distL="0" distR="0" wp14:anchorId="73D88C6A" wp14:editId="558FA229">
              <wp:extent cx="93345" cy="93345"/>
              <wp:effectExtent l="0" t="0" r="1905" b="1905"/>
              <wp:docPr id="20" name="Picture 20" descr="http://cdncache-a.akamaihd.net/items/it/img/arrow-10x10.png">
                <a:hlinkClick xmlns:a="http://schemas.openxmlformats.org/drawingml/2006/main" r:id="rId185"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cdncache-a.akamaihd.net/items/it/img/arrow-10x10.png">
                        <a:hlinkClick r:id="rId185"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243D2F">
        <w:t xml:space="preserve"> </w:t>
      </w:r>
      <w:r w:rsidRPr="00BE3934">
        <w:rPr>
          <w:rStyle w:val="StyleUnderline"/>
          <w:highlight w:val="yellow"/>
        </w:rPr>
        <w:t>the Moscow-based opposition to Putin</w:t>
      </w:r>
      <w:r w:rsidRPr="00243D2F">
        <w:t xml:space="preserve">. In Ukraine, the </w:t>
      </w:r>
      <w:proofErr w:type="spellStart"/>
      <w:r w:rsidRPr="00243D2F">
        <w:t>Maidan</w:t>
      </w:r>
      <w:proofErr w:type="spellEnd"/>
      <w:r w:rsidRPr="00243D2F">
        <w:t xml:space="preserve"> camp was supplied by activists making daily runs from opposition-held cities such as </w:t>
      </w:r>
      <w:proofErr w:type="spellStart"/>
      <w:r w:rsidRPr="00243D2F">
        <w:t>Lviv</w:t>
      </w:r>
      <w:proofErr w:type="spellEnd"/>
      <w:r w:rsidRPr="00243D2F">
        <w:t xml:space="preserve"> and Ivano-Frankivsk. In Russia, any protest camp in Moscow would be likely to be targeted by Putin loyalists shipped in from the conservative heartland. “Anger at Putin hasn’t boiled over yet in Russia,” said Dmitry </w:t>
      </w:r>
      <w:proofErr w:type="spellStart"/>
      <w:r w:rsidRPr="00243D2F">
        <w:t>Oreshkin</w:t>
      </w:r>
      <w:proofErr w:type="spellEnd"/>
      <w:r w:rsidRPr="00243D2F">
        <w:t>, an independent political analyst with ties to the opposition. “</w:t>
      </w:r>
      <w:r w:rsidRPr="00BE3934">
        <w:rPr>
          <w:rStyle w:val="StyleUnderline"/>
          <w:highlight w:val="yellow"/>
        </w:rPr>
        <w:t>For most Russians,</w:t>
      </w:r>
      <w:r w:rsidRPr="00243D2F">
        <w:t xml:space="preserve"> especially outside of Moscow</w:t>
      </w:r>
      <w:r w:rsidRPr="00BE3934">
        <w:rPr>
          <w:rStyle w:val="StyleUnderline"/>
          <w:highlight w:val="yellow"/>
        </w:rPr>
        <w:t>, Putin remains a legitimate president</w:t>
      </w:r>
      <w:r w:rsidRPr="00243D2F">
        <w:t xml:space="preserve">. Yanukovych was on much shakier ground.” Equally significant in Ukraine was the existence of genuine opposition parties with the </w:t>
      </w:r>
      <w:proofErr w:type="spellStart"/>
      <w:r w:rsidRPr="00243D2F">
        <w:t>organisational</w:t>
      </w:r>
      <w:proofErr w:type="spellEnd"/>
      <w:r w:rsidRPr="00243D2F">
        <w:t xml:space="preserve"> skills to support the months-long protests in Kiev. In Russia, Putin has tamed parliament, filling it with fake opposition parties that provide the masses with the illusion </w:t>
      </w:r>
      <w:proofErr w:type="spellStart"/>
      <w:r w:rsidRPr="00243D2F">
        <w:t>of</w:t>
      </w:r>
      <w:hyperlink r:id="rId186" w:anchor="13628256" w:tooltip="Click to Continue &gt; by WordShark" w:history="1">
        <w:r w:rsidRPr="00243D2F">
          <w:rPr>
            <w:rStyle w:val="Hyperlink"/>
          </w:rPr>
          <w:t>DEMOCRACY</w:t>
        </w:r>
        <w:proofErr w:type="spellEnd"/>
        <w:r w:rsidRPr="00243D2F">
          <w:rPr>
            <w:rStyle w:val="Hyperlink"/>
            <w:noProof/>
          </w:rPr>
          <w:drawing>
            <wp:inline distT="0" distB="0" distL="0" distR="0" wp14:anchorId="024CEF11" wp14:editId="5C7C0F6E">
              <wp:extent cx="93345" cy="93345"/>
              <wp:effectExtent l="0" t="0" r="1905" b="1905"/>
              <wp:docPr id="19" name="Picture 19" descr="http://cdncache-a.akamaihd.net/items/it/img/arrow-10x10.png">
                <a:hlinkClick xmlns:a="http://schemas.openxmlformats.org/drawingml/2006/main" r:id="rId187"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cdncache-a.akamaihd.net/items/it/img/arrow-10x10.png">
                        <a:hlinkClick r:id="rId187"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243D2F">
        <w:t xml:space="preserve">. </w:t>
      </w:r>
      <w:r w:rsidRPr="00BE3934">
        <w:rPr>
          <w:rStyle w:val="StyleUnderline"/>
          <w:highlight w:val="yellow"/>
        </w:rPr>
        <w:t>Genuine opposition is impoverished, low on resources, and has nowhere to go but the street</w:t>
      </w:r>
      <w:r w:rsidRPr="00243D2F">
        <w:t xml:space="preserve">. Although Putin might appear to hold all the cards, the insurrection in Ukraine is certain to have sent a chill through the Kremlin’s corridors. “Putin will be extremely worried by events in Ukraine,” said Marat </w:t>
      </w:r>
      <w:proofErr w:type="spellStart"/>
      <w:r w:rsidRPr="00243D2F">
        <w:t>Guelman</w:t>
      </w:r>
      <w:proofErr w:type="spellEnd"/>
      <w:r w:rsidRPr="00243D2F">
        <w:t xml:space="preserve">, a former </w:t>
      </w:r>
      <w:proofErr w:type="spellStart"/>
      <w:r w:rsidRPr="00243D2F">
        <w:t>Kremlin</w:t>
      </w:r>
      <w:hyperlink r:id="rId188" w:anchor="33273745" w:tooltip="Click to Continue &gt; by WordShark" w:history="1">
        <w:r w:rsidRPr="00243D2F">
          <w:rPr>
            <w:rStyle w:val="Hyperlink"/>
          </w:rPr>
          <w:t>SPIN</w:t>
        </w:r>
        <w:proofErr w:type="spellEnd"/>
        <w:r w:rsidRPr="00243D2F">
          <w:rPr>
            <w:rStyle w:val="Hyperlink"/>
            <w:noProof/>
          </w:rPr>
          <w:drawing>
            <wp:inline distT="0" distB="0" distL="0" distR="0" wp14:anchorId="1E68C7E8" wp14:editId="34C9CAB3">
              <wp:extent cx="93345" cy="93345"/>
              <wp:effectExtent l="0" t="0" r="1905" b="1905"/>
              <wp:docPr id="18" name="Picture 18" descr="http://cdncache-a.akamaihd.net/items/it/img/arrow-10x10.png">
                <a:hlinkClick xmlns:a="http://schemas.openxmlformats.org/drawingml/2006/main" r:id="rId189"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cdncache-a.akamaihd.net/items/it/img/arrow-10x10.png">
                        <a:hlinkClick r:id="rId189"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243D2F">
        <w:t xml:space="preserve"> doctor who now openly supports the opposition. “The Kremlin has spent a long time convincing Russians that our troubled history – the Soviet era, all the revolutions we’ve seen, and so on – is why living standards here are so much lower than in, say, England or France. But if Ukrainians, who share a common past with Russia, can now build a successful country, then this will prove a real problem for Putin.” Both the Kremlin and the anti-Putin protest movement have, of course, been here before. When Ukraine’s largely peaceful 2004 Orange Revolution swept a pro-</w:t>
      </w:r>
      <w:proofErr w:type="spellStart"/>
      <w:r w:rsidRPr="00243D2F">
        <w:t>Western</w:t>
      </w:r>
      <w:hyperlink r:id="rId190" w:anchor="21626822" w:tooltip="Click to Continue &gt; by WordShark" w:history="1">
        <w:r w:rsidRPr="00243D2F">
          <w:rPr>
            <w:rStyle w:val="Hyperlink"/>
          </w:rPr>
          <w:t>GOVERNMENT</w:t>
        </w:r>
        <w:proofErr w:type="spellEnd"/>
        <w:r w:rsidRPr="00243D2F">
          <w:rPr>
            <w:rStyle w:val="Hyperlink"/>
            <w:noProof/>
          </w:rPr>
          <w:drawing>
            <wp:inline distT="0" distB="0" distL="0" distR="0" wp14:anchorId="3C721071" wp14:editId="7EED899A">
              <wp:extent cx="93345" cy="93345"/>
              <wp:effectExtent l="0" t="0" r="1905" b="1905"/>
              <wp:docPr id="17" name="Picture 17" descr="http://cdncache-a.akamaihd.net/items/it/img/arrow-10x10.png">
                <a:hlinkClick xmlns:a="http://schemas.openxmlformats.org/drawingml/2006/main" r:id="rId191"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cdncache-a.akamaihd.net/items/it/img/arrow-10x10.png">
                        <a:hlinkClick r:id="rId191"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243D2F">
        <w:t xml:space="preserve"> into power, </w:t>
      </w:r>
      <w:r w:rsidRPr="00BE3934">
        <w:rPr>
          <w:rStyle w:val="StyleUnderline"/>
        </w:rPr>
        <w:t>Putin turned the screws on dissent at home</w:t>
      </w:r>
      <w:r w:rsidRPr="00BE3934">
        <w:t>,</w:t>
      </w:r>
      <w:r w:rsidRPr="00243D2F">
        <w:t xml:space="preserve"> while his mysterious grey cardinal – the chain-smoking, half-Chechen </w:t>
      </w:r>
      <w:proofErr w:type="spellStart"/>
      <w:r w:rsidRPr="00243D2F">
        <w:t>Vladislav</w:t>
      </w:r>
      <w:proofErr w:type="spellEnd"/>
      <w:r w:rsidRPr="00243D2F">
        <w:t xml:space="preserve"> </w:t>
      </w:r>
      <w:proofErr w:type="spellStart"/>
      <w:r w:rsidRPr="00243D2F">
        <w:t>Surkov</w:t>
      </w:r>
      <w:proofErr w:type="spellEnd"/>
      <w:r w:rsidRPr="00243D2F">
        <w:t xml:space="preserve"> – put the final touches to Russia’s system of “sovereign” or “managed” democracy. This time around, events in Ukraine, where independent TV channels aired uncensored broadcasts from </w:t>
      </w:r>
      <w:proofErr w:type="spellStart"/>
      <w:r w:rsidRPr="00243D2F">
        <w:t>Maidan</w:t>
      </w:r>
      <w:proofErr w:type="spellEnd"/>
      <w:r w:rsidRPr="00243D2F">
        <w:t xml:space="preserve"> until the final days of fighting, have led to a further clampdown on Russia’s already tightly controlled national media. The opposition-friendly channel, TV </w:t>
      </w:r>
      <w:proofErr w:type="spellStart"/>
      <w:r w:rsidRPr="00243D2F">
        <w:t>Dozhd</w:t>
      </w:r>
      <w:proofErr w:type="spellEnd"/>
      <w:r w:rsidRPr="00243D2F">
        <w:t xml:space="preserve">, has effectively been barred from the airwaves, while the relatively objective state news agency RIA </w:t>
      </w:r>
      <w:proofErr w:type="spellStart"/>
      <w:r w:rsidRPr="00243D2F">
        <w:t>Novosti</w:t>
      </w:r>
      <w:proofErr w:type="spellEnd"/>
      <w:r w:rsidRPr="00243D2F">
        <w:t xml:space="preserve"> has been handed over to an anti-Western, pro-Putin TV presenter named Dmitry </w:t>
      </w:r>
      <w:proofErr w:type="spellStart"/>
      <w:r w:rsidRPr="00243D2F">
        <w:t>Kiselyov</w:t>
      </w:r>
      <w:proofErr w:type="spellEnd"/>
      <w:r w:rsidRPr="00243D2F">
        <w:t xml:space="preserve">. “Putin is extremely conscious of the power </w:t>
      </w:r>
      <w:proofErr w:type="spellStart"/>
      <w:r w:rsidRPr="00243D2F">
        <w:t>of</w:t>
      </w:r>
      <w:hyperlink r:id="rId192" w:anchor="31014069" w:tooltip="Click to Continue &gt; by WordShark" w:history="1">
        <w:r w:rsidRPr="00243D2F">
          <w:rPr>
            <w:rStyle w:val="Hyperlink"/>
          </w:rPr>
          <w:t>TELEVISION</w:t>
        </w:r>
        <w:proofErr w:type="spellEnd"/>
        <w:r w:rsidRPr="00243D2F">
          <w:rPr>
            <w:rStyle w:val="Hyperlink"/>
            <w:noProof/>
          </w:rPr>
          <w:drawing>
            <wp:inline distT="0" distB="0" distL="0" distR="0" wp14:anchorId="79C4CEE1" wp14:editId="0E418A33">
              <wp:extent cx="93345" cy="93345"/>
              <wp:effectExtent l="0" t="0" r="1905" b="1905"/>
              <wp:docPr id="16" name="Picture 16" descr="http://cdncache-a.akamaihd.net/items/it/img/arrow-10x10.png">
                <a:hlinkClick xmlns:a="http://schemas.openxmlformats.org/drawingml/2006/main" r:id="rId193"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cdncache-a.akamaihd.net/items/it/img/arrow-10x10.png">
                        <a:hlinkClick r:id="rId193"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243D2F">
        <w:t xml:space="preserve">,” said </w:t>
      </w:r>
      <w:proofErr w:type="spellStart"/>
      <w:r w:rsidRPr="00243D2F">
        <w:t>Guelman</w:t>
      </w:r>
      <w:proofErr w:type="spellEnd"/>
      <w:r w:rsidRPr="00243D2F">
        <w:t xml:space="preserve">, the one-time Kremlin spin doctor. “And now, after the events in Ukraine, he is likely to move on print media, as well.” In the run-up to Putin’s decision yesterday to deploy Russian troops to Ukraine, state-run media had portrayed the uprising in Kiev as the work of “radicals and fascists” backed by Western powers. Images of dead bodies </w:t>
      </w:r>
      <w:proofErr w:type="spellStart"/>
      <w:r w:rsidRPr="00243D2F">
        <w:t>in</w:t>
      </w:r>
      <w:hyperlink r:id="rId194" w:anchor="79152676" w:tooltip="Click to Continue &gt; by WordShark" w:history="1">
        <w:r w:rsidRPr="00243D2F">
          <w:rPr>
            <w:rStyle w:val="Hyperlink"/>
          </w:rPr>
          <w:t>THE</w:t>
        </w:r>
        <w:proofErr w:type="spellEnd"/>
        <w:r w:rsidRPr="00243D2F">
          <w:rPr>
            <w:rStyle w:val="Hyperlink"/>
          </w:rPr>
          <w:t xml:space="preserve"> STREETS</w:t>
        </w:r>
        <w:r w:rsidRPr="00243D2F">
          <w:rPr>
            <w:rStyle w:val="Hyperlink"/>
            <w:noProof/>
          </w:rPr>
          <w:drawing>
            <wp:inline distT="0" distB="0" distL="0" distR="0" wp14:anchorId="035F6EC5" wp14:editId="7F291D6E">
              <wp:extent cx="93345" cy="93345"/>
              <wp:effectExtent l="0" t="0" r="1905" b="1905"/>
              <wp:docPr id="15" name="Picture 15" descr="http://cdncache-a.akamaihd.net/items/it/img/arrow-10x10.png">
                <a:hlinkClick xmlns:a="http://schemas.openxmlformats.org/drawingml/2006/main" r:id="rId195"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cdncache-a.akamaihd.net/items/it/img/arrow-10x10.png">
                        <a:hlinkClick r:id="rId195"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243D2F">
        <w:t xml:space="preserve"> in Kiev and the possibility of the violent break-up of Ukraine were held up as the inevitable and terrifying consequences of revolt. In an opinion survey published by the state-controlled </w:t>
      </w:r>
      <w:proofErr w:type="spellStart"/>
      <w:r w:rsidRPr="00243D2F">
        <w:t>VTSiOM</w:t>
      </w:r>
      <w:proofErr w:type="spellEnd"/>
      <w:r w:rsidRPr="00243D2F">
        <w:t xml:space="preserve"> pollster on Friday, 29 per cent of Russians described events in Ukraine as “anarchy, lawlessness, and </w:t>
      </w:r>
      <w:proofErr w:type="spellStart"/>
      <w:r w:rsidRPr="00243D2F">
        <w:t>banditism</w:t>
      </w:r>
      <w:proofErr w:type="spellEnd"/>
      <w:r w:rsidRPr="00243D2F">
        <w:t xml:space="preserve">”. A mere 8 per cent </w:t>
      </w:r>
      <w:proofErr w:type="spellStart"/>
      <w:r w:rsidRPr="00243D2F">
        <w:t>sympathised</w:t>
      </w:r>
      <w:proofErr w:type="spellEnd"/>
      <w:r w:rsidRPr="00243D2F">
        <w:t xml:space="preserve"> with the protest leaders who deposed Yanukovych. For now, then, Putin </w:t>
      </w:r>
      <w:proofErr w:type="spellStart"/>
      <w:r w:rsidRPr="00243D2F">
        <w:t>appears</w:t>
      </w:r>
      <w:hyperlink r:id="rId196" w:anchor="17587079" w:tooltip="Click to Continue &gt; by WordShark" w:history="1">
        <w:r w:rsidRPr="00243D2F">
          <w:rPr>
            <w:rStyle w:val="Hyperlink"/>
          </w:rPr>
          <w:t>SECURE</w:t>
        </w:r>
        <w:proofErr w:type="spellEnd"/>
        <w:r w:rsidRPr="00243D2F">
          <w:rPr>
            <w:rStyle w:val="Hyperlink"/>
            <w:noProof/>
          </w:rPr>
          <w:drawing>
            <wp:inline distT="0" distB="0" distL="0" distR="0" wp14:anchorId="675B090F" wp14:editId="2A776748">
              <wp:extent cx="93345" cy="93345"/>
              <wp:effectExtent l="0" t="0" r="1905" b="1905"/>
              <wp:docPr id="14" name="Picture 14" descr="http://cdncache-a.akamaihd.net/items/it/img/arrow-10x10.png">
                <a:hlinkClick xmlns:a="http://schemas.openxmlformats.org/drawingml/2006/main" r:id="rId197"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cdncache-a.akamaihd.net/items/it/img/arrow-10x10.png">
                        <a:hlinkClick r:id="rId197"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243D2F">
        <w:t xml:space="preserve">. But Russia is nothing if not unpredictable, and it is far from certain </w:t>
      </w:r>
      <w:r w:rsidRPr="00BE3934">
        <w:rPr>
          <w:rStyle w:val="StyleUnderline"/>
          <w:highlight w:val="yellow"/>
        </w:rPr>
        <w:t>that Russians will continue to protest quite so passively in the future</w:t>
      </w:r>
      <w:r w:rsidRPr="00243D2F">
        <w:t xml:space="preserve">. Events in Ukraine have both set a precedent and raised the stakes. “When the time comes, and it may well come, when I will ask you to take part in unsanctioned demonstrations, to overturn vehicles </w:t>
      </w:r>
      <w:proofErr w:type="spellStart"/>
      <w:r w:rsidRPr="00243D2F">
        <w:t>and</w:t>
      </w:r>
      <w:hyperlink r:id="rId198" w:anchor="92928689" w:tooltip="Click to Continue &gt; by WordShark" w:history="1">
        <w:r w:rsidRPr="00243D2F">
          <w:rPr>
            <w:rStyle w:val="Hyperlink"/>
          </w:rPr>
          <w:t>LIGHT</w:t>
        </w:r>
        <w:proofErr w:type="spellEnd"/>
        <w:r w:rsidRPr="00243D2F">
          <w:rPr>
            <w:rStyle w:val="Hyperlink"/>
            <w:noProof/>
          </w:rPr>
          <w:drawing>
            <wp:inline distT="0" distB="0" distL="0" distR="0" wp14:anchorId="41C1FF09" wp14:editId="4A61D9DB">
              <wp:extent cx="93345" cy="93345"/>
              <wp:effectExtent l="0" t="0" r="1905" b="1905"/>
              <wp:docPr id="13" name="Picture 13" descr="http://cdncache-a.akamaihd.net/items/it/img/arrow-10x10.png">
                <a:hlinkClick xmlns:a="http://schemas.openxmlformats.org/drawingml/2006/main" r:id="rId199"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cdncache-a.akamaihd.net/items/it/img/arrow-10x10.png">
                        <a:hlinkClick r:id="rId199"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243D2F">
        <w:t xml:space="preserve">flares, I will tell you straight out,” </w:t>
      </w:r>
      <w:proofErr w:type="spellStart"/>
      <w:r w:rsidRPr="00243D2F">
        <w:t>Navalny</w:t>
      </w:r>
      <w:proofErr w:type="spellEnd"/>
      <w:r w:rsidRPr="00243D2F">
        <w:t xml:space="preserve"> said last summer at an opposition rally to sustained applause. On Friday, as news broke that the protest leader had been placed under house arrest, a supporter posted an inflammatory tweet. “Am I the only one who thinks that the time has come?</w:t>
      </w:r>
    </w:p>
    <w:p w:rsidR="004B517F" w:rsidRDefault="004B517F" w:rsidP="004B517F">
      <w:pPr>
        <w:pStyle w:val="Heading3"/>
      </w:pPr>
      <w:r>
        <w:t>Scenario #2</w:t>
      </w:r>
    </w:p>
    <w:p w:rsidR="004B517F" w:rsidRDefault="004B517F" w:rsidP="004B517F">
      <w:pPr>
        <w:pStyle w:val="Heading4"/>
      </w:pPr>
      <w:r>
        <w:t>Russia Causes Their Own Terrorist Problems</w:t>
      </w:r>
    </w:p>
    <w:p w:rsidR="004B517F" w:rsidRPr="004658C3" w:rsidRDefault="004B517F" w:rsidP="004B517F">
      <w:proofErr w:type="spellStart"/>
      <w:r>
        <w:t>Zarkia</w:t>
      </w:r>
      <w:proofErr w:type="spellEnd"/>
      <w:r>
        <w:t xml:space="preserve"> 11 (Fareed </w:t>
      </w:r>
      <w:proofErr w:type="spellStart"/>
      <w:r>
        <w:t>Zarkia</w:t>
      </w:r>
      <w:proofErr w:type="spellEnd"/>
      <w:r>
        <w:t xml:space="preserve">, </w:t>
      </w:r>
      <w:r w:rsidRPr="004658C3">
        <w:rPr>
          <w:sz w:val="21"/>
          <w:szCs w:val="21"/>
          <w:shd w:val="clear" w:color="auto" w:fill="FFFFFF"/>
        </w:rPr>
        <w:t>is an Indian-born American journalist and author. He is the host of</w:t>
      </w:r>
      <w:r w:rsidRPr="004658C3">
        <w:rPr>
          <w:rStyle w:val="apple-converted-space"/>
          <w:sz w:val="21"/>
          <w:szCs w:val="21"/>
          <w:shd w:val="clear" w:color="auto" w:fill="FFFFFF"/>
        </w:rPr>
        <w:t> </w:t>
      </w:r>
      <w:proofErr w:type="spellStart"/>
      <w:r w:rsidRPr="004658C3">
        <w:fldChar w:fldCharType="begin"/>
      </w:r>
      <w:r w:rsidRPr="004658C3">
        <w:instrText xml:space="preserve"> HYPERLINK "https://en.wikipedia.org/wiki/CNN" \o "CNN" </w:instrText>
      </w:r>
      <w:r w:rsidRPr="004658C3">
        <w:fldChar w:fldCharType="separate"/>
      </w:r>
      <w:r w:rsidRPr="004658C3">
        <w:rPr>
          <w:rStyle w:val="Hyperlink"/>
          <w:sz w:val="21"/>
          <w:szCs w:val="21"/>
          <w:shd w:val="clear" w:color="auto" w:fill="FFFFFF"/>
        </w:rPr>
        <w:t>CNN</w:t>
      </w:r>
      <w:r w:rsidRPr="004658C3">
        <w:fldChar w:fldCharType="end"/>
      </w:r>
      <w:r w:rsidRPr="004658C3">
        <w:rPr>
          <w:sz w:val="21"/>
          <w:szCs w:val="21"/>
          <w:shd w:val="clear" w:color="auto" w:fill="FFFFFF"/>
        </w:rPr>
        <w:t>'s</w:t>
      </w:r>
      <w:hyperlink r:id="rId200" w:tooltip="Fareed Zakaria GPS" w:history="1">
        <w:r w:rsidRPr="004658C3">
          <w:rPr>
            <w:rStyle w:val="Hyperlink"/>
            <w:i/>
            <w:iCs/>
            <w:sz w:val="21"/>
            <w:szCs w:val="21"/>
            <w:shd w:val="clear" w:color="auto" w:fill="FFFFFF"/>
          </w:rPr>
          <w:t>Fareed</w:t>
        </w:r>
        <w:proofErr w:type="spellEnd"/>
        <w:r w:rsidRPr="004658C3">
          <w:rPr>
            <w:rStyle w:val="Hyperlink"/>
            <w:i/>
            <w:iCs/>
            <w:sz w:val="21"/>
            <w:szCs w:val="21"/>
            <w:shd w:val="clear" w:color="auto" w:fill="FFFFFF"/>
          </w:rPr>
          <w:t xml:space="preserve"> </w:t>
        </w:r>
        <w:proofErr w:type="spellStart"/>
        <w:r w:rsidRPr="004658C3">
          <w:rPr>
            <w:rStyle w:val="Hyperlink"/>
            <w:i/>
            <w:iCs/>
            <w:sz w:val="21"/>
            <w:szCs w:val="21"/>
            <w:shd w:val="clear" w:color="auto" w:fill="FFFFFF"/>
          </w:rPr>
          <w:t>Zakaria</w:t>
        </w:r>
        <w:proofErr w:type="spellEnd"/>
        <w:r w:rsidRPr="004658C3">
          <w:rPr>
            <w:rStyle w:val="Hyperlink"/>
            <w:i/>
            <w:iCs/>
            <w:sz w:val="21"/>
            <w:szCs w:val="21"/>
            <w:shd w:val="clear" w:color="auto" w:fill="FFFFFF"/>
          </w:rPr>
          <w:t xml:space="preserve"> GPS</w:t>
        </w:r>
      </w:hyperlink>
      <w:r w:rsidRPr="004658C3">
        <w:rPr>
          <w:rStyle w:val="apple-converted-space"/>
          <w:sz w:val="21"/>
          <w:szCs w:val="21"/>
          <w:shd w:val="clear" w:color="auto" w:fill="FFFFFF"/>
        </w:rPr>
        <w:t> </w:t>
      </w:r>
      <w:r w:rsidRPr="004658C3">
        <w:rPr>
          <w:sz w:val="21"/>
          <w:szCs w:val="21"/>
          <w:shd w:val="clear" w:color="auto" w:fill="FFFFFF"/>
        </w:rPr>
        <w:t>and writes a weekly column for</w:t>
      </w:r>
      <w:r w:rsidRPr="004658C3">
        <w:rPr>
          <w:rStyle w:val="apple-converted-space"/>
          <w:sz w:val="21"/>
          <w:szCs w:val="21"/>
          <w:shd w:val="clear" w:color="auto" w:fill="FFFFFF"/>
        </w:rPr>
        <w:t> </w:t>
      </w:r>
      <w:hyperlink r:id="rId201" w:tooltip="The Washington Post" w:history="1">
        <w:r w:rsidRPr="004658C3">
          <w:rPr>
            <w:rStyle w:val="Hyperlink"/>
            <w:i/>
            <w:iCs/>
            <w:sz w:val="21"/>
            <w:szCs w:val="21"/>
            <w:shd w:val="clear" w:color="auto" w:fill="FFFFFF"/>
          </w:rPr>
          <w:t>The Washington Post</w:t>
        </w:r>
      </w:hyperlink>
      <w:r w:rsidRPr="004658C3">
        <w:rPr>
          <w:i/>
          <w:iCs/>
          <w:sz w:val="21"/>
          <w:szCs w:val="21"/>
          <w:shd w:val="clear" w:color="auto" w:fill="FFFFFF"/>
        </w:rPr>
        <w:t>.</w:t>
      </w:r>
      <w:r w:rsidRPr="004658C3">
        <w:rPr>
          <w:rStyle w:val="apple-converted-space"/>
          <w:sz w:val="21"/>
          <w:szCs w:val="21"/>
          <w:shd w:val="clear" w:color="auto" w:fill="FFFFFF"/>
        </w:rPr>
        <w:t> </w:t>
      </w:r>
      <w:r w:rsidRPr="004658C3">
        <w:rPr>
          <w:sz w:val="21"/>
          <w:szCs w:val="21"/>
          <w:shd w:val="clear" w:color="auto" w:fill="FFFFFF"/>
        </w:rPr>
        <w:t>He has been a columnist for</w:t>
      </w:r>
      <w:r w:rsidRPr="004658C3">
        <w:rPr>
          <w:rStyle w:val="apple-converted-space"/>
          <w:sz w:val="21"/>
          <w:szCs w:val="21"/>
          <w:shd w:val="clear" w:color="auto" w:fill="FFFFFF"/>
        </w:rPr>
        <w:t> </w:t>
      </w:r>
      <w:hyperlink r:id="rId202" w:tooltip="Newsweek" w:history="1">
        <w:r w:rsidRPr="004658C3">
          <w:rPr>
            <w:rStyle w:val="Hyperlink"/>
            <w:i/>
            <w:iCs/>
            <w:sz w:val="21"/>
            <w:szCs w:val="21"/>
            <w:shd w:val="clear" w:color="auto" w:fill="FFFFFF"/>
          </w:rPr>
          <w:t>Newsweek</w:t>
        </w:r>
      </w:hyperlink>
      <w:r w:rsidRPr="004658C3">
        <w:rPr>
          <w:sz w:val="21"/>
          <w:szCs w:val="21"/>
          <w:shd w:val="clear" w:color="auto" w:fill="FFFFFF"/>
        </w:rPr>
        <w:t>, editor of</w:t>
      </w:r>
      <w:r w:rsidRPr="004658C3">
        <w:rPr>
          <w:rStyle w:val="apple-converted-space"/>
          <w:sz w:val="21"/>
          <w:szCs w:val="21"/>
          <w:shd w:val="clear" w:color="auto" w:fill="FFFFFF"/>
        </w:rPr>
        <w:t> </w:t>
      </w:r>
      <w:hyperlink r:id="rId203" w:tooltip="Newsweek International" w:history="1">
        <w:r w:rsidRPr="004658C3">
          <w:rPr>
            <w:rStyle w:val="Hyperlink"/>
            <w:i/>
            <w:iCs/>
            <w:sz w:val="21"/>
            <w:szCs w:val="21"/>
            <w:shd w:val="clear" w:color="auto" w:fill="FFFFFF"/>
          </w:rPr>
          <w:t>Newsweek International</w:t>
        </w:r>
      </w:hyperlink>
      <w:r w:rsidRPr="004658C3">
        <w:rPr>
          <w:sz w:val="21"/>
          <w:szCs w:val="21"/>
          <w:shd w:val="clear" w:color="auto" w:fill="FFFFFF"/>
        </w:rPr>
        <w:t>, and an</w:t>
      </w:r>
      <w:r w:rsidRPr="004658C3">
        <w:rPr>
          <w:rStyle w:val="apple-converted-space"/>
          <w:sz w:val="21"/>
          <w:szCs w:val="21"/>
          <w:shd w:val="clear" w:color="auto" w:fill="FFFFFF"/>
        </w:rPr>
        <w:t> </w:t>
      </w:r>
      <w:hyperlink r:id="rId204" w:tooltip="Editor-at-large" w:history="1">
        <w:r w:rsidRPr="004658C3">
          <w:rPr>
            <w:rStyle w:val="Hyperlink"/>
            <w:sz w:val="21"/>
            <w:szCs w:val="21"/>
            <w:shd w:val="clear" w:color="auto" w:fill="FFFFFF"/>
          </w:rPr>
          <w:t>editor-at-large</w:t>
        </w:r>
      </w:hyperlink>
      <w:r w:rsidRPr="004658C3">
        <w:rPr>
          <w:rStyle w:val="apple-converted-space"/>
          <w:sz w:val="21"/>
          <w:szCs w:val="21"/>
          <w:shd w:val="clear" w:color="auto" w:fill="FFFFFF"/>
        </w:rPr>
        <w:t> </w:t>
      </w:r>
      <w:r w:rsidRPr="004658C3">
        <w:rPr>
          <w:sz w:val="21"/>
          <w:szCs w:val="21"/>
          <w:shd w:val="clear" w:color="auto" w:fill="FFFFFF"/>
        </w:rPr>
        <w:t>of</w:t>
      </w:r>
      <w:r w:rsidRPr="004658C3">
        <w:rPr>
          <w:rStyle w:val="apple-converted-space"/>
          <w:sz w:val="21"/>
          <w:szCs w:val="21"/>
          <w:shd w:val="clear" w:color="auto" w:fill="FFFFFF"/>
        </w:rPr>
        <w:t> </w:t>
      </w:r>
      <w:hyperlink r:id="rId205" w:tooltip="Time (magazine)" w:history="1">
        <w:r w:rsidRPr="004658C3">
          <w:rPr>
            <w:rStyle w:val="Hyperlink"/>
            <w:i/>
            <w:iCs/>
            <w:sz w:val="21"/>
            <w:szCs w:val="21"/>
            <w:shd w:val="clear" w:color="auto" w:fill="FFFFFF"/>
          </w:rPr>
          <w:t>Time</w:t>
        </w:r>
      </w:hyperlink>
      <w:r w:rsidRPr="004658C3">
        <w:rPr>
          <w:i/>
          <w:iCs/>
          <w:sz w:val="21"/>
          <w:szCs w:val="21"/>
          <w:shd w:val="clear" w:color="auto" w:fill="FFFFFF"/>
        </w:rPr>
        <w:t>.</w:t>
      </w:r>
      <w:r w:rsidRPr="004658C3">
        <w:rPr>
          <w:rStyle w:val="apple-converted-space"/>
          <w:sz w:val="21"/>
          <w:szCs w:val="21"/>
          <w:shd w:val="clear" w:color="auto" w:fill="FFFFFF"/>
        </w:rPr>
        <w:t> </w:t>
      </w:r>
      <w:r w:rsidRPr="004658C3">
        <w:rPr>
          <w:sz w:val="21"/>
          <w:szCs w:val="21"/>
          <w:shd w:val="clear" w:color="auto" w:fill="FFFFFF"/>
        </w:rPr>
        <w:t>He is the author of five books, three of them international bestsellers, and the co-editor of one.</w:t>
      </w:r>
      <w:r>
        <w:rPr>
          <w:sz w:val="21"/>
          <w:szCs w:val="21"/>
          <w:shd w:val="clear" w:color="auto" w:fill="FFFFFF"/>
        </w:rPr>
        <w:t xml:space="preserve"> "How Russia created its Own Islamic Terror Problem) </w:t>
      </w:r>
    </w:p>
    <w:p w:rsidR="004B517F" w:rsidRDefault="004B517F" w:rsidP="004B517F">
      <w:r w:rsidRPr="004658C3">
        <w:t>The terrorist attack at the Moscow airport on Jan. 24 was horrific, murdering dozens of innocent civilians. It is probably linked to Chechnya or the surrounding areas in the Caucasus, from which so many such attacks have emanated</w:t>
      </w:r>
      <w:r w:rsidRPr="004658C3">
        <w:rPr>
          <w:rStyle w:val="StyleUnderline"/>
          <w:highlight w:val="yellow"/>
        </w:rPr>
        <w:t>. Russia has been the site of the largest number of serious terrorist attacks over the past decade</w:t>
      </w:r>
      <w:r w:rsidRPr="004658C3">
        <w:t xml:space="preserve"> (excluding Afghanistan, </w:t>
      </w:r>
      <w:hyperlink r:id="rId206" w:anchor="80849019" w:tooltip="Click to Continue &gt; by WordShark" w:history="1">
        <w:r w:rsidRPr="004658C3">
          <w:rPr>
            <w:rStyle w:val="Hyperlink"/>
          </w:rPr>
          <w:t>PAKISTAN</w:t>
        </w:r>
        <w:r w:rsidRPr="004658C3">
          <w:rPr>
            <w:rStyle w:val="Hyperlink"/>
            <w:noProof/>
          </w:rPr>
          <w:drawing>
            <wp:inline distT="0" distB="0" distL="0" distR="0" wp14:anchorId="5A2CCE3F" wp14:editId="03F138B5">
              <wp:extent cx="93345" cy="93345"/>
              <wp:effectExtent l="0" t="0" r="1905" b="1905"/>
              <wp:docPr id="45" name="Picture 45" descr="http://cdncache-a.akamaihd.net/items/it/img/arrow-10x10.png">
                <a:hlinkClick xmlns:a="http://schemas.openxmlformats.org/drawingml/2006/main" r:id="rId207"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cdncache-a.akamaihd.net/items/it/img/arrow-10x10.png">
                        <a:hlinkClick r:id="rId207"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4658C3">
        <w:t xml:space="preserve"> and Iraq, which are really war zones). Why? </w:t>
      </w:r>
      <w:r w:rsidRPr="004658C3">
        <w:rPr>
          <w:rStyle w:val="StyleUnderline"/>
          <w:highlight w:val="yellow"/>
        </w:rPr>
        <w:t>The answer</w:t>
      </w:r>
      <w:r w:rsidRPr="004658C3">
        <w:t xml:space="preserve"> to this </w:t>
      </w:r>
      <w:r w:rsidRPr="004658C3">
        <w:rPr>
          <w:rStyle w:val="StyleUnderline"/>
          <w:highlight w:val="yellow"/>
        </w:rPr>
        <w:t>question sheds a sorry light on Russia's counterterrorism strategy</w:t>
      </w:r>
      <w:r w:rsidRPr="004658C3">
        <w:t xml:space="preserve">. In fact it is a case study in how not to fight Islamic terrorism. It's now conventional wisdom that </w:t>
      </w:r>
      <w:r w:rsidRPr="004658C3">
        <w:rPr>
          <w:rStyle w:val="StyleUnderline"/>
          <w:highlight w:val="yellow"/>
        </w:rPr>
        <w:t>Moscow faces a brutal Islamic terrorist movement</w:t>
      </w:r>
      <w:r w:rsidRPr="004658C3">
        <w:t xml:space="preserve">, bent on jihad, unwilling to compromise and determined to inflict pain on Russians almost as an end in itself. That's the view presented by Russian officials and accepted by Western leaders. Over the past decade, George W. Bush and Tony Blair reacted to terrorist incidents in Russia by quickly condemning them and describing them as instances of Islamic terrorism, tied to al-Qaeda and its fanatical vision. This </w:t>
      </w:r>
      <w:r w:rsidRPr="004658C3">
        <w:rPr>
          <w:rStyle w:val="StyleUnderline"/>
          <w:highlight w:val="yellow"/>
        </w:rPr>
        <w:t>unthinking</w:t>
      </w:r>
      <w:r w:rsidRPr="004658C3">
        <w:t xml:space="preserve"> </w:t>
      </w:r>
      <w:r w:rsidRPr="004658C3">
        <w:rPr>
          <w:rStyle w:val="StyleUnderline"/>
          <w:highlight w:val="yellow"/>
        </w:rPr>
        <w:t>acceptance of the Russian narrative allowed Moscow to respond with brutal violence, often against innocent civilians and without prompting international criticism</w:t>
      </w:r>
      <w:r w:rsidRPr="004658C3">
        <w:t xml:space="preserve">. A little history provides a different perspective. </w:t>
      </w:r>
      <w:r w:rsidRPr="004658C3">
        <w:rPr>
          <w:rStyle w:val="StyleUnderline"/>
          <w:highlight w:val="yellow"/>
        </w:rPr>
        <w:t>Chechnya's struggle against Russia, at root, has nothing to do with Islam</w:t>
      </w:r>
      <w:r w:rsidRPr="004658C3">
        <w:t xml:space="preserve">. About 200 years ago, the Russian empire began a war of colonial expansion in the tiny area called Chechnya. After resisting for several bloody decades, the Chechens were forcibly incorporated into the empire in 1859. As soon as the Czar's rule ended in Moscow, the Chechens began clamoring for independence, which they </w:t>
      </w:r>
      <w:proofErr w:type="spellStart"/>
      <w:r w:rsidRPr="004658C3">
        <w:t>were</w:t>
      </w:r>
      <w:hyperlink r:id="rId208" w:anchor="18734885" w:tooltip="Click to Continue &gt; by WordShark" w:history="1">
        <w:r w:rsidRPr="004658C3">
          <w:rPr>
            <w:rStyle w:val="Hyperlink"/>
          </w:rPr>
          <w:t>GRANTED</w:t>
        </w:r>
        <w:proofErr w:type="spellEnd"/>
        <w:r w:rsidRPr="004658C3">
          <w:rPr>
            <w:rStyle w:val="Hyperlink"/>
            <w:noProof/>
          </w:rPr>
          <w:drawing>
            <wp:inline distT="0" distB="0" distL="0" distR="0" wp14:anchorId="581927DB" wp14:editId="581AEDED">
              <wp:extent cx="93345" cy="93345"/>
              <wp:effectExtent l="0" t="0" r="1905" b="1905"/>
              <wp:docPr id="44" name="Picture 44" descr="http://cdncache-a.akamaihd.net/items/it/img/arrow-10x10.png">
                <a:hlinkClick xmlns:a="http://schemas.openxmlformats.org/drawingml/2006/main" r:id="rId209"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cdncache-a.akamaihd.net/items/it/img/arrow-10x10.png">
                        <a:hlinkClick r:id="rId209"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4658C3">
        <w:t xml:space="preserve"> in 1918. By 1920, Lenin had invaded the region and brutally suppressed the independence movement and all subsequent revolts. But the problem did not go away, so Lenin's successor, Josef </w:t>
      </w:r>
      <w:proofErr w:type="spellStart"/>
      <w:r w:rsidRPr="004658C3">
        <w:t>Stalin</w:t>
      </w:r>
      <w:proofErr w:type="gramStart"/>
      <w:r w:rsidRPr="004658C3">
        <w:t>,</w:t>
      </w:r>
      <w:proofErr w:type="gramEnd"/>
      <w:r w:rsidRPr="004658C3">
        <w:fldChar w:fldCharType="begin"/>
      </w:r>
      <w:r w:rsidRPr="004658C3">
        <w:instrText xml:space="preserve"> HYPERLINK "http://content.time.com/time/magazine/article/0,9171,2044732,00.html" \l "10251934" \o "Click to Continue &gt; by WordShark" </w:instrText>
      </w:r>
      <w:r w:rsidRPr="004658C3">
        <w:fldChar w:fldCharType="separate"/>
      </w:r>
      <w:r w:rsidRPr="004658C3">
        <w:rPr>
          <w:rStyle w:val="Hyperlink"/>
        </w:rPr>
        <w:t>APPLIED</w:t>
      </w:r>
      <w:proofErr w:type="spellEnd"/>
      <w:r w:rsidRPr="004658C3">
        <w:rPr>
          <w:rStyle w:val="Hyperlink"/>
          <w:noProof/>
        </w:rPr>
        <w:drawing>
          <wp:inline distT="0" distB="0" distL="0" distR="0" wp14:anchorId="1C26701F" wp14:editId="09A812A2">
            <wp:extent cx="93345" cy="93345"/>
            <wp:effectExtent l="0" t="0" r="1905" b="1905"/>
            <wp:docPr id="43" name="Picture 43" descr="http://cdncache-a.akamaihd.net/items/it/img/arrow-10x10.png">
              <a:hlinkClick xmlns:a="http://schemas.openxmlformats.org/drawingml/2006/main" r:id="rId210"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cdncache-a.akamaihd.net/items/it/img/arrow-10x10.png">
                      <a:hlinkClick r:id="rId210"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r w:rsidRPr="004658C3">
        <w:fldChar w:fldCharType="end"/>
      </w:r>
      <w:r w:rsidRPr="004658C3">
        <w:t xml:space="preserve"> an even more brutal solution. In 1944 he deported most of the Chechen population — nearly half a million people — to central Asia and burned their villages to the ground. Still, the Chechens retained their identity and national desires, so in the 1950s, Nikita Khrushchev allowed them to return to their homeland. In 1990, as the Soviet Union was collapsing, a national convention of all </w:t>
      </w:r>
      <w:r w:rsidRPr="004658C3">
        <w:rPr>
          <w:rStyle w:val="StyleUnderline"/>
          <w:highlight w:val="yellow"/>
        </w:rPr>
        <w:t>Chechen political groups</w:t>
      </w:r>
      <w:r w:rsidRPr="004658C3">
        <w:t xml:space="preserve"> united in </w:t>
      </w:r>
      <w:r w:rsidRPr="004658C3">
        <w:rPr>
          <w:rStyle w:val="StyleUnderline"/>
        </w:rPr>
        <w:t>a</w:t>
      </w:r>
      <w:r w:rsidRPr="004658C3">
        <w:rPr>
          <w:rStyle w:val="StyleUnderline"/>
          <w:highlight w:val="yellow"/>
        </w:rPr>
        <w:t xml:space="preserve"> call for</w:t>
      </w:r>
      <w:r w:rsidRPr="004658C3">
        <w:t xml:space="preserve"> immediate </w:t>
      </w:r>
      <w:r w:rsidRPr="004658C3">
        <w:rPr>
          <w:rStyle w:val="StyleUnderline"/>
          <w:highlight w:val="yellow"/>
        </w:rPr>
        <w:t>independence from Moscow. In response, the Russian government invaded Chechnya.</w:t>
      </w:r>
      <w:r w:rsidRPr="004658C3">
        <w:t xml:space="preserve"> Over the course of the past two decades</w:t>
      </w:r>
      <w:r w:rsidRPr="004658C3">
        <w:rPr>
          <w:rStyle w:val="StyleUnderline"/>
          <w:highlight w:val="yellow"/>
        </w:rPr>
        <w:t>, it has</w:t>
      </w:r>
      <w:r w:rsidRPr="004658C3">
        <w:t xml:space="preserve"> fought two ferocious wars, </w:t>
      </w:r>
      <w:r w:rsidRPr="004658C3">
        <w:rPr>
          <w:rStyle w:val="StyleUnderline"/>
          <w:highlight w:val="yellow"/>
        </w:rPr>
        <w:t>killed tens of thousands of Chechen civilians and razed large parts of the republic</w:t>
      </w:r>
      <w:r w:rsidRPr="004658C3">
        <w:t xml:space="preserve">, flattening its capital, Grozny. Moscow finally subdued Chechnya </w:t>
      </w:r>
      <w:proofErr w:type="spellStart"/>
      <w:r w:rsidRPr="004658C3">
        <w:t>and</w:t>
      </w:r>
      <w:hyperlink r:id="rId211" w:anchor="28062297" w:tooltip="Click to Continue &gt; by WordShark" w:history="1">
        <w:r w:rsidRPr="004658C3">
          <w:rPr>
            <w:rStyle w:val="Hyperlink"/>
          </w:rPr>
          <w:t>INSTALLED</w:t>
        </w:r>
        <w:proofErr w:type="spellEnd"/>
        <w:r w:rsidRPr="004658C3">
          <w:rPr>
            <w:rStyle w:val="Hyperlink"/>
            <w:noProof/>
          </w:rPr>
          <w:drawing>
            <wp:inline distT="0" distB="0" distL="0" distR="0" wp14:anchorId="0FDF7B44" wp14:editId="0B888BD7">
              <wp:extent cx="93345" cy="93345"/>
              <wp:effectExtent l="0" t="0" r="1905" b="1905"/>
              <wp:docPr id="42" name="Picture 42" descr="http://cdncache-a.akamaihd.net/items/it/img/arrow-10x10.png">
                <a:hlinkClick xmlns:a="http://schemas.openxmlformats.org/drawingml/2006/main" r:id="rId212"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cdncache-a.akamaihd.net/items/it/img/arrow-10x10.png">
                        <a:hlinkClick r:id="rId212"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4658C3">
        <w:t xml:space="preserve"> as President a pliable local warlord, </w:t>
      </w:r>
      <w:proofErr w:type="spellStart"/>
      <w:r w:rsidRPr="004658C3">
        <w:t>Ramzan</w:t>
      </w:r>
      <w:proofErr w:type="spellEnd"/>
      <w:r w:rsidRPr="004658C3">
        <w:t xml:space="preserve"> </w:t>
      </w:r>
      <w:proofErr w:type="spellStart"/>
      <w:r w:rsidRPr="004658C3">
        <w:t>Kadyrov</w:t>
      </w:r>
      <w:proofErr w:type="spellEnd"/>
      <w:r w:rsidRPr="004658C3">
        <w:t xml:space="preserve">, whose regime has managed to make Freedom House's </w:t>
      </w:r>
      <w:proofErr w:type="gramStart"/>
      <w:r w:rsidRPr="004658C3">
        <w:t>Worst</w:t>
      </w:r>
      <w:proofErr w:type="gramEnd"/>
      <w:r w:rsidRPr="004658C3">
        <w:t xml:space="preserve"> of the Worst list of the most repressive governments on the planet. As Russia's brave human-rights organization Memorial concludes in a 2009 report, "in Chechnya there has formed a totalitarian regime based on violence ... and fear." As the once secular </w:t>
      </w:r>
      <w:r w:rsidRPr="004658C3">
        <w:rPr>
          <w:rStyle w:val="StyleUnderline"/>
          <w:highlight w:val="yellow"/>
        </w:rPr>
        <w:t>secessionist movement in Chechnya</w:t>
      </w:r>
      <w:r w:rsidRPr="004658C3">
        <w:rPr>
          <w:rStyle w:val="StyleUnderline"/>
        </w:rPr>
        <w:t xml:space="preserve"> </w:t>
      </w:r>
      <w:hyperlink r:id="rId213" w:anchor="41083924" w:tooltip="Click to Continue &gt; by WordShark" w:history="1">
        <w:r w:rsidRPr="004658C3">
          <w:rPr>
            <w:rStyle w:val="StyleUnderline"/>
            <w:highlight w:val="yellow"/>
          </w:rPr>
          <w:t>CONTINUED</w:t>
        </w:r>
        <w:r w:rsidRPr="004658C3">
          <w:rPr>
            <w:rStyle w:val="StyleUnderline"/>
            <w:noProof/>
            <w:highlight w:val="yellow"/>
          </w:rPr>
          <w:drawing>
            <wp:inline distT="0" distB="0" distL="0" distR="0" wp14:anchorId="10696A0F" wp14:editId="371688B5">
              <wp:extent cx="93345" cy="93345"/>
              <wp:effectExtent l="0" t="0" r="1905" b="1905"/>
              <wp:docPr id="41" name="Picture 41" descr="http://cdncache-a.akamaihd.net/items/it/img/arrow-10x10.png">
                <a:hlinkClick xmlns:a="http://schemas.openxmlformats.org/drawingml/2006/main" r:id="rId214"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cdncache-a.akamaihd.net/items/it/img/arrow-10x10.png">
                        <a:hlinkClick r:id="rId214"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4658C3">
        <w:rPr>
          <w:rStyle w:val="StyleUnderline"/>
          <w:highlight w:val="yellow"/>
        </w:rPr>
        <w:t xml:space="preserve"> to be brutally suppressed, it became more extreme</w:t>
      </w:r>
      <w:r w:rsidRPr="004658C3">
        <w:t xml:space="preserve">, taking help anywhere it could find it, including from Islamic extremists. Chechen groups, always fractious, fragmented and became uncontrollable. </w:t>
      </w:r>
      <w:r w:rsidRPr="004658C3">
        <w:rPr>
          <w:rStyle w:val="StyleUnderline"/>
          <w:highlight w:val="yellow"/>
        </w:rPr>
        <w:t>As Russia destroyed Chechnya's civil society</w:t>
      </w:r>
      <w:r w:rsidRPr="004658C3">
        <w:t>, the place became a wasteland characterized by anarchy and gang warfare</w:t>
      </w:r>
      <w:r w:rsidRPr="004658C3">
        <w:rPr>
          <w:rStyle w:val="StyleUnderline"/>
          <w:highlight w:val="yellow"/>
        </w:rPr>
        <w:t>. And as tales of Russian brutality spread, Muslim warriors who were searching for jihad traveled to the Caucasus to do battle with the unbelievers.</w:t>
      </w:r>
      <w:r w:rsidRPr="004658C3">
        <w:rPr>
          <w:rStyle w:val="StyleUnderline"/>
        </w:rPr>
        <w:t xml:space="preserve"> </w:t>
      </w:r>
      <w:r w:rsidRPr="004658C3">
        <w:t xml:space="preserve">Muslim fundamentalists from Saudi Arabia and other countries have provided funds to some of these groups. Even today, despite the surface calm in Chechnya, </w:t>
      </w:r>
      <w:r w:rsidRPr="004658C3">
        <w:rPr>
          <w:rStyle w:val="StyleUnderline"/>
          <w:highlight w:val="yellow"/>
        </w:rPr>
        <w:t>Russia maintains a brutal reign of terror there</w:t>
      </w:r>
      <w:r w:rsidRPr="004658C3">
        <w:rPr>
          <w:rStyle w:val="StyleUnderline"/>
        </w:rPr>
        <w:t xml:space="preserve"> </w:t>
      </w:r>
      <w:r w:rsidRPr="004658C3">
        <w:t>and in its surrounding regions. Any signs of religious behavior are viewed with hostility. "Retribution is inevitable" was Russian Prime Minister Vladimir Putin's comment on the Moscow airport attack</w:t>
      </w:r>
      <w:r w:rsidRPr="004658C3">
        <w:rPr>
          <w:rStyle w:val="StyleUnderline"/>
          <w:highlight w:val="yellow"/>
        </w:rPr>
        <w:t>, setting up</w:t>
      </w:r>
      <w:r w:rsidRPr="004658C3">
        <w:t xml:space="preserve"> the next stage in </w:t>
      </w:r>
      <w:r w:rsidRPr="004658C3">
        <w:rPr>
          <w:rStyle w:val="StyleUnderline"/>
          <w:highlight w:val="yellow"/>
        </w:rPr>
        <w:t xml:space="preserve">this cycle of violence and extremism. Had Russia approached the Chechnya problem with less brutality, tried political outreach </w:t>
      </w:r>
      <w:proofErr w:type="spellStart"/>
      <w:r w:rsidRPr="004658C3">
        <w:rPr>
          <w:rStyle w:val="StyleUnderline"/>
          <w:highlight w:val="yellow"/>
        </w:rPr>
        <w:t>or</w:t>
      </w:r>
      <w:hyperlink r:id="rId215" w:anchor="91646039" w:tooltip="Click to Continue &gt; by WordShark" w:history="1">
        <w:r w:rsidRPr="004658C3">
          <w:rPr>
            <w:rStyle w:val="StyleUnderline"/>
            <w:highlight w:val="yellow"/>
          </w:rPr>
          <w:t>OFFERED</w:t>
        </w:r>
        <w:proofErr w:type="spellEnd"/>
        <w:r w:rsidRPr="004658C3">
          <w:rPr>
            <w:rStyle w:val="StyleUnderline"/>
            <w:noProof/>
            <w:highlight w:val="yellow"/>
          </w:rPr>
          <w:drawing>
            <wp:inline distT="0" distB="0" distL="0" distR="0" wp14:anchorId="768757A0" wp14:editId="41398717">
              <wp:extent cx="93345" cy="93345"/>
              <wp:effectExtent l="0" t="0" r="1905" b="1905"/>
              <wp:docPr id="40" name="Picture 40" descr="http://cdncache-a.akamaihd.net/items/it/img/arrow-10x10.png">
                <a:hlinkClick xmlns:a="http://schemas.openxmlformats.org/drawingml/2006/main" r:id="rId216"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cdncache-a.akamaihd.net/items/it/img/arrow-10x10.png">
                        <a:hlinkClick r:id="rId216"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4658C3">
        <w:rPr>
          <w:rStyle w:val="StyleUnderline"/>
          <w:highlight w:val="yellow"/>
        </w:rPr>
        <w:t xml:space="preserve"> greater autonomy</w:t>
      </w:r>
      <w:r w:rsidRPr="004658C3">
        <w:t xml:space="preserve">, the opposition to its </w:t>
      </w:r>
      <w:r w:rsidRPr="004658C3">
        <w:rPr>
          <w:rStyle w:val="StyleUnderline"/>
          <w:highlight w:val="yellow"/>
        </w:rPr>
        <w:t>rule might have turned out</w:t>
      </w:r>
      <w:r w:rsidRPr="004658C3">
        <w:t xml:space="preserve"> to be vigorous but still </w:t>
      </w:r>
      <w:r w:rsidRPr="004658C3">
        <w:rPr>
          <w:rStyle w:val="StyleUnderline"/>
          <w:highlight w:val="yellow"/>
        </w:rPr>
        <w:t>manageable</w:t>
      </w:r>
      <w:r w:rsidRPr="004658C3">
        <w:t xml:space="preserve">. Now, given the nature and ferocity of the terrorists it faces, Russia might not have a choice. At this point, it is fair to describe the Chechen rebellion as dominated and defined by Islamic extremism. But it did not start out as such, and it didn't have to turn out that way. Outside the </w:t>
      </w:r>
      <w:proofErr w:type="spellStart"/>
      <w:r w:rsidRPr="004658C3">
        <w:t>Af</w:t>
      </w:r>
      <w:proofErr w:type="spellEnd"/>
      <w:r w:rsidRPr="004658C3">
        <w:t xml:space="preserve">-Pak region and Iraq, Islamic terrorism has not been able to strike with great force in recent years. </w:t>
      </w:r>
      <w:proofErr w:type="gramStart"/>
      <w:r w:rsidRPr="004658C3">
        <w:t>Except in Russia.</w:t>
      </w:r>
      <w:proofErr w:type="gramEnd"/>
      <w:r w:rsidRPr="004658C3">
        <w:t xml:space="preserve"> In fact, one could argue that the </w:t>
      </w:r>
      <w:proofErr w:type="spellStart"/>
      <w:r w:rsidRPr="004658C3">
        <w:t>Russian</w:t>
      </w:r>
      <w:hyperlink r:id="rId217" w:anchor="78090312" w:tooltip="Click to Continue &gt; by WordShark" w:history="1">
        <w:r w:rsidRPr="004658C3">
          <w:rPr>
            <w:rStyle w:val="Hyperlink"/>
          </w:rPr>
          <w:t>GOVERNMENT</w:t>
        </w:r>
        <w:proofErr w:type="spellEnd"/>
        <w:r w:rsidRPr="004658C3">
          <w:rPr>
            <w:rStyle w:val="Hyperlink"/>
            <w:noProof/>
          </w:rPr>
          <w:drawing>
            <wp:inline distT="0" distB="0" distL="0" distR="0" wp14:anchorId="570061D5" wp14:editId="44B61879">
              <wp:extent cx="93345" cy="93345"/>
              <wp:effectExtent l="0" t="0" r="1905" b="1905"/>
              <wp:docPr id="39" name="Picture 39" descr="http://cdncache-a.akamaihd.net/items/it/img/arrow-10x10.png">
                <a:hlinkClick xmlns:a="http://schemas.openxmlformats.org/drawingml/2006/main" r:id="rId218"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cdncache-a.akamaihd.net/items/it/img/arrow-10x10.png">
                        <a:hlinkClick r:id="rId218"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4658C3">
        <w:t xml:space="preserve">, far more than Osama bin Laden, has managed through its actions over the past two decades to create the largest and most active new center of Islamic terrorism in the world today. </w:t>
      </w:r>
    </w:p>
    <w:p w:rsidR="004B517F" w:rsidRDefault="004B517F" w:rsidP="004B517F"/>
    <w:p w:rsidR="004B517F" w:rsidRDefault="004B517F" w:rsidP="004B517F">
      <w:pPr>
        <w:pStyle w:val="Heading4"/>
      </w:pPr>
      <w:r>
        <w:t>4 Reasons-- the Threat of Terror is in decline</w:t>
      </w:r>
    </w:p>
    <w:p w:rsidR="004B517F" w:rsidRPr="00436BF0" w:rsidRDefault="004B517F" w:rsidP="004B517F">
      <w:r>
        <w:t xml:space="preserve">RFERL 14 “Why is the Death Toll Tumbling in </w:t>
      </w:r>
      <w:proofErr w:type="gramStart"/>
      <w:r>
        <w:t>The</w:t>
      </w:r>
      <w:proofErr w:type="gramEnd"/>
      <w:r>
        <w:t xml:space="preserve"> Northern Caucus” </w:t>
      </w:r>
      <w:r w:rsidRPr="00436BF0">
        <w:t>http://www.rferl.org/content/insurgency-north-caucasus-terrorism-isis/26840778.html</w:t>
      </w:r>
      <w:r>
        <w:t>)</w:t>
      </w:r>
    </w:p>
    <w:p w:rsidR="004B517F" w:rsidRPr="00436BF0" w:rsidRDefault="004B517F" w:rsidP="004B517F"/>
    <w:p w:rsidR="004B517F" w:rsidRPr="00AC2C84" w:rsidRDefault="004B517F" w:rsidP="004B517F">
      <w:r w:rsidRPr="00AC2C84">
        <w:t xml:space="preserve">In 2014, </w:t>
      </w:r>
      <w:r w:rsidRPr="00AC2C84">
        <w:rPr>
          <w:rStyle w:val="StyleUnderline"/>
          <w:highlight w:val="yellow"/>
        </w:rPr>
        <w:t>the total number of people killed and wounded in the North Caucasus</w:t>
      </w:r>
      <w:r w:rsidRPr="00AC2C84">
        <w:t xml:space="preserve"> in clashes between the Islamic insurgency and police </w:t>
      </w:r>
      <w:proofErr w:type="spellStart"/>
      <w:r w:rsidRPr="00AC2C84">
        <w:t>and</w:t>
      </w:r>
      <w:hyperlink r:id="rId219" w:anchor="45636052" w:tooltip="Click to Continue &gt; by WordShark" w:history="1">
        <w:r w:rsidRPr="00AC2C84">
          <w:rPr>
            <w:rStyle w:val="Hyperlink"/>
          </w:rPr>
          <w:t>SECURITY</w:t>
        </w:r>
        <w:proofErr w:type="spellEnd"/>
        <w:r w:rsidRPr="00AC2C84">
          <w:rPr>
            <w:rStyle w:val="Hyperlink"/>
            <w:noProof/>
          </w:rPr>
          <w:drawing>
            <wp:inline distT="0" distB="0" distL="0" distR="0" wp14:anchorId="5591AD96" wp14:editId="50BD4229">
              <wp:extent cx="93345" cy="93345"/>
              <wp:effectExtent l="0" t="0" r="1905" b="1905"/>
              <wp:docPr id="65" name="Picture 65" descr="http://cdncache-a.akamaihd.net/items/it/img/arrow-10x10.png">
                <a:hlinkClick xmlns:a="http://schemas.openxmlformats.org/drawingml/2006/main" r:id="rId220"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cdncache-a.akamaihd.net/items/it/img/arrow-10x10.png">
                        <a:hlinkClick r:id="rId220"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AC2C84">
        <w:t xml:space="preserve"> forces </w:t>
      </w:r>
      <w:r w:rsidRPr="00AC2C84">
        <w:rPr>
          <w:rStyle w:val="StyleUnderline"/>
          <w:highlight w:val="yellow"/>
        </w:rPr>
        <w:t>declined for the fourth consecutive year</w:t>
      </w:r>
      <w:r w:rsidRPr="00AC2C84">
        <w:t>.</w:t>
      </w:r>
      <w:r>
        <w:t xml:space="preserve"> T</w:t>
      </w:r>
      <w:r w:rsidRPr="00AC2C84">
        <w:t xml:space="preserve">he death and casualty toll </w:t>
      </w:r>
      <w:hyperlink r:id="rId221" w:tgtFrame="_blank" w:history="1">
        <w:r w:rsidRPr="00AC2C84">
          <w:rPr>
            <w:rStyle w:val="Hyperlink"/>
          </w:rPr>
          <w:t>fell last year</w:t>
        </w:r>
      </w:hyperlink>
      <w:r w:rsidRPr="00AC2C84">
        <w:t xml:space="preserve"> by 46.9 percent, to 525, down from 986 </w:t>
      </w:r>
      <w:hyperlink r:id="rId222" w:tgtFrame="_blank" w:history="1">
        <w:r w:rsidRPr="00AC2C84">
          <w:rPr>
            <w:rStyle w:val="Hyperlink"/>
          </w:rPr>
          <w:t>in 2013</w:t>
        </w:r>
      </w:hyperlink>
      <w:r w:rsidRPr="00AC2C84">
        <w:t xml:space="preserve">. Expert opinions differ, however, on the reasons for that decline and whether it is likely to be sustained in 2015. Since 2010, </w:t>
      </w:r>
      <w:r w:rsidRPr="00AC2C84">
        <w:rPr>
          <w:rStyle w:val="StyleUnderline"/>
          <w:highlight w:val="yellow"/>
        </w:rPr>
        <w:t>the overall death toll has fallen by more than half, from 754 to 341 in 2014</w:t>
      </w:r>
      <w:r w:rsidRPr="00AC2C84">
        <w:t xml:space="preserve">. Those figures are misleading, however, given diverging trends in the number of fatalities among insurgents, on the one hand, and police </w:t>
      </w:r>
      <w:proofErr w:type="spellStart"/>
      <w:r w:rsidRPr="00AC2C84">
        <w:t>and</w:t>
      </w:r>
      <w:hyperlink r:id="rId223" w:anchor="94733697" w:tooltip="Click to Continue &gt; by WordShark" w:history="1">
        <w:r w:rsidRPr="00AC2C84">
          <w:rPr>
            <w:rStyle w:val="Hyperlink"/>
          </w:rPr>
          <w:t>SECURITY</w:t>
        </w:r>
        <w:proofErr w:type="spellEnd"/>
        <w:r w:rsidRPr="00AC2C84">
          <w:rPr>
            <w:rStyle w:val="Hyperlink"/>
            <w:noProof/>
          </w:rPr>
          <w:drawing>
            <wp:inline distT="0" distB="0" distL="0" distR="0" wp14:anchorId="07A0039A" wp14:editId="20B6E338">
              <wp:extent cx="93345" cy="93345"/>
              <wp:effectExtent l="0" t="0" r="1905" b="1905"/>
              <wp:docPr id="62" name="Picture 62" descr="http://cdncache-a.akamaihd.net/items/it/img/arrow-10x10.png">
                <a:hlinkClick xmlns:a="http://schemas.openxmlformats.org/drawingml/2006/main" r:id="rId224"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cdncache-a.akamaihd.net/items/it/img/arrow-10x10.png">
                        <a:hlinkClick r:id="rId224"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AC2C84">
        <w:t xml:space="preserve"> personnel, on the other. The number of insurgents killed in 2014 (249) was just one fewer than in 2010; the figures for 2011 and 2012 were 384 and 404 respectively. By contrast, despite a slight increase in 2011-12, the number of police and security personnel killed has fallen dramatically, from 225 in 2010 to 55 in 2014. Thus the ratio of militants to </w:t>
      </w:r>
      <w:proofErr w:type="spellStart"/>
      <w:r w:rsidRPr="00AC2C84">
        <w:t>siloviki</w:t>
      </w:r>
      <w:proofErr w:type="spellEnd"/>
      <w:r w:rsidRPr="00AC2C84">
        <w:t xml:space="preserve"> killed has changed from close to 1:1 in 2010 (250 and 225 respectively) to approximately 2:1 in 2011, 2012, and 2013, and almost 5:1 in 2014. </w:t>
      </w:r>
      <w:r w:rsidRPr="00AC2C84">
        <w:rPr>
          <w:rStyle w:val="StyleUnderline"/>
          <w:highlight w:val="yellow"/>
        </w:rPr>
        <w:t>The overall downward trend was observed in every republic</w:t>
      </w:r>
      <w:r w:rsidRPr="00AC2C84">
        <w:t xml:space="preserve"> bar one. The exception was Chechnya, where according to official statistics 14 police and a dozen insurgents were killed in large-scale attacks on Grozny on December 4. As a result, the overall death and casualty toll </w:t>
      </w:r>
      <w:hyperlink r:id="rId225" w:tgtFrame="_blank" w:history="1">
        <w:r w:rsidRPr="00AC2C84">
          <w:rPr>
            <w:rStyle w:val="Hyperlink"/>
          </w:rPr>
          <w:t>rose by 15 percent</w:t>
        </w:r>
      </w:hyperlink>
      <w:r w:rsidRPr="00AC2C84">
        <w:t xml:space="preserve"> compared with 2013, from 101 to 117. Several </w:t>
      </w:r>
      <w:proofErr w:type="spellStart"/>
      <w:r w:rsidRPr="00AC2C84">
        <w:t>factors</w:t>
      </w:r>
      <w:proofErr w:type="gramStart"/>
      <w:r w:rsidRPr="00AC2C84">
        <w:t>,</w:t>
      </w:r>
      <w:proofErr w:type="gramEnd"/>
      <w:hyperlink r:id="rId226" w:anchor="39459127" w:tooltip="Click to Continue &gt; by WordShark" w:history="1">
        <w:r w:rsidRPr="00AC2C84">
          <w:rPr>
            <w:rStyle w:val="Hyperlink"/>
          </w:rPr>
          <w:t>SINGLY</w:t>
        </w:r>
        <w:proofErr w:type="spellEnd"/>
        <w:r w:rsidRPr="00AC2C84">
          <w:rPr>
            <w:rStyle w:val="Hyperlink"/>
            <w:noProof/>
          </w:rPr>
          <w:drawing>
            <wp:inline distT="0" distB="0" distL="0" distR="0" wp14:anchorId="23379EA2" wp14:editId="27CD64AD">
              <wp:extent cx="93345" cy="93345"/>
              <wp:effectExtent l="0" t="0" r="1905" b="1905"/>
              <wp:docPr id="61" name="Picture 61" descr="http://cdncache-a.akamaihd.net/items/it/img/arrow-10x10.png">
                <a:hlinkClick xmlns:a="http://schemas.openxmlformats.org/drawingml/2006/main" r:id="rId227"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cdncache-a.akamaihd.net/items/it/img/arrow-10x10.png">
                        <a:hlinkClick r:id="rId227"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AC2C84">
        <w:t xml:space="preserve"> or in combination, are likely to have contributed to the overall decline in casualties and the variations between individual republics. </w:t>
      </w:r>
      <w:r w:rsidRPr="00AC2C84">
        <w:rPr>
          <w:rStyle w:val="StyleUnderline"/>
          <w:highlight w:val="yellow"/>
        </w:rPr>
        <w:t xml:space="preserve">First is the death of individual insurgency commanders. The insurgents' most prominent losses in recent years were the </w:t>
      </w:r>
      <w:hyperlink r:id="rId228" w:tgtFrame="_blank" w:history="1">
        <w:r w:rsidRPr="00AC2C84">
          <w:rPr>
            <w:rStyle w:val="StyleUnderline"/>
            <w:highlight w:val="yellow"/>
          </w:rPr>
          <w:t xml:space="preserve">Chechen brothers </w:t>
        </w:r>
        <w:proofErr w:type="spellStart"/>
        <w:r w:rsidRPr="00AC2C84">
          <w:rPr>
            <w:rStyle w:val="StyleUnderline"/>
            <w:highlight w:val="yellow"/>
          </w:rPr>
          <w:t>Khusayn</w:t>
        </w:r>
        <w:proofErr w:type="spellEnd"/>
        <w:r w:rsidRPr="00AC2C84">
          <w:rPr>
            <w:rStyle w:val="StyleUnderline"/>
            <w:highlight w:val="yellow"/>
          </w:rPr>
          <w:t xml:space="preserve"> and Muslim </w:t>
        </w:r>
        <w:proofErr w:type="spellStart"/>
        <w:r w:rsidRPr="00AC2C84">
          <w:rPr>
            <w:rStyle w:val="StyleUnderline"/>
            <w:highlight w:val="yellow"/>
          </w:rPr>
          <w:t>Gakayev</w:t>
        </w:r>
        <w:proofErr w:type="spellEnd"/>
      </w:hyperlink>
      <w:r w:rsidRPr="00AC2C84">
        <w:rPr>
          <w:rStyle w:val="StyleUnderline"/>
          <w:highlight w:val="yellow"/>
        </w:rPr>
        <w:t>, both skilled veteran fighters</w:t>
      </w:r>
      <w:r w:rsidRPr="00AC2C84">
        <w:t xml:space="preserve">, who were killed in January 2013. But the deaths of </w:t>
      </w:r>
      <w:proofErr w:type="spellStart"/>
      <w:r w:rsidRPr="00AC2C84">
        <w:t>Tengiz</w:t>
      </w:r>
      <w:proofErr w:type="spellEnd"/>
      <w:r w:rsidRPr="00AC2C84">
        <w:t xml:space="preserve"> </w:t>
      </w:r>
      <w:proofErr w:type="spellStart"/>
      <w:r w:rsidRPr="00AC2C84">
        <w:t>Guketlov</w:t>
      </w:r>
      <w:proofErr w:type="spellEnd"/>
      <w:r w:rsidRPr="00AC2C84">
        <w:t xml:space="preserve"> in Kabardino-Balkaria in March 2014 and of </w:t>
      </w:r>
      <w:proofErr w:type="spellStart"/>
      <w:r w:rsidRPr="00AC2C84">
        <w:t>Artur</w:t>
      </w:r>
      <w:proofErr w:type="spellEnd"/>
      <w:r w:rsidRPr="00AC2C84">
        <w:t xml:space="preserve"> </w:t>
      </w:r>
      <w:proofErr w:type="spellStart"/>
      <w:r w:rsidRPr="00AC2C84">
        <w:t>Gatagazhev</w:t>
      </w:r>
      <w:proofErr w:type="spellEnd"/>
      <w:r w:rsidRPr="00AC2C84">
        <w:t xml:space="preserve"> in Ingushetia in late May were also followed by a lull in </w:t>
      </w:r>
      <w:proofErr w:type="spellStart"/>
      <w:r w:rsidRPr="00AC2C84">
        <w:t>insurgent</w:t>
      </w:r>
      <w:hyperlink r:id="rId229" w:anchor="33125802" w:tooltip="Click to Continue &gt; by WordShark" w:history="1">
        <w:r w:rsidRPr="00AC2C84">
          <w:rPr>
            <w:rStyle w:val="Hyperlink"/>
          </w:rPr>
          <w:t>ACTIVITY</w:t>
        </w:r>
        <w:proofErr w:type="spellEnd"/>
        <w:r w:rsidRPr="00AC2C84">
          <w:rPr>
            <w:rStyle w:val="Hyperlink"/>
            <w:noProof/>
          </w:rPr>
          <w:drawing>
            <wp:inline distT="0" distB="0" distL="0" distR="0" wp14:anchorId="0D9C00B1" wp14:editId="34D3307D">
              <wp:extent cx="93345" cy="93345"/>
              <wp:effectExtent l="0" t="0" r="1905" b="1905"/>
              <wp:docPr id="60" name="Picture 60" descr="http://cdncache-a.akamaihd.net/items/it/img/arrow-10x10.png">
                <a:hlinkClick xmlns:a="http://schemas.openxmlformats.org/drawingml/2006/main" r:id="rId230"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cdncache-a.akamaihd.net/items/it/img/arrow-10x10.png">
                        <a:hlinkClick r:id="rId230"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AC2C84">
        <w:t xml:space="preserve">. In Ingushetia, overall casualties were down 60.6 percent in 2014 compared with 2013, and </w:t>
      </w:r>
      <w:proofErr w:type="spellStart"/>
      <w:r w:rsidRPr="00AC2C84">
        <w:t>the</w:t>
      </w:r>
      <w:hyperlink r:id="rId231" w:tgtFrame="_blank" w:history="1">
        <w:r w:rsidRPr="00AC2C84">
          <w:rPr>
            <w:rStyle w:val="Hyperlink"/>
          </w:rPr>
          <w:t>number</w:t>
        </w:r>
        <w:proofErr w:type="spellEnd"/>
        <w:r w:rsidRPr="00AC2C84">
          <w:rPr>
            <w:rStyle w:val="Hyperlink"/>
          </w:rPr>
          <w:t xml:space="preserve"> of fighters killed fell</w:t>
        </w:r>
      </w:hyperlink>
      <w:r w:rsidRPr="00AC2C84">
        <w:t xml:space="preserve"> from 24 (in 2013) to 15</w:t>
      </w:r>
      <w:r w:rsidRPr="00AC2C84">
        <w:rPr>
          <w:rStyle w:val="StyleUnderline"/>
          <w:highlight w:val="yellow"/>
        </w:rPr>
        <w:t>. Second,</w:t>
      </w:r>
      <w:r w:rsidRPr="00AC2C84">
        <w:t xml:space="preserve"> and possibly related to the first, is what Colonel General Sergei </w:t>
      </w:r>
      <w:proofErr w:type="spellStart"/>
      <w:r w:rsidRPr="00AC2C84">
        <w:t>Chenchik</w:t>
      </w:r>
      <w:proofErr w:type="spellEnd"/>
      <w:r w:rsidRPr="00AC2C84">
        <w:t xml:space="preserve">, head of the Interior Ministry Main Directorate for the North </w:t>
      </w:r>
      <w:proofErr w:type="spellStart"/>
      <w:r w:rsidRPr="00AC2C84">
        <w:t>Caucasus</w:t>
      </w:r>
      <w:hyperlink r:id="rId232" w:anchor="85852681" w:tooltip="Click to Continue &gt; by WordShark" w:history="1">
        <w:r w:rsidRPr="00AC2C84">
          <w:rPr>
            <w:rStyle w:val="Hyperlink"/>
          </w:rPr>
          <w:t>FEDERAL</w:t>
        </w:r>
        <w:proofErr w:type="spellEnd"/>
        <w:r w:rsidRPr="00AC2C84">
          <w:rPr>
            <w:rStyle w:val="Hyperlink"/>
            <w:noProof/>
          </w:rPr>
          <w:drawing>
            <wp:inline distT="0" distB="0" distL="0" distR="0" wp14:anchorId="24F7E901" wp14:editId="55B28AAD">
              <wp:extent cx="93345" cy="93345"/>
              <wp:effectExtent l="0" t="0" r="1905" b="1905"/>
              <wp:docPr id="59" name="Picture 59" descr="http://cdncache-a.akamaihd.net/items/it/img/arrow-10x10.png">
                <a:hlinkClick xmlns:a="http://schemas.openxmlformats.org/drawingml/2006/main" r:id="rId233"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cdncache-a.akamaihd.net/items/it/img/arrow-10x10.png">
                        <a:hlinkClick r:id="rId233"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AC2C84">
        <w:t xml:space="preserve"> District, </w:t>
      </w:r>
      <w:hyperlink r:id="rId234" w:tgtFrame="_blank" w:history="1">
        <w:r w:rsidRPr="00AC2C84">
          <w:rPr>
            <w:rStyle w:val="Hyperlink"/>
          </w:rPr>
          <w:t>termed</w:t>
        </w:r>
      </w:hyperlink>
      <w:r w:rsidRPr="00AC2C84">
        <w:t xml:space="preserve"> </w:t>
      </w:r>
      <w:r w:rsidRPr="00AC2C84">
        <w:rPr>
          <w:rStyle w:val="StyleUnderline"/>
          <w:highlight w:val="yellow"/>
        </w:rPr>
        <w:t xml:space="preserve">a steady decline in </w:t>
      </w:r>
      <w:proofErr w:type="spellStart"/>
      <w:r w:rsidRPr="00AC2C84">
        <w:rPr>
          <w:rStyle w:val="StyleUnderline"/>
          <w:highlight w:val="yellow"/>
        </w:rPr>
        <w:t>the</w:t>
      </w:r>
      <w:hyperlink r:id="rId235" w:anchor="75228940" w:tooltip="Click to Continue &gt; by WordShark" w:history="1">
        <w:r w:rsidRPr="00AC2C84">
          <w:rPr>
            <w:rStyle w:val="StyleUnderline"/>
            <w:highlight w:val="yellow"/>
          </w:rPr>
          <w:t>NUMBER</w:t>
        </w:r>
        <w:proofErr w:type="spellEnd"/>
        <w:r w:rsidRPr="00AC2C84">
          <w:rPr>
            <w:rStyle w:val="StyleUnderline"/>
            <w:noProof/>
            <w:highlight w:val="yellow"/>
          </w:rPr>
          <w:drawing>
            <wp:inline distT="0" distB="0" distL="0" distR="0" wp14:anchorId="3D7EFB58" wp14:editId="4B7D3968">
              <wp:extent cx="93345" cy="93345"/>
              <wp:effectExtent l="0" t="0" r="1905" b="1905"/>
              <wp:docPr id="58" name="Picture 58" descr="http://cdncache-a.akamaihd.net/items/it/img/arrow-10x10.png">
                <a:hlinkClick xmlns:a="http://schemas.openxmlformats.org/drawingml/2006/main" r:id="rId236"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cdncache-a.akamaihd.net/items/it/img/arrow-10x10.png">
                        <a:hlinkClick r:id="rId236"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AC2C84">
        <w:rPr>
          <w:rStyle w:val="StyleUnderline"/>
          <w:highlight w:val="yellow"/>
        </w:rPr>
        <w:t>of times insurgents have opened fire or planted bombs</w:t>
      </w:r>
      <w:r w:rsidRPr="00AC2C84">
        <w:t xml:space="preserve"> (down 50 percent during the first 10 months of 2014). </w:t>
      </w:r>
      <w:r w:rsidRPr="00AC2C84">
        <w:rPr>
          <w:rStyle w:val="StyleUnderline"/>
          <w:highlight w:val="yellow"/>
        </w:rPr>
        <w:t>Third is an increase over the past year</w:t>
      </w:r>
      <w:r w:rsidRPr="00AC2C84">
        <w:t xml:space="preserve">, particularly in </w:t>
      </w:r>
      <w:proofErr w:type="spellStart"/>
      <w:r w:rsidRPr="00AC2C84">
        <w:t>Daghestan</w:t>
      </w:r>
      <w:proofErr w:type="spellEnd"/>
      <w:r w:rsidRPr="00AC2C84">
        <w:t xml:space="preserve"> and Kabardino-Balkaria, </w:t>
      </w:r>
      <w:r w:rsidRPr="00AC2C84">
        <w:rPr>
          <w:rStyle w:val="StyleUnderline"/>
          <w:highlight w:val="yellow"/>
        </w:rPr>
        <w:t>in the number of "counterterror operations"</w:t>
      </w:r>
      <w:r w:rsidRPr="00AC2C84">
        <w:t xml:space="preserve"> in which premises where one or more fighters have taken temporary refuge are surrounded and, if the fighters refuse to surrender, destroyed by artillery fire. </w:t>
      </w:r>
      <w:r w:rsidRPr="00AC2C84">
        <w:rPr>
          <w:rStyle w:val="StyleUnderline"/>
          <w:highlight w:val="yellow"/>
        </w:rPr>
        <w:t>Fourth is the systematic targeting by federal forces of the support personnel on whom the insurgents rely heavily for supplies of food and medications</w:t>
      </w:r>
      <w:r w:rsidRPr="00AC2C84">
        <w:t xml:space="preserve">. Russian Deputy Prosecutor-General Ivan </w:t>
      </w:r>
      <w:proofErr w:type="spellStart"/>
      <w:r w:rsidRPr="00AC2C84">
        <w:t>Sydoruk</w:t>
      </w:r>
      <w:proofErr w:type="spellEnd"/>
      <w:r w:rsidRPr="00AC2C84">
        <w:t xml:space="preserve"> </w:t>
      </w:r>
      <w:hyperlink r:id="rId237" w:tgtFrame="_blank" w:history="1">
        <w:r w:rsidRPr="00AC2C84">
          <w:rPr>
            <w:rStyle w:val="Hyperlink"/>
          </w:rPr>
          <w:t xml:space="preserve">told the daily </w:t>
        </w:r>
        <w:proofErr w:type="spellStart"/>
        <w:r w:rsidRPr="00AC2C84">
          <w:rPr>
            <w:rStyle w:val="Hyperlink"/>
          </w:rPr>
          <w:t>Kommersant</w:t>
        </w:r>
        <w:proofErr w:type="spellEnd"/>
      </w:hyperlink>
      <w:r w:rsidRPr="00AC2C84">
        <w:t xml:space="preserve"> two years ago that the </w:t>
      </w:r>
      <w:proofErr w:type="spellStart"/>
      <w:r w:rsidRPr="00AC2C84">
        <w:t>siloviki</w:t>
      </w:r>
      <w:proofErr w:type="spellEnd"/>
      <w:r w:rsidRPr="00AC2C84">
        <w:t xml:space="preserve"> in other North Caucasus republics had begun following Chechnya's example and systematically rounding up support personnel. </w:t>
      </w:r>
      <w:proofErr w:type="spellStart"/>
      <w:r w:rsidRPr="00AC2C84">
        <w:t>Sydoruk</w:t>
      </w:r>
      <w:proofErr w:type="spellEnd"/>
      <w:r w:rsidRPr="00AC2C84">
        <w:t xml:space="preserve"> said the number of support personnel apprehended in the North Caucasus had increased from "just a handful" a few years previously to over 300 in 2012. That targeted erosion of the insurgency's support base could prove damaging in the medium term. U.S. counterinsurgency expert Robert Schaefer made the point in his recent book on the North Caucasus insurgency that </w:t>
      </w:r>
      <w:proofErr w:type="spellStart"/>
      <w:r w:rsidRPr="00AC2C84">
        <w:t>the</w:t>
      </w:r>
      <w:hyperlink r:id="rId238" w:anchor="33172233" w:tooltip="Click to Continue &gt; by WordShark" w:history="1">
        <w:r w:rsidRPr="00AC2C84">
          <w:rPr>
            <w:rStyle w:val="Hyperlink"/>
          </w:rPr>
          <w:t>OPTIMUM</w:t>
        </w:r>
        <w:proofErr w:type="spellEnd"/>
        <w:r w:rsidRPr="00AC2C84">
          <w:rPr>
            <w:rStyle w:val="Hyperlink"/>
            <w:noProof/>
          </w:rPr>
          <w:drawing>
            <wp:inline distT="0" distB="0" distL="0" distR="0" wp14:anchorId="1E102DD7" wp14:editId="6DBB4986">
              <wp:extent cx="93345" cy="93345"/>
              <wp:effectExtent l="0" t="0" r="1905" b="1905"/>
              <wp:docPr id="57" name="Picture 57" descr="http://cdncache-a.akamaihd.net/items/it/img/arrow-10x10.png">
                <a:hlinkClick xmlns:a="http://schemas.openxmlformats.org/drawingml/2006/main" r:id="rId239"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cdncache-a.akamaihd.net/items/it/img/arrow-10x10.png">
                        <a:hlinkClick r:id="rId239"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AC2C84">
        <w:t xml:space="preserve"> ratio of support personnel to fighters in rural areas is 4:1. Some Russian analysts have attributed the decline in violence in 2014 to the ongoing exodus of fighters from the North Caucasus </w:t>
      </w:r>
      <w:proofErr w:type="spellStart"/>
      <w:r w:rsidRPr="00AC2C84">
        <w:t>to</w:t>
      </w:r>
      <w:hyperlink r:id="rId240" w:anchor="56427207" w:tooltip="Click to Continue &gt; by WordShark" w:history="1">
        <w:r w:rsidRPr="00AC2C84">
          <w:rPr>
            <w:rStyle w:val="Hyperlink"/>
          </w:rPr>
          <w:t>SWELL</w:t>
        </w:r>
        <w:proofErr w:type="spellEnd"/>
        <w:r w:rsidRPr="00AC2C84">
          <w:rPr>
            <w:rStyle w:val="Hyperlink"/>
            <w:noProof/>
          </w:rPr>
          <w:drawing>
            <wp:inline distT="0" distB="0" distL="0" distR="0" wp14:anchorId="45009144" wp14:editId="41D1B3A5">
              <wp:extent cx="93345" cy="93345"/>
              <wp:effectExtent l="0" t="0" r="1905" b="1905"/>
              <wp:docPr id="56" name="Picture 56" descr="http://cdncache-a.akamaihd.net/items/it/img/arrow-10x10.png">
                <a:hlinkClick xmlns:a="http://schemas.openxmlformats.org/drawingml/2006/main" r:id="rId241"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cdncache-a.akamaihd.net/items/it/img/arrow-10x10.png">
                        <a:hlinkClick r:id="rId241"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AC2C84">
        <w:t xml:space="preserve"> the ranks of the militant group Islamic State (IS) in Syria. That assumption may hold true for </w:t>
      </w:r>
      <w:proofErr w:type="spellStart"/>
      <w:r w:rsidRPr="00AC2C84">
        <w:t>Daghestan</w:t>
      </w:r>
      <w:proofErr w:type="spellEnd"/>
      <w:r w:rsidRPr="00AC2C84">
        <w:t xml:space="preserve"> but not necessarily for other republics. </w:t>
      </w:r>
      <w:proofErr w:type="spellStart"/>
      <w:r w:rsidRPr="00AC2C84">
        <w:t>Daghestan</w:t>
      </w:r>
      <w:hyperlink r:id="rId242" w:anchor="70517450" w:tooltip="Click to Continue &gt; by WordShark" w:history="1">
        <w:r w:rsidRPr="00AC2C84">
          <w:rPr>
            <w:rStyle w:val="Hyperlink"/>
          </w:rPr>
          <w:t>REGISTERED</w:t>
        </w:r>
        <w:proofErr w:type="spellEnd"/>
        <w:r w:rsidRPr="00AC2C84">
          <w:rPr>
            <w:rStyle w:val="Hyperlink"/>
            <w:noProof/>
          </w:rPr>
          <w:drawing>
            <wp:inline distT="0" distB="0" distL="0" distR="0" wp14:anchorId="24E5A7E5" wp14:editId="1966C5B3">
              <wp:extent cx="93345" cy="93345"/>
              <wp:effectExtent l="0" t="0" r="1905" b="1905"/>
              <wp:docPr id="55" name="Picture 55" descr="http://cdncache-a.akamaihd.net/items/it/img/arrow-10x10.png">
                <a:hlinkClick xmlns:a="http://schemas.openxmlformats.org/drawingml/2006/main" r:id="rId243"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cdncache-a.akamaihd.net/items/it/img/arrow-10x10.png">
                        <a:hlinkClick r:id="rId243"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AC2C84">
        <w:t xml:space="preserve"> the steepest decline (54.3 percent) in the </w:t>
      </w:r>
      <w:proofErr w:type="spellStart"/>
      <w:r w:rsidRPr="00AC2C84">
        <w:t>overall</w:t>
      </w:r>
      <w:hyperlink r:id="rId244" w:anchor="56620543" w:tooltip="Click to Continue &gt; by WordShark" w:history="1">
        <w:r w:rsidRPr="00AC2C84">
          <w:rPr>
            <w:rStyle w:val="Hyperlink"/>
          </w:rPr>
          <w:t>NUMBER</w:t>
        </w:r>
        <w:proofErr w:type="spellEnd"/>
        <w:r w:rsidRPr="00AC2C84">
          <w:rPr>
            <w:rStyle w:val="Hyperlink"/>
            <w:noProof/>
          </w:rPr>
          <w:drawing>
            <wp:inline distT="0" distB="0" distL="0" distR="0" wp14:anchorId="16BB1EC6" wp14:editId="239854FE">
              <wp:extent cx="93345" cy="93345"/>
              <wp:effectExtent l="0" t="0" r="1905" b="1905"/>
              <wp:docPr id="54" name="Picture 54" descr="http://cdncache-a.akamaihd.net/items/it/img/arrow-10x10.png">
                <a:hlinkClick xmlns:a="http://schemas.openxmlformats.org/drawingml/2006/main" r:id="rId245"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cdncache-a.akamaihd.net/items/it/img/arrow-10x10.png">
                        <a:hlinkClick r:id="rId245"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AC2C84">
        <w:t xml:space="preserve"> of casualties, even though the number of fighters killed </w:t>
      </w:r>
      <w:hyperlink r:id="rId246" w:tgtFrame="_blank" w:history="1">
        <w:r w:rsidRPr="00AC2C84">
          <w:rPr>
            <w:rStyle w:val="Hyperlink"/>
          </w:rPr>
          <w:t>fell by just 4.7 percent</w:t>
        </w:r>
      </w:hyperlink>
      <w:r w:rsidRPr="00AC2C84">
        <w:t xml:space="preserve">. In that context, it is </w:t>
      </w:r>
      <w:proofErr w:type="spellStart"/>
      <w:r w:rsidRPr="00AC2C84">
        <w:t>worth</w:t>
      </w:r>
      <w:hyperlink r:id="rId247" w:anchor="40423937" w:tooltip="Click to Continue &gt; by WordShark" w:history="1">
        <w:r w:rsidRPr="00AC2C84">
          <w:rPr>
            <w:rStyle w:val="Hyperlink"/>
          </w:rPr>
          <w:t>NOTING</w:t>
        </w:r>
        <w:proofErr w:type="spellEnd"/>
        <w:r w:rsidRPr="00AC2C84">
          <w:rPr>
            <w:rStyle w:val="Hyperlink"/>
            <w:noProof/>
          </w:rPr>
          <w:drawing>
            <wp:inline distT="0" distB="0" distL="0" distR="0" wp14:anchorId="26015D8E" wp14:editId="1D6EDCCA">
              <wp:extent cx="93345" cy="93345"/>
              <wp:effectExtent l="0" t="0" r="1905" b="1905"/>
              <wp:docPr id="53" name="Picture 53" descr="http://cdncache-a.akamaihd.net/items/it/img/arrow-10x10.png">
                <a:hlinkClick xmlns:a="http://schemas.openxmlformats.org/drawingml/2006/main" r:id="rId248"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cdncache-a.akamaihd.net/items/it/img/arrow-10x10.png">
                        <a:hlinkClick r:id="rId248"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AC2C84">
        <w:t xml:space="preserve"> that of the total 208 killed and 85 wounded in </w:t>
      </w:r>
      <w:proofErr w:type="spellStart"/>
      <w:r w:rsidRPr="00AC2C84">
        <w:t>Daghestan</w:t>
      </w:r>
      <w:proofErr w:type="spellEnd"/>
      <w:r w:rsidRPr="00AC2C84">
        <w:t xml:space="preserve"> in the course of the year, only 40 and four respectively died during the last quarter, which is when </w:t>
      </w:r>
      <w:proofErr w:type="spellStart"/>
      <w:r w:rsidRPr="00AC2C84">
        <w:t>Daghestan</w:t>
      </w:r>
      <w:proofErr w:type="spellEnd"/>
      <w:r w:rsidRPr="00AC2C84">
        <w:t xml:space="preserve"> insurgent </w:t>
      </w:r>
      <w:hyperlink r:id="rId249" w:tgtFrame="_blank" w:history="1">
        <w:r w:rsidRPr="00AC2C84">
          <w:rPr>
            <w:rStyle w:val="Hyperlink"/>
          </w:rPr>
          <w:t>Amir Abu-Muhammad (</w:t>
        </w:r>
        <w:proofErr w:type="spellStart"/>
        <w:r w:rsidRPr="00AC2C84">
          <w:rPr>
            <w:rStyle w:val="Hyperlink"/>
          </w:rPr>
          <w:t>Rustam</w:t>
        </w:r>
        <w:proofErr w:type="spellEnd"/>
        <w:r w:rsidRPr="00AC2C84">
          <w:rPr>
            <w:rStyle w:val="Hyperlink"/>
          </w:rPr>
          <w:t xml:space="preserve"> </w:t>
        </w:r>
        <w:proofErr w:type="spellStart"/>
        <w:r w:rsidRPr="00AC2C84">
          <w:rPr>
            <w:rStyle w:val="Hyperlink"/>
          </w:rPr>
          <w:t>Aselderov</w:t>
        </w:r>
        <w:proofErr w:type="spellEnd"/>
        <w:r w:rsidRPr="00AC2C84">
          <w:rPr>
            <w:rStyle w:val="Hyperlink"/>
          </w:rPr>
          <w:t>) announced</w:t>
        </w:r>
      </w:hyperlink>
      <w:r w:rsidRPr="00AC2C84">
        <w:t xml:space="preserve"> that he and a large number of his fighters had sworn allegiance to Islamic State leader Abu-Bakr al-Baghdadi. If the exodus of fighters to swell the ranks of IS and thus hone their combat skills continues, then the level of fighting in the North Caucasus is likely to fall even further. And as Russian journalist </w:t>
      </w:r>
      <w:proofErr w:type="spellStart"/>
      <w:r w:rsidRPr="00AC2C84">
        <w:t>Orkhan</w:t>
      </w:r>
      <w:proofErr w:type="spellEnd"/>
      <w:r w:rsidRPr="00AC2C84">
        <w:t xml:space="preserve"> </w:t>
      </w:r>
      <w:proofErr w:type="spellStart"/>
      <w:r w:rsidRPr="00AC2C84">
        <w:t>Djemal</w:t>
      </w:r>
      <w:proofErr w:type="spellEnd"/>
      <w:r w:rsidRPr="00AC2C84">
        <w:t xml:space="preserve"> </w:t>
      </w:r>
      <w:hyperlink r:id="rId250" w:tgtFrame="_blank" w:history="1">
        <w:r w:rsidRPr="00AC2C84">
          <w:rPr>
            <w:rStyle w:val="Hyperlink"/>
          </w:rPr>
          <w:t>has pointed out</w:t>
        </w:r>
      </w:hyperlink>
      <w:r w:rsidRPr="00AC2C84">
        <w:t xml:space="preserve">, it is likely to be several years before the bulk of those who are currently fighting in Syria return. Whether or the legislative </w:t>
      </w:r>
      <w:proofErr w:type="spellStart"/>
      <w:r w:rsidRPr="00AC2C84">
        <w:t>amendments</w:t>
      </w:r>
      <w:hyperlink r:id="rId251" w:anchor="94421790" w:tooltip="Click to Continue &gt; by WordShark" w:history="1">
        <w:r w:rsidRPr="00AC2C84">
          <w:rPr>
            <w:rStyle w:val="Hyperlink"/>
          </w:rPr>
          <w:t>SUBMITTED</w:t>
        </w:r>
        <w:proofErr w:type="spellEnd"/>
        <w:r w:rsidRPr="00AC2C84">
          <w:rPr>
            <w:rStyle w:val="Hyperlink"/>
            <w:noProof/>
          </w:rPr>
          <w:drawing>
            <wp:inline distT="0" distB="0" distL="0" distR="0" wp14:anchorId="411900CF" wp14:editId="7740CD5A">
              <wp:extent cx="93345" cy="93345"/>
              <wp:effectExtent l="0" t="0" r="1905" b="1905"/>
              <wp:docPr id="52" name="Picture 52" descr="http://cdncache-a.akamaihd.net/items/it/img/arrow-10x10.png">
                <a:hlinkClick xmlns:a="http://schemas.openxmlformats.org/drawingml/2006/main" r:id="rId252" tooltip="&quot;Click to Continue &gt; by WordSha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cdncache-a.akamaihd.net/items/it/img/arrow-10x10.png">
                        <a:hlinkClick r:id="rId252" tooltip="&quot;Click to Continue &gt; by WordShar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3345" cy="93345"/>
                      </a:xfrm>
                      <a:prstGeom prst="rect">
                        <a:avLst/>
                      </a:prstGeom>
                      <a:noFill/>
                      <a:ln>
                        <a:noFill/>
                      </a:ln>
                    </pic:spPr>
                  </pic:pic>
                </a:graphicData>
              </a:graphic>
            </wp:inline>
          </w:drawing>
        </w:r>
      </w:hyperlink>
      <w:r w:rsidRPr="00AC2C84">
        <w:t xml:space="preserve"> by the Chechen parliament to the Russian State Duma that </w:t>
      </w:r>
      <w:hyperlink r:id="rId253" w:tgtFrame="_blank" w:history="1">
        <w:r w:rsidRPr="00AC2C84">
          <w:rPr>
            <w:rStyle w:val="Hyperlink"/>
          </w:rPr>
          <w:t>would reinstate the death penalty</w:t>
        </w:r>
      </w:hyperlink>
      <w:r w:rsidRPr="00AC2C84">
        <w:t xml:space="preserve"> for insurgents' relatives will impel more fighters to leave the North Caucasus remains to be seen.</w:t>
      </w:r>
    </w:p>
    <w:p w:rsidR="004B517F" w:rsidRDefault="004B517F" w:rsidP="004B517F"/>
    <w:p w:rsidR="004B517F" w:rsidRPr="00AC2C84" w:rsidRDefault="004B517F" w:rsidP="004B517F"/>
    <w:p w:rsidR="004B517F" w:rsidRDefault="004B517F" w:rsidP="00AE2844">
      <w:pPr>
        <w:rPr>
          <w:sz w:val="16"/>
        </w:rPr>
      </w:pPr>
    </w:p>
    <w:p w:rsidR="00AE2844" w:rsidRDefault="00AE2844" w:rsidP="00095CD1">
      <w:pPr>
        <w:rPr>
          <w:rStyle w:val="StyleUnderline"/>
        </w:rPr>
      </w:pPr>
    </w:p>
    <w:sectPr w:rsidR="00AE28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ucida Grande">
    <w:charset w:val="00"/>
    <w:family w:val="auto"/>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Times">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FB71D32"/>
    <w:multiLevelType w:val="multilevel"/>
    <w:tmpl w:val="6D1E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3E660EEF"/>
    <w:multiLevelType w:val="hybridMultilevel"/>
    <w:tmpl w:val="153AD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0ED76E5"/>
    <w:multiLevelType w:val="hybridMultilevel"/>
    <w:tmpl w:val="01B84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49BA36F7"/>
    <w:multiLevelType w:val="multilevel"/>
    <w:tmpl w:val="AA82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77A126E9"/>
    <w:multiLevelType w:val="hybridMultilevel"/>
    <w:tmpl w:val="64E66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8"/>
  </w:num>
  <w:num w:numId="13">
    <w:abstractNumId w:val="13"/>
  </w:num>
  <w:num w:numId="14">
    <w:abstractNumId w:val="10"/>
  </w:num>
  <w:num w:numId="15">
    <w:abstractNumId w:val="16"/>
  </w:num>
  <w:num w:numId="16">
    <w:abstractNumId w:val="14"/>
  </w:num>
  <w:num w:numId="17">
    <w:abstractNumId w:val="11"/>
  </w:num>
  <w:num w:numId="18">
    <w:abstractNumId w:val="17"/>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2530588"/>
  </w:docVars>
  <w:rsids>
    <w:rsidRoot w:val="00AA1D92"/>
    <w:rsid w:val="00016F27"/>
    <w:rsid w:val="00095CD1"/>
    <w:rsid w:val="001168E7"/>
    <w:rsid w:val="00132C85"/>
    <w:rsid w:val="001B2E16"/>
    <w:rsid w:val="00221EAE"/>
    <w:rsid w:val="00240EBF"/>
    <w:rsid w:val="0025168B"/>
    <w:rsid w:val="002C7748"/>
    <w:rsid w:val="002D4FBB"/>
    <w:rsid w:val="00393074"/>
    <w:rsid w:val="003C31AD"/>
    <w:rsid w:val="003C33D5"/>
    <w:rsid w:val="003D6293"/>
    <w:rsid w:val="004237BC"/>
    <w:rsid w:val="00424AAD"/>
    <w:rsid w:val="00452D10"/>
    <w:rsid w:val="004B517F"/>
    <w:rsid w:val="004C5612"/>
    <w:rsid w:val="004C70B1"/>
    <w:rsid w:val="00531C40"/>
    <w:rsid w:val="00582B96"/>
    <w:rsid w:val="005B1C57"/>
    <w:rsid w:val="005D2CA8"/>
    <w:rsid w:val="005E537A"/>
    <w:rsid w:val="005F7753"/>
    <w:rsid w:val="006166DF"/>
    <w:rsid w:val="00647EB4"/>
    <w:rsid w:val="00650A88"/>
    <w:rsid w:val="00656AFB"/>
    <w:rsid w:val="00656EA4"/>
    <w:rsid w:val="00666593"/>
    <w:rsid w:val="006833C0"/>
    <w:rsid w:val="006878CB"/>
    <w:rsid w:val="006A3D78"/>
    <w:rsid w:val="006B7751"/>
    <w:rsid w:val="006F5497"/>
    <w:rsid w:val="006F59B3"/>
    <w:rsid w:val="00723316"/>
    <w:rsid w:val="00850F56"/>
    <w:rsid w:val="00954800"/>
    <w:rsid w:val="009E7E05"/>
    <w:rsid w:val="00AA1D92"/>
    <w:rsid w:val="00AC5409"/>
    <w:rsid w:val="00AE2844"/>
    <w:rsid w:val="00B07C98"/>
    <w:rsid w:val="00B16FC3"/>
    <w:rsid w:val="00B86500"/>
    <w:rsid w:val="00BA19F2"/>
    <w:rsid w:val="00BB6770"/>
    <w:rsid w:val="00BC27BC"/>
    <w:rsid w:val="00BD150F"/>
    <w:rsid w:val="00BF0CBD"/>
    <w:rsid w:val="00C03334"/>
    <w:rsid w:val="00C26FCF"/>
    <w:rsid w:val="00C537BC"/>
    <w:rsid w:val="00CA6251"/>
    <w:rsid w:val="00CC345C"/>
    <w:rsid w:val="00D044FC"/>
    <w:rsid w:val="00D22650"/>
    <w:rsid w:val="00D83DE6"/>
    <w:rsid w:val="00DA1529"/>
    <w:rsid w:val="00DD36BA"/>
    <w:rsid w:val="00DE7F9F"/>
    <w:rsid w:val="00DF6560"/>
    <w:rsid w:val="00E1099E"/>
    <w:rsid w:val="00E30302"/>
    <w:rsid w:val="00E45D49"/>
    <w:rsid w:val="00E923E9"/>
    <w:rsid w:val="00EA1A7A"/>
    <w:rsid w:val="00EA79A3"/>
    <w:rsid w:val="00EF5E5E"/>
    <w:rsid w:val="00F40A59"/>
    <w:rsid w:val="00FD2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B86500"/>
    <w:pPr>
      <w:spacing w:after="0" w:line="240" w:lineRule="auto"/>
    </w:pPr>
    <w:rPr>
      <w:rFonts w:ascii="Calibri" w:hAnsi="Calibri"/>
    </w:rPr>
  </w:style>
  <w:style w:type="paragraph" w:styleId="Heading1">
    <w:name w:val="heading 1"/>
    <w:aliases w:val="Pocket"/>
    <w:basedOn w:val="Normal"/>
    <w:next w:val="Normal"/>
    <w:link w:val="Heading1Char"/>
    <w:qFormat/>
    <w:rsid w:val="00B8650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8650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8650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86500"/>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B865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6500"/>
  </w:style>
  <w:style w:type="character" w:customStyle="1" w:styleId="Heading1Char">
    <w:name w:val="Heading 1 Char"/>
    <w:aliases w:val="Pocket Char"/>
    <w:basedOn w:val="DefaultParagraphFont"/>
    <w:link w:val="Heading1"/>
    <w:rsid w:val="00B8650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8650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8650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8650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
    <w:basedOn w:val="DefaultParagraphFont"/>
    <w:link w:val="textbold"/>
    <w:qFormat/>
    <w:rsid w:val="00B86500"/>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86500"/>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B86500"/>
    <w:rPr>
      <w:b w:val="0"/>
      <w:sz w:val="22"/>
      <w:u w:val="single"/>
    </w:rPr>
  </w:style>
  <w:style w:type="character" w:styleId="Hyperlink">
    <w:name w:val="Hyperlink"/>
    <w:aliases w:val="heading 1 (block title),Important,Read,Card Text,Internet Link,Analytic Text"/>
    <w:basedOn w:val="DefaultParagraphFont"/>
    <w:uiPriority w:val="99"/>
    <w:unhideWhenUsed/>
    <w:rsid w:val="00B86500"/>
    <w:rPr>
      <w:color w:val="auto"/>
      <w:u w:val="none"/>
    </w:rPr>
  </w:style>
  <w:style w:type="character" w:styleId="FollowedHyperlink">
    <w:name w:val="FollowedHyperlink"/>
    <w:basedOn w:val="DefaultParagraphFont"/>
    <w:uiPriority w:val="99"/>
    <w:semiHidden/>
    <w:unhideWhenUsed/>
    <w:rsid w:val="00B86500"/>
    <w:rPr>
      <w:color w:val="auto"/>
      <w:u w:val="none"/>
    </w:rPr>
  </w:style>
  <w:style w:type="paragraph" w:styleId="NormalWeb">
    <w:name w:val="Normal (Web)"/>
    <w:basedOn w:val="Normal"/>
    <w:uiPriority w:val="99"/>
    <w:unhideWhenUsed/>
    <w:rsid w:val="00582B96"/>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82B96"/>
  </w:style>
  <w:style w:type="character" w:customStyle="1" w:styleId="Title1">
    <w:name w:val="Title1"/>
    <w:basedOn w:val="DefaultParagraphFont"/>
    <w:rsid w:val="002D4FBB"/>
  </w:style>
  <w:style w:type="paragraph" w:styleId="ListParagraph">
    <w:name w:val="List Paragraph"/>
    <w:basedOn w:val="Normal"/>
    <w:uiPriority w:val="34"/>
    <w:qFormat/>
    <w:rsid w:val="002D4FBB"/>
    <w:pPr>
      <w:ind w:left="720"/>
      <w:contextualSpacing/>
    </w:pPr>
  </w:style>
  <w:style w:type="character" w:customStyle="1" w:styleId="hidetext">
    <w:name w:val="hidetext"/>
    <w:basedOn w:val="DefaultParagraphFont"/>
    <w:rsid w:val="006F59B3"/>
  </w:style>
  <w:style w:type="character" w:customStyle="1" w:styleId="echocontainer">
    <w:name w:val="echo_container"/>
    <w:basedOn w:val="DefaultParagraphFont"/>
    <w:rsid w:val="006F59B3"/>
  </w:style>
  <w:style w:type="paragraph" w:customStyle="1" w:styleId="Tag2">
    <w:name w:val="Tag2"/>
    <w:basedOn w:val="Normal"/>
    <w:qFormat/>
    <w:rsid w:val="00AE2844"/>
    <w:rPr>
      <w:rFonts w:ascii="Arial" w:eastAsia="Calibri" w:hAnsi="Arial"/>
      <w:b/>
      <w:sz w:val="24"/>
    </w:rPr>
  </w:style>
  <w:style w:type="paragraph" w:customStyle="1" w:styleId="Citation">
    <w:name w:val="Citation"/>
    <w:basedOn w:val="Normal"/>
    <w:link w:val="CitationChar"/>
    <w:qFormat/>
    <w:rsid w:val="00AE2844"/>
    <w:rPr>
      <w:rFonts w:ascii="Arial" w:eastAsia="Calibri" w:hAnsi="Arial" w:cs="Times New Roman"/>
      <w:b/>
      <w:sz w:val="24"/>
      <w:u w:val="single"/>
      <w:lang w:val="x-none" w:eastAsia="x-non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 Char Char Char1,Char Char Char1,Heading 3 Char Char"/>
    <w:link w:val="Citation"/>
    <w:qFormat/>
    <w:rsid w:val="00AE2844"/>
    <w:rPr>
      <w:rFonts w:ascii="Arial" w:eastAsia="Calibri" w:hAnsi="Arial" w:cs="Times New Roman"/>
      <w:b/>
      <w:sz w:val="24"/>
      <w:u w:val="single"/>
      <w:lang w:val="x-none" w:eastAsia="x-none"/>
    </w:rPr>
  </w:style>
  <w:style w:type="paragraph" w:customStyle="1" w:styleId="tag">
    <w:name w:val="tag"/>
    <w:basedOn w:val="Normal"/>
    <w:next w:val="Normal"/>
    <w:link w:val="tagChar"/>
    <w:qFormat/>
    <w:rsid w:val="00AE2844"/>
    <w:rPr>
      <w:rFonts w:ascii="Times New Roman" w:eastAsia="Times New Roman" w:hAnsi="Times New Roman"/>
      <w:b/>
      <w:sz w:val="24"/>
      <w:szCs w:val="24"/>
      <w:lang w:val="x-none" w:eastAsia="x-none" w:bidi="en-US"/>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qFormat/>
    <w:rsid w:val="00AE2844"/>
    <w:rPr>
      <w:rFonts w:ascii="Times New Roman" w:eastAsia="Times New Roman" w:hAnsi="Times New Roman"/>
      <w:b/>
      <w:sz w:val="24"/>
      <w:szCs w:val="24"/>
      <w:lang w:val="x-none" w:eastAsia="x-none" w:bidi="en-US"/>
    </w:rPr>
  </w:style>
  <w:style w:type="character" w:customStyle="1" w:styleId="UnderlineBold">
    <w:name w:val="Underline + Bold"/>
    <w:uiPriority w:val="1"/>
    <w:qFormat/>
    <w:rsid w:val="00AE2844"/>
    <w:rPr>
      <w:b/>
      <w:sz w:val="20"/>
      <w:u w:val="single"/>
    </w:rPr>
  </w:style>
  <w:style w:type="paragraph" w:customStyle="1" w:styleId="textbold">
    <w:name w:val="text bold"/>
    <w:basedOn w:val="Normal"/>
    <w:link w:val="Emphasis"/>
    <w:uiPriority w:val="7"/>
    <w:qFormat/>
    <w:rsid w:val="00AE2844"/>
    <w:pPr>
      <w:spacing w:line="256" w:lineRule="auto"/>
      <w:ind w:left="720"/>
      <w:jc w:val="both"/>
    </w:pPr>
    <w:rPr>
      <w:b/>
      <w:iCs/>
      <w:u w:val="single"/>
      <w:bdr w:val="single" w:sz="8" w:space="0" w:color="auto"/>
    </w:rPr>
  </w:style>
  <w:style w:type="character" w:customStyle="1" w:styleId="image-enlarge">
    <w:name w:val="image-enlarge"/>
    <w:basedOn w:val="DefaultParagraphFont"/>
    <w:rsid w:val="00AE2844"/>
  </w:style>
  <w:style w:type="character" w:customStyle="1" w:styleId="wsj-article-caption-content">
    <w:name w:val="wsj-article-caption-content"/>
    <w:basedOn w:val="DefaultParagraphFont"/>
    <w:rsid w:val="00AE2844"/>
  </w:style>
  <w:style w:type="character" w:customStyle="1" w:styleId="wsj-article-credit">
    <w:name w:val="wsj-article-credit"/>
    <w:basedOn w:val="DefaultParagraphFont"/>
    <w:rsid w:val="00AE2844"/>
  </w:style>
  <w:style w:type="character" w:styleId="Strong">
    <w:name w:val="Strong"/>
    <w:basedOn w:val="DefaultParagraphFont"/>
    <w:uiPriority w:val="22"/>
    <w:qFormat/>
    <w:rsid w:val="00AE2844"/>
    <w:rPr>
      <w:b/>
      <w:bCs/>
    </w:rPr>
  </w:style>
  <w:style w:type="paragraph" w:styleId="NoSpacing">
    <w:name w:val="No Spacing"/>
    <w:uiPriority w:val="1"/>
    <w:rsid w:val="004B517F"/>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4B517F"/>
    <w:rPr>
      <w:rFonts w:ascii="Lucida Grande" w:hAnsi="Lucida Grande" w:cs="Lucida Grande"/>
    </w:rPr>
  </w:style>
  <w:style w:type="character" w:customStyle="1" w:styleId="DocumentMapChar">
    <w:name w:val="Document Map Char"/>
    <w:basedOn w:val="DefaultParagraphFont"/>
    <w:link w:val="DocumentMap"/>
    <w:uiPriority w:val="99"/>
    <w:semiHidden/>
    <w:rsid w:val="004B517F"/>
    <w:rPr>
      <w:rFonts w:ascii="Lucida Grande" w:hAnsi="Lucida Grande" w:cs="Lucida Grande"/>
    </w:rPr>
  </w:style>
  <w:style w:type="paragraph" w:styleId="Header">
    <w:name w:val="header"/>
    <w:basedOn w:val="Normal"/>
    <w:link w:val="HeaderChar"/>
    <w:uiPriority w:val="99"/>
    <w:unhideWhenUsed/>
    <w:rsid w:val="004B517F"/>
    <w:pPr>
      <w:tabs>
        <w:tab w:val="center" w:pos="4320"/>
        <w:tab w:val="right" w:pos="8640"/>
      </w:tabs>
    </w:pPr>
  </w:style>
  <w:style w:type="character" w:customStyle="1" w:styleId="HeaderChar">
    <w:name w:val="Header Char"/>
    <w:basedOn w:val="DefaultParagraphFont"/>
    <w:link w:val="Header"/>
    <w:uiPriority w:val="99"/>
    <w:rsid w:val="004B517F"/>
    <w:rPr>
      <w:rFonts w:ascii="Calibri" w:hAnsi="Calibri"/>
    </w:rPr>
  </w:style>
  <w:style w:type="paragraph" w:styleId="Footer">
    <w:name w:val="footer"/>
    <w:basedOn w:val="Normal"/>
    <w:link w:val="FooterChar"/>
    <w:uiPriority w:val="99"/>
    <w:unhideWhenUsed/>
    <w:rsid w:val="004B517F"/>
    <w:pPr>
      <w:tabs>
        <w:tab w:val="center" w:pos="4320"/>
        <w:tab w:val="right" w:pos="8640"/>
      </w:tabs>
    </w:pPr>
  </w:style>
  <w:style w:type="character" w:customStyle="1" w:styleId="FooterChar">
    <w:name w:val="Footer Char"/>
    <w:basedOn w:val="DefaultParagraphFont"/>
    <w:link w:val="Footer"/>
    <w:uiPriority w:val="99"/>
    <w:rsid w:val="004B517F"/>
    <w:rPr>
      <w:rFonts w:ascii="Calibri" w:hAnsi="Calibri"/>
    </w:rPr>
  </w:style>
  <w:style w:type="character" w:styleId="PageNumber">
    <w:name w:val="page number"/>
    <w:basedOn w:val="DefaultParagraphFont"/>
    <w:uiPriority w:val="99"/>
    <w:semiHidden/>
    <w:unhideWhenUsed/>
    <w:rsid w:val="004B517F"/>
  </w:style>
  <w:style w:type="paragraph" w:styleId="Title">
    <w:name w:val="Title"/>
    <w:basedOn w:val="Normal"/>
    <w:next w:val="Normal"/>
    <w:link w:val="TitleChar"/>
    <w:uiPriority w:val="10"/>
    <w:qFormat/>
    <w:rsid w:val="004B517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B517F"/>
    <w:rPr>
      <w:rFonts w:asciiTheme="majorHAnsi" w:eastAsiaTheme="majorEastAsia" w:hAnsiTheme="majorHAnsi" w:cstheme="majorBidi"/>
      <w:color w:val="17365D" w:themeColor="text2" w:themeShade="BF"/>
      <w:spacing w:val="5"/>
      <w:kern w:val="28"/>
      <w:sz w:val="52"/>
      <w:szCs w:val="52"/>
    </w:rPr>
  </w:style>
  <w:style w:type="character" w:customStyle="1" w:styleId="in-widget">
    <w:name w:val="in-widget"/>
    <w:basedOn w:val="DefaultParagraphFont"/>
    <w:rsid w:val="004B517F"/>
  </w:style>
  <w:style w:type="character" w:customStyle="1" w:styleId="printmail">
    <w:name w:val="print_mail"/>
    <w:basedOn w:val="DefaultParagraphFont"/>
    <w:rsid w:val="004B517F"/>
  </w:style>
  <w:style w:type="character" w:customStyle="1" w:styleId="printhtml">
    <w:name w:val="print_html"/>
    <w:basedOn w:val="DefaultParagraphFont"/>
    <w:rsid w:val="004B517F"/>
  </w:style>
  <w:style w:type="paragraph" w:styleId="BalloonText">
    <w:name w:val="Balloon Text"/>
    <w:basedOn w:val="Normal"/>
    <w:link w:val="BalloonTextChar"/>
    <w:uiPriority w:val="99"/>
    <w:semiHidden/>
    <w:unhideWhenUsed/>
    <w:rsid w:val="004B517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B517F"/>
    <w:rPr>
      <w:rFonts w:ascii="Lucida Grande" w:hAnsi="Lucida Grande" w:cs="Lucida Grande"/>
      <w:sz w:val="18"/>
      <w:szCs w:val="18"/>
    </w:rPr>
  </w:style>
  <w:style w:type="character" w:customStyle="1" w:styleId="fn">
    <w:name w:val="fn"/>
    <w:basedOn w:val="DefaultParagraphFont"/>
    <w:rsid w:val="004B517F"/>
  </w:style>
  <w:style w:type="character" w:customStyle="1" w:styleId="categories">
    <w:name w:val="categories"/>
    <w:basedOn w:val="DefaultParagraphFont"/>
    <w:rsid w:val="004B517F"/>
  </w:style>
  <w:style w:type="paragraph" w:customStyle="1" w:styleId="Card">
    <w:name w:val="Card"/>
    <w:basedOn w:val="Normal"/>
    <w:link w:val="CardChar"/>
    <w:uiPriority w:val="4"/>
    <w:qFormat/>
    <w:rsid w:val="004B517F"/>
    <w:pPr>
      <w:ind w:left="288" w:right="288"/>
    </w:pPr>
    <w:rPr>
      <w:sz w:val="16"/>
    </w:rPr>
  </w:style>
  <w:style w:type="character" w:customStyle="1" w:styleId="CardChar">
    <w:name w:val="Card Char"/>
    <w:basedOn w:val="DefaultParagraphFont"/>
    <w:link w:val="Card"/>
    <w:uiPriority w:val="4"/>
    <w:rsid w:val="004B517F"/>
    <w:rPr>
      <w:rFonts w:ascii="Calibri" w:hAnsi="Calibri"/>
      <w:sz w:val="16"/>
    </w:rPr>
  </w:style>
  <w:style w:type="character" w:customStyle="1" w:styleId="pullquote-right">
    <w:name w:val="pullquote-right"/>
    <w:basedOn w:val="DefaultParagraphFont"/>
    <w:rsid w:val="004B517F"/>
  </w:style>
  <w:style w:type="character" w:customStyle="1" w:styleId="pullquote-left">
    <w:name w:val="pullquote-left"/>
    <w:basedOn w:val="DefaultParagraphFont"/>
    <w:rsid w:val="004B517F"/>
  </w:style>
  <w:style w:type="character" w:customStyle="1" w:styleId="relcontdate">
    <w:name w:val="relcontdate"/>
    <w:basedOn w:val="DefaultParagraphFont"/>
    <w:rsid w:val="004B517F"/>
  </w:style>
  <w:style w:type="paragraph" w:customStyle="1" w:styleId="story-body-text">
    <w:name w:val="story-body-text"/>
    <w:basedOn w:val="Normal"/>
    <w:rsid w:val="004B517F"/>
    <w:pPr>
      <w:spacing w:before="100" w:beforeAutospacing="1" w:after="100" w:afterAutospacing="1"/>
    </w:pPr>
    <w:rPr>
      <w:rFonts w:eastAsia="Times New Roman"/>
      <w:sz w:val="24"/>
      <w:szCs w:val="24"/>
    </w:rPr>
  </w:style>
  <w:style w:type="character" w:customStyle="1" w:styleId="firstletter">
    <w:name w:val="firstletter"/>
    <w:basedOn w:val="DefaultParagraphFont"/>
    <w:rsid w:val="004B517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B86500"/>
    <w:pPr>
      <w:spacing w:after="0" w:line="240" w:lineRule="auto"/>
    </w:pPr>
    <w:rPr>
      <w:rFonts w:ascii="Calibri" w:hAnsi="Calibri"/>
    </w:rPr>
  </w:style>
  <w:style w:type="paragraph" w:styleId="Heading1">
    <w:name w:val="heading 1"/>
    <w:aliases w:val="Pocket"/>
    <w:basedOn w:val="Normal"/>
    <w:next w:val="Normal"/>
    <w:link w:val="Heading1Char"/>
    <w:qFormat/>
    <w:rsid w:val="00B8650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8650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8650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86500"/>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B865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6500"/>
  </w:style>
  <w:style w:type="character" w:customStyle="1" w:styleId="Heading1Char">
    <w:name w:val="Heading 1 Char"/>
    <w:aliases w:val="Pocket Char"/>
    <w:basedOn w:val="DefaultParagraphFont"/>
    <w:link w:val="Heading1"/>
    <w:rsid w:val="00B8650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8650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8650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8650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
    <w:basedOn w:val="DefaultParagraphFont"/>
    <w:link w:val="textbold"/>
    <w:qFormat/>
    <w:rsid w:val="00B86500"/>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86500"/>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B86500"/>
    <w:rPr>
      <w:b w:val="0"/>
      <w:sz w:val="22"/>
      <w:u w:val="single"/>
    </w:rPr>
  </w:style>
  <w:style w:type="character" w:styleId="Hyperlink">
    <w:name w:val="Hyperlink"/>
    <w:aliases w:val="heading 1 (block title),Important,Read,Card Text,Internet Link,Analytic Text"/>
    <w:basedOn w:val="DefaultParagraphFont"/>
    <w:uiPriority w:val="99"/>
    <w:unhideWhenUsed/>
    <w:rsid w:val="00B86500"/>
    <w:rPr>
      <w:color w:val="auto"/>
      <w:u w:val="none"/>
    </w:rPr>
  </w:style>
  <w:style w:type="character" w:styleId="FollowedHyperlink">
    <w:name w:val="FollowedHyperlink"/>
    <w:basedOn w:val="DefaultParagraphFont"/>
    <w:uiPriority w:val="99"/>
    <w:semiHidden/>
    <w:unhideWhenUsed/>
    <w:rsid w:val="00B86500"/>
    <w:rPr>
      <w:color w:val="auto"/>
      <w:u w:val="none"/>
    </w:rPr>
  </w:style>
  <w:style w:type="paragraph" w:styleId="NormalWeb">
    <w:name w:val="Normal (Web)"/>
    <w:basedOn w:val="Normal"/>
    <w:uiPriority w:val="99"/>
    <w:unhideWhenUsed/>
    <w:rsid w:val="00582B96"/>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82B96"/>
  </w:style>
  <w:style w:type="character" w:customStyle="1" w:styleId="Title1">
    <w:name w:val="Title1"/>
    <w:basedOn w:val="DefaultParagraphFont"/>
    <w:rsid w:val="002D4FBB"/>
  </w:style>
  <w:style w:type="paragraph" w:styleId="ListParagraph">
    <w:name w:val="List Paragraph"/>
    <w:basedOn w:val="Normal"/>
    <w:uiPriority w:val="34"/>
    <w:qFormat/>
    <w:rsid w:val="002D4FBB"/>
    <w:pPr>
      <w:ind w:left="720"/>
      <w:contextualSpacing/>
    </w:pPr>
  </w:style>
  <w:style w:type="character" w:customStyle="1" w:styleId="hidetext">
    <w:name w:val="hidetext"/>
    <w:basedOn w:val="DefaultParagraphFont"/>
    <w:rsid w:val="006F59B3"/>
  </w:style>
  <w:style w:type="character" w:customStyle="1" w:styleId="echocontainer">
    <w:name w:val="echo_container"/>
    <w:basedOn w:val="DefaultParagraphFont"/>
    <w:rsid w:val="006F59B3"/>
  </w:style>
  <w:style w:type="paragraph" w:customStyle="1" w:styleId="Tag2">
    <w:name w:val="Tag2"/>
    <w:basedOn w:val="Normal"/>
    <w:qFormat/>
    <w:rsid w:val="00AE2844"/>
    <w:rPr>
      <w:rFonts w:ascii="Arial" w:eastAsia="Calibri" w:hAnsi="Arial"/>
      <w:b/>
      <w:sz w:val="24"/>
    </w:rPr>
  </w:style>
  <w:style w:type="paragraph" w:customStyle="1" w:styleId="Citation">
    <w:name w:val="Citation"/>
    <w:basedOn w:val="Normal"/>
    <w:link w:val="CitationChar"/>
    <w:qFormat/>
    <w:rsid w:val="00AE2844"/>
    <w:rPr>
      <w:rFonts w:ascii="Arial" w:eastAsia="Calibri" w:hAnsi="Arial" w:cs="Times New Roman"/>
      <w:b/>
      <w:sz w:val="24"/>
      <w:u w:val="single"/>
      <w:lang w:val="x-none" w:eastAsia="x-non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 Char Char Char1,Char Char Char1,Heading 3 Char Char"/>
    <w:link w:val="Citation"/>
    <w:qFormat/>
    <w:rsid w:val="00AE2844"/>
    <w:rPr>
      <w:rFonts w:ascii="Arial" w:eastAsia="Calibri" w:hAnsi="Arial" w:cs="Times New Roman"/>
      <w:b/>
      <w:sz w:val="24"/>
      <w:u w:val="single"/>
      <w:lang w:val="x-none" w:eastAsia="x-none"/>
    </w:rPr>
  </w:style>
  <w:style w:type="paragraph" w:customStyle="1" w:styleId="tag">
    <w:name w:val="tag"/>
    <w:basedOn w:val="Normal"/>
    <w:next w:val="Normal"/>
    <w:link w:val="tagChar"/>
    <w:qFormat/>
    <w:rsid w:val="00AE2844"/>
    <w:rPr>
      <w:rFonts w:ascii="Times New Roman" w:eastAsia="Times New Roman" w:hAnsi="Times New Roman"/>
      <w:b/>
      <w:sz w:val="24"/>
      <w:szCs w:val="24"/>
      <w:lang w:val="x-none" w:eastAsia="x-none" w:bidi="en-US"/>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qFormat/>
    <w:rsid w:val="00AE2844"/>
    <w:rPr>
      <w:rFonts w:ascii="Times New Roman" w:eastAsia="Times New Roman" w:hAnsi="Times New Roman"/>
      <w:b/>
      <w:sz w:val="24"/>
      <w:szCs w:val="24"/>
      <w:lang w:val="x-none" w:eastAsia="x-none" w:bidi="en-US"/>
    </w:rPr>
  </w:style>
  <w:style w:type="character" w:customStyle="1" w:styleId="UnderlineBold">
    <w:name w:val="Underline + Bold"/>
    <w:uiPriority w:val="1"/>
    <w:qFormat/>
    <w:rsid w:val="00AE2844"/>
    <w:rPr>
      <w:b/>
      <w:sz w:val="20"/>
      <w:u w:val="single"/>
    </w:rPr>
  </w:style>
  <w:style w:type="paragraph" w:customStyle="1" w:styleId="textbold">
    <w:name w:val="text bold"/>
    <w:basedOn w:val="Normal"/>
    <w:link w:val="Emphasis"/>
    <w:uiPriority w:val="7"/>
    <w:qFormat/>
    <w:rsid w:val="00AE2844"/>
    <w:pPr>
      <w:spacing w:line="256" w:lineRule="auto"/>
      <w:ind w:left="720"/>
      <w:jc w:val="both"/>
    </w:pPr>
    <w:rPr>
      <w:b/>
      <w:iCs/>
      <w:u w:val="single"/>
      <w:bdr w:val="single" w:sz="8" w:space="0" w:color="auto"/>
    </w:rPr>
  </w:style>
  <w:style w:type="character" w:customStyle="1" w:styleId="image-enlarge">
    <w:name w:val="image-enlarge"/>
    <w:basedOn w:val="DefaultParagraphFont"/>
    <w:rsid w:val="00AE2844"/>
  </w:style>
  <w:style w:type="character" w:customStyle="1" w:styleId="wsj-article-caption-content">
    <w:name w:val="wsj-article-caption-content"/>
    <w:basedOn w:val="DefaultParagraphFont"/>
    <w:rsid w:val="00AE2844"/>
  </w:style>
  <w:style w:type="character" w:customStyle="1" w:styleId="wsj-article-credit">
    <w:name w:val="wsj-article-credit"/>
    <w:basedOn w:val="DefaultParagraphFont"/>
    <w:rsid w:val="00AE2844"/>
  </w:style>
  <w:style w:type="character" w:styleId="Strong">
    <w:name w:val="Strong"/>
    <w:basedOn w:val="DefaultParagraphFont"/>
    <w:uiPriority w:val="22"/>
    <w:qFormat/>
    <w:rsid w:val="00AE2844"/>
    <w:rPr>
      <w:b/>
      <w:bCs/>
    </w:rPr>
  </w:style>
  <w:style w:type="paragraph" w:styleId="NoSpacing">
    <w:name w:val="No Spacing"/>
    <w:uiPriority w:val="1"/>
    <w:rsid w:val="004B517F"/>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4B517F"/>
    <w:rPr>
      <w:rFonts w:ascii="Lucida Grande" w:hAnsi="Lucida Grande" w:cs="Lucida Grande"/>
    </w:rPr>
  </w:style>
  <w:style w:type="character" w:customStyle="1" w:styleId="DocumentMapChar">
    <w:name w:val="Document Map Char"/>
    <w:basedOn w:val="DefaultParagraphFont"/>
    <w:link w:val="DocumentMap"/>
    <w:uiPriority w:val="99"/>
    <w:semiHidden/>
    <w:rsid w:val="004B517F"/>
    <w:rPr>
      <w:rFonts w:ascii="Lucida Grande" w:hAnsi="Lucida Grande" w:cs="Lucida Grande"/>
    </w:rPr>
  </w:style>
  <w:style w:type="paragraph" w:styleId="Header">
    <w:name w:val="header"/>
    <w:basedOn w:val="Normal"/>
    <w:link w:val="HeaderChar"/>
    <w:uiPriority w:val="99"/>
    <w:unhideWhenUsed/>
    <w:rsid w:val="004B517F"/>
    <w:pPr>
      <w:tabs>
        <w:tab w:val="center" w:pos="4320"/>
        <w:tab w:val="right" w:pos="8640"/>
      </w:tabs>
    </w:pPr>
  </w:style>
  <w:style w:type="character" w:customStyle="1" w:styleId="HeaderChar">
    <w:name w:val="Header Char"/>
    <w:basedOn w:val="DefaultParagraphFont"/>
    <w:link w:val="Header"/>
    <w:uiPriority w:val="99"/>
    <w:rsid w:val="004B517F"/>
    <w:rPr>
      <w:rFonts w:ascii="Calibri" w:hAnsi="Calibri"/>
    </w:rPr>
  </w:style>
  <w:style w:type="paragraph" w:styleId="Footer">
    <w:name w:val="footer"/>
    <w:basedOn w:val="Normal"/>
    <w:link w:val="FooterChar"/>
    <w:uiPriority w:val="99"/>
    <w:unhideWhenUsed/>
    <w:rsid w:val="004B517F"/>
    <w:pPr>
      <w:tabs>
        <w:tab w:val="center" w:pos="4320"/>
        <w:tab w:val="right" w:pos="8640"/>
      </w:tabs>
    </w:pPr>
  </w:style>
  <w:style w:type="character" w:customStyle="1" w:styleId="FooterChar">
    <w:name w:val="Footer Char"/>
    <w:basedOn w:val="DefaultParagraphFont"/>
    <w:link w:val="Footer"/>
    <w:uiPriority w:val="99"/>
    <w:rsid w:val="004B517F"/>
    <w:rPr>
      <w:rFonts w:ascii="Calibri" w:hAnsi="Calibri"/>
    </w:rPr>
  </w:style>
  <w:style w:type="character" w:styleId="PageNumber">
    <w:name w:val="page number"/>
    <w:basedOn w:val="DefaultParagraphFont"/>
    <w:uiPriority w:val="99"/>
    <w:semiHidden/>
    <w:unhideWhenUsed/>
    <w:rsid w:val="004B517F"/>
  </w:style>
  <w:style w:type="paragraph" w:styleId="Title">
    <w:name w:val="Title"/>
    <w:basedOn w:val="Normal"/>
    <w:next w:val="Normal"/>
    <w:link w:val="TitleChar"/>
    <w:uiPriority w:val="10"/>
    <w:qFormat/>
    <w:rsid w:val="004B517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B517F"/>
    <w:rPr>
      <w:rFonts w:asciiTheme="majorHAnsi" w:eastAsiaTheme="majorEastAsia" w:hAnsiTheme="majorHAnsi" w:cstheme="majorBidi"/>
      <w:color w:val="17365D" w:themeColor="text2" w:themeShade="BF"/>
      <w:spacing w:val="5"/>
      <w:kern w:val="28"/>
      <w:sz w:val="52"/>
      <w:szCs w:val="52"/>
    </w:rPr>
  </w:style>
  <w:style w:type="character" w:customStyle="1" w:styleId="in-widget">
    <w:name w:val="in-widget"/>
    <w:basedOn w:val="DefaultParagraphFont"/>
    <w:rsid w:val="004B517F"/>
  </w:style>
  <w:style w:type="character" w:customStyle="1" w:styleId="printmail">
    <w:name w:val="print_mail"/>
    <w:basedOn w:val="DefaultParagraphFont"/>
    <w:rsid w:val="004B517F"/>
  </w:style>
  <w:style w:type="character" w:customStyle="1" w:styleId="printhtml">
    <w:name w:val="print_html"/>
    <w:basedOn w:val="DefaultParagraphFont"/>
    <w:rsid w:val="004B517F"/>
  </w:style>
  <w:style w:type="paragraph" w:styleId="BalloonText">
    <w:name w:val="Balloon Text"/>
    <w:basedOn w:val="Normal"/>
    <w:link w:val="BalloonTextChar"/>
    <w:uiPriority w:val="99"/>
    <w:semiHidden/>
    <w:unhideWhenUsed/>
    <w:rsid w:val="004B517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B517F"/>
    <w:rPr>
      <w:rFonts w:ascii="Lucida Grande" w:hAnsi="Lucida Grande" w:cs="Lucida Grande"/>
      <w:sz w:val="18"/>
      <w:szCs w:val="18"/>
    </w:rPr>
  </w:style>
  <w:style w:type="character" w:customStyle="1" w:styleId="fn">
    <w:name w:val="fn"/>
    <w:basedOn w:val="DefaultParagraphFont"/>
    <w:rsid w:val="004B517F"/>
  </w:style>
  <w:style w:type="character" w:customStyle="1" w:styleId="categories">
    <w:name w:val="categories"/>
    <w:basedOn w:val="DefaultParagraphFont"/>
    <w:rsid w:val="004B517F"/>
  </w:style>
  <w:style w:type="paragraph" w:customStyle="1" w:styleId="Card">
    <w:name w:val="Card"/>
    <w:basedOn w:val="Normal"/>
    <w:link w:val="CardChar"/>
    <w:uiPriority w:val="4"/>
    <w:qFormat/>
    <w:rsid w:val="004B517F"/>
    <w:pPr>
      <w:ind w:left="288" w:right="288"/>
    </w:pPr>
    <w:rPr>
      <w:sz w:val="16"/>
    </w:rPr>
  </w:style>
  <w:style w:type="character" w:customStyle="1" w:styleId="CardChar">
    <w:name w:val="Card Char"/>
    <w:basedOn w:val="DefaultParagraphFont"/>
    <w:link w:val="Card"/>
    <w:uiPriority w:val="4"/>
    <w:rsid w:val="004B517F"/>
    <w:rPr>
      <w:rFonts w:ascii="Calibri" w:hAnsi="Calibri"/>
      <w:sz w:val="16"/>
    </w:rPr>
  </w:style>
  <w:style w:type="character" w:customStyle="1" w:styleId="pullquote-right">
    <w:name w:val="pullquote-right"/>
    <w:basedOn w:val="DefaultParagraphFont"/>
    <w:rsid w:val="004B517F"/>
  </w:style>
  <w:style w:type="character" w:customStyle="1" w:styleId="pullquote-left">
    <w:name w:val="pullquote-left"/>
    <w:basedOn w:val="DefaultParagraphFont"/>
    <w:rsid w:val="004B517F"/>
  </w:style>
  <w:style w:type="character" w:customStyle="1" w:styleId="relcontdate">
    <w:name w:val="relcontdate"/>
    <w:basedOn w:val="DefaultParagraphFont"/>
    <w:rsid w:val="004B517F"/>
  </w:style>
  <w:style w:type="paragraph" w:customStyle="1" w:styleId="story-body-text">
    <w:name w:val="story-body-text"/>
    <w:basedOn w:val="Normal"/>
    <w:rsid w:val="004B517F"/>
    <w:pPr>
      <w:spacing w:before="100" w:beforeAutospacing="1" w:after="100" w:afterAutospacing="1"/>
    </w:pPr>
    <w:rPr>
      <w:rFonts w:eastAsia="Times New Roman"/>
      <w:sz w:val="24"/>
      <w:szCs w:val="24"/>
    </w:rPr>
  </w:style>
  <w:style w:type="character" w:customStyle="1" w:styleId="firstletter">
    <w:name w:val="firstletter"/>
    <w:basedOn w:val="DefaultParagraphFont"/>
    <w:rsid w:val="004B51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84574">
      <w:bodyDiv w:val="1"/>
      <w:marLeft w:val="0"/>
      <w:marRight w:val="0"/>
      <w:marTop w:val="0"/>
      <w:marBottom w:val="0"/>
      <w:divBdr>
        <w:top w:val="none" w:sz="0" w:space="0" w:color="auto"/>
        <w:left w:val="none" w:sz="0" w:space="0" w:color="auto"/>
        <w:bottom w:val="none" w:sz="0" w:space="0" w:color="auto"/>
        <w:right w:val="none" w:sz="0" w:space="0" w:color="auto"/>
      </w:divBdr>
    </w:div>
    <w:div w:id="92432698">
      <w:bodyDiv w:val="1"/>
      <w:marLeft w:val="0"/>
      <w:marRight w:val="0"/>
      <w:marTop w:val="0"/>
      <w:marBottom w:val="0"/>
      <w:divBdr>
        <w:top w:val="none" w:sz="0" w:space="0" w:color="auto"/>
        <w:left w:val="none" w:sz="0" w:space="0" w:color="auto"/>
        <w:bottom w:val="none" w:sz="0" w:space="0" w:color="auto"/>
        <w:right w:val="none" w:sz="0" w:space="0" w:color="auto"/>
      </w:divBdr>
    </w:div>
    <w:div w:id="142966193">
      <w:bodyDiv w:val="1"/>
      <w:marLeft w:val="0"/>
      <w:marRight w:val="0"/>
      <w:marTop w:val="0"/>
      <w:marBottom w:val="0"/>
      <w:divBdr>
        <w:top w:val="none" w:sz="0" w:space="0" w:color="auto"/>
        <w:left w:val="none" w:sz="0" w:space="0" w:color="auto"/>
        <w:bottom w:val="none" w:sz="0" w:space="0" w:color="auto"/>
        <w:right w:val="none" w:sz="0" w:space="0" w:color="auto"/>
      </w:divBdr>
    </w:div>
    <w:div w:id="144444422">
      <w:bodyDiv w:val="1"/>
      <w:marLeft w:val="0"/>
      <w:marRight w:val="0"/>
      <w:marTop w:val="0"/>
      <w:marBottom w:val="0"/>
      <w:divBdr>
        <w:top w:val="none" w:sz="0" w:space="0" w:color="auto"/>
        <w:left w:val="none" w:sz="0" w:space="0" w:color="auto"/>
        <w:bottom w:val="none" w:sz="0" w:space="0" w:color="auto"/>
        <w:right w:val="none" w:sz="0" w:space="0" w:color="auto"/>
      </w:divBdr>
    </w:div>
    <w:div w:id="211892480">
      <w:bodyDiv w:val="1"/>
      <w:marLeft w:val="0"/>
      <w:marRight w:val="0"/>
      <w:marTop w:val="0"/>
      <w:marBottom w:val="0"/>
      <w:divBdr>
        <w:top w:val="none" w:sz="0" w:space="0" w:color="auto"/>
        <w:left w:val="none" w:sz="0" w:space="0" w:color="auto"/>
        <w:bottom w:val="none" w:sz="0" w:space="0" w:color="auto"/>
        <w:right w:val="none" w:sz="0" w:space="0" w:color="auto"/>
      </w:divBdr>
    </w:div>
    <w:div w:id="274169637">
      <w:bodyDiv w:val="1"/>
      <w:marLeft w:val="0"/>
      <w:marRight w:val="0"/>
      <w:marTop w:val="0"/>
      <w:marBottom w:val="0"/>
      <w:divBdr>
        <w:top w:val="none" w:sz="0" w:space="0" w:color="auto"/>
        <w:left w:val="none" w:sz="0" w:space="0" w:color="auto"/>
        <w:bottom w:val="none" w:sz="0" w:space="0" w:color="auto"/>
        <w:right w:val="none" w:sz="0" w:space="0" w:color="auto"/>
      </w:divBdr>
    </w:div>
    <w:div w:id="284846337">
      <w:bodyDiv w:val="1"/>
      <w:marLeft w:val="0"/>
      <w:marRight w:val="0"/>
      <w:marTop w:val="0"/>
      <w:marBottom w:val="0"/>
      <w:divBdr>
        <w:top w:val="none" w:sz="0" w:space="0" w:color="auto"/>
        <w:left w:val="none" w:sz="0" w:space="0" w:color="auto"/>
        <w:bottom w:val="none" w:sz="0" w:space="0" w:color="auto"/>
        <w:right w:val="none" w:sz="0" w:space="0" w:color="auto"/>
      </w:divBdr>
    </w:div>
    <w:div w:id="380062873">
      <w:bodyDiv w:val="1"/>
      <w:marLeft w:val="0"/>
      <w:marRight w:val="0"/>
      <w:marTop w:val="0"/>
      <w:marBottom w:val="0"/>
      <w:divBdr>
        <w:top w:val="none" w:sz="0" w:space="0" w:color="auto"/>
        <w:left w:val="none" w:sz="0" w:space="0" w:color="auto"/>
        <w:bottom w:val="none" w:sz="0" w:space="0" w:color="auto"/>
        <w:right w:val="none" w:sz="0" w:space="0" w:color="auto"/>
      </w:divBdr>
      <w:divsChild>
        <w:div w:id="1256984387">
          <w:marLeft w:val="0"/>
          <w:marRight w:val="0"/>
          <w:marTop w:val="300"/>
          <w:marBottom w:val="300"/>
          <w:divBdr>
            <w:top w:val="single" w:sz="6" w:space="15" w:color="D5D5D5"/>
            <w:left w:val="none" w:sz="0" w:space="0" w:color="auto"/>
            <w:bottom w:val="single" w:sz="6" w:space="15" w:color="D5D5D5"/>
            <w:right w:val="none" w:sz="0" w:space="0" w:color="auto"/>
          </w:divBdr>
        </w:div>
      </w:divsChild>
    </w:div>
    <w:div w:id="427433385">
      <w:bodyDiv w:val="1"/>
      <w:marLeft w:val="0"/>
      <w:marRight w:val="0"/>
      <w:marTop w:val="0"/>
      <w:marBottom w:val="0"/>
      <w:divBdr>
        <w:top w:val="none" w:sz="0" w:space="0" w:color="auto"/>
        <w:left w:val="none" w:sz="0" w:space="0" w:color="auto"/>
        <w:bottom w:val="none" w:sz="0" w:space="0" w:color="auto"/>
        <w:right w:val="none" w:sz="0" w:space="0" w:color="auto"/>
      </w:divBdr>
      <w:divsChild>
        <w:div w:id="767967243">
          <w:marLeft w:val="0"/>
          <w:marRight w:val="0"/>
          <w:marTop w:val="0"/>
          <w:marBottom w:val="0"/>
          <w:divBdr>
            <w:top w:val="none" w:sz="0" w:space="0" w:color="auto"/>
            <w:left w:val="none" w:sz="0" w:space="0" w:color="auto"/>
            <w:bottom w:val="none" w:sz="0" w:space="0" w:color="auto"/>
            <w:right w:val="none" w:sz="0" w:space="0" w:color="auto"/>
          </w:divBdr>
          <w:divsChild>
            <w:div w:id="1467511220">
              <w:marLeft w:val="0"/>
              <w:marRight w:val="0"/>
              <w:marTop w:val="0"/>
              <w:marBottom w:val="0"/>
              <w:divBdr>
                <w:top w:val="none" w:sz="0" w:space="0" w:color="auto"/>
                <w:left w:val="none" w:sz="0" w:space="0" w:color="auto"/>
                <w:bottom w:val="none" w:sz="0" w:space="0" w:color="auto"/>
                <w:right w:val="none" w:sz="0" w:space="0" w:color="auto"/>
              </w:divBdr>
            </w:div>
          </w:divsChild>
        </w:div>
        <w:div w:id="1128938268">
          <w:marLeft w:val="0"/>
          <w:marRight w:val="0"/>
          <w:marTop w:val="0"/>
          <w:marBottom w:val="0"/>
          <w:divBdr>
            <w:top w:val="none" w:sz="0" w:space="0" w:color="auto"/>
            <w:left w:val="none" w:sz="0" w:space="0" w:color="auto"/>
            <w:bottom w:val="single" w:sz="6" w:space="8" w:color="D5D5D5"/>
            <w:right w:val="none" w:sz="0" w:space="0" w:color="auto"/>
          </w:divBdr>
          <w:divsChild>
            <w:div w:id="2046755835">
              <w:marLeft w:val="0"/>
              <w:marRight w:val="0"/>
              <w:marTop w:val="0"/>
              <w:marBottom w:val="0"/>
              <w:divBdr>
                <w:top w:val="none" w:sz="0" w:space="0" w:color="auto"/>
                <w:left w:val="none" w:sz="0" w:space="0" w:color="auto"/>
                <w:bottom w:val="none" w:sz="0" w:space="0" w:color="auto"/>
                <w:right w:val="none" w:sz="0" w:space="0" w:color="auto"/>
              </w:divBdr>
              <w:divsChild>
                <w:div w:id="2078554010">
                  <w:marLeft w:val="0"/>
                  <w:marRight w:val="0"/>
                  <w:marTop w:val="0"/>
                  <w:marBottom w:val="0"/>
                  <w:divBdr>
                    <w:top w:val="none" w:sz="0" w:space="0" w:color="auto"/>
                    <w:left w:val="none" w:sz="0" w:space="0" w:color="auto"/>
                    <w:bottom w:val="none" w:sz="0" w:space="0" w:color="auto"/>
                    <w:right w:val="none" w:sz="0" w:space="0" w:color="auto"/>
                  </w:divBdr>
                  <w:divsChild>
                    <w:div w:id="1642924239">
                      <w:marLeft w:val="0"/>
                      <w:marRight w:val="0"/>
                      <w:marTop w:val="150"/>
                      <w:marBottom w:val="0"/>
                      <w:divBdr>
                        <w:top w:val="none" w:sz="0" w:space="0" w:color="auto"/>
                        <w:left w:val="none" w:sz="0" w:space="0" w:color="auto"/>
                        <w:bottom w:val="none" w:sz="0" w:space="0" w:color="auto"/>
                        <w:right w:val="none" w:sz="0" w:space="0" w:color="auto"/>
                      </w:divBdr>
                      <w:divsChild>
                        <w:div w:id="987248993">
                          <w:marLeft w:val="0"/>
                          <w:marRight w:val="0"/>
                          <w:marTop w:val="0"/>
                          <w:marBottom w:val="0"/>
                          <w:divBdr>
                            <w:top w:val="none" w:sz="0" w:space="0" w:color="auto"/>
                            <w:left w:val="none" w:sz="0" w:space="0" w:color="auto"/>
                            <w:bottom w:val="none" w:sz="0" w:space="0" w:color="auto"/>
                            <w:right w:val="none" w:sz="0" w:space="0" w:color="auto"/>
                          </w:divBdr>
                          <w:divsChild>
                            <w:div w:id="1974167676">
                              <w:marLeft w:val="0"/>
                              <w:marRight w:val="45"/>
                              <w:marTop w:val="0"/>
                              <w:marBottom w:val="45"/>
                              <w:divBdr>
                                <w:top w:val="none" w:sz="0" w:space="0" w:color="auto"/>
                                <w:left w:val="none" w:sz="0" w:space="0" w:color="auto"/>
                                <w:bottom w:val="none" w:sz="0" w:space="0" w:color="auto"/>
                                <w:right w:val="none" w:sz="0" w:space="0" w:color="auto"/>
                              </w:divBdr>
                            </w:div>
                            <w:div w:id="2058969567">
                              <w:marLeft w:val="0"/>
                              <w:marRight w:val="45"/>
                              <w:marTop w:val="0"/>
                              <w:marBottom w:val="45"/>
                              <w:divBdr>
                                <w:top w:val="none" w:sz="0" w:space="0" w:color="auto"/>
                                <w:left w:val="none" w:sz="0" w:space="0" w:color="auto"/>
                                <w:bottom w:val="none" w:sz="0" w:space="0" w:color="auto"/>
                                <w:right w:val="none" w:sz="0" w:space="0" w:color="auto"/>
                              </w:divBdr>
                            </w:div>
                            <w:div w:id="1325821726">
                              <w:marLeft w:val="0"/>
                              <w:marRight w:val="45"/>
                              <w:marTop w:val="0"/>
                              <w:marBottom w:val="45"/>
                              <w:divBdr>
                                <w:top w:val="none" w:sz="0" w:space="0" w:color="auto"/>
                                <w:left w:val="none" w:sz="0" w:space="0" w:color="auto"/>
                                <w:bottom w:val="none" w:sz="0" w:space="0" w:color="auto"/>
                                <w:right w:val="none" w:sz="0" w:space="0" w:color="auto"/>
                              </w:divBdr>
                            </w:div>
                            <w:div w:id="1805847158">
                              <w:marLeft w:val="0"/>
                              <w:marRight w:val="45"/>
                              <w:marTop w:val="0"/>
                              <w:marBottom w:val="45"/>
                              <w:divBdr>
                                <w:top w:val="none" w:sz="0" w:space="0" w:color="auto"/>
                                <w:left w:val="none" w:sz="0" w:space="0" w:color="auto"/>
                                <w:bottom w:val="none" w:sz="0" w:space="0" w:color="auto"/>
                                <w:right w:val="none" w:sz="0" w:space="0" w:color="auto"/>
                              </w:divBdr>
                            </w:div>
                            <w:div w:id="1626542339">
                              <w:marLeft w:val="0"/>
                              <w:marRight w:val="45"/>
                              <w:marTop w:val="0"/>
                              <w:marBottom w:val="45"/>
                              <w:divBdr>
                                <w:top w:val="none" w:sz="0" w:space="0" w:color="auto"/>
                                <w:left w:val="none" w:sz="0" w:space="0" w:color="auto"/>
                                <w:bottom w:val="none" w:sz="0" w:space="0" w:color="auto"/>
                                <w:right w:val="none" w:sz="0" w:space="0" w:color="auto"/>
                              </w:divBdr>
                            </w:div>
                          </w:divsChild>
                        </w:div>
                      </w:divsChild>
                    </w:div>
                  </w:divsChild>
                </w:div>
                <w:div w:id="1057127479">
                  <w:marLeft w:val="0"/>
                  <w:marRight w:val="0"/>
                  <w:marTop w:val="0"/>
                  <w:marBottom w:val="0"/>
                  <w:divBdr>
                    <w:top w:val="none" w:sz="0" w:space="0" w:color="auto"/>
                    <w:left w:val="none" w:sz="0" w:space="0" w:color="auto"/>
                    <w:bottom w:val="none" w:sz="0" w:space="0" w:color="auto"/>
                    <w:right w:val="none" w:sz="0" w:space="0" w:color="auto"/>
                  </w:divBdr>
                  <w:divsChild>
                    <w:div w:id="1148866200">
                      <w:marLeft w:val="0"/>
                      <w:marRight w:val="0"/>
                      <w:marTop w:val="150"/>
                      <w:marBottom w:val="0"/>
                      <w:divBdr>
                        <w:top w:val="none" w:sz="0" w:space="0" w:color="auto"/>
                        <w:left w:val="none" w:sz="0" w:space="0" w:color="auto"/>
                        <w:bottom w:val="none" w:sz="0" w:space="0" w:color="auto"/>
                        <w:right w:val="none" w:sz="0" w:space="0" w:color="auto"/>
                      </w:divBdr>
                      <w:divsChild>
                        <w:div w:id="1052388193">
                          <w:marLeft w:val="0"/>
                          <w:marRight w:val="0"/>
                          <w:marTop w:val="0"/>
                          <w:marBottom w:val="0"/>
                          <w:divBdr>
                            <w:top w:val="single" w:sz="6" w:space="0" w:color="DEDEDE"/>
                            <w:left w:val="single" w:sz="6" w:space="0" w:color="DEDEDE"/>
                            <w:bottom w:val="single" w:sz="6" w:space="0" w:color="DEDEDE"/>
                            <w:right w:val="single" w:sz="6" w:space="0" w:color="DEDEDE"/>
                          </w:divBdr>
                          <w:divsChild>
                            <w:div w:id="485828657">
                              <w:marLeft w:val="0"/>
                              <w:marRight w:val="0"/>
                              <w:marTop w:val="0"/>
                              <w:marBottom w:val="0"/>
                              <w:divBdr>
                                <w:top w:val="none" w:sz="0" w:space="0" w:color="auto"/>
                                <w:left w:val="single" w:sz="6" w:space="0" w:color="D5D5D5"/>
                                <w:bottom w:val="none" w:sz="0" w:space="0" w:color="auto"/>
                                <w:right w:val="none" w:sz="0" w:space="0" w:color="auto"/>
                              </w:divBdr>
                            </w:div>
                            <w:div w:id="1376202677">
                              <w:marLeft w:val="0"/>
                              <w:marRight w:val="0"/>
                              <w:marTop w:val="0"/>
                              <w:marBottom w:val="0"/>
                              <w:divBdr>
                                <w:top w:val="none" w:sz="0" w:space="0" w:color="auto"/>
                                <w:left w:val="single" w:sz="6" w:space="6" w:color="D5D5D5"/>
                                <w:bottom w:val="none" w:sz="0" w:space="0" w:color="auto"/>
                                <w:right w:val="none" w:sz="0" w:space="0" w:color="auto"/>
                              </w:divBdr>
                            </w:div>
                          </w:divsChild>
                        </w:div>
                      </w:divsChild>
                    </w:div>
                  </w:divsChild>
                </w:div>
              </w:divsChild>
            </w:div>
          </w:divsChild>
        </w:div>
      </w:divsChild>
    </w:div>
    <w:div w:id="447313337">
      <w:bodyDiv w:val="1"/>
      <w:marLeft w:val="0"/>
      <w:marRight w:val="0"/>
      <w:marTop w:val="0"/>
      <w:marBottom w:val="0"/>
      <w:divBdr>
        <w:top w:val="none" w:sz="0" w:space="0" w:color="auto"/>
        <w:left w:val="none" w:sz="0" w:space="0" w:color="auto"/>
        <w:bottom w:val="none" w:sz="0" w:space="0" w:color="auto"/>
        <w:right w:val="none" w:sz="0" w:space="0" w:color="auto"/>
      </w:divBdr>
    </w:div>
    <w:div w:id="653677987">
      <w:bodyDiv w:val="1"/>
      <w:marLeft w:val="0"/>
      <w:marRight w:val="0"/>
      <w:marTop w:val="0"/>
      <w:marBottom w:val="0"/>
      <w:divBdr>
        <w:top w:val="none" w:sz="0" w:space="0" w:color="auto"/>
        <w:left w:val="none" w:sz="0" w:space="0" w:color="auto"/>
        <w:bottom w:val="none" w:sz="0" w:space="0" w:color="auto"/>
        <w:right w:val="none" w:sz="0" w:space="0" w:color="auto"/>
      </w:divBdr>
    </w:div>
    <w:div w:id="758210644">
      <w:bodyDiv w:val="1"/>
      <w:marLeft w:val="0"/>
      <w:marRight w:val="0"/>
      <w:marTop w:val="0"/>
      <w:marBottom w:val="0"/>
      <w:divBdr>
        <w:top w:val="none" w:sz="0" w:space="0" w:color="auto"/>
        <w:left w:val="none" w:sz="0" w:space="0" w:color="auto"/>
        <w:bottom w:val="none" w:sz="0" w:space="0" w:color="auto"/>
        <w:right w:val="none" w:sz="0" w:space="0" w:color="auto"/>
      </w:divBdr>
    </w:div>
    <w:div w:id="907421941">
      <w:bodyDiv w:val="1"/>
      <w:marLeft w:val="0"/>
      <w:marRight w:val="0"/>
      <w:marTop w:val="0"/>
      <w:marBottom w:val="0"/>
      <w:divBdr>
        <w:top w:val="none" w:sz="0" w:space="0" w:color="auto"/>
        <w:left w:val="none" w:sz="0" w:space="0" w:color="auto"/>
        <w:bottom w:val="none" w:sz="0" w:space="0" w:color="auto"/>
        <w:right w:val="none" w:sz="0" w:space="0" w:color="auto"/>
      </w:divBdr>
    </w:div>
    <w:div w:id="961300247">
      <w:bodyDiv w:val="1"/>
      <w:marLeft w:val="0"/>
      <w:marRight w:val="0"/>
      <w:marTop w:val="0"/>
      <w:marBottom w:val="0"/>
      <w:divBdr>
        <w:top w:val="none" w:sz="0" w:space="0" w:color="auto"/>
        <w:left w:val="none" w:sz="0" w:space="0" w:color="auto"/>
        <w:bottom w:val="none" w:sz="0" w:space="0" w:color="auto"/>
        <w:right w:val="none" w:sz="0" w:space="0" w:color="auto"/>
      </w:divBdr>
    </w:div>
    <w:div w:id="1053890650">
      <w:bodyDiv w:val="1"/>
      <w:marLeft w:val="0"/>
      <w:marRight w:val="0"/>
      <w:marTop w:val="0"/>
      <w:marBottom w:val="0"/>
      <w:divBdr>
        <w:top w:val="none" w:sz="0" w:space="0" w:color="auto"/>
        <w:left w:val="none" w:sz="0" w:space="0" w:color="auto"/>
        <w:bottom w:val="none" w:sz="0" w:space="0" w:color="auto"/>
        <w:right w:val="none" w:sz="0" w:space="0" w:color="auto"/>
      </w:divBdr>
    </w:div>
    <w:div w:id="1097754780">
      <w:bodyDiv w:val="1"/>
      <w:marLeft w:val="0"/>
      <w:marRight w:val="0"/>
      <w:marTop w:val="0"/>
      <w:marBottom w:val="0"/>
      <w:divBdr>
        <w:top w:val="none" w:sz="0" w:space="0" w:color="auto"/>
        <w:left w:val="none" w:sz="0" w:space="0" w:color="auto"/>
        <w:bottom w:val="none" w:sz="0" w:space="0" w:color="auto"/>
        <w:right w:val="none" w:sz="0" w:space="0" w:color="auto"/>
      </w:divBdr>
      <w:divsChild>
        <w:div w:id="1967199018">
          <w:marLeft w:val="0"/>
          <w:marRight w:val="0"/>
          <w:marTop w:val="168"/>
          <w:marBottom w:val="0"/>
          <w:divBdr>
            <w:top w:val="none" w:sz="0" w:space="0" w:color="auto"/>
            <w:left w:val="none" w:sz="0" w:space="0" w:color="auto"/>
            <w:bottom w:val="none" w:sz="0" w:space="0" w:color="auto"/>
            <w:right w:val="none" w:sz="0" w:space="0" w:color="auto"/>
          </w:divBdr>
        </w:div>
      </w:divsChild>
    </w:div>
    <w:div w:id="1226793508">
      <w:bodyDiv w:val="1"/>
      <w:marLeft w:val="0"/>
      <w:marRight w:val="0"/>
      <w:marTop w:val="0"/>
      <w:marBottom w:val="0"/>
      <w:divBdr>
        <w:top w:val="none" w:sz="0" w:space="0" w:color="auto"/>
        <w:left w:val="none" w:sz="0" w:space="0" w:color="auto"/>
        <w:bottom w:val="none" w:sz="0" w:space="0" w:color="auto"/>
        <w:right w:val="none" w:sz="0" w:space="0" w:color="auto"/>
      </w:divBdr>
    </w:div>
    <w:div w:id="1236935483">
      <w:bodyDiv w:val="1"/>
      <w:marLeft w:val="0"/>
      <w:marRight w:val="0"/>
      <w:marTop w:val="0"/>
      <w:marBottom w:val="0"/>
      <w:divBdr>
        <w:top w:val="none" w:sz="0" w:space="0" w:color="auto"/>
        <w:left w:val="none" w:sz="0" w:space="0" w:color="auto"/>
        <w:bottom w:val="none" w:sz="0" w:space="0" w:color="auto"/>
        <w:right w:val="none" w:sz="0" w:space="0" w:color="auto"/>
      </w:divBdr>
    </w:div>
    <w:div w:id="1255364488">
      <w:bodyDiv w:val="1"/>
      <w:marLeft w:val="0"/>
      <w:marRight w:val="0"/>
      <w:marTop w:val="0"/>
      <w:marBottom w:val="0"/>
      <w:divBdr>
        <w:top w:val="none" w:sz="0" w:space="0" w:color="auto"/>
        <w:left w:val="none" w:sz="0" w:space="0" w:color="auto"/>
        <w:bottom w:val="none" w:sz="0" w:space="0" w:color="auto"/>
        <w:right w:val="none" w:sz="0" w:space="0" w:color="auto"/>
      </w:divBdr>
    </w:div>
    <w:div w:id="1409886969">
      <w:bodyDiv w:val="1"/>
      <w:marLeft w:val="0"/>
      <w:marRight w:val="0"/>
      <w:marTop w:val="0"/>
      <w:marBottom w:val="0"/>
      <w:divBdr>
        <w:top w:val="none" w:sz="0" w:space="0" w:color="auto"/>
        <w:left w:val="none" w:sz="0" w:space="0" w:color="auto"/>
        <w:bottom w:val="none" w:sz="0" w:space="0" w:color="auto"/>
        <w:right w:val="none" w:sz="0" w:space="0" w:color="auto"/>
      </w:divBdr>
    </w:div>
    <w:div w:id="1423070199">
      <w:bodyDiv w:val="1"/>
      <w:marLeft w:val="0"/>
      <w:marRight w:val="0"/>
      <w:marTop w:val="0"/>
      <w:marBottom w:val="0"/>
      <w:divBdr>
        <w:top w:val="none" w:sz="0" w:space="0" w:color="auto"/>
        <w:left w:val="none" w:sz="0" w:space="0" w:color="auto"/>
        <w:bottom w:val="none" w:sz="0" w:space="0" w:color="auto"/>
        <w:right w:val="none" w:sz="0" w:space="0" w:color="auto"/>
      </w:divBdr>
    </w:div>
    <w:div w:id="1489125708">
      <w:bodyDiv w:val="1"/>
      <w:marLeft w:val="0"/>
      <w:marRight w:val="0"/>
      <w:marTop w:val="0"/>
      <w:marBottom w:val="0"/>
      <w:divBdr>
        <w:top w:val="none" w:sz="0" w:space="0" w:color="auto"/>
        <w:left w:val="none" w:sz="0" w:space="0" w:color="auto"/>
        <w:bottom w:val="none" w:sz="0" w:space="0" w:color="auto"/>
        <w:right w:val="none" w:sz="0" w:space="0" w:color="auto"/>
      </w:divBdr>
    </w:div>
    <w:div w:id="1495031571">
      <w:bodyDiv w:val="1"/>
      <w:marLeft w:val="0"/>
      <w:marRight w:val="0"/>
      <w:marTop w:val="0"/>
      <w:marBottom w:val="0"/>
      <w:divBdr>
        <w:top w:val="none" w:sz="0" w:space="0" w:color="auto"/>
        <w:left w:val="none" w:sz="0" w:space="0" w:color="auto"/>
        <w:bottom w:val="none" w:sz="0" w:space="0" w:color="auto"/>
        <w:right w:val="none" w:sz="0" w:space="0" w:color="auto"/>
      </w:divBdr>
    </w:div>
    <w:div w:id="1542129230">
      <w:bodyDiv w:val="1"/>
      <w:marLeft w:val="0"/>
      <w:marRight w:val="0"/>
      <w:marTop w:val="0"/>
      <w:marBottom w:val="0"/>
      <w:divBdr>
        <w:top w:val="none" w:sz="0" w:space="0" w:color="auto"/>
        <w:left w:val="none" w:sz="0" w:space="0" w:color="auto"/>
        <w:bottom w:val="none" w:sz="0" w:space="0" w:color="auto"/>
        <w:right w:val="none" w:sz="0" w:space="0" w:color="auto"/>
      </w:divBdr>
    </w:div>
    <w:div w:id="1605185607">
      <w:bodyDiv w:val="1"/>
      <w:marLeft w:val="0"/>
      <w:marRight w:val="0"/>
      <w:marTop w:val="0"/>
      <w:marBottom w:val="0"/>
      <w:divBdr>
        <w:top w:val="none" w:sz="0" w:space="0" w:color="auto"/>
        <w:left w:val="none" w:sz="0" w:space="0" w:color="auto"/>
        <w:bottom w:val="none" w:sz="0" w:space="0" w:color="auto"/>
        <w:right w:val="none" w:sz="0" w:space="0" w:color="auto"/>
      </w:divBdr>
    </w:div>
    <w:div w:id="1643196343">
      <w:bodyDiv w:val="1"/>
      <w:marLeft w:val="0"/>
      <w:marRight w:val="0"/>
      <w:marTop w:val="0"/>
      <w:marBottom w:val="0"/>
      <w:divBdr>
        <w:top w:val="none" w:sz="0" w:space="0" w:color="auto"/>
        <w:left w:val="none" w:sz="0" w:space="0" w:color="auto"/>
        <w:bottom w:val="none" w:sz="0" w:space="0" w:color="auto"/>
        <w:right w:val="none" w:sz="0" w:space="0" w:color="auto"/>
      </w:divBdr>
    </w:div>
    <w:div w:id="1648128523">
      <w:bodyDiv w:val="1"/>
      <w:marLeft w:val="0"/>
      <w:marRight w:val="0"/>
      <w:marTop w:val="0"/>
      <w:marBottom w:val="0"/>
      <w:divBdr>
        <w:top w:val="none" w:sz="0" w:space="0" w:color="auto"/>
        <w:left w:val="none" w:sz="0" w:space="0" w:color="auto"/>
        <w:bottom w:val="none" w:sz="0" w:space="0" w:color="auto"/>
        <w:right w:val="none" w:sz="0" w:space="0" w:color="auto"/>
      </w:divBdr>
    </w:div>
    <w:div w:id="1665862075">
      <w:bodyDiv w:val="1"/>
      <w:marLeft w:val="0"/>
      <w:marRight w:val="0"/>
      <w:marTop w:val="0"/>
      <w:marBottom w:val="0"/>
      <w:divBdr>
        <w:top w:val="none" w:sz="0" w:space="0" w:color="auto"/>
        <w:left w:val="none" w:sz="0" w:space="0" w:color="auto"/>
        <w:bottom w:val="none" w:sz="0" w:space="0" w:color="auto"/>
        <w:right w:val="none" w:sz="0" w:space="0" w:color="auto"/>
      </w:divBdr>
      <w:divsChild>
        <w:div w:id="706956576">
          <w:marLeft w:val="0"/>
          <w:marRight w:val="0"/>
          <w:marTop w:val="450"/>
          <w:marBottom w:val="100"/>
          <w:divBdr>
            <w:top w:val="none" w:sz="0" w:space="0" w:color="auto"/>
            <w:left w:val="none" w:sz="0" w:space="0" w:color="auto"/>
            <w:bottom w:val="none" w:sz="0" w:space="0" w:color="auto"/>
            <w:right w:val="none" w:sz="0" w:space="0" w:color="auto"/>
          </w:divBdr>
          <w:divsChild>
            <w:div w:id="897587980">
              <w:marLeft w:val="0"/>
              <w:marRight w:val="0"/>
              <w:marTop w:val="0"/>
              <w:marBottom w:val="0"/>
              <w:divBdr>
                <w:top w:val="none" w:sz="0" w:space="0" w:color="auto"/>
                <w:left w:val="none" w:sz="0" w:space="0" w:color="auto"/>
                <w:bottom w:val="none" w:sz="0" w:space="0" w:color="auto"/>
                <w:right w:val="none" w:sz="0" w:space="0" w:color="auto"/>
              </w:divBdr>
              <w:divsChild>
                <w:div w:id="134717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382704">
      <w:bodyDiv w:val="1"/>
      <w:marLeft w:val="0"/>
      <w:marRight w:val="0"/>
      <w:marTop w:val="0"/>
      <w:marBottom w:val="0"/>
      <w:divBdr>
        <w:top w:val="none" w:sz="0" w:space="0" w:color="auto"/>
        <w:left w:val="none" w:sz="0" w:space="0" w:color="auto"/>
        <w:bottom w:val="none" w:sz="0" w:space="0" w:color="auto"/>
        <w:right w:val="none" w:sz="0" w:space="0" w:color="auto"/>
      </w:divBdr>
    </w:div>
    <w:div w:id="1726102643">
      <w:bodyDiv w:val="1"/>
      <w:marLeft w:val="0"/>
      <w:marRight w:val="0"/>
      <w:marTop w:val="0"/>
      <w:marBottom w:val="0"/>
      <w:divBdr>
        <w:top w:val="none" w:sz="0" w:space="0" w:color="auto"/>
        <w:left w:val="none" w:sz="0" w:space="0" w:color="auto"/>
        <w:bottom w:val="none" w:sz="0" w:space="0" w:color="auto"/>
        <w:right w:val="none" w:sz="0" w:space="0" w:color="auto"/>
      </w:divBdr>
    </w:div>
    <w:div w:id="1821576519">
      <w:bodyDiv w:val="1"/>
      <w:marLeft w:val="0"/>
      <w:marRight w:val="0"/>
      <w:marTop w:val="0"/>
      <w:marBottom w:val="0"/>
      <w:divBdr>
        <w:top w:val="none" w:sz="0" w:space="0" w:color="auto"/>
        <w:left w:val="none" w:sz="0" w:space="0" w:color="auto"/>
        <w:bottom w:val="none" w:sz="0" w:space="0" w:color="auto"/>
        <w:right w:val="none" w:sz="0" w:space="0" w:color="auto"/>
      </w:divBdr>
    </w:div>
    <w:div w:id="1865094834">
      <w:bodyDiv w:val="1"/>
      <w:marLeft w:val="0"/>
      <w:marRight w:val="0"/>
      <w:marTop w:val="0"/>
      <w:marBottom w:val="0"/>
      <w:divBdr>
        <w:top w:val="none" w:sz="0" w:space="0" w:color="auto"/>
        <w:left w:val="none" w:sz="0" w:space="0" w:color="auto"/>
        <w:bottom w:val="none" w:sz="0" w:space="0" w:color="auto"/>
        <w:right w:val="none" w:sz="0" w:space="0" w:color="auto"/>
      </w:divBdr>
    </w:div>
    <w:div w:id="1888834205">
      <w:bodyDiv w:val="1"/>
      <w:marLeft w:val="0"/>
      <w:marRight w:val="0"/>
      <w:marTop w:val="0"/>
      <w:marBottom w:val="0"/>
      <w:divBdr>
        <w:top w:val="none" w:sz="0" w:space="0" w:color="auto"/>
        <w:left w:val="none" w:sz="0" w:space="0" w:color="auto"/>
        <w:bottom w:val="none" w:sz="0" w:space="0" w:color="auto"/>
        <w:right w:val="none" w:sz="0" w:space="0" w:color="auto"/>
      </w:divBdr>
      <w:divsChild>
        <w:div w:id="1834832938">
          <w:marLeft w:val="0"/>
          <w:marRight w:val="0"/>
          <w:marTop w:val="0"/>
          <w:marBottom w:val="0"/>
          <w:divBdr>
            <w:top w:val="none" w:sz="0" w:space="0" w:color="auto"/>
            <w:left w:val="none" w:sz="0" w:space="0" w:color="auto"/>
            <w:bottom w:val="none" w:sz="0" w:space="0" w:color="auto"/>
            <w:right w:val="none" w:sz="0" w:space="0" w:color="auto"/>
          </w:divBdr>
        </w:div>
        <w:div w:id="30767148">
          <w:marLeft w:val="0"/>
          <w:marRight w:val="0"/>
          <w:marTop w:val="0"/>
          <w:marBottom w:val="0"/>
          <w:divBdr>
            <w:top w:val="none" w:sz="0" w:space="0" w:color="auto"/>
            <w:left w:val="none" w:sz="0" w:space="0" w:color="auto"/>
            <w:bottom w:val="none" w:sz="0" w:space="0" w:color="auto"/>
            <w:right w:val="none" w:sz="0" w:space="0" w:color="auto"/>
          </w:divBdr>
        </w:div>
        <w:div w:id="1410617350">
          <w:marLeft w:val="0"/>
          <w:marRight w:val="0"/>
          <w:marTop w:val="0"/>
          <w:marBottom w:val="0"/>
          <w:divBdr>
            <w:top w:val="none" w:sz="0" w:space="0" w:color="auto"/>
            <w:left w:val="none" w:sz="0" w:space="0" w:color="auto"/>
            <w:bottom w:val="none" w:sz="0" w:space="0" w:color="auto"/>
            <w:right w:val="none" w:sz="0" w:space="0" w:color="auto"/>
          </w:divBdr>
        </w:div>
        <w:div w:id="313028395">
          <w:marLeft w:val="0"/>
          <w:marRight w:val="0"/>
          <w:marTop w:val="0"/>
          <w:marBottom w:val="0"/>
          <w:divBdr>
            <w:top w:val="none" w:sz="0" w:space="0" w:color="auto"/>
            <w:left w:val="none" w:sz="0" w:space="0" w:color="auto"/>
            <w:bottom w:val="none" w:sz="0" w:space="0" w:color="auto"/>
            <w:right w:val="none" w:sz="0" w:space="0" w:color="auto"/>
          </w:divBdr>
        </w:div>
      </w:divsChild>
    </w:div>
    <w:div w:id="1926498169">
      <w:bodyDiv w:val="1"/>
      <w:marLeft w:val="0"/>
      <w:marRight w:val="0"/>
      <w:marTop w:val="0"/>
      <w:marBottom w:val="0"/>
      <w:divBdr>
        <w:top w:val="none" w:sz="0" w:space="0" w:color="auto"/>
        <w:left w:val="none" w:sz="0" w:space="0" w:color="auto"/>
        <w:bottom w:val="none" w:sz="0" w:space="0" w:color="auto"/>
        <w:right w:val="none" w:sz="0" w:space="0" w:color="auto"/>
      </w:divBdr>
    </w:div>
    <w:div w:id="1941984293">
      <w:bodyDiv w:val="1"/>
      <w:marLeft w:val="0"/>
      <w:marRight w:val="0"/>
      <w:marTop w:val="0"/>
      <w:marBottom w:val="0"/>
      <w:divBdr>
        <w:top w:val="none" w:sz="0" w:space="0" w:color="auto"/>
        <w:left w:val="none" w:sz="0" w:space="0" w:color="auto"/>
        <w:bottom w:val="none" w:sz="0" w:space="0" w:color="auto"/>
        <w:right w:val="none" w:sz="0" w:space="0" w:color="auto"/>
      </w:divBdr>
    </w:div>
    <w:div w:id="1982728464">
      <w:bodyDiv w:val="1"/>
      <w:marLeft w:val="0"/>
      <w:marRight w:val="0"/>
      <w:marTop w:val="0"/>
      <w:marBottom w:val="0"/>
      <w:divBdr>
        <w:top w:val="none" w:sz="0" w:space="0" w:color="auto"/>
        <w:left w:val="none" w:sz="0" w:space="0" w:color="auto"/>
        <w:bottom w:val="none" w:sz="0" w:space="0" w:color="auto"/>
        <w:right w:val="none" w:sz="0" w:space="0" w:color="auto"/>
      </w:divBdr>
    </w:div>
    <w:div w:id="2013337074">
      <w:bodyDiv w:val="1"/>
      <w:marLeft w:val="0"/>
      <w:marRight w:val="0"/>
      <w:marTop w:val="0"/>
      <w:marBottom w:val="0"/>
      <w:divBdr>
        <w:top w:val="none" w:sz="0" w:space="0" w:color="auto"/>
        <w:left w:val="none" w:sz="0" w:space="0" w:color="auto"/>
        <w:bottom w:val="none" w:sz="0" w:space="0" w:color="auto"/>
        <w:right w:val="none" w:sz="0" w:space="0" w:color="auto"/>
      </w:divBdr>
    </w:div>
    <w:div w:id="2044868521">
      <w:bodyDiv w:val="1"/>
      <w:marLeft w:val="0"/>
      <w:marRight w:val="0"/>
      <w:marTop w:val="0"/>
      <w:marBottom w:val="0"/>
      <w:divBdr>
        <w:top w:val="none" w:sz="0" w:space="0" w:color="auto"/>
        <w:left w:val="none" w:sz="0" w:space="0" w:color="auto"/>
        <w:bottom w:val="none" w:sz="0" w:space="0" w:color="auto"/>
        <w:right w:val="none" w:sz="0" w:space="0" w:color="auto"/>
      </w:divBdr>
    </w:div>
    <w:div w:id="2078941257">
      <w:bodyDiv w:val="1"/>
      <w:marLeft w:val="0"/>
      <w:marRight w:val="0"/>
      <w:marTop w:val="0"/>
      <w:marBottom w:val="0"/>
      <w:divBdr>
        <w:top w:val="none" w:sz="0" w:space="0" w:color="auto"/>
        <w:left w:val="none" w:sz="0" w:space="0" w:color="auto"/>
        <w:bottom w:val="none" w:sz="0" w:space="0" w:color="auto"/>
        <w:right w:val="none" w:sz="0" w:space="0" w:color="auto"/>
      </w:divBdr>
    </w:div>
    <w:div w:id="2115056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tratfor.com/weekly/can-putin-survive" TargetMode="External"/><Relationship Id="rId21" Type="http://schemas.openxmlformats.org/officeDocument/2006/relationships/hyperlink" Target="http://www.wsj.com/articles/SB124394384728776431" TargetMode="External"/><Relationship Id="rId42" Type="http://schemas.openxmlformats.org/officeDocument/2006/relationships/hyperlink" Target="http://www.researchgate.net/profile/Henrik_Christensen4/publication/261638212_Simply_slacktivism_Internet_participation_in_Finland/links/00b7d534e7b9cc0d6f000000.pdf" TargetMode="External"/><Relationship Id="rId63" Type="http://schemas.openxmlformats.org/officeDocument/2006/relationships/hyperlink" Target="http://www.cnet.com/news/iranians-find-ways-to-bypass-net-censors/" TargetMode="External"/><Relationship Id="rId84" Type="http://schemas.openxmlformats.org/officeDocument/2006/relationships/hyperlink" Target="http://nationalinterest.org/blog/the-buzz/would-iran-start-nuclear-war-11995" TargetMode="External"/><Relationship Id="rId138" Type="http://schemas.openxmlformats.org/officeDocument/2006/relationships/hyperlink" Target="http://www.russia-direct.org/analysis/here%E2%80%99s-why-russia%E2%80%99s-economic-problems-won%E2%80%99t-lead-social-protests" TargetMode="External"/><Relationship Id="rId159" Type="http://schemas.openxmlformats.org/officeDocument/2006/relationships/hyperlink" Target="http://www.telegraph.co.uk/news/worldnews/vladimir-putin/10669786/Russia-Could-these-protests-topple-Putin.html" TargetMode="External"/><Relationship Id="rId170" Type="http://schemas.openxmlformats.org/officeDocument/2006/relationships/hyperlink" Target="http://www.telegraph.co.uk/news/worldnews/vladimir-putin/10669786/Russia-Could-these-protests-topple-Putin.html" TargetMode="External"/><Relationship Id="rId191" Type="http://schemas.openxmlformats.org/officeDocument/2006/relationships/hyperlink" Target="http://www.telegraph.co.uk/news/worldnews/vladimir-putin/10669786/Russia-Could-these-protests-topple-Putin.html#21626822" TargetMode="External"/><Relationship Id="rId205" Type="http://schemas.openxmlformats.org/officeDocument/2006/relationships/hyperlink" Target="https://en.wikipedia.org/wiki/Time_(magazine)" TargetMode="External"/><Relationship Id="rId226" Type="http://schemas.openxmlformats.org/officeDocument/2006/relationships/hyperlink" Target="http://www.rferl.org/content/insurgency-north-caucasus-terrorism-isis/26840778.html" TargetMode="External"/><Relationship Id="rId247" Type="http://schemas.openxmlformats.org/officeDocument/2006/relationships/hyperlink" Target="http://www.rferl.org/content/insurgency-north-caucasus-terrorism-isis/26840778.html" TargetMode="External"/><Relationship Id="rId107" Type="http://schemas.openxmlformats.org/officeDocument/2006/relationships/hyperlink" Target="http://www.newyorker.com/online/blogs/comment/2014/03/vladimir-putin-press-censorship-galina-timchenko.html" TargetMode="External"/><Relationship Id="rId11" Type="http://schemas.openxmlformats.org/officeDocument/2006/relationships/hyperlink" Target="http://www.wsj.com/articles/chinas-great-firewall-gets-taller-1422607143" TargetMode="External"/><Relationship Id="rId32" Type="http://schemas.openxmlformats.org/officeDocument/2006/relationships/hyperlink" Target="http://carnegieendowment.org/2015/01/13/democracy-aid-at-25-time-to-choose" TargetMode="External"/><Relationship Id="rId53" Type="http://schemas.openxmlformats.org/officeDocument/2006/relationships/hyperlink" Target="http://www.thedailybeast.com/articles/2015/07/17/a-gop-president-won-t-stop-the-iran-deal.html" TargetMode="External"/><Relationship Id="rId74" Type="http://schemas.openxmlformats.org/officeDocument/2006/relationships/hyperlink" Target="http://www.huliq.com/10282/iran-nuclear-ambitions-alarming-israel-brink-war-say-experts" TargetMode="External"/><Relationship Id="rId128" Type="http://schemas.openxmlformats.org/officeDocument/2006/relationships/hyperlink" Target="http://www.russia-direct.org/analysis/here%E2%80%99s-why-russia%E2%80%99s-economic-problems-won%E2%80%99t-lead-social-protests" TargetMode="External"/><Relationship Id="rId149" Type="http://schemas.openxmlformats.org/officeDocument/2006/relationships/hyperlink" Target="http://www.russia-direct.org/opinion/russia-has-inferiority-complex-america-has-superiority-complex" TargetMode="External"/><Relationship Id="rId5" Type="http://schemas.openxmlformats.org/officeDocument/2006/relationships/settings" Target="settings.xml"/><Relationship Id="rId95" Type="http://schemas.openxmlformats.org/officeDocument/2006/relationships/image" Target="media/image1.png"/><Relationship Id="rId160" Type="http://schemas.openxmlformats.org/officeDocument/2006/relationships/hyperlink" Target="http://www.telegraph.co.uk/news/worldnews/vladimir-putin/10669786/Russia-Could-these-protests-topple-Putin.html#29398712" TargetMode="External"/><Relationship Id="rId181" Type="http://schemas.openxmlformats.org/officeDocument/2006/relationships/hyperlink" Target="http://www.telegraph.co.uk/news/worldnews/vladimir-putin/10669786/Russia-Could-these-protests-topple-Putin.html#11039296" TargetMode="External"/><Relationship Id="rId216" Type="http://schemas.openxmlformats.org/officeDocument/2006/relationships/hyperlink" Target="http://content.time.com/time/magazine/article/0,9171,2044732,00.html#91646039" TargetMode="External"/><Relationship Id="rId237" Type="http://schemas.openxmlformats.org/officeDocument/2006/relationships/hyperlink" Target="http://www.kommersant.ru/doc-y/2102663" TargetMode="External"/><Relationship Id="rId22" Type="http://schemas.openxmlformats.org/officeDocument/2006/relationships/hyperlink" Target="http://www.wsj.com/articles/us-agents-raid-alleged-maternity-tourism-anchor-baby-businesses-catering-to-chinese-1425404456" TargetMode="External"/><Relationship Id="rId43" Type="http://schemas.openxmlformats.org/officeDocument/2006/relationships/hyperlink" Target="https://cpj.org/2015/04/10-most-censored-countries.php" TargetMode="External"/><Relationship Id="rId64" Type="http://schemas.openxmlformats.org/officeDocument/2006/relationships/hyperlink" Target="http://www.politico.com/story/2015/07/gop-president-iran-deal-kill-120077.html" TargetMode="External"/><Relationship Id="rId118" Type="http://schemas.openxmlformats.org/officeDocument/2006/relationships/hyperlink" Target="https://www.stratfor.com/analysis/russia-social-turbulence-and-recollections-1905" TargetMode="External"/><Relationship Id="rId139" Type="http://schemas.openxmlformats.org/officeDocument/2006/relationships/hyperlink" Target="http://www.russia-direct.org/analysis/here%E2%80%99s-why-russia%E2%80%99s-economic-problems-won%E2%80%99t-lead-social-protests#56397374" TargetMode="External"/><Relationship Id="rId85" Type="http://schemas.openxmlformats.org/officeDocument/2006/relationships/hyperlink" Target="http://www.carnegie.ru/publications/?fa=50874" TargetMode="External"/><Relationship Id="rId150" Type="http://schemas.openxmlformats.org/officeDocument/2006/relationships/hyperlink" Target="http://www.russia-direct.org/qa/how-myths-about-russia-embrace-us-identity" TargetMode="External"/><Relationship Id="rId171" Type="http://schemas.openxmlformats.org/officeDocument/2006/relationships/hyperlink" Target="http://www.telegraph.co.uk/news/worldnews/vladimir-putin/10669786/Russia-Could-these-protests-topple-Putin.html#64758273" TargetMode="External"/><Relationship Id="rId192" Type="http://schemas.openxmlformats.org/officeDocument/2006/relationships/hyperlink" Target="http://www.telegraph.co.uk/news/worldnews/vladimir-putin/10669786/Russia-Could-these-protests-topple-Putin.html" TargetMode="External"/><Relationship Id="rId206" Type="http://schemas.openxmlformats.org/officeDocument/2006/relationships/hyperlink" Target="http://content.time.com/time/magazine/article/0,9171,2044732,00.html" TargetMode="External"/><Relationship Id="rId227" Type="http://schemas.openxmlformats.org/officeDocument/2006/relationships/hyperlink" Target="http://www.rferl.org/content/insurgency-north-caucasus-terrorism-isis/26840778.html#39459127" TargetMode="External"/><Relationship Id="rId248" Type="http://schemas.openxmlformats.org/officeDocument/2006/relationships/hyperlink" Target="http://www.rferl.org/content/insurgency-north-caucasus-terrorism-isis/26840778.html#40423937" TargetMode="External"/><Relationship Id="rId12" Type="http://schemas.openxmlformats.org/officeDocument/2006/relationships/hyperlink" Target="https://freedomhouse.org/article/stability-china-lessons-tiananmen-and-implications-united-states" TargetMode="External"/><Relationship Id="rId33" Type="http://schemas.openxmlformats.org/officeDocument/2006/relationships/hyperlink" Target="http://carnegieendowment.org/2015/01/13/democracy-aid-at-25-time-to-choose" TargetMode="External"/><Relationship Id="rId108" Type="http://schemas.openxmlformats.org/officeDocument/2006/relationships/hyperlink" Target="http://online.wsj.com/news/articles/SB10001424052702303824204579421314047183636" TargetMode="External"/><Relationship Id="rId129" Type="http://schemas.openxmlformats.org/officeDocument/2006/relationships/hyperlink" Target="http://www.russia-direct.org/analysis/here%E2%80%99s-why-russia%E2%80%99s-economic-problems-won%E2%80%99t-lead-social-protests#9823756" TargetMode="External"/><Relationship Id="rId54" Type="http://schemas.openxmlformats.org/officeDocument/2006/relationships/hyperlink" Target="http://www.theatlantic.com/international/archive/2015/04/iran-nuclear-deal-democracy-akbar-ganji/390900/" TargetMode="External"/><Relationship Id="rId70" Type="http://schemas.openxmlformats.org/officeDocument/2006/relationships/hyperlink" Target="http://foreignpolicy.com/2015/07/21/the-iran-nuke-deal-to-end-the-revolution-obama-policy/" TargetMode="External"/><Relationship Id="rId75" Type="http://schemas.openxmlformats.org/officeDocument/2006/relationships/hyperlink" Target="http://www.huffingtonpost.com/valerie-plame-wilson/nuclear-proliferation-existential-threat_b_7118460.html" TargetMode="External"/><Relationship Id="rId91" Type="http://schemas.openxmlformats.org/officeDocument/2006/relationships/hyperlink" Target="http://www.heritage.org/research/reports/2012/03/a-threat-to-the-west-the-rise-of-islamist-insurgency-in-the-northern-caucasus" TargetMode="External"/><Relationship Id="rId96" Type="http://schemas.openxmlformats.org/officeDocument/2006/relationships/hyperlink" Target="http://www.wilsoncenter.org/staff/sharyl-cross-2" TargetMode="External"/><Relationship Id="rId140" Type="http://schemas.openxmlformats.org/officeDocument/2006/relationships/hyperlink" Target="http://rbth.com/articles/2011/11/20/doing_business_in_russia_13770.html" TargetMode="External"/><Relationship Id="rId145" Type="http://schemas.openxmlformats.org/officeDocument/2006/relationships/hyperlink" Target="http://publicpolicy.utoronto.ca/irvin-studin/" TargetMode="External"/><Relationship Id="rId161" Type="http://schemas.openxmlformats.org/officeDocument/2006/relationships/hyperlink" Target="http://www.telegraph.co.uk/news/worldnews/vladimir-putin/10673501/Ukraine-crisis-sanctions-wont-worry-Vladimir-Putin.html" TargetMode="External"/><Relationship Id="rId166" Type="http://schemas.openxmlformats.org/officeDocument/2006/relationships/hyperlink" Target="http://www.telegraph.co.uk/news/worldnews/vladimir-putin/10669786/Russia-Could-these-protests-topple-Putin.html" TargetMode="External"/><Relationship Id="rId182" Type="http://schemas.openxmlformats.org/officeDocument/2006/relationships/hyperlink" Target="http://www.telegraph.co.uk/news/worldnews/vladimir-putin/10669786/Russia-Could-these-protests-topple-Putin.html" TargetMode="External"/><Relationship Id="rId187" Type="http://schemas.openxmlformats.org/officeDocument/2006/relationships/hyperlink" Target="http://www.telegraph.co.uk/news/worldnews/vladimir-putin/10669786/Russia-Could-these-protests-topple-Putin.html#13628256" TargetMode="External"/><Relationship Id="rId217" Type="http://schemas.openxmlformats.org/officeDocument/2006/relationships/hyperlink" Target="http://content.time.com/time/magazine/article/0,9171,2044732,00.html" TargetMode="External"/><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hyperlink" Target="http://content.time.com/time/magazine/article/0,9171,2044732,00.html#28062297" TargetMode="External"/><Relationship Id="rId233" Type="http://schemas.openxmlformats.org/officeDocument/2006/relationships/hyperlink" Target="http://www.rferl.org/content/insurgency-north-caucasus-terrorism-isis/26840778.html#85852681" TargetMode="External"/><Relationship Id="rId238" Type="http://schemas.openxmlformats.org/officeDocument/2006/relationships/hyperlink" Target="http://www.rferl.org/content/insurgency-north-caucasus-terrorism-isis/26840778.html" TargetMode="External"/><Relationship Id="rId254" Type="http://schemas.openxmlformats.org/officeDocument/2006/relationships/fontTable" Target="fontTable.xml"/><Relationship Id="rId23" Type="http://schemas.openxmlformats.org/officeDocument/2006/relationships/hyperlink" Target="http://thediplomat.com/2015/03/china-self-censorship-displaces-western-threats/" TargetMode="External"/><Relationship Id="rId28" Type="http://schemas.openxmlformats.org/officeDocument/2006/relationships/hyperlink" Target="http://www.cnas.org/files/documents/publications/CNAS_InternetFreedom_FontaineRogers_0.pdf" TargetMode="External"/><Relationship Id="rId49" Type="http://schemas.openxmlformats.org/officeDocument/2006/relationships/hyperlink" Target="http://foreignpolicy.com/2014/06/23/the-moderation-will-not-be-televised/?wp_login_redirect=0" TargetMode="External"/><Relationship Id="rId114" Type="http://schemas.openxmlformats.org/officeDocument/2006/relationships/hyperlink" Target="http://thehill.com/blogs/hillicon-valley/technology/204281-putin-calls-internet-cia-project" TargetMode="External"/><Relationship Id="rId119" Type="http://schemas.openxmlformats.org/officeDocument/2006/relationships/hyperlink" Target="https://www.stratfor.com/analysis/putin-brings-russias-regions-back-under-his-control" TargetMode="External"/><Relationship Id="rId44" Type="http://schemas.openxmlformats.org/officeDocument/2006/relationships/hyperlink" Target="http://www.firstpost.com/world/the-hierarchies-of-censorship-iranian-officials-use-banned-social-media-forums-2335990.html" TargetMode="External"/><Relationship Id="rId60" Type="http://schemas.openxmlformats.org/officeDocument/2006/relationships/hyperlink" Target="http://www.cnn.com/2015/06/30/opinions/iran-nuclear-talks-parsi/" TargetMode="External"/><Relationship Id="rId65" Type="http://schemas.openxmlformats.org/officeDocument/2006/relationships/hyperlink" Target="http://www.times-standard.com/general-news/20110730/democracy-and-dissent-go-together" TargetMode="External"/><Relationship Id="rId81" Type="http://schemas.openxmlformats.org/officeDocument/2006/relationships/hyperlink" Target="http://www.breitbart.com/big-government/2015/04/28/israel-will-strike-iran-first-to-thwart-nuclear-attack/" TargetMode="External"/><Relationship Id="rId86" Type="http://schemas.openxmlformats.org/officeDocument/2006/relationships/hyperlink" Target="http://www.carnegie.ru/experts/?fa=5" TargetMode="External"/><Relationship Id="rId130" Type="http://schemas.openxmlformats.org/officeDocument/2006/relationships/hyperlink" Target="http://www.russia-direct.org/analysis/here%E2%80%99s-why-russia%E2%80%99s-economic-problems-won%E2%80%99t-lead-social-protests" TargetMode="External"/><Relationship Id="rId135" Type="http://schemas.openxmlformats.org/officeDocument/2006/relationships/hyperlink" Target="http://www.russia-direct.org/analysis/here%E2%80%99s-why-russia%E2%80%99s-economic-problems-won%E2%80%99t-lead-social-protests" TargetMode="External"/><Relationship Id="rId151" Type="http://schemas.openxmlformats.org/officeDocument/2006/relationships/hyperlink" Target="http://rggu.com/" TargetMode="External"/><Relationship Id="rId156" Type="http://schemas.openxmlformats.org/officeDocument/2006/relationships/hyperlink" Target="http://www.russia-direct.org/analysis/here%E2%80%99s-why-russia%E2%80%99s-economic-problems-won%E2%80%99t-lead-social-protests#23529477" TargetMode="External"/><Relationship Id="rId177" Type="http://schemas.openxmlformats.org/officeDocument/2006/relationships/hyperlink" Target="http://www.telegraph.co.uk/news/worldnews/vladimir-putin/10669786/Russia-Could-these-protests-topple-Putin.html#51304502" TargetMode="External"/><Relationship Id="rId198" Type="http://schemas.openxmlformats.org/officeDocument/2006/relationships/hyperlink" Target="http://www.telegraph.co.uk/news/worldnews/vladimir-putin/10669786/Russia-Could-these-protests-topple-Putin.html" TargetMode="External"/><Relationship Id="rId172" Type="http://schemas.openxmlformats.org/officeDocument/2006/relationships/hyperlink" Target="http://www.telegraph.co.uk/news/worldnews/vladimir-putin/10669786/Russia-Could-these-protests-topple-Putin.html" TargetMode="External"/><Relationship Id="rId193" Type="http://schemas.openxmlformats.org/officeDocument/2006/relationships/hyperlink" Target="http://www.telegraph.co.uk/news/worldnews/vladimir-putin/10669786/Russia-Could-these-protests-topple-Putin.html#31014069" TargetMode="External"/><Relationship Id="rId202" Type="http://schemas.openxmlformats.org/officeDocument/2006/relationships/hyperlink" Target="https://en.wikipedia.org/wiki/Newsweek" TargetMode="External"/><Relationship Id="rId207" Type="http://schemas.openxmlformats.org/officeDocument/2006/relationships/hyperlink" Target="http://content.time.com/time/magazine/article/0,9171,2044732,00.html#80849019" TargetMode="External"/><Relationship Id="rId223" Type="http://schemas.openxmlformats.org/officeDocument/2006/relationships/hyperlink" Target="http://www.rferl.org/content/insurgency-north-caucasus-terrorism-isis/26840778.html" TargetMode="External"/><Relationship Id="rId228" Type="http://schemas.openxmlformats.org/officeDocument/2006/relationships/hyperlink" Target="http://www.rferl.org/content/chechen-insurgency-commanders-killed-gakayev/24887859.html" TargetMode="External"/><Relationship Id="rId244" Type="http://schemas.openxmlformats.org/officeDocument/2006/relationships/hyperlink" Target="http://www.rferl.org/content/insurgency-north-caucasus-terrorism-isis/26840778.html" TargetMode="External"/><Relationship Id="rId249" Type="http://schemas.openxmlformats.org/officeDocument/2006/relationships/hyperlink" Target="http://www.rferl.org/content/islamic-state-north-caucasus-insurgency-commanders-allegiance/26773615.html" TargetMode="External"/><Relationship Id="rId13" Type="http://schemas.openxmlformats.org/officeDocument/2006/relationships/hyperlink" Target="http://www.cartercenter.org/resources/pdfs/peace/china/CEG-review-issue3.pdf%3e" TargetMode="External"/><Relationship Id="rId18" Type="http://schemas.openxmlformats.org/officeDocument/2006/relationships/hyperlink" Target="http://irps.ucsd.edu/assets/001/506035.pdf" TargetMode="External"/><Relationship Id="rId39" Type="http://schemas.openxmlformats.org/officeDocument/2006/relationships/hyperlink" Target="http://www.researchgate.net/profile/Manuel_R_Torres-Soriano/publication/258130256_INTERNET_AS_A_DRIVER_OF_POLITICAL_CHANGE_CYBER-PESSIMISTS_AND_CYBER-OPTIMISTS/links/0c960527161d0d818b000000.pdf" TargetMode="External"/><Relationship Id="rId109" Type="http://schemas.openxmlformats.org/officeDocument/2006/relationships/hyperlink" Target="http://www.nytimes.com/2014/04/16/world/europe/un-cites-abuses-in-crimea.html" TargetMode="External"/><Relationship Id="rId34" Type="http://schemas.openxmlformats.org/officeDocument/2006/relationships/hyperlink" Target="http://carnegieendowment.org/2015/01/13/democracy-aid-at-25-time-to-choose" TargetMode="External"/><Relationship Id="rId50" Type="http://schemas.openxmlformats.org/officeDocument/2006/relationships/hyperlink" Target="http://eaworldview.com/2014/03/iran-analysis-supreme-leader-holocaust-cultural-question/" TargetMode="External"/><Relationship Id="rId55" Type="http://schemas.openxmlformats.org/officeDocument/2006/relationships/hyperlink" Target="http://www.cnn.com/2015/06/30/opinions/iran-nuclear-talks-parsi/" TargetMode="External"/><Relationship Id="rId76" Type="http://schemas.openxmlformats.org/officeDocument/2006/relationships/hyperlink" Target="https://www.foreignaffairs.com/articles/iran/2015-07-07/middle-east-after-vienna" TargetMode="External"/><Relationship Id="rId97" Type="http://schemas.openxmlformats.org/officeDocument/2006/relationships/hyperlink" Target="http://www.wilsoncenter.org/staff/sharyl-cross-2#72472622" TargetMode="External"/><Relationship Id="rId104" Type="http://schemas.openxmlformats.org/officeDocument/2006/relationships/hyperlink" Target="http://www.gwu.edu/~ieresgwu" TargetMode="External"/><Relationship Id="rId120" Type="http://schemas.openxmlformats.org/officeDocument/2006/relationships/hyperlink" Target="http://advocacy.globalvoicesonline.org/2014/03/13/russia-blocks-four-opposition-media-portals/" TargetMode="External"/><Relationship Id="rId125" Type="http://schemas.openxmlformats.org/officeDocument/2006/relationships/hyperlink" Target="http://www.russia-direct.org/opinion/can-kremlin-steer-russia-away-economic-crisis-2015" TargetMode="External"/><Relationship Id="rId141" Type="http://schemas.openxmlformats.org/officeDocument/2006/relationships/hyperlink" Target="http://www.russia-direct.org/analysis/russia-tries-save-its-economy-its-downgraded-junk-investment-status" TargetMode="External"/><Relationship Id="rId146" Type="http://schemas.openxmlformats.org/officeDocument/2006/relationships/hyperlink" Target="http://globalbrief.ca/" TargetMode="External"/><Relationship Id="rId167" Type="http://schemas.openxmlformats.org/officeDocument/2006/relationships/hyperlink" Target="http://www.telegraph.co.uk/news/worldnews/vladimir-putin/10669786/Russia-Could-these-protests-topple-Putin.html#50889089" TargetMode="External"/><Relationship Id="rId188" Type="http://schemas.openxmlformats.org/officeDocument/2006/relationships/hyperlink" Target="http://www.telegraph.co.uk/news/worldnews/vladimir-putin/10669786/Russia-Could-these-protests-topple-Putin.html" TargetMode="External"/><Relationship Id="rId7" Type="http://schemas.openxmlformats.org/officeDocument/2006/relationships/hyperlink" Target="http://www.heritage.org/research/reports/2011/03/middle-east-lessons-for-china-internal-stability" TargetMode="External"/><Relationship Id="rId71" Type="http://schemas.openxmlformats.org/officeDocument/2006/relationships/hyperlink" Target="http://foreignpolicy.com/2015/07/14/its-a-damn-good-deal-iran-nuclear-agreement-joint-comprehensive-plan-of-action/" TargetMode="External"/><Relationship Id="rId92" Type="http://schemas.openxmlformats.org/officeDocument/2006/relationships/hyperlink" Target="http://www.heritage.org/research/reports/2012/03/a-threat-to-the-west-the-rise-of-islamist-insurgency-in-the-northern-caucasus" TargetMode="External"/><Relationship Id="rId162" Type="http://schemas.openxmlformats.org/officeDocument/2006/relationships/hyperlink" Target="http://www.telegraph.co.uk/culture/film/starsandstories/10667564/People-diary-Stony-silence-over-Tony-Blair-statue.html" TargetMode="External"/><Relationship Id="rId183" Type="http://schemas.openxmlformats.org/officeDocument/2006/relationships/hyperlink" Target="http://www.telegraph.co.uk/news/worldnews/vladimir-putin/10669786/Russia-Could-these-protests-topple-Putin.html#96762752" TargetMode="External"/><Relationship Id="rId213" Type="http://schemas.openxmlformats.org/officeDocument/2006/relationships/hyperlink" Target="http://content.time.com/time/magazine/article/0,9171,2044732,00.html" TargetMode="External"/><Relationship Id="rId218" Type="http://schemas.openxmlformats.org/officeDocument/2006/relationships/hyperlink" Target="http://content.time.com/time/magazine/article/0,9171,2044732,00.html#78090312" TargetMode="External"/><Relationship Id="rId234" Type="http://schemas.openxmlformats.org/officeDocument/2006/relationships/hyperlink" Target="http://www.rg.ru/2014/10/29/reg-skfo/boeviki-anons.html" TargetMode="External"/><Relationship Id="rId239" Type="http://schemas.openxmlformats.org/officeDocument/2006/relationships/hyperlink" Target="http://www.rferl.org/content/insurgency-north-caucasus-terrorism-isis/26840778.html#33172233" TargetMode="External"/><Relationship Id="rId2" Type="http://schemas.openxmlformats.org/officeDocument/2006/relationships/numbering" Target="numbering.xml"/><Relationship Id="rId29" Type="http://schemas.openxmlformats.org/officeDocument/2006/relationships/hyperlink" Target="http://www.al-monitor.com/pulse/originals/2014/10/united-states-middle-east-democracy-program.html" TargetMode="External"/><Relationship Id="rId250" Type="http://schemas.openxmlformats.org/officeDocument/2006/relationships/hyperlink" Target="http://www.kavkaz-uzel.ru/articles/256716/" TargetMode="External"/><Relationship Id="rId255" Type="http://schemas.openxmlformats.org/officeDocument/2006/relationships/theme" Target="theme/theme1.xml"/><Relationship Id="rId24" Type="http://schemas.openxmlformats.org/officeDocument/2006/relationships/hyperlink" Target="http://chinamatters.blogspot.com/" TargetMode="External"/><Relationship Id="rId40" Type="http://schemas.openxmlformats.org/officeDocument/2006/relationships/hyperlink" Target="http://www.nytimes.com/2010/05/14/opinion/14iht-edkouchner.html" TargetMode="External"/><Relationship Id="rId45" Type="http://schemas.openxmlformats.org/officeDocument/2006/relationships/hyperlink" Target="https://cpj.org/2015/04/10-most-censored-countries.php" TargetMode="External"/><Relationship Id="rId66" Type="http://schemas.openxmlformats.org/officeDocument/2006/relationships/hyperlink" Target="http://www.cnn.com/2015/06/30/opinions/iran-nuclear-talks-parsi/" TargetMode="External"/><Relationship Id="rId87" Type="http://schemas.openxmlformats.org/officeDocument/2006/relationships/hyperlink" Target="https://en.wikipedia.org/wiki/Ariel_Cohen" TargetMode="External"/><Relationship Id="rId110" Type="http://schemas.openxmlformats.org/officeDocument/2006/relationships/hyperlink" Target="http://www.nytimes.com/2014/04/20/world/europe/pro-russian-forces-work-on-consolidating-power.html" TargetMode="External"/><Relationship Id="rId115" Type="http://schemas.openxmlformats.org/officeDocument/2006/relationships/hyperlink" Target="http://www.politico.com/magazine/story/2014/03/new-cold-war-russia-104954_Page2.html" TargetMode="External"/><Relationship Id="rId131" Type="http://schemas.openxmlformats.org/officeDocument/2006/relationships/hyperlink" Target="http://www.russia-direct.org/analysis/here%E2%80%99s-why-russia%E2%80%99s-economic-problems-won%E2%80%99t-lead-social-protests#68188313" TargetMode="External"/><Relationship Id="rId136" Type="http://schemas.openxmlformats.org/officeDocument/2006/relationships/hyperlink" Target="http://www.russia-direct.org/analysis/here%E2%80%99s-why-russia%E2%80%99s-economic-problems-won%E2%80%99t-lead-social-protests#20149371" TargetMode="External"/><Relationship Id="rId157" Type="http://schemas.openxmlformats.org/officeDocument/2006/relationships/hyperlink" Target="http://www.telegraph.co.uk/news/worldnews/vladimir-putin/10669786/Russia-Could-these-protests-topple-Putin.html" TargetMode="External"/><Relationship Id="rId178" Type="http://schemas.openxmlformats.org/officeDocument/2006/relationships/hyperlink" Target="http://www.telegraph.co.uk/news/worldnews/vladimir-putin/10669786/Russia-Could-these-protests-topple-Putin.html" TargetMode="External"/><Relationship Id="rId61" Type="http://schemas.openxmlformats.org/officeDocument/2006/relationships/hyperlink" Target="http://iran-times.com/internet-filters-irritating-but-ineffective/" TargetMode="External"/><Relationship Id="rId82" Type="http://schemas.openxmlformats.org/officeDocument/2006/relationships/hyperlink" Target="http://www.brookings.edu/blogs/markaz/posts/2015/07/14-iran-nuclear-deal-us-middle-east-wittes?utm_campaign=Brookings+Brief&amp;utm_source=hs_email&amp;utm_medium=email&amp;utm_content=20603985&amp;_hsenc=p2ANqtz-8OoJpmi79Mwck0F_5tTOKCv1XJfIYeJ47JNQR5QW97ziIJXupWDf3uk6CVwG7J8s6yfOL7tId6NVq5eYPDMYrvARu3NA&amp;_hsmi=20603985" TargetMode="External"/><Relationship Id="rId152" Type="http://schemas.openxmlformats.org/officeDocument/2006/relationships/hyperlink" Target="http://www.russia-direct.org/analysis/shedding-light-cyclical-nature-us-russia-relations" TargetMode="External"/><Relationship Id="rId173" Type="http://schemas.openxmlformats.org/officeDocument/2006/relationships/hyperlink" Target="http://www.telegraph.co.uk/news/worldnews/vladimir-putin/10669786/Russia-Could-these-protests-topple-Putin.html#70108918" TargetMode="External"/><Relationship Id="rId194" Type="http://schemas.openxmlformats.org/officeDocument/2006/relationships/hyperlink" Target="http://www.telegraph.co.uk/news/worldnews/vladimir-putin/10669786/Russia-Could-these-protests-topple-Putin.html" TargetMode="External"/><Relationship Id="rId199" Type="http://schemas.openxmlformats.org/officeDocument/2006/relationships/hyperlink" Target="http://www.telegraph.co.uk/news/worldnews/vladimir-putin/10669786/Russia-Could-these-protests-topple-Putin.html#92928689" TargetMode="External"/><Relationship Id="rId203" Type="http://schemas.openxmlformats.org/officeDocument/2006/relationships/hyperlink" Target="https://en.wikipedia.org/wiki/Newsweek_International" TargetMode="External"/><Relationship Id="rId208" Type="http://schemas.openxmlformats.org/officeDocument/2006/relationships/hyperlink" Target="http://content.time.com/time/magazine/article/0,9171,2044732,00.html" TargetMode="External"/><Relationship Id="rId229" Type="http://schemas.openxmlformats.org/officeDocument/2006/relationships/hyperlink" Target="http://www.rferl.org/content/insurgency-north-caucasus-terrorism-isis/26840778.html" TargetMode="External"/><Relationship Id="rId19" Type="http://schemas.openxmlformats.org/officeDocument/2006/relationships/hyperlink" Target="http://www.wsj.com/articles/the-coming-chinese-crack-up-1425659198" TargetMode="External"/><Relationship Id="rId224" Type="http://schemas.openxmlformats.org/officeDocument/2006/relationships/hyperlink" Target="http://www.rferl.org/content/insurgency-north-caucasus-terrorism-isis/26840778.html#94733697" TargetMode="External"/><Relationship Id="rId240" Type="http://schemas.openxmlformats.org/officeDocument/2006/relationships/hyperlink" Target="http://www.rferl.org/content/insurgency-north-caucasus-terrorism-isis/26840778.html" TargetMode="External"/><Relationship Id="rId245" Type="http://schemas.openxmlformats.org/officeDocument/2006/relationships/hyperlink" Target="http://www.rferl.org/content/insurgency-north-caucasus-terrorism-isis/26840778.html#56620543" TargetMode="External"/><Relationship Id="rId14" Type="http://schemas.openxmlformats.org/officeDocument/2006/relationships/hyperlink" Target="http://www.heritage.org/research/reports/2011/03/middle-east-lessons-for-china-internal-stability" TargetMode="External"/><Relationship Id="rId30" Type="http://schemas.openxmlformats.org/officeDocument/2006/relationships/hyperlink" Target="http://www.washingtonpost.com/blogs/wonkblog/" TargetMode="External"/><Relationship Id="rId35" Type="http://schemas.openxmlformats.org/officeDocument/2006/relationships/hyperlink" Target="http://www.democracyjournal.org/pdf/12/Kupchan.pdf" TargetMode="External"/><Relationship Id="rId56" Type="http://schemas.openxmlformats.org/officeDocument/2006/relationships/hyperlink" Target="http://iran-times.com/internet-filters-irritating-but-ineffective/" TargetMode="External"/><Relationship Id="rId77" Type="http://schemas.openxmlformats.org/officeDocument/2006/relationships/hyperlink" Target="http://nationalinterest.org/commentary/five-reasons-israel-wont-attack-iran-9469?page=2" TargetMode="External"/><Relationship Id="rId100" Type="http://schemas.openxmlformats.org/officeDocument/2006/relationships/hyperlink" Target="https://en.wikipedia.org/wiki/Simon_Saradzhyan" TargetMode="External"/><Relationship Id="rId105" Type="http://schemas.openxmlformats.org/officeDocument/2006/relationships/hyperlink" Target="https://freedomhouse.org/report/freedom-press-2014/press-freedom-numbers" TargetMode="External"/><Relationship Id="rId126" Type="http://schemas.openxmlformats.org/officeDocument/2006/relationships/hyperlink" Target="http://sociology.duke.edu/people?Gurl=&amp;Uil=84&amp;subpage=profile" TargetMode="External"/><Relationship Id="rId147" Type="http://schemas.openxmlformats.org/officeDocument/2006/relationships/hyperlink" Target="http://www.levada.ru/eng/" TargetMode="External"/><Relationship Id="rId168" Type="http://schemas.openxmlformats.org/officeDocument/2006/relationships/hyperlink" Target="http://www.telegraph.co.uk/news/worldnews/vladimir-putin/10669786/Russia-Could-these-protests-topple-Putin.html" TargetMode="External"/><Relationship Id="rId8" Type="http://schemas.openxmlformats.org/officeDocument/2006/relationships/hyperlink" Target="http://www.heritage.org/research/reports/2011/03/middle-east-lessons-for-china-internal-stability" TargetMode="External"/><Relationship Id="rId51" Type="http://schemas.openxmlformats.org/officeDocument/2006/relationships/hyperlink" Target="http://mic.com/articles/73541/internet-censorship-is-reaching-a-whole-new-level-of-creepy-in-the-middle-east" TargetMode="External"/><Relationship Id="rId72" Type="http://schemas.openxmlformats.org/officeDocument/2006/relationships/hyperlink" Target="http://www.washingtonpost.com/politics/obamas-defense-of-the-iran-deal-comes-with-a-tough-love-message/2015/07/15/a7614b4a-2b04-11e5-bd33-395c05608059_story.html" TargetMode="External"/><Relationship Id="rId93" Type="http://schemas.openxmlformats.org/officeDocument/2006/relationships/hyperlink" Target="http://www.wilsoncenter.org/staff/sharyl-cross-2" TargetMode="External"/><Relationship Id="rId98" Type="http://schemas.openxmlformats.org/officeDocument/2006/relationships/hyperlink" Target="https://en.wikipedia.org/wiki/Belfer_Center_for_Science_and_International_Affairs" TargetMode="External"/><Relationship Id="rId121" Type="http://schemas.openxmlformats.org/officeDocument/2006/relationships/hyperlink" Target="http://ruslanleviev.livejournal.com/33133.html" TargetMode="External"/><Relationship Id="rId142" Type="http://schemas.openxmlformats.org/officeDocument/2006/relationships/hyperlink" Target="http://www.russia-direct.org/things-you-need-know-about-western-sanctions-against-russia" TargetMode="External"/><Relationship Id="rId163" Type="http://schemas.openxmlformats.org/officeDocument/2006/relationships/hyperlink" Target="http://www.telegraph.co.uk/news/worldnews/europe/ukraine/10666742/Ukraine-accuses-Russia-of-armed-invasion-after-Crimea-airports-blockaded.html" TargetMode="External"/><Relationship Id="rId184" Type="http://schemas.openxmlformats.org/officeDocument/2006/relationships/hyperlink" Target="http://www.telegraph.co.uk/news/worldnews/vladimir-putin/10669786/Russia-Could-these-protests-topple-Putin.html" TargetMode="External"/><Relationship Id="rId189" Type="http://schemas.openxmlformats.org/officeDocument/2006/relationships/hyperlink" Target="http://www.telegraph.co.uk/news/worldnews/vladimir-putin/10669786/Russia-Could-these-protests-topple-Putin.html#33273745" TargetMode="External"/><Relationship Id="rId219" Type="http://schemas.openxmlformats.org/officeDocument/2006/relationships/hyperlink" Target="http://www.rferl.org/content/insurgency-north-caucasus-terrorism-isis/26840778.html" TargetMode="External"/><Relationship Id="rId3" Type="http://schemas.openxmlformats.org/officeDocument/2006/relationships/styles" Target="styles.xml"/><Relationship Id="rId214" Type="http://schemas.openxmlformats.org/officeDocument/2006/relationships/hyperlink" Target="http://content.time.com/time/magazine/article/0,9171,2044732,00.html#41083924" TargetMode="External"/><Relationship Id="rId230" Type="http://schemas.openxmlformats.org/officeDocument/2006/relationships/hyperlink" Target="http://www.rferl.org/content/insurgency-north-caucasus-terrorism-isis/26840778.html#33125802" TargetMode="External"/><Relationship Id="rId235" Type="http://schemas.openxmlformats.org/officeDocument/2006/relationships/hyperlink" Target="http://www.rferl.org/content/insurgency-north-caucasus-terrorism-isis/26840778.html" TargetMode="External"/><Relationship Id="rId251" Type="http://schemas.openxmlformats.org/officeDocument/2006/relationships/hyperlink" Target="http://www.rferl.org/content/insurgency-north-caucasus-terrorism-isis/26840778.html" TargetMode="External"/><Relationship Id="rId25" Type="http://schemas.openxmlformats.org/officeDocument/2006/relationships/hyperlink" Target="http://iis-db.stanford.edu/evnts/6349/MacKinnon_Libtech.pdf" TargetMode="External"/><Relationship Id="rId46" Type="http://schemas.openxmlformats.org/officeDocument/2006/relationships/hyperlink" Target="https://www.washingtonpost.com/blogs/the-switch/wp/2013/08/15/heres-how-iran-censors-the-internet/" TargetMode="External"/><Relationship Id="rId67" Type="http://schemas.openxmlformats.org/officeDocument/2006/relationships/hyperlink" Target="http://www.polmeth.wustl.edu/media/Paper/oloug97.pdf" TargetMode="External"/><Relationship Id="rId116" Type="http://schemas.openxmlformats.org/officeDocument/2006/relationships/hyperlink" Target="http://www.thewhir.com/web-hosting-news/russian-lockdown-internet-continues-strict-data-storage-regulations" TargetMode="External"/><Relationship Id="rId137" Type="http://schemas.openxmlformats.org/officeDocument/2006/relationships/hyperlink" Target="http://www.russia-direct.org/analysis/price-oil-drops-so-do-hopes-russias-economic-future" TargetMode="External"/><Relationship Id="rId158" Type="http://schemas.openxmlformats.org/officeDocument/2006/relationships/hyperlink" Target="http://www.telegraph.co.uk/news/worldnews/vladimir-putin/10669786/Russia-Could-these-protests-topple-Putin.html#24899139" TargetMode="External"/><Relationship Id="rId20" Type="http://schemas.openxmlformats.org/officeDocument/2006/relationships/hyperlink" Target="http://topics.wsj.com/person/J/Xi-Jinping/6475" TargetMode="External"/><Relationship Id="rId41" Type="http://schemas.openxmlformats.org/officeDocument/2006/relationships/hyperlink" Target="http://www.cnas.org/files/documents/publications/CNAS_InternetFreedom_FontaineRogers_0.pdf" TargetMode="External"/><Relationship Id="rId62" Type="http://schemas.openxmlformats.org/officeDocument/2006/relationships/hyperlink" Target="http://motherboard.vice.com/read/irans-smart-instagram-censorship-isnt-that-smart" TargetMode="External"/><Relationship Id="rId83" Type="http://schemas.openxmlformats.org/officeDocument/2006/relationships/hyperlink" Target="https://www.foreignaffairs.com/articles/iran/2012-06-15/why-iran-should-get-bomb" TargetMode="External"/><Relationship Id="rId88" Type="http://schemas.openxmlformats.org/officeDocument/2006/relationships/hyperlink" Target="http://www.heritage.org/research/reports/2012/03/a-threat-to-the-west-the-rise-of-islamist-insurgency-in-the-northern-caucasus" TargetMode="External"/><Relationship Id="rId111" Type="http://schemas.openxmlformats.org/officeDocument/2006/relationships/hyperlink" Target="http://www.forbes.com/sites/paulroderickgregory/2014/04/12/russian-tv-caught-red-handed-same-guy-same-demonstration-but-three-different-people-spy-bystander-heroic-surgeon/" TargetMode="External"/><Relationship Id="rId132" Type="http://schemas.openxmlformats.org/officeDocument/2006/relationships/hyperlink" Target="http://www.russia-direct.org/analysis/russian-protest-movement-smaller-and-more-radical" TargetMode="External"/><Relationship Id="rId153" Type="http://schemas.openxmlformats.org/officeDocument/2006/relationships/hyperlink" Target="http://www.russia-direct.org/analysis/here%E2%80%99s-why-russia%E2%80%99s-economic-problems-won%E2%80%99t-lead-social-protests" TargetMode="External"/><Relationship Id="rId174" Type="http://schemas.openxmlformats.org/officeDocument/2006/relationships/hyperlink" Target="http://www.telegraph.co.uk/news/worldnews/vladimir-putin/10669786/Russia-Could-these-protests-topple-Putin.html" TargetMode="External"/><Relationship Id="rId179" Type="http://schemas.openxmlformats.org/officeDocument/2006/relationships/hyperlink" Target="http://www.telegraph.co.uk/news/worldnews/vladimir-putin/10669786/Russia-Could-these-protests-topple-Putin.html#4858992" TargetMode="External"/><Relationship Id="rId195" Type="http://schemas.openxmlformats.org/officeDocument/2006/relationships/hyperlink" Target="http://www.telegraph.co.uk/news/worldnews/vladimir-putin/10669786/Russia-Could-these-protests-topple-Putin.html#79152676" TargetMode="External"/><Relationship Id="rId209" Type="http://schemas.openxmlformats.org/officeDocument/2006/relationships/hyperlink" Target="http://content.time.com/time/magazine/article/0,9171,2044732,00.html#18734885" TargetMode="External"/><Relationship Id="rId190" Type="http://schemas.openxmlformats.org/officeDocument/2006/relationships/hyperlink" Target="http://www.telegraph.co.uk/news/worldnews/vladimir-putin/10669786/Russia-Could-these-protests-topple-Putin.html" TargetMode="External"/><Relationship Id="rId204" Type="http://schemas.openxmlformats.org/officeDocument/2006/relationships/hyperlink" Target="https://en.wikipedia.org/wiki/Editor-at-large" TargetMode="External"/><Relationship Id="rId220" Type="http://schemas.openxmlformats.org/officeDocument/2006/relationships/hyperlink" Target="http://www.rferl.org/content/insurgency-north-caucasus-terrorism-isis/26840778.html#45636052" TargetMode="External"/><Relationship Id="rId225" Type="http://schemas.openxmlformats.org/officeDocument/2006/relationships/hyperlink" Target="http://www.kavkaz-uzel.ru/articles/256522/" TargetMode="External"/><Relationship Id="rId241" Type="http://schemas.openxmlformats.org/officeDocument/2006/relationships/hyperlink" Target="http://www.rferl.org/content/insurgency-north-caucasus-terrorism-isis/26840778.html#56427207" TargetMode="External"/><Relationship Id="rId246" Type="http://schemas.openxmlformats.org/officeDocument/2006/relationships/hyperlink" Target="http://www.kavkaz-uzel.ru/articles/256444/" TargetMode="External"/><Relationship Id="rId15" Type="http://schemas.openxmlformats.org/officeDocument/2006/relationships/hyperlink" Target="http://time.com/10178/why-china-is-a-nightmare-for-american-internet-companies/" TargetMode="External"/><Relationship Id="rId36" Type="http://schemas.openxmlformats.org/officeDocument/2006/relationships/hyperlink" Target="https://en.wikipedia.org/wiki/International_Political_Science_Association" TargetMode="External"/><Relationship Id="rId57" Type="http://schemas.openxmlformats.org/officeDocument/2006/relationships/hyperlink" Target="http://www.politico.com/story/2015/07/gop-president-iran-deal-kill-120077.html" TargetMode="External"/><Relationship Id="rId106" Type="http://schemas.openxmlformats.org/officeDocument/2006/relationships/hyperlink" Target="http://www.ned.org/sites/default/files/JoD-25.1-Breaking-the-News-The-Role-of-State-Run-Media-Christopher-Walker-Robert-Orttung.pdf" TargetMode="External"/><Relationship Id="rId127" Type="http://schemas.openxmlformats.org/officeDocument/2006/relationships/hyperlink" Target="http://www.ranepa.ru/eng/" TargetMode="External"/><Relationship Id="rId10" Type="http://schemas.openxmlformats.org/officeDocument/2006/relationships/hyperlink" Target="http://aladinrc.wrlc.org/bitstream/handle/1961/10330/Perkinson_american_0008N_10238display.pdf?sequence=1" TargetMode="External"/><Relationship Id="rId31" Type="http://schemas.openxmlformats.org/officeDocument/2006/relationships/hyperlink" Target="http://www.washingtonpost.com/politics/obama-like-predecessors-faces-tough-choices-on-promoting-democracy/2014/06/04/3d9cc4cc-ebfa-11e3-9f5c-9075d5508f0a_story.html" TargetMode="External"/><Relationship Id="rId52" Type="http://schemas.openxmlformats.org/officeDocument/2006/relationships/hyperlink" Target="https://tasmania.ethz.ch/index.php/Risks_of_political_instability_for_entrepreneurship_in_Iran" TargetMode="External"/><Relationship Id="rId73" Type="http://schemas.openxmlformats.org/officeDocument/2006/relationships/hyperlink" Target="http://carnegieendowment.org/2015/07/16/iran-ain-t-gonna-sneak-out-under-this-deal/idh7" TargetMode="External"/><Relationship Id="rId78" Type="http://schemas.openxmlformats.org/officeDocument/2006/relationships/hyperlink" Target="http://www.washingtonpost.com/blogs/monkey-cage/wp/2015/04/28/why-an-iran-deal-wont-lead-to-nuclear-proliferation/" TargetMode="External"/><Relationship Id="rId94" Type="http://schemas.openxmlformats.org/officeDocument/2006/relationships/hyperlink" Target="http://www.wilsoncenter.org/staff/sharyl-cross-2#62311592" TargetMode="External"/><Relationship Id="rId99" Type="http://schemas.openxmlformats.org/officeDocument/2006/relationships/hyperlink" Target="https://en.wikipedia.org/wiki/Harvard_University" TargetMode="External"/><Relationship Id="rId101" Type="http://schemas.openxmlformats.org/officeDocument/2006/relationships/hyperlink" Target="http://www.wilsoncenter.org/staff/sharyl-cross-2" TargetMode="External"/><Relationship Id="rId122" Type="http://schemas.openxmlformats.org/officeDocument/2006/relationships/hyperlink" Target="http://habrahabr.ru/post/216153/" TargetMode="External"/><Relationship Id="rId143" Type="http://schemas.openxmlformats.org/officeDocument/2006/relationships/hyperlink" Target="http://www.russia-direct.org/analysis/here%E2%80%99s-why-russia%E2%80%99s-economic-problems-won%E2%80%99t-lead-social-protests" TargetMode="External"/><Relationship Id="rId148" Type="http://schemas.openxmlformats.org/officeDocument/2006/relationships/hyperlink" Target="http://www.russia-direct.org/analysis/why-russia-and-west-continue-view-world-very-differently" TargetMode="External"/><Relationship Id="rId164" Type="http://schemas.openxmlformats.org/officeDocument/2006/relationships/hyperlink" Target="http://www.telegraph.co.uk/news/worldnews/europe/ukraine/10662187/Ukraine-revolution-Protesters-in-stand-off-in-pro-Russian-Crimea.html" TargetMode="External"/><Relationship Id="rId169" Type="http://schemas.openxmlformats.org/officeDocument/2006/relationships/hyperlink" Target="http://www.telegraph.co.uk/news/worldnews/vladimir-putin/10669786/Russia-Could-these-protests-topple-Putin.html#19837231" TargetMode="External"/><Relationship Id="rId185" Type="http://schemas.openxmlformats.org/officeDocument/2006/relationships/hyperlink" Target="http://www.telegraph.co.uk/news/worldnews/vladimir-putin/10669786/Russia-Could-these-protests-topple-Putin.html#25955927" TargetMode="External"/><Relationship Id="rId4" Type="http://schemas.microsoft.com/office/2007/relationships/stylesWithEffects" Target="stylesWithEffects.xml"/><Relationship Id="rId9" Type="http://schemas.openxmlformats.org/officeDocument/2006/relationships/hyperlink" Target="http://www.heritage.org/research/reports/2011/03/middle-east-lessons-for-china-internal-stability" TargetMode="External"/><Relationship Id="rId180" Type="http://schemas.openxmlformats.org/officeDocument/2006/relationships/hyperlink" Target="http://www.telegraph.co.uk/news/worldnews/vladimir-putin/10669786/Russia-Could-these-protests-topple-Putin.html" TargetMode="External"/><Relationship Id="rId210" Type="http://schemas.openxmlformats.org/officeDocument/2006/relationships/hyperlink" Target="http://content.time.com/time/magazine/article/0,9171,2044732,00.html#10251934" TargetMode="External"/><Relationship Id="rId215" Type="http://schemas.openxmlformats.org/officeDocument/2006/relationships/hyperlink" Target="http://content.time.com/time/magazine/article/0,9171,2044732,00.html" TargetMode="External"/><Relationship Id="rId236" Type="http://schemas.openxmlformats.org/officeDocument/2006/relationships/hyperlink" Target="http://www.rferl.org/content/insurgency-north-caucasus-terrorism-isis/26840778.html#75228940" TargetMode="External"/><Relationship Id="rId26" Type="http://schemas.openxmlformats.org/officeDocument/2006/relationships/hyperlink" Target="http://www.thedailybeast.com/articles/2014/01/02/obama-administration-plans-decrease-in-funding-for-middle-east-democracy-promotion.html" TargetMode="External"/><Relationship Id="rId231" Type="http://schemas.openxmlformats.org/officeDocument/2006/relationships/hyperlink" Target="http://www.kavkaz-uzel.ru/articles/256453/" TargetMode="External"/><Relationship Id="rId252" Type="http://schemas.openxmlformats.org/officeDocument/2006/relationships/hyperlink" Target="http://www.rferl.org/content/insurgency-north-caucasus-terrorism-isis/26840778.html#94421790" TargetMode="External"/><Relationship Id="rId47" Type="http://schemas.openxmlformats.org/officeDocument/2006/relationships/hyperlink" Target="http://www.reuters.com/article/2014/12/26/us-iran-internet-censorship-idUSKBN0K40SE20141226" TargetMode="External"/><Relationship Id="rId68" Type="http://schemas.openxmlformats.org/officeDocument/2006/relationships/hyperlink" Target="http://www.huffingtonpost.com/lindsay-hoffman/internet-censorship-a-thr_b_4395167.html" TargetMode="External"/><Relationship Id="rId89" Type="http://schemas.openxmlformats.org/officeDocument/2006/relationships/hyperlink" Target="http://www.heritage.org/research/reports/2012/03/a-threat-to-the-west-the-rise-of-islamist-insurgency-in-the-northern-caucasus" TargetMode="External"/><Relationship Id="rId112" Type="http://schemas.openxmlformats.org/officeDocument/2006/relationships/hyperlink" Target="http://www.businessinsider.com/putin-paying-people-to-post-pro-russia-propaganda-in-comments-2014-5" TargetMode="External"/><Relationship Id="rId133" Type="http://schemas.openxmlformats.org/officeDocument/2006/relationships/hyperlink" Target="http://www.russia-direct.org/analysis/here%E2%80%99s-why-russia%E2%80%99s-economic-problems-won%E2%80%99t-lead-social-protests" TargetMode="External"/><Relationship Id="rId154" Type="http://schemas.openxmlformats.org/officeDocument/2006/relationships/hyperlink" Target="http://www.russia-direct.org/analysis/here%E2%80%99s-why-russia%E2%80%99s-economic-problems-won%E2%80%99t-lead-social-protests#74998767" TargetMode="External"/><Relationship Id="rId175" Type="http://schemas.openxmlformats.org/officeDocument/2006/relationships/hyperlink" Target="http://www.telegraph.co.uk/news/worldnews/vladimir-putin/10669786/Russia-Could-these-protests-topple-Putin.html#65637129" TargetMode="External"/><Relationship Id="rId196" Type="http://schemas.openxmlformats.org/officeDocument/2006/relationships/hyperlink" Target="http://www.telegraph.co.uk/news/worldnews/vladimir-putin/10669786/Russia-Could-these-protests-topple-Putin.html" TargetMode="External"/><Relationship Id="rId200" Type="http://schemas.openxmlformats.org/officeDocument/2006/relationships/hyperlink" Target="https://en.wikipedia.org/wiki/Fareed_Zakaria_GPS" TargetMode="External"/><Relationship Id="rId16" Type="http://schemas.openxmlformats.org/officeDocument/2006/relationships/hyperlink" Target="http://qz.com/406335/from-alibaba-to-xiaomi-why-modi-must-chase-chinas-booming-tech-companies/" TargetMode="External"/><Relationship Id="rId221" Type="http://schemas.openxmlformats.org/officeDocument/2006/relationships/hyperlink" Target="http://www.kavkaz-uzel.ru/articles/256716/" TargetMode="External"/><Relationship Id="rId242" Type="http://schemas.openxmlformats.org/officeDocument/2006/relationships/hyperlink" Target="http://www.rferl.org/content/insurgency-north-caucasus-terrorism-isis/26840778.html" TargetMode="External"/><Relationship Id="rId37" Type="http://schemas.openxmlformats.org/officeDocument/2006/relationships/hyperlink" Target="http://foreignpolicy.com/2014/11/21/obamas-executive-order-on-immigration-makes-it-harder-to-promote-democracy-abroad/" TargetMode="External"/><Relationship Id="rId58" Type="http://schemas.openxmlformats.org/officeDocument/2006/relationships/hyperlink" Target="http://nationalinterest.org/blog/the-buzz/would-iran-start-nuclear-war-11995" TargetMode="External"/><Relationship Id="rId79" Type="http://schemas.openxmlformats.org/officeDocument/2006/relationships/hyperlink" Target="https://www.foreignaffairs.com/articles/persian-gulf/2010-02-22/after-iran-gets-bomb" TargetMode="External"/><Relationship Id="rId102" Type="http://schemas.openxmlformats.org/officeDocument/2006/relationships/hyperlink" Target="http://www.wilsoncenter.org/staff/sharyl-cross-2" TargetMode="External"/><Relationship Id="rId123" Type="http://schemas.openxmlformats.org/officeDocument/2006/relationships/hyperlink" Target="http://ntv.livejournal.com/349212.html" TargetMode="External"/><Relationship Id="rId144" Type="http://schemas.openxmlformats.org/officeDocument/2006/relationships/hyperlink" Target="http://www.russia-direct.org/analysis/here%E2%80%99s-why-russia%E2%80%99s-economic-problems-won%E2%80%99t-lead-social-protests#44369831" TargetMode="External"/><Relationship Id="rId90" Type="http://schemas.openxmlformats.org/officeDocument/2006/relationships/hyperlink" Target="http://www.heritage.org/research/reports/2012/03/a-threat-to-the-west-the-rise-of-islamist-insurgency-in-the-northern-caucasus" TargetMode="External"/><Relationship Id="rId165" Type="http://schemas.openxmlformats.org/officeDocument/2006/relationships/hyperlink" Target="http://www.telegraph.co.uk/news/worldnews/europe/ukraine/10649170/Ukraine-protests-Were-letting-Putin-win.html" TargetMode="External"/><Relationship Id="rId186" Type="http://schemas.openxmlformats.org/officeDocument/2006/relationships/hyperlink" Target="http://www.telegraph.co.uk/news/worldnews/vladimir-putin/10669786/Russia-Could-these-protests-topple-Putin.html" TargetMode="External"/><Relationship Id="rId211" Type="http://schemas.openxmlformats.org/officeDocument/2006/relationships/hyperlink" Target="http://content.time.com/time/magazine/article/0,9171,2044732,00.html" TargetMode="External"/><Relationship Id="rId232" Type="http://schemas.openxmlformats.org/officeDocument/2006/relationships/hyperlink" Target="http://www.rferl.org/content/insurgency-north-caucasus-terrorism-isis/26840778.html" TargetMode="External"/><Relationship Id="rId253" Type="http://schemas.openxmlformats.org/officeDocument/2006/relationships/hyperlink" Target="http://www.kommersant.ru/doc/2644644" TargetMode="External"/><Relationship Id="rId27" Type="http://schemas.openxmlformats.org/officeDocument/2006/relationships/hyperlink" Target="http://www.thedailybeast.com/articles/2012/09/18/who-s-running-libya-chaos-reigns-after-benghazi-u-s-consulate-attack.html" TargetMode="External"/><Relationship Id="rId48" Type="http://schemas.openxmlformats.org/officeDocument/2006/relationships/hyperlink" Target="http://www.firstpost.com/world/the-hierarchies-of-censorship-iranian-officials-use-banned-social-media-forums-2335990.html" TargetMode="External"/><Relationship Id="rId69" Type="http://schemas.openxmlformats.org/officeDocument/2006/relationships/hyperlink" Target="http://online.wsj.com/articles/william-galston-secular-stagnation-may-be-for-real-1409095263" TargetMode="External"/><Relationship Id="rId113" Type="http://schemas.openxmlformats.org/officeDocument/2006/relationships/hyperlink" Target="http://www.themoscowtimes.com/news/article/vkontakte-founder-flees-russia-claims-persecution/498715.html" TargetMode="External"/><Relationship Id="rId134" Type="http://schemas.openxmlformats.org/officeDocument/2006/relationships/hyperlink" Target="http://www.russia-direct.org/analysis/here%E2%80%99s-why-russia%E2%80%99s-economic-problems-won%E2%80%99t-lead-social-protests#34274741" TargetMode="External"/><Relationship Id="rId80" Type="http://schemas.openxmlformats.org/officeDocument/2006/relationships/hyperlink" Target="http://www.politico.com/magazine/story/2015/07/eight-unplanned-results-of-the-iran-deal-120129.html?ml=tl_38_b" TargetMode="External"/><Relationship Id="rId155" Type="http://schemas.openxmlformats.org/officeDocument/2006/relationships/hyperlink" Target="http://www.russia-direct.org/analysis/here%E2%80%99s-why-russia%E2%80%99s-economic-problems-won%E2%80%99t-lead-social-protests" TargetMode="External"/><Relationship Id="rId176" Type="http://schemas.openxmlformats.org/officeDocument/2006/relationships/hyperlink" Target="http://www.telegraph.co.uk/news/worldnews/vladimir-putin/10669786/Russia-Could-these-protests-topple-Putin.html" TargetMode="External"/><Relationship Id="rId197" Type="http://schemas.openxmlformats.org/officeDocument/2006/relationships/hyperlink" Target="http://www.telegraph.co.uk/news/worldnews/vladimir-putin/10669786/Russia-Could-these-protests-topple-Putin.html#17587079" TargetMode="External"/><Relationship Id="rId201" Type="http://schemas.openxmlformats.org/officeDocument/2006/relationships/hyperlink" Target="https://en.wikipedia.org/wiki/The_Washington_Post" TargetMode="External"/><Relationship Id="rId222" Type="http://schemas.openxmlformats.org/officeDocument/2006/relationships/hyperlink" Target="http://www.kavkaz-uzel.ru/articles/237292/" TargetMode="External"/><Relationship Id="rId243" Type="http://schemas.openxmlformats.org/officeDocument/2006/relationships/hyperlink" Target="http://www.rferl.org/content/insurgency-north-caucasus-terrorism-isis/26840778.html#70517450" TargetMode="External"/><Relationship Id="rId17" Type="http://schemas.openxmlformats.org/officeDocument/2006/relationships/hyperlink" Target="http://aladinrc.wrlc.org/bitstream/handle/1961/10330/Perkinson_american_0008N_10238display.pdf?sequence=1" TargetMode="External"/><Relationship Id="rId38" Type="http://schemas.openxmlformats.org/officeDocument/2006/relationships/hyperlink" Target="http://www.surjournal.org/eng/conteudos/getArtigo18.php?artigo=18,artigo_02.htm" TargetMode="External"/><Relationship Id="rId59" Type="http://schemas.openxmlformats.org/officeDocument/2006/relationships/hyperlink" Target="http://www.times-standard.com/general-news/20110730/democracy-and-dissent-go-together" TargetMode="External"/><Relationship Id="rId103" Type="http://schemas.openxmlformats.org/officeDocument/2006/relationships/hyperlink" Target="http://www.lawfareblog.com/wp-content/uploads/2013/07/Strategic-Terrorism-Myhrvold-7-3-2013.pdf" TargetMode="External"/><Relationship Id="rId124" Type="http://schemas.openxmlformats.org/officeDocument/2006/relationships/hyperlink" Target="http://tjournal.ru/paper/navalny-is-kitt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EF06D9-47A6-40E8-AF37-BD9E8659A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41</Pages>
  <Words>83125</Words>
  <Characters>473814</Characters>
  <Application>Microsoft Office Word</Application>
  <DocSecurity>0</DocSecurity>
  <Lines>3948</Lines>
  <Paragraphs>1111</Paragraphs>
  <ScaleCrop>false</ScaleCrop>
  <HeadingPairs>
    <vt:vector size="2" baseType="variant">
      <vt:variant>
        <vt:lpstr>Title</vt:lpstr>
      </vt:variant>
      <vt:variant>
        <vt:i4>1</vt:i4>
      </vt:variant>
    </vt:vector>
  </HeadingPairs>
  <TitlesOfParts>
    <vt:vector size="1" baseType="lpstr">
      <vt:lpstr/>
    </vt:vector>
  </TitlesOfParts>
  <Company>Kellogg School of Management</Company>
  <LinksUpToDate>false</LinksUpToDate>
  <CharactersWithSpaces>555828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Dave</cp:lastModifiedBy>
  <cp:revision>9</cp:revision>
  <dcterms:created xsi:type="dcterms:W3CDTF">2015-08-01T18:19:00Z</dcterms:created>
  <dcterms:modified xsi:type="dcterms:W3CDTF">2015-08-01T21:28:00Z</dcterms:modified>
</cp:coreProperties>
</file>