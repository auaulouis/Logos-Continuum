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3D534B" w14:textId="1A5A6803" w:rsidR="00DE4C60" w:rsidRDefault="00DE4C60" w:rsidP="00BA563D">
      <w:pPr>
        <w:pStyle w:val="Heading3"/>
      </w:pPr>
      <w:r>
        <w:t>Knowledge Economy Link</w:t>
      </w:r>
    </w:p>
    <w:p w14:paraId="5A807A75" w14:textId="3D23508F" w:rsidR="004126A7" w:rsidRPr="00BA563D" w:rsidRDefault="0019734A" w:rsidP="00BA563D">
      <w:pPr>
        <w:pStyle w:val="Heading4"/>
      </w:pPr>
      <w:r w:rsidRPr="00BA563D">
        <w:t xml:space="preserve">Their celebration of </w:t>
      </w:r>
      <w:r w:rsidR="00325D6E" w:rsidRPr="00BA563D">
        <w:t>an “open Internet” and the “creative economy”</w:t>
      </w:r>
      <w:r w:rsidR="00F451B2" w:rsidRPr="00BA563D">
        <w:t xml:space="preserve"> </w:t>
      </w:r>
      <w:r w:rsidR="00B86545" w:rsidRPr="00BA563D">
        <w:t xml:space="preserve">reproduces the </w:t>
      </w:r>
      <w:r w:rsidR="001A51F7" w:rsidRPr="00BA563D">
        <w:t xml:space="preserve">neoliberal </w:t>
      </w:r>
      <w:r w:rsidR="006A60D6" w:rsidRPr="00BA563D">
        <w:t xml:space="preserve">entrepreneurial subject </w:t>
      </w:r>
      <w:r w:rsidR="009E72A5" w:rsidRPr="00BA563D">
        <w:t>–</w:t>
      </w:r>
      <w:r w:rsidR="006A60D6" w:rsidRPr="00BA563D">
        <w:t xml:space="preserve"> </w:t>
      </w:r>
      <w:r w:rsidR="009E72A5" w:rsidRPr="00BA563D">
        <w:t xml:space="preserve">produces class stratification and global inequality while shutting down collective politics </w:t>
      </w:r>
      <w:r w:rsidR="00904016" w:rsidRPr="00BA563D">
        <w:t>–</w:t>
      </w:r>
      <w:r w:rsidR="009E72A5" w:rsidRPr="00BA563D">
        <w:t xml:space="preserve"> </w:t>
      </w:r>
      <w:r w:rsidR="00904016" w:rsidRPr="00BA563D">
        <w:t>criticisms of state surveillance only magnify the link</w:t>
      </w:r>
    </w:p>
    <w:p w14:paraId="51D7C775" w14:textId="040837FC" w:rsidR="004126A7" w:rsidRPr="004126A7" w:rsidRDefault="004126A7" w:rsidP="003437E3">
      <w:pPr>
        <w:rPr>
          <w:rStyle w:val="StyleStyleBold12pt"/>
        </w:rPr>
      </w:pPr>
      <w:r w:rsidRPr="004126A7">
        <w:rPr>
          <w:rStyle w:val="StyleStyleBold12pt"/>
        </w:rPr>
        <w:t>Brouillette 14</w:t>
      </w:r>
    </w:p>
    <w:p w14:paraId="2A28CACB" w14:textId="03CC9518" w:rsidR="004126A7" w:rsidRDefault="004126A7" w:rsidP="003437E3">
      <w:r>
        <w:t xml:space="preserve">(Sarah Brouillette, Prof. of English @ Carleton, </w:t>
      </w:r>
      <w:r>
        <w:rPr>
          <w:i/>
        </w:rPr>
        <w:t>Literature and the Creative Economy</w:t>
      </w:r>
      <w:r>
        <w:t>, pgs. 29-33)</w:t>
      </w:r>
    </w:p>
    <w:p w14:paraId="2861B918" w14:textId="77777777" w:rsidR="003437E3" w:rsidRDefault="003437E3" w:rsidP="003437E3"/>
    <w:p w14:paraId="4DE0F591" w14:textId="2D9AB197" w:rsidR="00DE4C60" w:rsidRDefault="00DE4C60" w:rsidP="003437E3">
      <w:pPr>
        <w:rPr>
          <w:sz w:val="16"/>
          <w:szCs w:val="16"/>
        </w:rPr>
      </w:pPr>
      <w:r w:rsidRPr="00DE4C60">
        <w:t xml:space="preserve">A few broad conclusions can be drawn here. To begin with, </w:t>
      </w:r>
      <w:r w:rsidRPr="00F73391">
        <w:rPr>
          <w:rStyle w:val="StyleBoldUnderline"/>
        </w:rPr>
        <w:t xml:space="preserve">it is evident that </w:t>
      </w:r>
      <w:r w:rsidRPr="00F73391">
        <w:rPr>
          <w:rStyle w:val="Emphasis"/>
        </w:rPr>
        <w:t>creative-economy discourse</w:t>
      </w:r>
      <w:r w:rsidRPr="00F73391">
        <w:rPr>
          <w:rStyle w:val="StyleBoldUnderline"/>
        </w:rPr>
        <w:t xml:space="preserve"> was the means by which a</w:t>
      </w:r>
      <w:r w:rsidRPr="00DE4C60">
        <w:t xml:space="preserve"> more systemic </w:t>
      </w:r>
      <w:r w:rsidRPr="00F73391">
        <w:rPr>
          <w:rStyle w:val="StyleBoldUnderline"/>
        </w:rPr>
        <w:t xml:space="preserve">program privileging </w:t>
      </w:r>
      <w:r w:rsidRPr="00F73391">
        <w:rPr>
          <w:rStyle w:val="Emphasis"/>
        </w:rPr>
        <w:t>private-sector modalities</w:t>
      </w:r>
      <w:r w:rsidRPr="00DE4C60">
        <w:t xml:space="preserve"> and economic ends </w:t>
      </w:r>
      <w:r w:rsidRPr="00F73391">
        <w:rPr>
          <w:rStyle w:val="StyleBoldUnderline"/>
        </w:rPr>
        <w:t>was made relevant to culture and the arts</w:t>
      </w:r>
      <w:r w:rsidR="003437E3">
        <w:t xml:space="preserve"> </w:t>
      </w:r>
      <w:r w:rsidR="003437E3" w:rsidRPr="008263EB">
        <w:rPr>
          <w:sz w:val="16"/>
          <w:szCs w:val="16"/>
        </w:rPr>
        <w:t>in the UK. It was the way gov</w:t>
      </w:r>
      <w:r w:rsidRPr="008263EB">
        <w:rPr>
          <w:sz w:val="16"/>
          <w:szCs w:val="16"/>
        </w:rPr>
        <w:t>ernment set about transforming its relationship to the art</w:t>
      </w:r>
      <w:r w:rsidR="00F73391" w:rsidRPr="008263EB">
        <w:rPr>
          <w:sz w:val="16"/>
          <w:szCs w:val="16"/>
        </w:rPr>
        <w:t>s into one deter</w:t>
      </w:r>
      <w:r w:rsidRPr="008263EB">
        <w:rPr>
          <w:sz w:val="16"/>
          <w:szCs w:val="16"/>
        </w:rPr>
        <w:t>mined by the ostensibly inevitable necessity of securing future economic development. Hence,</w:t>
      </w:r>
      <w:r w:rsidRPr="00DE4C60">
        <w:t xml:space="preserve"> </w:t>
      </w:r>
      <w:r w:rsidRPr="00D317BF">
        <w:rPr>
          <w:rStyle w:val="StyleBoldUnderline"/>
        </w:rPr>
        <w:t xml:space="preserve">creative-economy discourse is </w:t>
      </w:r>
      <w:r w:rsidRPr="00D317BF">
        <w:rPr>
          <w:rStyle w:val="Emphasis"/>
        </w:rPr>
        <w:t>friendly to private enterprise and wary of public subsidy</w:t>
      </w:r>
      <w:r w:rsidRPr="00D317BF">
        <w:rPr>
          <w:rStyle w:val="StyleBoldUnderline"/>
        </w:rPr>
        <w:t>, and f</w:t>
      </w:r>
      <w:r w:rsidR="003437E3" w:rsidRPr="00D317BF">
        <w:rPr>
          <w:rStyle w:val="StyleBoldUnderline"/>
        </w:rPr>
        <w:t xml:space="preserve">riendly to </w:t>
      </w:r>
      <w:r w:rsidR="003437E3" w:rsidRPr="00D317BF">
        <w:rPr>
          <w:rStyle w:val="Emphasis"/>
        </w:rPr>
        <w:t>a flexibly self-suf</w:t>
      </w:r>
      <w:r w:rsidRPr="00D317BF">
        <w:rPr>
          <w:rStyle w:val="Emphasis"/>
        </w:rPr>
        <w:t>ficient</w:t>
      </w:r>
      <w:r w:rsidRPr="00DE4C60">
        <w:t xml:space="preserve"> and self-managing </w:t>
      </w:r>
      <w:r w:rsidRPr="00D317BF">
        <w:rPr>
          <w:rStyle w:val="Emphasis"/>
        </w:rPr>
        <w:t>workforce</w:t>
      </w:r>
      <w:r w:rsidRPr="00D317BF">
        <w:rPr>
          <w:rStyle w:val="StyleBoldUnderline"/>
        </w:rPr>
        <w:t xml:space="preserve"> and hostile to </w:t>
      </w:r>
      <w:r w:rsidRPr="00D317BF">
        <w:rPr>
          <w:rStyle w:val="Emphasis"/>
        </w:rPr>
        <w:t>collective politics</w:t>
      </w:r>
      <w:r w:rsidRPr="00DE4C60">
        <w:t xml:space="preserve"> </w:t>
      </w:r>
      <w:r w:rsidRPr="008263EB">
        <w:rPr>
          <w:sz w:val="16"/>
          <w:szCs w:val="16"/>
        </w:rPr>
        <w:t>and workers’ interdependence.31 It construes the cultural sector as something of legitimate concern to government and as something it understands and has a handle on, while providing its politic</w:t>
      </w:r>
      <w:r w:rsidR="003437E3" w:rsidRPr="008263EB">
        <w:rPr>
          <w:sz w:val="16"/>
          <w:szCs w:val="16"/>
        </w:rPr>
        <w:t>ians with a platform for promo</w:t>
      </w:r>
      <w:r w:rsidRPr="008263EB">
        <w:rPr>
          <w:sz w:val="16"/>
          <w:szCs w:val="16"/>
        </w:rPr>
        <w:t xml:space="preserve">tion of commercially driven initiatives and values. Presenting creativity as something everyone possesses, and culture and the arts as things to which all should have access, appears to be democratic and egalitarian. Yet certain forms of arts provision and </w:t>
      </w:r>
      <w:r w:rsidR="003437E3" w:rsidRPr="008263EB">
        <w:rPr>
          <w:sz w:val="16"/>
          <w:szCs w:val="16"/>
        </w:rPr>
        <w:t>funding were nonetheless privi</w:t>
      </w:r>
      <w:r w:rsidRPr="008263EB">
        <w:rPr>
          <w:sz w:val="16"/>
          <w:szCs w:val="16"/>
        </w:rPr>
        <w:t>leged by New Labour, and certain images of cultural producers were more common than others.</w:t>
      </w:r>
      <w:r w:rsidRPr="00DE4C60">
        <w:t xml:space="preserve"> </w:t>
      </w:r>
      <w:r w:rsidRPr="008263EB">
        <w:rPr>
          <w:rStyle w:val="StyleBoldUnderline"/>
        </w:rPr>
        <w:t>Regions now</w:t>
      </w:r>
      <w:r w:rsidRPr="00DE4C60">
        <w:t xml:space="preserve"> tend to </w:t>
      </w:r>
      <w:r w:rsidRPr="008263EB">
        <w:rPr>
          <w:rStyle w:val="StyleBoldUnderline"/>
        </w:rPr>
        <w:t>compete with one another for limited resources by claiming to possess creative potential</w:t>
      </w:r>
      <w:r w:rsidRPr="00DE4C60">
        <w:t xml:space="preserve">, </w:t>
      </w:r>
      <w:r w:rsidRPr="00762247">
        <w:rPr>
          <w:sz w:val="16"/>
          <w:szCs w:val="16"/>
        </w:rPr>
        <w:t>personnel, and facilities. Funding for cultural producers, services, and infrastructure has tended to overlook less profitable activities to privilege a few urban enclaves where marketable expressions of creativity are concentrated, such as Hackney as it prepared for the 2012 Olympics and attendant Cultural Olympiad. Creative-industries policies have been rapidly embraced as an inexpensive way to brand one’s city or regio</w:t>
      </w:r>
      <w:r w:rsidR="003437E3" w:rsidRPr="00762247">
        <w:rPr>
          <w:sz w:val="16"/>
          <w:szCs w:val="16"/>
        </w:rPr>
        <w:t>n or nation as friendly to pri</w:t>
      </w:r>
      <w:r w:rsidRPr="00762247">
        <w:rPr>
          <w:sz w:val="16"/>
          <w:szCs w:val="16"/>
        </w:rPr>
        <w:t>vate enterprise and to investment and development. As Andrew Ross notes, attracting major manufacturing firms and large corporations requires tax breaks, infrastructure support, and the risk of great loss, while appealing to creative labor requires only setting up a few coffee shops and some loft- like work-life spaces and renaming some areas “creative quarters.”32</w:t>
      </w:r>
      <w:r w:rsidR="003437E3" w:rsidRPr="00762247">
        <w:rPr>
          <w:sz w:val="16"/>
          <w:szCs w:val="16"/>
        </w:rPr>
        <w:t xml:space="preserve">¶ </w:t>
      </w:r>
      <w:r w:rsidRPr="00762247">
        <w:rPr>
          <w:sz w:val="16"/>
          <w:szCs w:val="16"/>
        </w:rPr>
        <w:t>Meanwhile,</w:t>
      </w:r>
      <w:r>
        <w:t xml:space="preserve"> </w:t>
      </w:r>
      <w:r w:rsidRPr="00762247">
        <w:rPr>
          <w:rStyle w:val="StyleBoldUnderline"/>
        </w:rPr>
        <w:t>government and</w:t>
      </w:r>
      <w:r>
        <w:t xml:space="preserve"> gove</w:t>
      </w:r>
      <w:r w:rsidR="003E2DE6">
        <w:t xml:space="preserve">rnment-linked </w:t>
      </w:r>
      <w:r w:rsidR="003E2DE6" w:rsidRPr="00762247">
        <w:rPr>
          <w:rStyle w:val="StyleBoldUnderline"/>
        </w:rPr>
        <w:t>think-tank state</w:t>
      </w:r>
      <w:r w:rsidRPr="00762247">
        <w:rPr>
          <w:rStyle w:val="StyleBoldUnderline"/>
        </w:rPr>
        <w:t>ments about creative work</w:t>
      </w:r>
      <w:r>
        <w:t>, along with tra</w:t>
      </w:r>
      <w:r w:rsidR="003E2DE6">
        <w:t>ining programs for those aspir</w:t>
      </w:r>
      <w:r>
        <w:t xml:space="preserve">ing to creative careers, </w:t>
      </w:r>
      <w:r w:rsidRPr="00762247">
        <w:rPr>
          <w:rStyle w:val="StyleBoldUnderline"/>
        </w:rPr>
        <w:t xml:space="preserve">were encouraging people to conceive of themselves as </w:t>
      </w:r>
      <w:r w:rsidRPr="00762247">
        <w:rPr>
          <w:rStyle w:val="Emphasis"/>
        </w:rPr>
        <w:t>self-managed entrepreneurs of the self</w:t>
      </w:r>
      <w:r>
        <w:t xml:space="preserve">.33 </w:t>
      </w:r>
      <w:r w:rsidRPr="009C68D0">
        <w:rPr>
          <w:rStyle w:val="StyleBoldUnderline"/>
        </w:rPr>
        <w:t>Low-level service work may be pushed to the boundaries of this environme</w:t>
      </w:r>
      <w:r w:rsidR="009C68D0" w:rsidRPr="009C68D0">
        <w:rPr>
          <w:rStyle w:val="StyleBoldUnderline"/>
        </w:rPr>
        <w:t>nt, but it hardly disap</w:t>
      </w:r>
      <w:r w:rsidRPr="009C68D0">
        <w:rPr>
          <w:rStyle w:val="StyleBoldUnderline"/>
        </w:rPr>
        <w:t>pears</w:t>
      </w:r>
      <w:r>
        <w:t xml:space="preserve">. </w:t>
      </w:r>
      <w:r w:rsidRPr="0018725B">
        <w:rPr>
          <w:rStyle w:val="StyleBoldUnderline"/>
        </w:rPr>
        <w:t>The expressive mental labor of the urban elite</w:t>
      </w:r>
      <w:r>
        <w:t xml:space="preserve">, exploited via long hours and a devoted dissolution of work-life boundaries, </w:t>
      </w:r>
      <w:r w:rsidRPr="00953CAC">
        <w:rPr>
          <w:rStyle w:val="StyleBoldUnderline"/>
        </w:rPr>
        <w:t xml:space="preserve">depends upon </w:t>
      </w:r>
      <w:r w:rsidRPr="00953CAC">
        <w:rPr>
          <w:rStyle w:val="Emphasis"/>
        </w:rPr>
        <w:t>a core of flexible service workers</w:t>
      </w:r>
      <w:r w:rsidRPr="00953CAC">
        <w:rPr>
          <w:rStyle w:val="StyleBoldUnderline"/>
        </w:rPr>
        <w:t xml:space="preserve"> to whom ostensibly noncreative tasks can be outsourced</w:t>
      </w:r>
      <w:r>
        <w:t xml:space="preserve">. </w:t>
      </w:r>
      <w:r w:rsidRPr="00953CAC">
        <w:rPr>
          <w:rStyle w:val="StyleBoldUnderline"/>
        </w:rPr>
        <w:t xml:space="preserve">The </w:t>
      </w:r>
      <w:r w:rsidRPr="00953CAC">
        <w:rPr>
          <w:rStyle w:val="Emphasis"/>
        </w:rPr>
        <w:t>class stratification</w:t>
      </w:r>
      <w:r w:rsidRPr="00953CAC">
        <w:rPr>
          <w:rStyle w:val="StyleBoldUnderline"/>
        </w:rPr>
        <w:t xml:space="preserve"> is both global and local</w:t>
      </w:r>
      <w:r>
        <w:t xml:space="preserve">: </w:t>
      </w:r>
      <w:r w:rsidRPr="00E56852">
        <w:rPr>
          <w:rStyle w:val="StyleBoldUnderline"/>
        </w:rPr>
        <w:t>a new T-shirt design is born and patented in the creative economy and then assembled for pittance wages in an export processing zone</w:t>
      </w:r>
      <w:r>
        <w:t xml:space="preserve">; </w:t>
      </w:r>
      <w:r w:rsidRPr="00C53423">
        <w:rPr>
          <w:sz w:val="16"/>
          <w:szCs w:val="16"/>
        </w:rPr>
        <w:t>the creative class moves into and helps gentrify neighborhoods whose residents were dispossessed when manufacturing jobs moved overseas. Old abandoned warehouses become posh lofts and work spaces; the defunct fire station, a restaurant-café.</w:t>
      </w:r>
      <w:r w:rsidR="003437E3" w:rsidRPr="00C53423">
        <w:rPr>
          <w:sz w:val="16"/>
          <w:szCs w:val="16"/>
        </w:rPr>
        <w:t xml:space="preserve">¶ </w:t>
      </w:r>
      <w:r w:rsidRPr="00C53423">
        <w:rPr>
          <w:sz w:val="16"/>
          <w:szCs w:val="16"/>
        </w:rPr>
        <w:t>Since 2010, as the Conservative / Liberal Democratic government has reduced funding for the arts, the treatment of culture as an adjunct to urban revitalization, as a competitive regional or national advantage, as worthy of subsidy in a diminishing array of circumstances, and as the work of happily self-managing individualists, has continued apace. If anything, the current government’s response to the aftermath of the 2008 economic crisis has entailed an even more conscious use of cult</w:t>
      </w:r>
      <w:r w:rsidR="00FF47AC" w:rsidRPr="00C53423">
        <w:rPr>
          <w:sz w:val="16"/>
          <w:szCs w:val="16"/>
        </w:rPr>
        <w:t>ure to attempt to shape a soci</w:t>
      </w:r>
      <w:r w:rsidRPr="00C53423">
        <w:rPr>
          <w:sz w:val="16"/>
          <w:szCs w:val="16"/>
        </w:rPr>
        <w:t>ety suited to neoliberal capital. Prime Minister David Cameron has urged people to understand the economic crisis as a fundamentally cultural matter, by claiming that it was caused by the welfare state’s imposition of supports that deprived people of the impetus to create a just world on their own. In his view, if people are simply told to limit neoliberal markets, they will never do it. Instead,</w:t>
      </w:r>
      <w:r>
        <w:t xml:space="preserve"> </w:t>
      </w:r>
      <w:r w:rsidRPr="00C53423">
        <w:rPr>
          <w:rStyle w:val="Emphasis"/>
        </w:rPr>
        <w:t>only the absence of an imposed regulatory framework</w:t>
      </w:r>
      <w:r w:rsidRPr="00D82001">
        <w:rPr>
          <w:rStyle w:val="StyleBoldUnderline"/>
        </w:rPr>
        <w:t xml:space="preserve"> will create the conditions in which people will uncover their integral fellow feeling and create solutions to social problems</w:t>
      </w:r>
      <w:r>
        <w:t xml:space="preserve"> </w:t>
      </w:r>
      <w:r w:rsidRPr="00EA5B0C">
        <w:rPr>
          <w:sz w:val="16"/>
          <w:szCs w:val="16"/>
        </w:rPr>
        <w:t>like rapacious greed.</w:t>
      </w:r>
      <w:r w:rsidR="003437E3" w:rsidRPr="00EA5B0C">
        <w:rPr>
          <w:sz w:val="16"/>
          <w:szCs w:val="16"/>
        </w:rPr>
        <w:t xml:space="preserve">¶ </w:t>
      </w:r>
      <w:r w:rsidRPr="00EA5B0C">
        <w:rPr>
          <w:sz w:val="16"/>
          <w:szCs w:val="16"/>
        </w:rPr>
        <w:t xml:space="preserve">The “Big Society” concept that </w:t>
      </w:r>
      <w:r w:rsidR="00D165A5" w:rsidRPr="00EA5B0C">
        <w:rPr>
          <w:sz w:val="16"/>
          <w:szCs w:val="16"/>
        </w:rPr>
        <w:t>anchored the Conservative Mani</w:t>
      </w:r>
      <w:r w:rsidRPr="00EA5B0C">
        <w:rPr>
          <w:sz w:val="16"/>
          <w:szCs w:val="16"/>
        </w:rPr>
        <w:t>festo 2010—a document billed</w:t>
      </w:r>
      <w:r w:rsidR="003437E3" w:rsidRPr="00EA5B0C">
        <w:rPr>
          <w:sz w:val="16"/>
          <w:szCs w:val="16"/>
        </w:rPr>
        <w:t xml:space="preserve"> </w:t>
      </w:r>
      <w:r w:rsidRPr="00EA5B0C">
        <w:rPr>
          <w:sz w:val="16"/>
          <w:szCs w:val="16"/>
        </w:rPr>
        <w:t>of Britain”—</w:t>
      </w:r>
      <w:r w:rsidRPr="00EA5B0C">
        <w:rPr>
          <w:sz w:val="16"/>
          <w:szCs w:val="16"/>
        </w:rPr>
        <w:lastRenderedPageBreak/>
        <w:t>featured the antiestablis</w:t>
      </w:r>
      <w:r w:rsidR="00D165A5" w:rsidRPr="00EA5B0C">
        <w:rPr>
          <w:sz w:val="16"/>
          <w:szCs w:val="16"/>
        </w:rPr>
        <w:t>hment rhetoric of self-determi</w:t>
      </w:r>
      <w:r w:rsidRPr="00EA5B0C">
        <w:rPr>
          <w:sz w:val="16"/>
          <w:szCs w:val="16"/>
        </w:rPr>
        <w:t>nation (“be your own boss”) and community power (“sack your MP”). It expressed views that</w:t>
      </w:r>
      <w:r>
        <w:t xml:space="preserve"> </w:t>
      </w:r>
      <w:r w:rsidRPr="00EA5B0C">
        <w:rPr>
          <w:rStyle w:val="StyleBoldUnderline"/>
        </w:rPr>
        <w:t>Cameron</w:t>
      </w:r>
      <w:r>
        <w:t xml:space="preserve"> </w:t>
      </w:r>
      <w:r w:rsidRPr="00EA5B0C">
        <w:rPr>
          <w:sz w:val="16"/>
          <w:szCs w:val="16"/>
        </w:rPr>
        <w:t>had often articulated elsewhere: for example, that people should be motivated by their integral culture rather than by an imposed power—so, by affection rather than procedure, by authentic connection rather than by the seeking of reward or the fear of punishment. He</w:t>
      </w:r>
      <w:r>
        <w:t xml:space="preserve"> </w:t>
      </w:r>
      <w:r w:rsidRPr="00EA5B0C">
        <w:rPr>
          <w:rStyle w:val="StyleBoldUnderline"/>
        </w:rPr>
        <w:t>claims to want a “connected society” and states that what will produce such a thing is not the state</w:t>
      </w:r>
      <w:r>
        <w:t xml:space="preserve"> </w:t>
      </w:r>
      <w:r w:rsidRPr="00EA5B0C">
        <w:rPr>
          <w:sz w:val="16"/>
          <w:szCs w:val="16"/>
        </w:rPr>
        <w:t>but rather autochthonous culture and creativity. He claims that</w:t>
      </w:r>
      <w:r>
        <w:t xml:space="preserve"> </w:t>
      </w:r>
      <w:r w:rsidRPr="00EA5B0C">
        <w:rPr>
          <w:rStyle w:val="StyleBoldUnderline"/>
        </w:rPr>
        <w:t>expansion of the state served to suppress natural “human kindness, generosity and imagination.”</w:t>
      </w:r>
      <w:r>
        <w:t xml:space="preserve"> </w:t>
      </w:r>
      <w:r w:rsidRPr="00EA5B0C">
        <w:rPr>
          <w:rStyle w:val="StyleBoldUnderline"/>
        </w:rPr>
        <w:t>Human creativity is thus</w:t>
      </w:r>
      <w:r>
        <w:t xml:space="preserve">, in Cameron’s conception, </w:t>
      </w:r>
      <w:r w:rsidRPr="00EA5B0C">
        <w:rPr>
          <w:rStyle w:val="Emphasis"/>
        </w:rPr>
        <w:t>anathema to bureaucracy</w:t>
      </w:r>
      <w:r>
        <w:t xml:space="preserve">. </w:t>
      </w:r>
      <w:r w:rsidRPr="009D3725">
        <w:rPr>
          <w:sz w:val="16"/>
          <w:szCs w:val="16"/>
        </w:rPr>
        <w:t xml:space="preserve">It follows that Cameronite government policy, which does not want to impose top-down regulatory measures, does not want to stifle creativity, does not want to intervene in the natural formation of affective bonds that are also good business networks, aims instead at cultural </w:t>
      </w:r>
      <w:r w:rsidR="00FE5D21" w:rsidRPr="009D3725">
        <w:rPr>
          <w:sz w:val="16"/>
          <w:szCs w:val="16"/>
        </w:rPr>
        <w:t>disposition, at creating a com</w:t>
      </w:r>
      <w:r w:rsidRPr="009D3725">
        <w:rPr>
          <w:sz w:val="16"/>
          <w:szCs w:val="16"/>
        </w:rPr>
        <w:t>monsense way of thinking about the self a</w:t>
      </w:r>
      <w:r w:rsidR="00FE5D21" w:rsidRPr="009D3725">
        <w:rPr>
          <w:sz w:val="16"/>
          <w:szCs w:val="16"/>
        </w:rPr>
        <w:t>nd society. Instead of regulat</w:t>
      </w:r>
      <w:r w:rsidRPr="009D3725">
        <w:rPr>
          <w:sz w:val="16"/>
          <w:szCs w:val="16"/>
        </w:rPr>
        <w:t>ing, it prefers to “nudge.”34</w:t>
      </w:r>
      <w:r w:rsidR="003437E3" w:rsidRPr="009D3725">
        <w:rPr>
          <w:sz w:val="16"/>
          <w:szCs w:val="16"/>
        </w:rPr>
        <w:t xml:space="preserve">¶ </w:t>
      </w:r>
      <w:r w:rsidRPr="009D3725">
        <w:rPr>
          <w:sz w:val="16"/>
          <w:szCs w:val="16"/>
        </w:rPr>
        <w:t>So when we look at how the curren</w:t>
      </w:r>
      <w:r w:rsidR="00FE5D21" w:rsidRPr="009D3725">
        <w:rPr>
          <w:sz w:val="16"/>
          <w:szCs w:val="16"/>
        </w:rPr>
        <w:t>t British government has under</w:t>
      </w:r>
      <w:r w:rsidRPr="009D3725">
        <w:rPr>
          <w:sz w:val="16"/>
          <w:szCs w:val="16"/>
        </w:rPr>
        <w:t>stood the causes of the economic crisis,</w:t>
      </w:r>
      <w:r w:rsidR="00FE5D21" w:rsidRPr="009D3725">
        <w:rPr>
          <w:sz w:val="16"/>
          <w:szCs w:val="16"/>
        </w:rPr>
        <w:t xml:space="preserve"> we see everywhere its applica</w:t>
      </w:r>
      <w:r w:rsidRPr="009D3725">
        <w:rPr>
          <w:sz w:val="16"/>
          <w:szCs w:val="16"/>
        </w:rPr>
        <w:t xml:space="preserve">tion of the various theses of the Big Society. What produced the crash were immoral actions of individuals not persuaded enough of their social responsibility, committed only to rampant individualism, belonging to no authentic communities, ignorant of the way </w:t>
      </w:r>
      <w:r w:rsidR="00FE5D21" w:rsidRPr="009D3725">
        <w:rPr>
          <w:sz w:val="16"/>
          <w:szCs w:val="16"/>
        </w:rPr>
        <w:t>their interests need to be bal</w:t>
      </w:r>
      <w:r w:rsidRPr="009D3725">
        <w:rPr>
          <w:sz w:val="16"/>
          <w:szCs w:val="16"/>
        </w:rPr>
        <w:t>anced by spiritual pursuits, by goodness, by charity, by right action. These moral failings are all attributed to “big government” public services and supports. In Cameron’s words, state control via bureaucracy had replaced “moral choice and personal responsibilit</w:t>
      </w:r>
      <w:r w:rsidR="009D3725" w:rsidRPr="009D3725">
        <w:rPr>
          <w:sz w:val="16"/>
          <w:szCs w:val="16"/>
        </w:rPr>
        <w:t>y.” By taking power and respon</w:t>
      </w:r>
      <w:r w:rsidRPr="009D3725">
        <w:rPr>
          <w:sz w:val="16"/>
          <w:szCs w:val="16"/>
        </w:rPr>
        <w:t>sibility away from individuals, government has only, he says, “served to individuate them.”35 So less state, rather than more, is the only proper response. The Big Society will correct the ills that led to the crash by encouraging individuals to take the responsibility to be the protectors of the integrity of society rather than expecting the state to play that role; it will also remake businesses as responsible social agents with the civic duty to engage in charity and volunteerism.</w:t>
      </w:r>
      <w:r w:rsidR="003437E3" w:rsidRPr="009D3725">
        <w:rPr>
          <w:sz w:val="16"/>
          <w:szCs w:val="16"/>
        </w:rPr>
        <w:t xml:space="preserve">¶ </w:t>
      </w:r>
      <w:r w:rsidRPr="009D3725">
        <w:rPr>
          <w:sz w:val="16"/>
          <w:szCs w:val="16"/>
        </w:rPr>
        <w:t>As Alan Finlayson points out,</w:t>
      </w:r>
      <w:r>
        <w:t xml:space="preserve"> </w:t>
      </w:r>
      <w:r w:rsidRPr="009D3725">
        <w:rPr>
          <w:rStyle w:val="StyleBoldUnderline"/>
        </w:rPr>
        <w:t>the Big Society thus proposes to operate contradictorily</w:t>
      </w:r>
      <w:r>
        <w:t xml:space="preserve">: </w:t>
      </w:r>
      <w:r w:rsidRPr="009D3725">
        <w:rPr>
          <w:rStyle w:val="StyleBoldUnderline"/>
        </w:rPr>
        <w:t xml:space="preserve">it promotes </w:t>
      </w:r>
      <w:r w:rsidRPr="00B935AF">
        <w:rPr>
          <w:rStyle w:val="Emphasis"/>
        </w:rPr>
        <w:t>“withdrawal of the state</w:t>
      </w:r>
      <w:r>
        <w:t xml:space="preserve"> from various </w:t>
      </w:r>
      <w:r w:rsidRPr="009D3725">
        <w:rPr>
          <w:rStyle w:val="StyleBoldUnderline"/>
        </w:rPr>
        <w:t>as “an invitation to</w:t>
      </w:r>
      <w:r>
        <w:t xml:space="preserve"> </w:t>
      </w:r>
      <w:r w:rsidRPr="00302005">
        <w:rPr>
          <w:sz w:val="16"/>
          <w:szCs w:val="16"/>
        </w:rPr>
        <w:t xml:space="preserve">join the government areas in order to </w:t>
      </w:r>
      <w:r w:rsidRPr="009D3725">
        <w:rPr>
          <w:rStyle w:val="StyleBoldUnderline"/>
        </w:rPr>
        <w:t>make way for the vibrant energies of voluntary society</w:t>
      </w:r>
      <w:r>
        <w:t xml:space="preserve">”; </w:t>
      </w:r>
      <w:r w:rsidRPr="00B935AF">
        <w:rPr>
          <w:rStyle w:val="StyleBoldUnderline"/>
        </w:rPr>
        <w:t>but “pro-social behaviours” will not simply appear magically</w:t>
      </w:r>
      <w:r>
        <w:t xml:space="preserve">.36 </w:t>
      </w:r>
      <w:r w:rsidRPr="00B935AF">
        <w:rPr>
          <w:rStyle w:val="StyleBoldUnderline"/>
        </w:rPr>
        <w:t>Rather</w:t>
      </w:r>
      <w:r>
        <w:t xml:space="preserve">, in Cameron’s words, </w:t>
      </w:r>
      <w:r w:rsidRPr="00B935AF">
        <w:rPr>
          <w:rStyle w:val="StyleBoldUnderline"/>
        </w:rPr>
        <w:t>“</w:t>
      </w:r>
      <w:r w:rsidRPr="00667C60">
        <w:rPr>
          <w:rStyle w:val="Emphasis"/>
        </w:rPr>
        <w:t>we need strong and concerted government action to make it happen</w:t>
      </w:r>
      <w:r>
        <w:t xml:space="preserve">. </w:t>
      </w:r>
      <w:r w:rsidRPr="00B55A33">
        <w:rPr>
          <w:sz w:val="16"/>
          <w:szCs w:val="16"/>
        </w:rPr>
        <w:t>We need to use the state to remake society.”37 So the Cameronite state must be engaged in an en</w:t>
      </w:r>
      <w:r w:rsidR="00BA7E76" w:rsidRPr="00B55A33">
        <w:rPr>
          <w:sz w:val="16"/>
          <w:szCs w:val="16"/>
        </w:rPr>
        <w:t>dless self-denying self-perpet</w:t>
      </w:r>
      <w:r w:rsidRPr="00B55A33">
        <w:rPr>
          <w:sz w:val="16"/>
          <w:szCs w:val="16"/>
        </w:rPr>
        <w:t>uation. It has to exist and work constantly to ensure that people do not in fact need it. Its major function will be in a real sense an aesthetic one: devising ways to create a compelling, aestheti</w:t>
      </w:r>
      <w:r w:rsidR="00534079" w:rsidRPr="00B55A33">
        <w:rPr>
          <w:sz w:val="16"/>
          <w:szCs w:val="16"/>
        </w:rPr>
        <w:t>cally rich, and culturally per</w:t>
      </w:r>
      <w:r w:rsidRPr="00B55A33">
        <w:rPr>
          <w:sz w:val="16"/>
          <w:szCs w:val="16"/>
        </w:rPr>
        <w:t>suasive commonsense narrative about the right way to act “pro-socially,” the right way to balance one’s self-interested investment in one’s own human capital with a commitment to society and to shared capabilities, talents, capacities. What we find, thus, after the economic crisis, is the neoliberal state as “nudging” storyteller, as a source and center of meaning that is also strangely absent. This is not quite the creative-industries or creative-economy theses of the New Lab</w:t>
      </w:r>
      <w:r w:rsidR="00534079" w:rsidRPr="00B55A33">
        <w:rPr>
          <w:sz w:val="16"/>
          <w:szCs w:val="16"/>
        </w:rPr>
        <w:t>our era, which related the mak</w:t>
      </w:r>
      <w:r w:rsidRPr="00B55A33">
        <w:rPr>
          <w:sz w:val="16"/>
          <w:szCs w:val="16"/>
        </w:rPr>
        <w:t>ing and appreciating of culture to social and individual well-being and a whole host of other laudable outcomes. It certainly isn’t in any simplistic way about the old Thatcherite focus on the contribution of culture to the economy, although that remains crucial of course.</w:t>
      </w:r>
      <w:r>
        <w:t xml:space="preserve"> </w:t>
      </w:r>
      <w:r w:rsidRPr="00474B89">
        <w:rPr>
          <w:rStyle w:val="StyleBoldUnderline"/>
        </w:rPr>
        <w:t>It is about the state as the primary and generative engine of stories about what sort of economic agent I should strive to be</w:t>
      </w:r>
      <w:r>
        <w:t>—</w:t>
      </w:r>
      <w:r w:rsidRPr="00B55A33">
        <w:rPr>
          <w:rStyle w:val="Emphasis"/>
        </w:rPr>
        <w:t>curious, open, humane, aesthetically inclined, participating, producing, visionary but not antisocial, an innovator but not against capital</w:t>
      </w:r>
      <w:r>
        <w:t xml:space="preserve">. </w:t>
      </w:r>
      <w:r w:rsidRPr="00B55A33">
        <w:rPr>
          <w:sz w:val="16"/>
          <w:szCs w:val="16"/>
        </w:rPr>
        <w:t>I should be, above all, committed to remaining free— or, as Matt Stahl would have, bereft—of actual state support.38</w:t>
      </w:r>
      <w:r w:rsidR="003437E3" w:rsidRPr="00B55A33">
        <w:rPr>
          <w:sz w:val="16"/>
          <w:szCs w:val="16"/>
        </w:rPr>
        <w:t>¶</w:t>
      </w:r>
      <w:r w:rsidR="003437E3" w:rsidRPr="003437E3">
        <w:rPr>
          <w:sz w:val="12"/>
        </w:rPr>
        <w:t xml:space="preserve"> </w:t>
      </w:r>
      <w:r w:rsidRPr="00B55A33">
        <w:rPr>
          <w:rStyle w:val="StyleBoldUnderline"/>
        </w:rPr>
        <w:t>The continuation of these processes</w:t>
      </w:r>
      <w:r>
        <w:t xml:space="preserve"> after New Labour </w:t>
      </w:r>
      <w:r w:rsidRPr="00B55A33">
        <w:rPr>
          <w:rStyle w:val="StyleBoldUnderline"/>
        </w:rPr>
        <w:t xml:space="preserve">suggests their basis in </w:t>
      </w:r>
      <w:r w:rsidRPr="00B55A33">
        <w:rPr>
          <w:rStyle w:val="Emphasis"/>
        </w:rPr>
        <w:t>a broader neoliberal politics</w:t>
      </w:r>
      <w:r w:rsidRPr="000C7C2E">
        <w:rPr>
          <w:sz w:val="16"/>
          <w:szCs w:val="16"/>
        </w:rPr>
        <w:t>, while, symbiotically, the spread of neoliberal ideology owes something to t</w:t>
      </w:r>
      <w:r w:rsidR="00E57F9E" w:rsidRPr="000C7C2E">
        <w:rPr>
          <w:sz w:val="16"/>
          <w:szCs w:val="16"/>
        </w:rPr>
        <w:t>he success of New Labour’s mes</w:t>
      </w:r>
      <w:r w:rsidRPr="000C7C2E">
        <w:rPr>
          <w:sz w:val="16"/>
          <w:szCs w:val="16"/>
        </w:rPr>
        <w:t>saging about cultural governance. At the same time that</w:t>
      </w:r>
      <w:r w:rsidR="00E57F9E" w:rsidRPr="000C7C2E">
        <w:rPr>
          <w:sz w:val="16"/>
          <w:szCs w:val="16"/>
        </w:rPr>
        <w:t xml:space="preserve"> </w:t>
      </w:r>
      <w:r w:rsidR="00E57F9E" w:rsidRPr="000C7C2E">
        <w:rPr>
          <w:rStyle w:val="StyleBoldUnderline"/>
        </w:rPr>
        <w:t>the creative-econ</w:t>
      </w:r>
      <w:r w:rsidRPr="000C7C2E">
        <w:rPr>
          <w:rStyle w:val="StyleBoldUnderline"/>
        </w:rPr>
        <w:t>omy turn worked to enshrine private-sec</w:t>
      </w:r>
      <w:r w:rsidR="00E57F9E" w:rsidRPr="000C7C2E">
        <w:rPr>
          <w:rStyle w:val="StyleBoldUnderline"/>
        </w:rPr>
        <w:t>tor concerns with capital accu</w:t>
      </w:r>
      <w:r w:rsidRPr="000C7C2E">
        <w:rPr>
          <w:rStyle w:val="StyleBoldUnderline"/>
        </w:rPr>
        <w:t>mulation</w:t>
      </w:r>
      <w:r>
        <w:t xml:space="preserve"> </w:t>
      </w:r>
      <w:r w:rsidRPr="009A617E">
        <w:rPr>
          <w:sz w:val="16"/>
          <w:szCs w:val="16"/>
        </w:rPr>
        <w:t>as the focus of government’s interest in culture, New Labour used creative-economy discourse as a means to market its own political program and seek legitimacy for it. It used the culture that it highlighted and rewarded, which was culture that</w:t>
      </w:r>
      <w:r w:rsidR="00E57F9E" w:rsidRPr="009A617E">
        <w:rPr>
          <w:sz w:val="16"/>
          <w:szCs w:val="16"/>
        </w:rPr>
        <w:t xml:space="preserve"> could be shown to be both eco</w:t>
      </w:r>
      <w:r w:rsidRPr="009A617E">
        <w:rPr>
          <w:sz w:val="16"/>
          <w:szCs w:val="16"/>
        </w:rPr>
        <w:t>nomically viable and socially consequential, as a barometer and symbol of its entire enterprise. Culture was what New Labour’s Third Way</w:t>
      </w:r>
      <w:r w:rsidR="00E57F9E" w:rsidRPr="009A617E">
        <w:rPr>
          <w:sz w:val="16"/>
          <w:szCs w:val="16"/>
        </w:rPr>
        <w:t xml:space="preserve"> rheto</w:t>
      </w:r>
      <w:r w:rsidRPr="009A617E">
        <w:rPr>
          <w:sz w:val="16"/>
          <w:szCs w:val="16"/>
        </w:rPr>
        <w:t>ric claimed to be able to forge: the felicitous intersection of social and</w:t>
      </w:r>
      <w:r w:rsidR="003437E3" w:rsidRPr="009A617E">
        <w:rPr>
          <w:sz w:val="16"/>
          <w:szCs w:val="16"/>
        </w:rPr>
        <w:t xml:space="preserve"> ¶ economic productivities, the union of individual and civic goals in the service of economic growth. The founder of Demos had claimed that the “wider culture” is “the centre of the agenda for government reform, because we know from the findings of a wide range of recent research that culture is perhaps the most important determinant of a combination of long-run economic success and social cohe</w:t>
      </w:r>
      <w:r w:rsidR="006C7031" w:rsidRPr="009A617E">
        <w:rPr>
          <w:sz w:val="16"/>
          <w:szCs w:val="16"/>
        </w:rPr>
        <w:t>sion.”39 New Labour’s creative-</w:t>
      </w:r>
      <w:r w:rsidR="003437E3" w:rsidRPr="009A617E">
        <w:rPr>
          <w:sz w:val="16"/>
          <w:szCs w:val="16"/>
        </w:rPr>
        <w:t>economy turn, which Demos worked assiduously to back, examine, and reimagine, was an expression of this conception of culture’s centrality.¶ New Labour was remarkably successful in marketing itself as the party in tune with the future society. This society was characterized by what Anthony Giddens, one of the government’s premier intellectual backers, helped to dub our “reflexive modernity,” in which there are no constants except a mutable capitalism, and in which openness to ceaseless change is the privileged marker of one’s personal evolution. More than that, though, New Labour succeeded in selling the idea that it is the task of any government to attempt to encoura</w:t>
      </w:r>
      <w:r w:rsidR="00E175A4" w:rsidRPr="009A617E">
        <w:rPr>
          <w:sz w:val="16"/>
          <w:szCs w:val="16"/>
        </w:rPr>
        <w:t>ge people to accommodate thems</w:t>
      </w:r>
      <w:r w:rsidR="003437E3" w:rsidRPr="009A617E">
        <w:rPr>
          <w:sz w:val="16"/>
          <w:szCs w:val="16"/>
        </w:rPr>
        <w:t xml:space="preserve">elves to the inevitability of capitalist modernity and to envision culture as a crucial tool to be put to this purpose. </w:t>
      </w:r>
      <w:r w:rsidR="00E57F9E" w:rsidRPr="00011A5F">
        <w:rPr>
          <w:rStyle w:val="StyleBoldUnderline"/>
        </w:rPr>
        <w:t>The celebration of the success</w:t>
      </w:r>
      <w:r w:rsidR="003437E3" w:rsidRPr="00011A5F">
        <w:rPr>
          <w:rStyle w:val="StyleBoldUnderline"/>
        </w:rPr>
        <w:t xml:space="preserve">ful creative-economy worker as the ideal </w:t>
      </w:r>
      <w:r w:rsidR="00E57F9E" w:rsidRPr="00011A5F">
        <w:rPr>
          <w:rStyle w:val="StyleBoldUnderline"/>
        </w:rPr>
        <w:t>subject</w:t>
      </w:r>
      <w:r w:rsidR="00E57F9E">
        <w:t xml:space="preserve"> of our reflexive moder</w:t>
      </w:r>
      <w:r w:rsidR="003437E3">
        <w:t xml:space="preserve">nity </w:t>
      </w:r>
      <w:r w:rsidR="003437E3" w:rsidRPr="00011A5F">
        <w:rPr>
          <w:rStyle w:val="StyleBoldUnderline"/>
        </w:rPr>
        <w:t>might be read as an instance of</w:t>
      </w:r>
      <w:r w:rsidR="003437E3">
        <w:t xml:space="preserve"> this </w:t>
      </w:r>
      <w:r w:rsidR="003437E3" w:rsidRPr="00011A5F">
        <w:rPr>
          <w:rStyle w:val="StyleBoldUnderline"/>
        </w:rPr>
        <w:t>placement of culture in service to government</w:t>
      </w:r>
      <w:r w:rsidR="003437E3">
        <w:t xml:space="preserve">. </w:t>
      </w:r>
      <w:r w:rsidR="003437E3" w:rsidRPr="006B13CA">
        <w:rPr>
          <w:sz w:val="16"/>
          <w:szCs w:val="16"/>
        </w:rPr>
        <w:t>The next two chapters pull back from the specific case of New Labour governance to consider in more detail the nature of the parallels—parallels the government drew upon and cemented—between the creative-economy worker and the subject of reflexive modernity. The core theme of these chapters is how ideas</w:t>
      </w:r>
      <w:r w:rsidR="00E57F9E" w:rsidRPr="006B13CA">
        <w:rPr>
          <w:sz w:val="16"/>
          <w:szCs w:val="16"/>
        </w:rPr>
        <w:t xml:space="preserve"> about art and artists, in par</w:t>
      </w:r>
      <w:r w:rsidR="003437E3" w:rsidRPr="006B13CA">
        <w:rPr>
          <w:sz w:val="16"/>
          <w:szCs w:val="16"/>
        </w:rPr>
        <w:t>ticular about authors and authorship, have been deployed by those who have worked to foster connections between modernity, reflexivity, and flexibility.</w:t>
      </w:r>
    </w:p>
    <w:p w14:paraId="04C4BC15" w14:textId="77777777" w:rsidR="00420578" w:rsidRDefault="00420578" w:rsidP="003437E3">
      <w:pPr>
        <w:rPr>
          <w:sz w:val="16"/>
          <w:szCs w:val="16"/>
        </w:rPr>
      </w:pPr>
    </w:p>
    <w:p w14:paraId="00C4FB6C" w14:textId="7EA659F6" w:rsidR="00C64E8B" w:rsidRDefault="002154E0" w:rsidP="00DE7B5B">
      <w:pPr>
        <w:pStyle w:val="Heading3"/>
      </w:pPr>
      <w:r>
        <w:t>“IT Key to Economy” Link</w:t>
      </w:r>
    </w:p>
    <w:p w14:paraId="3AD1EA81" w14:textId="316BDB33" w:rsidR="00C64E8B" w:rsidRDefault="00EC6C12" w:rsidP="00DE7B5B">
      <w:pPr>
        <w:pStyle w:val="Heading4"/>
      </w:pPr>
      <w:r>
        <w:t xml:space="preserve">The divide between blue-collar labor and </w:t>
      </w:r>
      <w:r w:rsidR="001107EB">
        <w:t xml:space="preserve">immaterial IT work </w:t>
      </w:r>
      <w:r w:rsidR="009A3023">
        <w:t xml:space="preserve">reproduces economic inequality and </w:t>
      </w:r>
      <w:r w:rsidR="001B6C77">
        <w:t xml:space="preserve">crushes quality of life – the aff’s </w:t>
      </w:r>
      <w:r w:rsidR="00695AAC">
        <w:t xml:space="preserve">discourse is a Trojan horse for </w:t>
      </w:r>
      <w:r w:rsidR="001045F0">
        <w:t xml:space="preserve">expanding </w:t>
      </w:r>
      <w:r w:rsidR="00DE7B5B">
        <w:t>neoliberalism</w:t>
      </w:r>
    </w:p>
    <w:p w14:paraId="1292F20A" w14:textId="77777777" w:rsidR="00491D94" w:rsidRPr="004126A7" w:rsidRDefault="00491D94" w:rsidP="00491D94">
      <w:pPr>
        <w:rPr>
          <w:rStyle w:val="StyleStyleBold12pt"/>
        </w:rPr>
      </w:pPr>
      <w:r w:rsidRPr="004126A7">
        <w:rPr>
          <w:rStyle w:val="StyleStyleBold12pt"/>
        </w:rPr>
        <w:t>Brouillette 14</w:t>
      </w:r>
    </w:p>
    <w:p w14:paraId="2A5C23C7" w14:textId="1C85B170" w:rsidR="00491D94" w:rsidRDefault="00491D94" w:rsidP="00491D94">
      <w:r>
        <w:t xml:space="preserve">(Sarah Brouillette, Prof. of English @ Carleton, </w:t>
      </w:r>
      <w:r>
        <w:rPr>
          <w:i/>
        </w:rPr>
        <w:t>Literature and the Creative Economy</w:t>
      </w:r>
      <w:r>
        <w:t xml:space="preserve">, pgs. </w:t>
      </w:r>
      <w:r w:rsidR="005364A8">
        <w:t>46</w:t>
      </w:r>
      <w:r>
        <w:t>)</w:t>
      </w:r>
    </w:p>
    <w:p w14:paraId="221E2ADC" w14:textId="77777777" w:rsidR="00C64E8B" w:rsidRDefault="00C64E8B" w:rsidP="00C64E8B"/>
    <w:p w14:paraId="1FEE142F" w14:textId="350D3FAB" w:rsidR="00C64E8B" w:rsidRPr="00166F6E" w:rsidRDefault="00C64E8B" w:rsidP="00C64E8B">
      <w:pPr>
        <w:rPr>
          <w:sz w:val="16"/>
          <w:szCs w:val="16"/>
        </w:rPr>
      </w:pPr>
      <w:r>
        <w:t xml:space="preserve">Others have objected that </w:t>
      </w:r>
      <w:r w:rsidRPr="002B1345">
        <w:rPr>
          <w:rStyle w:val="StyleBoldUnderline"/>
        </w:rPr>
        <w:t xml:space="preserve">to insist too much that the driving force of our economy is </w:t>
      </w:r>
      <w:r w:rsidRPr="002B1345">
        <w:rPr>
          <w:rStyle w:val="Emphasis"/>
        </w:rPr>
        <w:t>knowledge</w:t>
      </w:r>
      <w:r>
        <w:t xml:space="preserve">, ideas, </w:t>
      </w:r>
      <w:r w:rsidRPr="002B1345">
        <w:rPr>
          <w:rStyle w:val="Emphasis"/>
        </w:rPr>
        <w:t>information</w:t>
      </w:r>
      <w:r>
        <w:t xml:space="preserve">, culture, et cetera, </w:t>
      </w:r>
      <w:r w:rsidRPr="00F04C09">
        <w:rPr>
          <w:rStyle w:val="StyleBoldUnderline"/>
        </w:rPr>
        <w:t>or to state that all work has become</w:t>
      </w:r>
      <w:r w:rsidRPr="00C64E8B">
        <w:t xml:space="preserve"> somehow akin to the work of creative </w:t>
      </w:r>
      <w:r w:rsidRPr="00F04C09">
        <w:rPr>
          <w:rStyle w:val="StyleBoldUnderline"/>
        </w:rPr>
        <w:t>self-expression, is to paper over</w:t>
      </w:r>
      <w:r w:rsidRPr="00C64E8B">
        <w:t xml:space="preserve"> a number of </w:t>
      </w:r>
      <w:r w:rsidRPr="00F04C09">
        <w:rPr>
          <w:rStyle w:val="StyleBoldUnderline"/>
        </w:rPr>
        <w:t>pressing realities</w:t>
      </w:r>
      <w:r w:rsidRPr="00C64E8B">
        <w:t xml:space="preserve">. </w:t>
      </w:r>
      <w:r w:rsidRPr="00F04C09">
        <w:rPr>
          <w:rStyle w:val="StyleBoldUnderline"/>
        </w:rPr>
        <w:t xml:space="preserve">Most of the world’s work is still in </w:t>
      </w:r>
      <w:r w:rsidRPr="00F04C09">
        <w:rPr>
          <w:rStyle w:val="Emphasis"/>
        </w:rPr>
        <w:t>agriculture and heavy industry</w:t>
      </w:r>
      <w:r w:rsidRPr="00C64E8B">
        <w:t xml:space="preserve">, </w:t>
      </w:r>
      <w:r w:rsidRPr="00F04C09">
        <w:rPr>
          <w:rStyle w:val="StyleBoldUnderline"/>
        </w:rPr>
        <w:t>and</w:t>
      </w:r>
      <w:r w:rsidRPr="00C64E8B">
        <w:t xml:space="preserve"> it may be that </w:t>
      </w:r>
      <w:r w:rsidRPr="00F04C09">
        <w:rPr>
          <w:rStyle w:val="StyleBoldUnderline"/>
        </w:rPr>
        <w:t xml:space="preserve">a condition for elite creative labor is </w:t>
      </w:r>
      <w:r w:rsidRPr="00F04C09">
        <w:rPr>
          <w:rStyle w:val="Emphasis"/>
        </w:rPr>
        <w:t>the outsourcing of so-called noncreative tasks to a growing service sector and underclass industrial and migrant workforce</w:t>
      </w:r>
      <w:r w:rsidRPr="00166F6E">
        <w:rPr>
          <w:sz w:val="16"/>
          <w:szCs w:val="16"/>
        </w:rPr>
        <w:t>.34 Florida’s definition of what constitutes a creative profession is itself so capacious that his statements about a vanguard creative-class takeover seem like the product of statistical maneuvering.35 He will admit that</w:t>
      </w:r>
      <w:r w:rsidRPr="00C64E8B">
        <w:t xml:space="preserve"> </w:t>
      </w:r>
      <w:r w:rsidRPr="004A02E9">
        <w:rPr>
          <w:rStyle w:val="StyleBoldUnderline"/>
        </w:rPr>
        <w:t>a service class</w:t>
      </w:r>
      <w:r w:rsidRPr="00C64E8B">
        <w:t xml:space="preserve">, those </w:t>
      </w:r>
      <w:r w:rsidRPr="004A02E9">
        <w:rPr>
          <w:rStyle w:val="StyleBoldUnderline"/>
        </w:rPr>
        <w:t>who perform low-end, low-wage, low-autonomy, and low-skill work, grows along with the creative on</w:t>
      </w:r>
      <w:r w:rsidRPr="00166F6E">
        <w:rPr>
          <w:rStyle w:val="StyleBoldUnderline"/>
          <w:sz w:val="16"/>
          <w:szCs w:val="16"/>
        </w:rPr>
        <w:t>e</w:t>
      </w:r>
      <w:r w:rsidRPr="00166F6E">
        <w:rPr>
          <w:sz w:val="16"/>
          <w:szCs w:val="16"/>
        </w:rPr>
        <w:t>, especially as the elite’s long and unpredictable hours make them disinclined to handle mundane tasks that can be assigned to others paid to do them. He writes that</w:t>
      </w:r>
      <w:r w:rsidRPr="00C64E8B">
        <w:t xml:space="preserve"> </w:t>
      </w:r>
      <w:r w:rsidRPr="004A02E9">
        <w:rPr>
          <w:rStyle w:val="StyleBoldUnderline"/>
        </w:rPr>
        <w:t xml:space="preserve">statistics “point to </w:t>
      </w:r>
      <w:r w:rsidRPr="004A02E9">
        <w:rPr>
          <w:rStyle w:val="Emphasis"/>
        </w:rPr>
        <w:t>a real divide</w:t>
      </w:r>
      <w:r w:rsidRPr="004A02E9">
        <w:rPr>
          <w:rStyle w:val="StyleBoldUnderline"/>
        </w:rPr>
        <w:t xml:space="preserve"> in terms of what people do with their lives</w:t>
      </w:r>
      <w:r w:rsidRPr="00C64E8B">
        <w:t>—</w:t>
      </w:r>
      <w:r w:rsidRPr="00166F6E">
        <w:rPr>
          <w:rStyle w:val="StyleBoldUnderline"/>
        </w:rPr>
        <w:t>with the economic positions and lifestyle choices of some people driving and perpetuating the types of choices available to others</w:t>
      </w:r>
      <w:r w:rsidRPr="00166F6E">
        <w:rPr>
          <w:sz w:val="16"/>
          <w:szCs w:val="16"/>
        </w:rPr>
        <w:t xml:space="preserve">.”36 Still, ostensibly noncreative jobs appear in his </w:t>
      </w:r>
      <w:r w:rsidR="004A02E9" w:rsidRPr="00166F6E">
        <w:rPr>
          <w:sz w:val="16"/>
          <w:szCs w:val="16"/>
        </w:rPr>
        <w:t>work as a challenge to be over</w:t>
      </w:r>
      <w:r w:rsidRPr="00166F6E">
        <w:rPr>
          <w:sz w:val="16"/>
          <w:szCs w:val="16"/>
        </w:rPr>
        <w:t>come rather than as a structural necessity: the goal should be to make all labor into creative labor, doing away with the persistent split between elite, fulfilling mental work and the banal, meaningless manual tasks performed by service workers and production lines flexibly contracted to bring any innovative new designs to fruition.</w:t>
      </w:r>
    </w:p>
    <w:p w14:paraId="3D0B8975" w14:textId="37ED4352" w:rsidR="00B57E6A" w:rsidRDefault="0077212F" w:rsidP="00A552FF">
      <w:pPr>
        <w:pStyle w:val="Heading3"/>
      </w:pPr>
      <w:r>
        <w:t>Democracy Promotion Link</w:t>
      </w:r>
    </w:p>
    <w:p w14:paraId="11A600F5" w14:textId="5F492F48" w:rsidR="00DE28AC" w:rsidRPr="00A552FF" w:rsidRDefault="001C516F" w:rsidP="00A552FF">
      <w:pPr>
        <w:pStyle w:val="Heading4"/>
      </w:pPr>
      <w:r w:rsidRPr="00A552FF">
        <w:t>The aff</w:t>
      </w:r>
      <w:r w:rsidR="007B5635">
        <w:t xml:space="preserve"> uses the plan </w:t>
      </w:r>
      <w:r w:rsidR="00424557">
        <w:t xml:space="preserve">as a vehicle for </w:t>
      </w:r>
      <w:r w:rsidR="00B95494">
        <w:t xml:space="preserve">Internet-based democracy promotion – their </w:t>
      </w:r>
      <w:r w:rsidR="00C5302D">
        <w:t xml:space="preserve">narrative of backsliding and </w:t>
      </w:r>
      <w:r w:rsidR="009A005D">
        <w:t xml:space="preserve">freedom of information relies on an inaccurate historical reading of </w:t>
      </w:r>
      <w:r w:rsidR="00FF7B1E">
        <w:t xml:space="preserve">the fall of the Soviet Union that makes </w:t>
      </w:r>
      <w:r w:rsidR="00B972E8">
        <w:t xml:space="preserve">global failure of democracy inevitable, while </w:t>
      </w:r>
      <w:r w:rsidR="00B104A1">
        <w:t xml:space="preserve">re-entrenching global </w:t>
      </w:r>
      <w:r w:rsidR="0077212F">
        <w:t xml:space="preserve">inequality </w:t>
      </w:r>
      <w:r w:rsidR="0085784D">
        <w:t>– the Internet is not a vehicle for democracy, and their rhetoric only emboldens dictators and ensures massive violence</w:t>
      </w:r>
    </w:p>
    <w:p w14:paraId="6536B09A" w14:textId="77777777" w:rsidR="00932B1D" w:rsidRPr="00B63D9D" w:rsidRDefault="00932B1D" w:rsidP="00932B1D">
      <w:pPr>
        <w:rPr>
          <w:rStyle w:val="StyleStyleBold12pt"/>
        </w:rPr>
      </w:pPr>
      <w:r w:rsidRPr="00B63D9D">
        <w:rPr>
          <w:rStyle w:val="StyleStyleBold12pt"/>
        </w:rPr>
        <w:t>Morozov 11</w:t>
      </w:r>
    </w:p>
    <w:p w14:paraId="4FB9884E" w14:textId="3FB87728" w:rsidR="00B57E6A" w:rsidRDefault="00B57E6A" w:rsidP="00B57E6A">
      <w:r w:rsidRPr="00B57E6A">
        <w:t xml:space="preserve">(Evgeny Morozov, contributing editor at the New Republic and the author of To Save Everything, Click Here: The Folly of Technological Solutionism, </w:t>
      </w:r>
      <w:r w:rsidRPr="00932B1D">
        <w:rPr>
          <w:i/>
        </w:rPr>
        <w:t>The Net Delusion</w:t>
      </w:r>
      <w:r w:rsidRPr="00B57E6A">
        <w:t xml:space="preserve">, pgs. </w:t>
      </w:r>
      <w:r>
        <w:t>ix-xvii</w:t>
      </w:r>
      <w:r w:rsidRPr="00B57E6A">
        <w:t>)</w:t>
      </w:r>
    </w:p>
    <w:p w14:paraId="1BAF05A9" w14:textId="77777777" w:rsidR="00B57E6A" w:rsidRDefault="00B57E6A" w:rsidP="00B57E6A"/>
    <w:p w14:paraId="7C961C66" w14:textId="39B5F858" w:rsidR="00764DE5" w:rsidRPr="00B57E6A" w:rsidRDefault="00B57E6A" w:rsidP="00764DE5">
      <w:r w:rsidRPr="00B7442D">
        <w:rPr>
          <w:rStyle w:val="StyleBoldUnderline"/>
        </w:rPr>
        <w:t>For anyone who wants to see democracy prevail</w:t>
      </w:r>
      <w:r>
        <w:t xml:space="preserve"> </w:t>
      </w:r>
      <w:r w:rsidRPr="00A62415">
        <w:rPr>
          <w:sz w:val="12"/>
          <w:szCs w:val="12"/>
        </w:rPr>
        <w:t>in the most hostile and unlikely environments, the first decade of the new millennium was marked by a sense of bitter disappointment, if not utter disillusionment.</w:t>
      </w:r>
      <w:r>
        <w:t xml:space="preserve"> </w:t>
      </w:r>
      <w:r w:rsidRPr="00B7442D">
        <w:rPr>
          <w:rStyle w:val="StyleBoldUnderline"/>
        </w:rPr>
        <w:t>The seemingly inexorable march of freedom</w:t>
      </w:r>
      <w:r>
        <w:t xml:space="preserve"> </w:t>
      </w:r>
      <w:r w:rsidRPr="00AB0E2E">
        <w:rPr>
          <w:sz w:val="12"/>
          <w:szCs w:val="12"/>
        </w:rPr>
        <w:t>that began in the late 1980s has not only come to a halt but</w:t>
      </w:r>
      <w:r>
        <w:t xml:space="preserve"> </w:t>
      </w:r>
      <w:r w:rsidRPr="00B7442D">
        <w:rPr>
          <w:rStyle w:val="StyleBoldUnderline"/>
        </w:rPr>
        <w:t>may have reversed its course</w:t>
      </w:r>
      <w:r>
        <w:t>.</w:t>
      </w:r>
      <w:r w:rsidRPr="00B57E6A">
        <w:rPr>
          <w:sz w:val="12"/>
        </w:rPr>
        <w:t xml:space="preserve">¶ </w:t>
      </w:r>
      <w:r w:rsidRPr="00A62415">
        <w:rPr>
          <w:sz w:val="12"/>
          <w:szCs w:val="12"/>
        </w:rPr>
        <w:t>Expressions like “freedom recession” have begun to break out of the think-tank circuit and enter the public conversation. In a state of quiet desperation,</w:t>
      </w:r>
      <w:r>
        <w:t xml:space="preserve"> </w:t>
      </w:r>
      <w:r w:rsidRPr="00F93752">
        <w:rPr>
          <w:rStyle w:val="StyleBoldUnderline"/>
        </w:rPr>
        <w:t>a growing number of Western policymakers began to con- cede</w:t>
      </w:r>
      <w:r>
        <w:t xml:space="preserve"> that </w:t>
      </w:r>
      <w:r w:rsidRPr="00F93752">
        <w:rPr>
          <w:rStyle w:val="StyleBoldUnderline"/>
        </w:rPr>
        <w:t>the Washington Consensus</w:t>
      </w:r>
      <w:r w:rsidRPr="00AB0E2E">
        <w:rPr>
          <w:sz w:val="12"/>
          <w:szCs w:val="12"/>
        </w:rPr>
        <w:t>—that set of dubious policies that once promised a neoliberal paradise at deep discounts—</w:t>
      </w:r>
      <w:r w:rsidR="00F93752">
        <w:rPr>
          <w:rStyle w:val="StyleBoldUnderline"/>
        </w:rPr>
        <w:t>has been su</w:t>
      </w:r>
      <w:r w:rsidRPr="00F93752">
        <w:rPr>
          <w:rStyle w:val="StyleBoldUnderline"/>
        </w:rPr>
        <w:t>perseded</w:t>
      </w:r>
      <w:r>
        <w:t xml:space="preserve"> </w:t>
      </w:r>
      <w:r w:rsidRPr="00A62415">
        <w:rPr>
          <w:sz w:val="12"/>
          <w:szCs w:val="12"/>
        </w:rPr>
        <w:t xml:space="preserve">by the Beijing Consensus, which boasts of delivering quick- and-dirty prosperity without having to bother with those pesky institutions of democracy.¶ The West has been slow to discover that the fight for democracy wasn’t won back in 1989. For two decades </w:t>
      </w:r>
      <w:r w:rsidR="00BB1F11" w:rsidRPr="00A62415">
        <w:rPr>
          <w:sz w:val="12"/>
          <w:szCs w:val="12"/>
        </w:rPr>
        <w:t>it has been resting on its lau</w:t>
      </w:r>
      <w:r w:rsidRPr="00A62415">
        <w:rPr>
          <w:sz w:val="12"/>
          <w:szCs w:val="12"/>
        </w:rPr>
        <w:t>rels, expecting that Starbucks, MTV, and Google will do the rest just fine. Such</w:t>
      </w:r>
      <w:r>
        <w:t xml:space="preserve"> </w:t>
      </w:r>
      <w:r w:rsidRPr="008849FA">
        <w:rPr>
          <w:rStyle w:val="StyleBoldUnderline"/>
        </w:rPr>
        <w:t>a laissez-faire approach to democratization has proved rather toothless against resurgent authoritarianism</w:t>
      </w:r>
      <w:r w:rsidRPr="00A62415">
        <w:rPr>
          <w:sz w:val="12"/>
          <w:szCs w:val="12"/>
        </w:rPr>
        <w:t xml:space="preserve">, which has masterfully adapted to this new, highly globalized world. Today’s authoritarianism is of the hedonism- and consumerism-friendly variety, with Steve Jobs and Ashton Kutcher commanding far more respect than Mao or Che Guevara. No wonder the West appears at a loss. While the Soviets could be liberated by waving the magic wand of blue jeans, exquisite coffee machines, and cheap bubble gum, one can’t pull the same trick on China. After all, this is where all those Western goods come from.¶ Many of the signs that promised further democratization just a few years ago never quite materialized. The so-called color revolutions that swept the former Soviet Union in the </w:t>
      </w:r>
      <w:r w:rsidR="00541EF7" w:rsidRPr="00A62415">
        <w:rPr>
          <w:sz w:val="12"/>
          <w:szCs w:val="12"/>
        </w:rPr>
        <w:t>last decade produced rather am</w:t>
      </w:r>
      <w:r w:rsidRPr="00A62415">
        <w:rPr>
          <w:sz w:val="12"/>
          <w:szCs w:val="12"/>
        </w:rPr>
        <w:t xml:space="preserve">biguous results. Ironically, it’s the most </w:t>
      </w:r>
      <w:r w:rsidR="00541EF7" w:rsidRPr="00A62415">
        <w:rPr>
          <w:sz w:val="12"/>
          <w:szCs w:val="12"/>
        </w:rPr>
        <w:t>authoritarian of the former So</w:t>
      </w:r>
      <w:r w:rsidRPr="00A62415">
        <w:rPr>
          <w:sz w:val="12"/>
          <w:szCs w:val="12"/>
        </w:rPr>
        <w:t>viet republics—Russia, Azerbaijan, Kazakhstan—that found those revolutions most useful, having discov</w:t>
      </w:r>
      <w:r w:rsidR="00541EF7" w:rsidRPr="00A62415">
        <w:rPr>
          <w:sz w:val="12"/>
          <w:szCs w:val="12"/>
        </w:rPr>
        <w:t>ered and patched their own vul</w:t>
      </w:r>
      <w:r w:rsidRPr="00A62415">
        <w:rPr>
          <w:sz w:val="12"/>
          <w:szCs w:val="12"/>
        </w:rPr>
        <w:t>nerabilities. My own birthplace, Be</w:t>
      </w:r>
      <w:r w:rsidR="00541EF7" w:rsidRPr="00A62415">
        <w:rPr>
          <w:sz w:val="12"/>
          <w:szCs w:val="12"/>
        </w:rPr>
        <w:t>larus, once singled out by Con</w:t>
      </w:r>
      <w:r w:rsidRPr="00A62415">
        <w:rPr>
          <w:sz w:val="12"/>
          <w:szCs w:val="12"/>
        </w:rPr>
        <w:t>doleezza Rice as the last outpost of tyranny in Europe, is perhaps the shrewdest of the lot; it continues its sli</w:t>
      </w:r>
      <w:r w:rsidR="00541EF7" w:rsidRPr="00A62415">
        <w:rPr>
          <w:sz w:val="12"/>
          <w:szCs w:val="12"/>
        </w:rPr>
        <w:t>de into a weird form of author</w:t>
      </w:r>
      <w:r w:rsidRPr="00A62415">
        <w:rPr>
          <w:sz w:val="12"/>
          <w:szCs w:val="12"/>
        </w:rPr>
        <w:t>itarianism, where the glorification of the Soviet past by its despotic ruler is fused with a growing appreciatio</w:t>
      </w:r>
      <w:r w:rsidR="00541EF7" w:rsidRPr="00A62415">
        <w:rPr>
          <w:sz w:val="12"/>
          <w:szCs w:val="12"/>
        </w:rPr>
        <w:t>n of fast cars, expensive holi</w:t>
      </w:r>
      <w:r w:rsidRPr="00A62415">
        <w:rPr>
          <w:sz w:val="12"/>
          <w:szCs w:val="12"/>
        </w:rPr>
        <w:t>days, and exotic cocktails by its largely carefree populace.¶</w:t>
      </w:r>
      <w:r w:rsidRPr="00B57E6A">
        <w:rPr>
          <w:sz w:val="12"/>
        </w:rPr>
        <w:t xml:space="preserve"> </w:t>
      </w:r>
      <w:r w:rsidRPr="00A62415">
        <w:rPr>
          <w:rStyle w:val="StyleBoldUnderline"/>
        </w:rPr>
        <w:t>The wars in Iraq and Afghanistan</w:t>
      </w:r>
      <w:r>
        <w:t xml:space="preserve">, which were </w:t>
      </w:r>
      <w:r w:rsidRPr="00A62415">
        <w:rPr>
          <w:rStyle w:val="StyleBoldUnderline"/>
        </w:rPr>
        <w:t>started</w:t>
      </w:r>
      <w:r>
        <w:t xml:space="preserve">, if anything, </w:t>
      </w:r>
      <w:r w:rsidRPr="00A62415">
        <w:rPr>
          <w:rStyle w:val="StyleBoldUnderline"/>
        </w:rPr>
        <w:t>to spread the gospel of freedom and democracy, have lost much of their initial emancipatory potential</w:t>
      </w:r>
      <w:r>
        <w:t xml:space="preserve"> as well, further </w:t>
      </w:r>
      <w:r w:rsidRPr="00A62415">
        <w:rPr>
          <w:rStyle w:val="Emphasis"/>
        </w:rPr>
        <w:t>blurring the line between “regime change” and “democracy promotion.”</w:t>
      </w:r>
      <w:r w:rsidR="006D4309">
        <w:t xml:space="preserve"> </w:t>
      </w:r>
      <w:r w:rsidR="006D4309" w:rsidRPr="00035750">
        <w:rPr>
          <w:sz w:val="12"/>
          <w:szCs w:val="12"/>
        </w:rPr>
        <w:t>Coupled with Washing</w:t>
      </w:r>
      <w:r w:rsidRPr="00035750">
        <w:rPr>
          <w:sz w:val="12"/>
          <w:szCs w:val="12"/>
        </w:rPr>
        <w:t>ton’s unnecessary abuses of human rights</w:t>
      </w:r>
      <w:r w:rsidR="00743FAD" w:rsidRPr="00035750">
        <w:rPr>
          <w:sz w:val="12"/>
          <w:szCs w:val="12"/>
        </w:rPr>
        <w:t xml:space="preserve"> and rather frivolous interpre</w:t>
      </w:r>
      <w:r w:rsidRPr="00035750">
        <w:rPr>
          <w:sz w:val="12"/>
          <w:szCs w:val="12"/>
        </w:rPr>
        <w:t>tations of international law, these two wars gave democracy promotion such a bad name that anyone eager to defend it is considered a Dick Cheney acolyte, an insane idealist, or both.¶ It is thus easy to forget, if only for therapeutic purposes, that the West still has an obligation to stand up for democratic values, speak up about violations of human rights, and reprimand those who abuse their office and their citizens. Luckily, by the twenty-first century the case for promoting democracy no longer needs to be made; even the hardest skeptics agree that a world where Russia, China, and Iran adhere to democratic norms is a safer world.¶ That said,</w:t>
      </w:r>
      <w:r>
        <w:t xml:space="preserve"> </w:t>
      </w:r>
      <w:r w:rsidRPr="00105C79">
        <w:rPr>
          <w:rStyle w:val="StyleBoldUnderline"/>
        </w:rPr>
        <w:t>there is still very little agreement on the kind of methods and policies the West needs to pursue to be most effective in promoting democracy</w:t>
      </w:r>
      <w:r>
        <w:t xml:space="preserve">. </w:t>
      </w:r>
      <w:r w:rsidRPr="00035750">
        <w:rPr>
          <w:sz w:val="12"/>
          <w:szCs w:val="12"/>
        </w:rPr>
        <w:t>As the last few decades hav</w:t>
      </w:r>
      <w:r w:rsidR="00035750" w:rsidRPr="00035750">
        <w:rPr>
          <w:sz w:val="12"/>
          <w:szCs w:val="12"/>
        </w:rPr>
        <w:t>e so aptly illustrated, good in</w:t>
      </w:r>
      <w:r w:rsidRPr="00035750">
        <w:rPr>
          <w:sz w:val="12"/>
          <w:szCs w:val="12"/>
        </w:rPr>
        <w:t>tentions are hardly enough.</w:t>
      </w:r>
      <w:r>
        <w:t xml:space="preserve"> </w:t>
      </w:r>
      <w:r w:rsidRPr="00035750">
        <w:rPr>
          <w:rStyle w:val="Emphasis"/>
        </w:rPr>
        <w:t>Even the most noble attempts may easily backfire, entrenching authoritarianism</w:t>
      </w:r>
      <w:r>
        <w:t xml:space="preserve"> </w:t>
      </w:r>
      <w:r w:rsidRPr="005B11D2">
        <w:rPr>
          <w:sz w:val="12"/>
          <w:szCs w:val="12"/>
        </w:rPr>
        <w:t>as a result. The images of horrific prisoner abuse at Abu Ghraib were the result, if only indirectly, of one particular approach to promoting democracy. It did not exactly work as advertised.¶ Unfortunately, as the neoconservative vision for democratizing the world got discredited, nothing viable has come to fill the vacuum. While George Bush certainly overdid it with his excessive freedom- worshiping rhetoric, his successor se</w:t>
      </w:r>
      <w:r w:rsidR="00C61A25" w:rsidRPr="005B11D2">
        <w:rPr>
          <w:sz w:val="12"/>
          <w:szCs w:val="12"/>
        </w:rPr>
        <w:t>ems to have abandoned the rhet</w:t>
      </w:r>
      <w:r w:rsidRPr="005B11D2">
        <w:rPr>
          <w:sz w:val="12"/>
          <w:szCs w:val="12"/>
        </w:rPr>
        <w:t>oric, the spirit, as well as any desire to articulate what a post-Bush “freedom agenda” might look like.¶ But there is more to</w:t>
      </w:r>
      <w:r>
        <w:t xml:space="preserve"> </w:t>
      </w:r>
      <w:r w:rsidRPr="005B11D2">
        <w:rPr>
          <w:rStyle w:val="StyleBoldUnderline"/>
        </w:rPr>
        <w:t>Obama’s silence</w:t>
      </w:r>
      <w:r>
        <w:t xml:space="preserve"> </w:t>
      </w:r>
      <w:r w:rsidRPr="005B11D2">
        <w:rPr>
          <w:sz w:val="12"/>
          <w:szCs w:val="12"/>
        </w:rPr>
        <w:t>than just his reasonable attempt to present himself as anti-Bush. Most likely his silence</w:t>
      </w:r>
      <w:r>
        <w:t xml:space="preserve"> </w:t>
      </w:r>
      <w:r w:rsidRPr="005B11D2">
        <w:rPr>
          <w:rStyle w:val="StyleBoldUnderline"/>
        </w:rPr>
        <w:t>is a sign of an extremely troubling bipartisan malaise: the growing Western fatigue with the project of promoting democracy</w:t>
      </w:r>
      <w:r>
        <w:t xml:space="preserve">. </w:t>
      </w:r>
      <w:r w:rsidRPr="005B11D2">
        <w:rPr>
          <w:rStyle w:val="StyleBoldUnderline"/>
        </w:rPr>
        <w:t>The project suffers</w:t>
      </w:r>
      <w:r>
        <w:t xml:space="preserve"> not just </w:t>
      </w:r>
      <w:r w:rsidRPr="005B11D2">
        <w:rPr>
          <w:rStyle w:val="StyleBoldUnderline"/>
        </w:rPr>
        <w:t>from</w:t>
      </w:r>
      <w:r>
        <w:t xml:space="preserve"> bad publicity but also from </w:t>
      </w:r>
      <w:r w:rsidRPr="005B11D2">
        <w:rPr>
          <w:rStyle w:val="Emphasis"/>
        </w:rPr>
        <w:t>a deeply rooted intellectual crisis</w:t>
      </w:r>
      <w:r>
        <w:t xml:space="preserve">. </w:t>
      </w:r>
      <w:r w:rsidRPr="00A31658">
        <w:rPr>
          <w:sz w:val="12"/>
          <w:szCs w:val="12"/>
        </w:rPr>
        <w:t>The resilience of authoritarianism in places like Belarus, China, and Iran is not for lack of trying by their Western “partners” to stir things up with an expectation of a democratic revolutio</w:t>
      </w:r>
      <w:r w:rsidR="00923536" w:rsidRPr="00A31658">
        <w:rPr>
          <w:sz w:val="12"/>
          <w:szCs w:val="12"/>
        </w:rPr>
        <w:t>n. Alas,</w:t>
      </w:r>
      <w:r w:rsidR="00923536">
        <w:t xml:space="preserve"> </w:t>
      </w:r>
      <w:r w:rsidR="00923536" w:rsidRPr="00A31658">
        <w:rPr>
          <w:rStyle w:val="StyleBoldUnderline"/>
        </w:rPr>
        <w:t>most</w:t>
      </w:r>
      <w:r w:rsidR="00923536">
        <w:t xml:space="preserve"> such </w:t>
      </w:r>
      <w:r w:rsidR="00923536" w:rsidRPr="00A31658">
        <w:rPr>
          <w:rStyle w:val="StyleBoldUnderline"/>
        </w:rPr>
        <w:t>Western ini</w:t>
      </w:r>
      <w:r w:rsidRPr="00A31658">
        <w:rPr>
          <w:rStyle w:val="StyleBoldUnderline"/>
        </w:rPr>
        <w:t xml:space="preserve">tiatives flop, </w:t>
      </w:r>
      <w:r w:rsidRPr="00A31658">
        <w:rPr>
          <w:rStyle w:val="Emphasis"/>
        </w:rPr>
        <w:t>boosting the appeal of</w:t>
      </w:r>
      <w:r>
        <w:t xml:space="preserve"> many </w:t>
      </w:r>
      <w:r w:rsidRPr="00A31658">
        <w:rPr>
          <w:rStyle w:val="Emphasis"/>
        </w:rPr>
        <w:t>existing dictators</w:t>
      </w:r>
      <w:r w:rsidRPr="00A31658">
        <w:rPr>
          <w:rStyle w:val="StyleBoldUnderline"/>
        </w:rPr>
        <w:t>, who excel at playing up the threat of foreign mingling in their own affairs</w:t>
      </w:r>
      <w:r>
        <w:t xml:space="preserve">. </w:t>
      </w:r>
      <w:r w:rsidRPr="0021578C">
        <w:rPr>
          <w:sz w:val="12"/>
          <w:szCs w:val="12"/>
        </w:rPr>
        <w:t>To say that there is no good blueprint for dealing with modern authoritarian- ism would be a severe understatement.¶ Lost in their own strategizing,</w:t>
      </w:r>
      <w:r>
        <w:t xml:space="preserve"> </w:t>
      </w:r>
      <w:r w:rsidRPr="0021578C">
        <w:rPr>
          <w:rStyle w:val="StyleBoldUnderline"/>
        </w:rPr>
        <w:t>Western leaders are pining for</w:t>
      </w:r>
      <w:r w:rsidR="0021578C">
        <w:t xml:space="preserve"> </w:t>
      </w:r>
      <w:r w:rsidR="0021578C" w:rsidRPr="0021578C">
        <w:rPr>
          <w:sz w:val="12"/>
          <w:szCs w:val="12"/>
        </w:rPr>
        <w:t>some</w:t>
      </w:r>
      <w:r w:rsidRPr="0021578C">
        <w:rPr>
          <w:sz w:val="12"/>
          <w:szCs w:val="12"/>
        </w:rPr>
        <w:t>thing that has guaranteed effectiveness. Many of them look back to the most impressive and most unambiguous triumph of democracy in the last few decades:</w:t>
      </w:r>
      <w:r>
        <w:t xml:space="preserve"> </w:t>
      </w:r>
      <w:r w:rsidRPr="0021578C">
        <w:rPr>
          <w:rStyle w:val="StyleBoldUnderline"/>
        </w:rPr>
        <w:t>the peaceful dissolution of the Soviet Union</w:t>
      </w:r>
      <w:r>
        <w:t xml:space="preserve">. </w:t>
      </w:r>
      <w:r w:rsidRPr="00EA2872">
        <w:rPr>
          <w:sz w:val="12"/>
          <w:szCs w:val="12"/>
        </w:rPr>
        <w:t>Not surprisingly—and who can blame them for seeking to bolster their own self-confidence?—they tend to ex</w:t>
      </w:r>
      <w:r w:rsidR="00AA0003" w:rsidRPr="00EA2872">
        <w:rPr>
          <w:sz w:val="12"/>
          <w:szCs w:val="12"/>
        </w:rPr>
        <w:t>aggerate their own role in pre</w:t>
      </w:r>
      <w:r w:rsidRPr="00EA2872">
        <w:rPr>
          <w:sz w:val="12"/>
          <w:szCs w:val="12"/>
        </w:rPr>
        <w:t>cipitating its demise. As a result, many of the</w:t>
      </w:r>
      <w:r>
        <w:t xml:space="preserve"> </w:t>
      </w:r>
      <w:r w:rsidRPr="00EA2872">
        <w:rPr>
          <w:rStyle w:val="StyleBoldUnderline"/>
        </w:rPr>
        <w:t>Western strategies tried back then</w:t>
      </w:r>
      <w:r w:rsidRPr="00EA2872">
        <w:rPr>
          <w:sz w:val="12"/>
          <w:szCs w:val="12"/>
        </w:rPr>
        <w:t>, like smuggling in photocopiers and fax machines, facilitating the flow of samizdat, and supporting radio broadcasts by Radio Free Europe and the Voice of America,</w:t>
      </w:r>
      <w:r>
        <w:t xml:space="preserve"> </w:t>
      </w:r>
      <w:r w:rsidRPr="00EA2872">
        <w:rPr>
          <w:rStyle w:val="StyleBoldUnderline"/>
        </w:rPr>
        <w:t>are given much more credit than they deserve</w:t>
      </w:r>
      <w:r>
        <w:t>.</w:t>
      </w:r>
      <w:r w:rsidRPr="00B57E6A">
        <w:rPr>
          <w:sz w:val="12"/>
        </w:rPr>
        <w:t xml:space="preserve">¶ </w:t>
      </w:r>
      <w:r w:rsidRPr="00EA2872">
        <w:rPr>
          <w:rStyle w:val="StyleBoldUnderline"/>
        </w:rPr>
        <w:t>Such belated Cold War triumphalism resu</w:t>
      </w:r>
      <w:r w:rsidR="00F9080C" w:rsidRPr="00EA2872">
        <w:rPr>
          <w:rStyle w:val="StyleBoldUnderline"/>
        </w:rPr>
        <w:t xml:space="preserve">lts in </w:t>
      </w:r>
      <w:r w:rsidR="00F9080C" w:rsidRPr="00EA2872">
        <w:rPr>
          <w:rStyle w:val="Emphasis"/>
        </w:rPr>
        <w:t>an egregious logical fal</w:t>
      </w:r>
      <w:r w:rsidRPr="00EA2872">
        <w:rPr>
          <w:rStyle w:val="Emphasis"/>
        </w:rPr>
        <w:t>lacy</w:t>
      </w:r>
      <w:r>
        <w:t xml:space="preserve">. </w:t>
      </w:r>
      <w:r w:rsidRPr="00012EE6">
        <w:rPr>
          <w:rStyle w:val="StyleBoldUnderline"/>
        </w:rPr>
        <w:t>Since the Soviet Union eventually fell, those strategies are presumed to have been extremely effective</w:t>
      </w:r>
      <w:r w:rsidRPr="0097088D">
        <w:rPr>
          <w:sz w:val="12"/>
          <w:szCs w:val="12"/>
        </w:rPr>
        <w:t>—in</w:t>
      </w:r>
      <w:r w:rsidR="00966457" w:rsidRPr="0097088D">
        <w:rPr>
          <w:sz w:val="12"/>
          <w:szCs w:val="12"/>
        </w:rPr>
        <w:t xml:space="preserve"> fact, crucial to the whole en</w:t>
      </w:r>
      <w:r w:rsidRPr="0097088D">
        <w:rPr>
          <w:sz w:val="12"/>
          <w:szCs w:val="12"/>
        </w:rPr>
        <w:t>deavor.</w:t>
      </w:r>
      <w:r>
        <w:t xml:space="preserve"> </w:t>
      </w:r>
      <w:r w:rsidRPr="00541E02">
        <w:rPr>
          <w:rStyle w:val="StyleBoldUnderline"/>
        </w:rPr>
        <w:t>The implications</w:t>
      </w:r>
      <w:r w:rsidRPr="0097088D">
        <w:rPr>
          <w:sz w:val="12"/>
          <w:szCs w:val="12"/>
        </w:rPr>
        <w:t xml:space="preserve"> of such a view for the future of democracy promotion</w:t>
      </w:r>
      <w:r>
        <w:t xml:space="preserve"> </w:t>
      </w:r>
      <w:r w:rsidRPr="00541E02">
        <w:rPr>
          <w:rStyle w:val="StyleBoldUnderline"/>
        </w:rPr>
        <w:t>are tremendous, for they sug</w:t>
      </w:r>
      <w:r w:rsidR="00541E02" w:rsidRPr="00541E02">
        <w:rPr>
          <w:rStyle w:val="StyleBoldUnderline"/>
        </w:rPr>
        <w:t>gest that large doses of infor</w:t>
      </w:r>
      <w:r w:rsidRPr="00541E02">
        <w:rPr>
          <w:rStyle w:val="StyleBoldUnderline"/>
        </w:rPr>
        <w:t>mation and communications technology</w:t>
      </w:r>
      <w:r w:rsidR="00541E02" w:rsidRPr="00541E02">
        <w:rPr>
          <w:rStyle w:val="StyleBoldUnderline"/>
        </w:rPr>
        <w:t xml:space="preserve"> are lethal to</w:t>
      </w:r>
      <w:r w:rsidR="00541E02">
        <w:t xml:space="preserve"> the most </w:t>
      </w:r>
      <w:r w:rsidR="00541E02" w:rsidRPr="00541E02">
        <w:rPr>
          <w:rStyle w:val="StyleBoldUnderline"/>
        </w:rPr>
        <w:t>repres</w:t>
      </w:r>
      <w:r w:rsidRPr="00541E02">
        <w:rPr>
          <w:rStyle w:val="StyleBoldUnderline"/>
        </w:rPr>
        <w:t>sive</w:t>
      </w:r>
      <w:r>
        <w:t xml:space="preserve"> of </w:t>
      </w:r>
      <w:r w:rsidRPr="00541E02">
        <w:rPr>
          <w:rStyle w:val="StyleBoldUnderline"/>
        </w:rPr>
        <w:t>regimes</w:t>
      </w:r>
      <w:r>
        <w:t>.</w:t>
      </w:r>
      <w:r w:rsidRPr="00B57E6A">
        <w:rPr>
          <w:sz w:val="12"/>
        </w:rPr>
        <w:t xml:space="preserve">¶ </w:t>
      </w:r>
      <w:r w:rsidRPr="007D14D0">
        <w:rPr>
          <w:rStyle w:val="StyleBoldUnderline"/>
        </w:rPr>
        <w:t xml:space="preserve">Much of the present excitement about the Internet, particularly </w:t>
      </w:r>
      <w:r w:rsidRPr="007D14D0">
        <w:rPr>
          <w:rStyle w:val="Emphasis"/>
        </w:rPr>
        <w:t>the high hopes</w:t>
      </w:r>
      <w:r>
        <w:t xml:space="preserve"> that are </w:t>
      </w:r>
      <w:r w:rsidRPr="007D14D0">
        <w:rPr>
          <w:rStyle w:val="Emphasis"/>
        </w:rPr>
        <w:t>pinned on</w:t>
      </w:r>
      <w:r>
        <w:t xml:space="preserve"> it in terms of </w:t>
      </w:r>
      <w:r w:rsidRPr="007D14D0">
        <w:rPr>
          <w:rStyle w:val="Emphasis"/>
        </w:rPr>
        <w:t>opening up closed societies</w:t>
      </w:r>
      <w:r>
        <w:t xml:space="preserve">, </w:t>
      </w:r>
      <w:r w:rsidRPr="007D14D0">
        <w:rPr>
          <w:rStyle w:val="Emphasis"/>
        </w:rPr>
        <w:t>stems from such selective and</w:t>
      </w:r>
      <w:r>
        <w:t xml:space="preserve">, at times, </w:t>
      </w:r>
      <w:r w:rsidRPr="007D14D0">
        <w:rPr>
          <w:rStyle w:val="Emphasis"/>
        </w:rPr>
        <w:t>incorrect readings of history, rewritten to glorify the genius of Ronald Reagan and minimize the role of structural conditions</w:t>
      </w:r>
      <w:r>
        <w:t xml:space="preserve"> and the inherent contradictions </w:t>
      </w:r>
      <w:r w:rsidRPr="007D14D0">
        <w:rPr>
          <w:rStyle w:val="Emphasis"/>
        </w:rPr>
        <w:t>of the Soviet system</w:t>
      </w:r>
      <w:r>
        <w:t>.</w:t>
      </w:r>
      <w:r w:rsidRPr="00B57E6A">
        <w:rPr>
          <w:sz w:val="12"/>
        </w:rPr>
        <w:t xml:space="preserve">¶ </w:t>
      </w:r>
      <w:r w:rsidRPr="00236243">
        <w:rPr>
          <w:sz w:val="12"/>
          <w:szCs w:val="12"/>
        </w:rPr>
        <w:t>It’s for these chiefly historical reasons that the Internet excites so many seasoned and sophisticated decision makers who should really know better.</w:t>
      </w:r>
      <w:r>
        <w:t xml:space="preserve"> </w:t>
      </w:r>
      <w:r w:rsidRPr="003931EE">
        <w:rPr>
          <w:rStyle w:val="StyleBoldUnderline"/>
        </w:rPr>
        <w:t>Viewing it through the prism of the Cold War, they endow the Internet with nearly magical qualities</w:t>
      </w:r>
      <w:r w:rsidRPr="00236243">
        <w:rPr>
          <w:sz w:val="12"/>
          <w:szCs w:val="12"/>
        </w:rPr>
        <w:t>; for them, it’s the ultimate cheat sheet that could help the West final</w:t>
      </w:r>
      <w:r w:rsidR="00171580" w:rsidRPr="00236243">
        <w:rPr>
          <w:sz w:val="12"/>
          <w:szCs w:val="12"/>
        </w:rPr>
        <w:t>ly defeat its authoritarian ad</w:t>
      </w:r>
      <w:r w:rsidRPr="00236243">
        <w:rPr>
          <w:sz w:val="12"/>
          <w:szCs w:val="12"/>
        </w:rPr>
        <w:t>versaries.</w:t>
      </w:r>
      <w:r>
        <w:t xml:space="preserve"> </w:t>
      </w:r>
      <w:r w:rsidRPr="00236243">
        <w:rPr>
          <w:rStyle w:val="StyleBoldUnderline"/>
        </w:rPr>
        <w:t>Given that it’s the only ray of li</w:t>
      </w:r>
      <w:r w:rsidR="00171580" w:rsidRPr="00236243">
        <w:rPr>
          <w:rStyle w:val="StyleBoldUnderline"/>
        </w:rPr>
        <w:t>ght in an otherwise dark intel</w:t>
      </w:r>
      <w:r w:rsidRPr="00236243">
        <w:rPr>
          <w:rStyle w:val="StyleBoldUnderline"/>
        </w:rPr>
        <w:t xml:space="preserve">lectual tunnel of democracy promotion, </w:t>
      </w:r>
      <w:r w:rsidRPr="00236243">
        <w:rPr>
          <w:rStyle w:val="Emphasis"/>
        </w:rPr>
        <w:t>the Internet’s prominence in future policy planning is assured</w:t>
      </w:r>
      <w:r>
        <w:t>.</w:t>
      </w:r>
      <w:r w:rsidRPr="00DA3E6B">
        <w:rPr>
          <w:sz w:val="12"/>
          <w:szCs w:val="12"/>
        </w:rPr>
        <w:t>¶ And at first sight it seems like a brilliant</w:t>
      </w:r>
      <w:r w:rsidR="00AF5CFA" w:rsidRPr="00DA3E6B">
        <w:rPr>
          <w:sz w:val="12"/>
          <w:szCs w:val="12"/>
        </w:rPr>
        <w:t xml:space="preserve"> idea. It’s like Radio Free Eu</w:t>
      </w:r>
      <w:r w:rsidRPr="00DA3E6B">
        <w:rPr>
          <w:sz w:val="12"/>
          <w:szCs w:val="12"/>
        </w:rPr>
        <w:t>rope on steroids. And it’s cheap, too: no</w:t>
      </w:r>
      <w:r w:rsidR="00AF5CFA" w:rsidRPr="00DA3E6B">
        <w:rPr>
          <w:sz w:val="12"/>
          <w:szCs w:val="12"/>
        </w:rPr>
        <w:t xml:space="preserve"> need to pay for expensive pro</w:t>
      </w:r>
      <w:r w:rsidRPr="00DA3E6B">
        <w:rPr>
          <w:sz w:val="12"/>
          <w:szCs w:val="12"/>
        </w:rPr>
        <w:t>gramming, broadcasting, and, if everything else fails, propaganda. After all, Internet users can discover the truth about the horrors of their regimes, about the secret charms of</w:t>
      </w:r>
      <w:r w:rsidR="00AF5CFA" w:rsidRPr="00DA3E6B">
        <w:rPr>
          <w:sz w:val="12"/>
          <w:szCs w:val="12"/>
        </w:rPr>
        <w:t xml:space="preserve"> democracy, and about the irre</w:t>
      </w:r>
      <w:r w:rsidRPr="00DA3E6B">
        <w:rPr>
          <w:sz w:val="12"/>
          <w:szCs w:val="12"/>
        </w:rPr>
        <w:t>sistible appeal of universal human rights on their own, by turning to search engines like Google and by following their more politically savvy friends on social networking sites like Facebook. In other words, let them tweet, and they will tweet their way</w:t>
      </w:r>
      <w:r w:rsidR="00AF5CFA" w:rsidRPr="00DA3E6B">
        <w:rPr>
          <w:sz w:val="12"/>
          <w:szCs w:val="12"/>
        </w:rPr>
        <w:t xml:space="preserve"> to freedom. </w:t>
      </w:r>
      <w:r w:rsidR="00AF5CFA" w:rsidRPr="00343DD0">
        <w:rPr>
          <w:rStyle w:val="StyleBoldUnderline"/>
        </w:rPr>
        <w:t>By this logic, au</w:t>
      </w:r>
      <w:r w:rsidRPr="00343DD0">
        <w:rPr>
          <w:rStyle w:val="StyleBoldUnderline"/>
        </w:rPr>
        <w:t>thoritarianism becomes unsustainable once the barriers to the free flow of information are removed</w:t>
      </w:r>
      <w:r>
        <w:t xml:space="preserve">. </w:t>
      </w:r>
      <w:r w:rsidRPr="007C67D5">
        <w:rPr>
          <w:sz w:val="12"/>
          <w:szCs w:val="12"/>
        </w:rPr>
        <w:t>If the Sovie</w:t>
      </w:r>
      <w:r w:rsidR="00AF5CFA" w:rsidRPr="007C67D5">
        <w:rPr>
          <w:sz w:val="12"/>
          <w:szCs w:val="12"/>
        </w:rPr>
        <w:t>t Union couldn’t survive a pla</w:t>
      </w:r>
      <w:r w:rsidRPr="007C67D5">
        <w:rPr>
          <w:sz w:val="12"/>
          <w:szCs w:val="12"/>
        </w:rPr>
        <w:t>toon of pamphleteers, how can China survive an army of bloggers?¶ It’s hardly surprising, then, that the</w:t>
      </w:r>
      <w:r w:rsidR="00343DD0" w:rsidRPr="007C67D5">
        <w:rPr>
          <w:sz w:val="12"/>
          <w:szCs w:val="12"/>
        </w:rPr>
        <w:t xml:space="preserve"> only place where the West (es</w:t>
      </w:r>
      <w:r w:rsidRPr="007C67D5">
        <w:rPr>
          <w:sz w:val="12"/>
          <w:szCs w:val="12"/>
        </w:rPr>
        <w:t>pecially the United States) is still unabashedly eager to p</w:t>
      </w:r>
      <w:r w:rsidR="005411DB" w:rsidRPr="007C67D5">
        <w:rPr>
          <w:sz w:val="12"/>
          <w:szCs w:val="12"/>
        </w:rPr>
        <w:t>romote de</w:t>
      </w:r>
      <w:r w:rsidRPr="007C67D5">
        <w:rPr>
          <w:sz w:val="12"/>
          <w:szCs w:val="12"/>
        </w:rPr>
        <w:t>mocracy is in cyberspace. The Freedom Agenda is out; the Twitter Agenda is in. It’s deeply symbolic that t</w:t>
      </w:r>
      <w:r w:rsidR="005411DB" w:rsidRPr="007C67D5">
        <w:rPr>
          <w:sz w:val="12"/>
          <w:szCs w:val="12"/>
        </w:rPr>
        <w:t>he only major speech about free</w:t>
      </w:r>
      <w:r w:rsidRPr="007C67D5">
        <w:rPr>
          <w:sz w:val="12"/>
          <w:szCs w:val="12"/>
        </w:rPr>
        <w:t>dom given by a senior member of the Obama administration was Hillary Clinton’s speech on Internet freedom in January 2010. It looks like a safe bet: Even if the Internet won’t bring democracy to China or Iran, it can still make the Obama administration appear to have the most technologically savvy foreign policy team in history. The best and the brightest are now also the geekie</w:t>
      </w:r>
      <w:r w:rsidR="002B55CD" w:rsidRPr="007C67D5">
        <w:rPr>
          <w:sz w:val="12"/>
          <w:szCs w:val="12"/>
        </w:rPr>
        <w:t>st. The Google Doctrine—the en</w:t>
      </w:r>
      <w:r w:rsidRPr="007C67D5">
        <w:rPr>
          <w:sz w:val="12"/>
          <w:szCs w:val="12"/>
        </w:rPr>
        <w:t>thusiastic belief in the liberating power of technology accompanied by the irresistible urge to enlist Silicon Valley start-ups in the global fight for freedom—is of growing appeal to many policymakers. In fact, many of them are as upbeat about the revolutionary potential of the Internet as their colleagues in the corporate sector were in the late 1990s.</w:t>
      </w:r>
      <w:r>
        <w:t xml:space="preserve"> </w:t>
      </w:r>
      <w:r w:rsidRPr="006E14CD">
        <w:rPr>
          <w:rStyle w:val="StyleBoldUnderline"/>
        </w:rPr>
        <w:t>What could possibly go wrong here</w:t>
      </w:r>
      <w:r>
        <w:t>?</w:t>
      </w:r>
      <w:r w:rsidRPr="00B57E6A">
        <w:rPr>
          <w:sz w:val="12"/>
        </w:rPr>
        <w:t xml:space="preserve">¶ </w:t>
      </w:r>
      <w:r>
        <w:t xml:space="preserve">As it turns out, </w:t>
      </w:r>
      <w:r w:rsidRPr="006E14CD">
        <w:rPr>
          <w:rStyle w:val="StyleBoldUnderline"/>
        </w:rPr>
        <w:t>quite a lot</w:t>
      </w:r>
      <w:r>
        <w:t xml:space="preserve">. </w:t>
      </w:r>
      <w:r w:rsidRPr="007C67D5">
        <w:rPr>
          <w:sz w:val="12"/>
          <w:szCs w:val="12"/>
        </w:rPr>
        <w:t>Once burst, stock bubbles have few lethal consequences;</w:t>
      </w:r>
      <w:r>
        <w:t xml:space="preserve"> </w:t>
      </w:r>
      <w:r w:rsidRPr="007C67D5">
        <w:rPr>
          <w:rStyle w:val="Emphasis"/>
        </w:rPr>
        <w:t>democracy bubbles</w:t>
      </w:r>
      <w:r>
        <w:t xml:space="preserve">, on the other hand, could </w:t>
      </w:r>
      <w:r w:rsidRPr="007C67D5">
        <w:rPr>
          <w:rStyle w:val="Emphasis"/>
        </w:rPr>
        <w:t>easily lead to carnage</w:t>
      </w:r>
      <w:r>
        <w:t xml:space="preserve">. </w:t>
      </w:r>
      <w:r w:rsidRPr="00F1620E">
        <w:rPr>
          <w:rStyle w:val="StyleBoldUnderline"/>
        </w:rPr>
        <w:t>The idea that the Internet favors the oppressed</w:t>
      </w:r>
      <w:r>
        <w:t xml:space="preserve"> rather than the oppressor </w:t>
      </w:r>
      <w:r w:rsidRPr="00F1620E">
        <w:rPr>
          <w:rStyle w:val="StyleBoldUnderline"/>
        </w:rPr>
        <w:t>is marred by</w:t>
      </w:r>
      <w:r>
        <w:t xml:space="preserve"> what I call </w:t>
      </w:r>
      <w:r w:rsidRPr="00F1620E">
        <w:rPr>
          <w:rStyle w:val="StyleBoldUnderline"/>
        </w:rPr>
        <w:t>cyber-utopianism</w:t>
      </w:r>
      <w:r>
        <w:t xml:space="preserve">: </w:t>
      </w:r>
      <w:r w:rsidRPr="00F1620E">
        <w:rPr>
          <w:rStyle w:val="StyleBoldUnderline"/>
        </w:rPr>
        <w:t>a naïve belief in the emancipatory nature of online communication</w:t>
      </w:r>
      <w:r>
        <w:t xml:space="preserve"> </w:t>
      </w:r>
      <w:r w:rsidRPr="00561D75">
        <w:rPr>
          <w:sz w:val="12"/>
          <w:szCs w:val="12"/>
        </w:rPr>
        <w:t>that rests on a stubborn refusal to acknowledge its downside. It stems from the starry- eyed digital fervor of the 1990s, when former hip</w:t>
      </w:r>
      <w:r w:rsidR="006E705F" w:rsidRPr="00561D75">
        <w:rPr>
          <w:sz w:val="12"/>
          <w:szCs w:val="12"/>
        </w:rPr>
        <w:t>pies, by this time en</w:t>
      </w:r>
      <w:r w:rsidRPr="00561D75">
        <w:rPr>
          <w:sz w:val="12"/>
          <w:szCs w:val="12"/>
        </w:rPr>
        <w:t>sconced in some of the most prestigious universities in the world, went on an argumentative spree to prove that the Internet could deliver what the 1960s couldn’t: boost democratic p</w:t>
      </w:r>
      <w:r w:rsidR="00427FC7" w:rsidRPr="00561D75">
        <w:rPr>
          <w:sz w:val="12"/>
          <w:szCs w:val="12"/>
        </w:rPr>
        <w:t>articipation, trigger a renais</w:t>
      </w:r>
      <w:r w:rsidRPr="00561D75">
        <w:rPr>
          <w:sz w:val="12"/>
          <w:szCs w:val="12"/>
        </w:rPr>
        <w:t>sance of moribund communities, strengthen associational life, and serve as a bridge from bowling alone to blogging together. And if it works in Seattle, it must also work in Shanghai.¶ Cyber-utopians ambitiously set out to build a new and improved United Nations, only to end up with a digital Cirque du Soleil. Even if true—and that’s a gigantic “if ”—their theories proved difficult to adapt to non-Western and particularly non</w:t>
      </w:r>
      <w:r w:rsidR="00E91C88" w:rsidRPr="00561D75">
        <w:rPr>
          <w:sz w:val="12"/>
          <w:szCs w:val="12"/>
        </w:rPr>
        <w:t>democratic contexts. Democrati</w:t>
      </w:r>
      <w:r w:rsidRPr="00561D75">
        <w:rPr>
          <w:sz w:val="12"/>
          <w:szCs w:val="12"/>
        </w:rPr>
        <w:t>cally elected governments in North America and Western Europe may, indeed, see an Internet-driven revitalization of their public spheres as a good thing; logically, they would prefer to keep out of the digital sandbox—at least as long as nothing illegal takes place.</w:t>
      </w:r>
      <w:r>
        <w:t xml:space="preserve"> </w:t>
      </w:r>
      <w:r w:rsidRPr="00B752DC">
        <w:rPr>
          <w:rStyle w:val="StyleBoldUnderline"/>
        </w:rPr>
        <w:t>Authoritarian governments</w:t>
      </w:r>
      <w:r>
        <w:t xml:space="preserve">, on the other hand, </w:t>
      </w:r>
      <w:r w:rsidRPr="00B752DC">
        <w:rPr>
          <w:rStyle w:val="StyleBoldUnderline"/>
        </w:rPr>
        <w:t>have in</w:t>
      </w:r>
      <w:r w:rsidR="002A5DFE">
        <w:rPr>
          <w:rStyle w:val="StyleBoldUnderline"/>
        </w:rPr>
        <w:t>vested so much effort into sup</w:t>
      </w:r>
      <w:r w:rsidRPr="00B752DC">
        <w:rPr>
          <w:rStyle w:val="StyleBoldUnderline"/>
        </w:rPr>
        <w:t>pressing any form of free expression</w:t>
      </w:r>
      <w:r>
        <w:t xml:space="preserve"> and free assembly </w:t>
      </w:r>
      <w:r w:rsidRPr="00B752DC">
        <w:rPr>
          <w:rStyle w:val="StyleBoldUnderline"/>
        </w:rPr>
        <w:t xml:space="preserve">that they would never </w:t>
      </w:r>
      <w:r w:rsidRPr="00561D75">
        <w:rPr>
          <w:sz w:val="12"/>
          <w:szCs w:val="12"/>
        </w:rPr>
        <w:t>behave in such a civilized fashion.</w:t>
      </w:r>
      <w:r w:rsidR="00242F0C" w:rsidRPr="00561D75">
        <w:rPr>
          <w:sz w:val="12"/>
          <w:szCs w:val="12"/>
        </w:rPr>
        <w:t xml:space="preserve"> The early theorists of the In</w:t>
      </w:r>
      <w:r w:rsidRPr="00561D75">
        <w:rPr>
          <w:sz w:val="12"/>
          <w:szCs w:val="12"/>
        </w:rPr>
        <w:t>ternet’s influence on politics failed to</w:t>
      </w:r>
      <w:r>
        <w:t xml:space="preserve"> </w:t>
      </w:r>
      <w:r w:rsidRPr="00561D75">
        <w:rPr>
          <w:rStyle w:val="StyleBoldUnderline"/>
        </w:rPr>
        <w:t>make any space for</w:t>
      </w:r>
      <w:r>
        <w:t xml:space="preserve"> </w:t>
      </w:r>
      <w:r w:rsidRPr="00561D75">
        <w:rPr>
          <w:sz w:val="12"/>
          <w:szCs w:val="12"/>
        </w:rPr>
        <w:t>the state, let alone a brutal authoritarian state with no tolerance for the rule of law or</w:t>
      </w:r>
      <w:r>
        <w:t xml:space="preserve"> </w:t>
      </w:r>
      <w:r w:rsidRPr="00561D75">
        <w:rPr>
          <w:rStyle w:val="StyleBoldUnderline"/>
        </w:rPr>
        <w:t>dissenting opinions</w:t>
      </w:r>
      <w:r>
        <w:t xml:space="preserve">. </w:t>
      </w:r>
      <w:r w:rsidRPr="0050514D">
        <w:rPr>
          <w:sz w:val="12"/>
          <w:szCs w:val="12"/>
        </w:rPr>
        <w:t xml:space="preserve">Whatever book lay on the cyber-utopian bed- side table in the early 1990s, it was surely not Hobbes’s Leviathan.¶ Failing to anticipate how authoritarian governments would respond to the Internet, </w:t>
      </w:r>
      <w:r w:rsidRPr="00647B1C">
        <w:rPr>
          <w:rStyle w:val="StyleBoldUnderline"/>
        </w:rPr>
        <w:t>cyber-utopians did not predict how useful it would prove for propaganda purposes</w:t>
      </w:r>
      <w:r>
        <w:t xml:space="preserve">, </w:t>
      </w:r>
      <w:r w:rsidRPr="0050514D">
        <w:rPr>
          <w:sz w:val="12"/>
          <w:szCs w:val="12"/>
        </w:rPr>
        <w:t xml:space="preserve">how masterfully dictators would learn to use it for surveillance, </w:t>
      </w:r>
      <w:r w:rsidRPr="00091027">
        <w:rPr>
          <w:rStyle w:val="StyleBoldUnderline"/>
        </w:rPr>
        <w:t>and how soph</w:t>
      </w:r>
      <w:r w:rsidR="00091027">
        <w:rPr>
          <w:rStyle w:val="StyleBoldUnderline"/>
        </w:rPr>
        <w:t>isticated modern systems of In</w:t>
      </w:r>
      <w:r w:rsidRPr="00091027">
        <w:rPr>
          <w:rStyle w:val="StyleBoldUnderline"/>
        </w:rPr>
        <w:t>ternet censorship would become</w:t>
      </w:r>
      <w:r>
        <w:t xml:space="preserve">. </w:t>
      </w:r>
      <w:r w:rsidRPr="00093187">
        <w:rPr>
          <w:sz w:val="12"/>
          <w:szCs w:val="12"/>
        </w:rPr>
        <w:t xml:space="preserve">Instead most cyber-utopians stuck to a populist account of how technology empowers the people, who, op- pressed by years of authoritarian rule, will inevitably rebel, mobilizing themselves through text messages, Facebook, Twitter, and whatever new tool comes along next year. (The people, it must be noted, really liked to hear such theories.) Paradoxically, </w:t>
      </w:r>
      <w:r w:rsidRPr="001B529B">
        <w:rPr>
          <w:rStyle w:val="StyleBoldUnderline"/>
        </w:rPr>
        <w:t>in their refusal to see the downside of the new digital environme</w:t>
      </w:r>
      <w:r w:rsidR="001B529B" w:rsidRPr="001B529B">
        <w:rPr>
          <w:rStyle w:val="StyleBoldUnderline"/>
        </w:rPr>
        <w:t>nt, cyber-utopians ended up be</w:t>
      </w:r>
      <w:r w:rsidRPr="001B529B">
        <w:rPr>
          <w:rStyle w:val="StyleBoldUnderline"/>
        </w:rPr>
        <w:t>littling the role of the Internet</w:t>
      </w:r>
      <w:r w:rsidRPr="00093187">
        <w:rPr>
          <w:sz w:val="12"/>
          <w:szCs w:val="12"/>
        </w:rPr>
        <w:t xml:space="preserve">, refusing to see that it penetrates and re- shapes all walks of political life, not just the ones conducive to democratization.¶ I myself was intoxicated with cyber-utopianism until recently. </w:t>
      </w:r>
      <w:r w:rsidRPr="00093187">
        <w:rPr>
          <w:rStyle w:val="StyleBoldUnderline"/>
        </w:rPr>
        <w:t>This</w:t>
      </w:r>
      <w:r>
        <w:t xml:space="preserve"> book </w:t>
      </w:r>
      <w:r w:rsidRPr="00093187">
        <w:rPr>
          <w:rStyle w:val="StyleBoldUnderline"/>
        </w:rPr>
        <w:t xml:space="preserve">is an attempt to come to terms with this ideology as well as </w:t>
      </w:r>
      <w:r w:rsidRPr="00093187">
        <w:rPr>
          <w:rStyle w:val="Emphasis"/>
        </w:rPr>
        <w:t>a warning against the pernicious influence that it has had</w:t>
      </w:r>
      <w:r>
        <w:t xml:space="preserve"> and is likely to continue to have </w:t>
      </w:r>
      <w:r w:rsidRPr="00093187">
        <w:rPr>
          <w:rStyle w:val="Emphasis"/>
        </w:rPr>
        <w:t>on democracy promotion</w:t>
      </w:r>
      <w:r w:rsidR="0021165F">
        <w:t xml:space="preserve">. </w:t>
      </w:r>
      <w:r w:rsidR="0021165F" w:rsidRPr="0020173C">
        <w:rPr>
          <w:sz w:val="14"/>
          <w:szCs w:val="14"/>
        </w:rPr>
        <w:t>My own story is fairly typ</w:t>
      </w:r>
      <w:r w:rsidRPr="0020173C">
        <w:rPr>
          <w:sz w:val="14"/>
          <w:szCs w:val="14"/>
        </w:rPr>
        <w:t>ical of idealistic young people who think they are onto something that could change the world. Having wat</w:t>
      </w:r>
      <w:r w:rsidR="0035670B" w:rsidRPr="0020173C">
        <w:rPr>
          <w:sz w:val="14"/>
          <w:szCs w:val="14"/>
        </w:rPr>
        <w:t>ched the deterioration of demo</w:t>
      </w:r>
      <w:r w:rsidRPr="0020173C">
        <w:rPr>
          <w:sz w:val="14"/>
          <w:szCs w:val="14"/>
        </w:rPr>
        <w:t xml:space="preserve">cratic freedoms in my native Belarus, </w:t>
      </w:r>
      <w:r w:rsidRPr="0020173C">
        <w:rPr>
          <w:rStyle w:val="StyleBoldUnderline"/>
        </w:rPr>
        <w:t>I was drawn to a Western NGO that sought to promote democracy and media reform in the fo</w:t>
      </w:r>
      <w:r w:rsidR="0035670B" w:rsidRPr="0020173C">
        <w:rPr>
          <w:rStyle w:val="StyleBoldUnderline"/>
        </w:rPr>
        <w:t>rmer So</w:t>
      </w:r>
      <w:r w:rsidRPr="0020173C">
        <w:rPr>
          <w:rStyle w:val="StyleBoldUnderline"/>
        </w:rPr>
        <w:t>viet bloc</w:t>
      </w:r>
      <w:r>
        <w:t xml:space="preserve"> </w:t>
      </w:r>
      <w:r w:rsidRPr="0020173C">
        <w:rPr>
          <w:sz w:val="14"/>
          <w:szCs w:val="14"/>
        </w:rPr>
        <w:t>with the help of the Internet. Blogs, social networks, wikis: We had an arsenal of weapons that seemed far more potent than police batons, surveillance cameras, and handcuffs.¶ Nevertheless, after I spent a few busy years circling the former Soviet region and meeting with activists and bloggers, I lost my enthusiasm. Not only were our strategies failing, but we also noticed a significant push back from the governments we sou</w:t>
      </w:r>
      <w:r w:rsidR="005225DE" w:rsidRPr="0020173C">
        <w:rPr>
          <w:sz w:val="14"/>
          <w:szCs w:val="14"/>
        </w:rPr>
        <w:t>ght to challenge. They were be</w:t>
      </w:r>
      <w:r w:rsidRPr="0020173C">
        <w:rPr>
          <w:sz w:val="14"/>
          <w:szCs w:val="14"/>
        </w:rPr>
        <w:t>ginning to experiment with censorship, and some went so far as to start aggressively engaging with new media themselves, paying bloggers to spread propaganda and troll social netwo</w:t>
      </w:r>
      <w:r w:rsidR="00ED1058" w:rsidRPr="0020173C">
        <w:rPr>
          <w:sz w:val="14"/>
          <w:szCs w:val="14"/>
        </w:rPr>
        <w:t>rking sites looking for new in</w:t>
      </w:r>
      <w:r w:rsidRPr="0020173C">
        <w:rPr>
          <w:sz w:val="14"/>
          <w:szCs w:val="14"/>
        </w:rPr>
        <w:t>formation on those in the opposition. In the meantime, the Western obsession with the Internet and the monetary support it guaranteed created numerous hazards typical of s</w:t>
      </w:r>
      <w:r w:rsidR="0020173C" w:rsidRPr="0020173C">
        <w:rPr>
          <w:sz w:val="14"/>
          <w:szCs w:val="14"/>
        </w:rPr>
        <w:t>uch ambitious development proj</w:t>
      </w:r>
      <w:r w:rsidRPr="0020173C">
        <w:rPr>
          <w:sz w:val="14"/>
          <w:szCs w:val="14"/>
        </w:rPr>
        <w:t>ects. Quite</w:t>
      </w:r>
      <w:r>
        <w:t xml:space="preserve"> </w:t>
      </w:r>
      <w:r w:rsidRPr="0020173C">
        <w:rPr>
          <w:rStyle w:val="StyleBoldUnderline"/>
        </w:rPr>
        <w:t>predictably, many</w:t>
      </w:r>
      <w:r>
        <w:t xml:space="preserve"> of the </w:t>
      </w:r>
      <w:r w:rsidRPr="0020173C">
        <w:rPr>
          <w:rStyle w:val="StyleBoldUnderline"/>
        </w:rPr>
        <w:t xml:space="preserve">talented bloggers and new media entrepreneurs preferred to work for </w:t>
      </w:r>
      <w:r w:rsidRPr="0020173C">
        <w:rPr>
          <w:rStyle w:val="Emphasis"/>
        </w:rPr>
        <w:t>the extremely well-paid but largely ineffective Western-funded projects</w:t>
      </w:r>
      <w:r w:rsidRPr="0020173C">
        <w:rPr>
          <w:rStyle w:val="StyleBoldUnderline"/>
        </w:rPr>
        <w:t xml:space="preserve"> instead of trying to create more nimble</w:t>
      </w:r>
      <w:r>
        <w:t xml:space="preserve">, sustainable, </w:t>
      </w:r>
      <w:r w:rsidRPr="0020173C">
        <w:rPr>
          <w:rStyle w:val="StyleBoldUnderline"/>
        </w:rPr>
        <w:t>and</w:t>
      </w:r>
      <w:r>
        <w:t xml:space="preserve">, above all, </w:t>
      </w:r>
      <w:r w:rsidRPr="0020173C">
        <w:rPr>
          <w:rStyle w:val="StyleBoldUnderline"/>
        </w:rPr>
        <w:t>effective projects</w:t>
      </w:r>
      <w:r>
        <w:t xml:space="preserve"> of their own. Thus, </w:t>
      </w:r>
      <w:r w:rsidRPr="0050329F">
        <w:rPr>
          <w:rStyle w:val="StyleBoldUnderline"/>
        </w:rPr>
        <w:t>everything we did</w:t>
      </w:r>
      <w:r>
        <w:t>—</w:t>
      </w:r>
      <w:r w:rsidRPr="0050329F">
        <w:rPr>
          <w:sz w:val="12"/>
          <w:szCs w:val="12"/>
        </w:rPr>
        <w:t>with generous funding from Washington and Brussels—</w:t>
      </w:r>
      <w:r w:rsidRPr="0050329F">
        <w:rPr>
          <w:rStyle w:val="StyleBoldUnderline"/>
        </w:rPr>
        <w:t>seemed to have produced the res</w:t>
      </w:r>
      <w:r w:rsidR="0050329F" w:rsidRPr="0050329F">
        <w:rPr>
          <w:rStyle w:val="StyleBoldUnderline"/>
        </w:rPr>
        <w:t xml:space="preserve">ults that were </w:t>
      </w:r>
      <w:r w:rsidR="0050329F" w:rsidRPr="0050329F">
        <w:rPr>
          <w:rStyle w:val="Emphasis"/>
        </w:rPr>
        <w:t>the exact op</w:t>
      </w:r>
      <w:r w:rsidRPr="0050329F">
        <w:rPr>
          <w:rStyle w:val="Emphasis"/>
        </w:rPr>
        <w:t>posite</w:t>
      </w:r>
      <w:r w:rsidRPr="0050329F">
        <w:rPr>
          <w:rStyle w:val="StyleBoldUnderline"/>
        </w:rPr>
        <w:t xml:space="preserve"> of what my cyber-utopian self wanted</w:t>
      </w:r>
      <w:r>
        <w:t>.</w:t>
      </w:r>
      <w:r w:rsidRPr="00B57E6A">
        <w:rPr>
          <w:sz w:val="12"/>
        </w:rPr>
        <w:t xml:space="preserve">¶ </w:t>
      </w:r>
      <w:r w:rsidRPr="003B3395">
        <w:rPr>
          <w:sz w:val="12"/>
          <w:szCs w:val="12"/>
        </w:rPr>
        <w:t>It was tempting to throw my hands up in despair and give up on the Internet altogether. But this would have been the wrong lesson to draw from these disappointing experiences. Similarly, it would be wrong for Western policymakers to simply dismiss the Internet as a lost cause and move on to bigger, more important issues. Such digital defeatism would only play into the hands of authoritarian governments, who would be extremely happy to continue using it as both a carrot (keeping their populace entertained) and a stick (pu</w:t>
      </w:r>
      <w:r w:rsidR="00B422F5" w:rsidRPr="003B3395">
        <w:rPr>
          <w:sz w:val="12"/>
          <w:szCs w:val="12"/>
        </w:rPr>
        <w:t>nishing those who dare to chal</w:t>
      </w:r>
      <w:r w:rsidRPr="003B3395">
        <w:rPr>
          <w:sz w:val="12"/>
          <w:szCs w:val="12"/>
        </w:rPr>
        <w:t>lenge the official line). Rather, the lesson</w:t>
      </w:r>
      <w:r w:rsidR="00B422F5" w:rsidRPr="003B3395">
        <w:rPr>
          <w:sz w:val="12"/>
          <w:szCs w:val="12"/>
        </w:rPr>
        <w:t xml:space="preserve"> to be drawn is that the Inter</w:t>
      </w:r>
      <w:r w:rsidRPr="003B3395">
        <w:rPr>
          <w:sz w:val="12"/>
          <w:szCs w:val="12"/>
        </w:rPr>
        <w:t>net is here to stay, it will continue growing in importance, and those concerned with democracy promotion need not only grapple with it but also come up with mechanisms and procedures to ensure that an- other tragic blunder on the scale of Abu Ghraib will never happen in cyberspace. This is not a far-fetched scenario. How hard is it to imagine a site like Facebook inadvertently disclosing the private information of activists in Iran or China, tipping off governments to secret connections between the activists and their Western funders?¶ To be truly effective, the West needs to do more than just cleanse it- self of cyber-utopian bias and adopt a more realist posture. When it comes to concrete steps to promote d</w:t>
      </w:r>
      <w:r w:rsidR="00B422F5" w:rsidRPr="003B3395">
        <w:rPr>
          <w:sz w:val="12"/>
          <w:szCs w:val="12"/>
        </w:rPr>
        <w:t>emocracy,</w:t>
      </w:r>
      <w:r w:rsidR="00B422F5">
        <w:t xml:space="preserve"> </w:t>
      </w:r>
      <w:r w:rsidR="00B422F5" w:rsidRPr="00B422F5">
        <w:rPr>
          <w:rStyle w:val="StyleBoldUnderline"/>
        </w:rPr>
        <w:t>cyber-utopian convic</w:t>
      </w:r>
      <w:r w:rsidRPr="00B422F5">
        <w:rPr>
          <w:rStyle w:val="StyleBoldUnderline"/>
        </w:rPr>
        <w:t>tions often give rise to an equally flawed approach that I dub “</w:t>
      </w:r>
      <w:r w:rsidR="00B422F5">
        <w:rPr>
          <w:rStyle w:val="Emphasis"/>
        </w:rPr>
        <w:t>Internet-</w:t>
      </w:r>
      <w:r w:rsidRPr="00B422F5">
        <w:rPr>
          <w:rStyle w:val="Emphasis"/>
        </w:rPr>
        <w:t>centrism</w:t>
      </w:r>
      <w:r w:rsidRPr="00B422F5">
        <w:rPr>
          <w:rStyle w:val="StyleBoldUnderline"/>
        </w:rPr>
        <w:t>.”</w:t>
      </w:r>
      <w:r>
        <w:t xml:space="preserve"> Unlike cyber-utopianism, </w:t>
      </w:r>
      <w:r w:rsidRPr="00974224">
        <w:rPr>
          <w:rStyle w:val="StyleBoldUnderline"/>
        </w:rPr>
        <w:t>Internet-centrism is not a set of beliefs</w:t>
      </w:r>
      <w:r>
        <w:t xml:space="preserve">; rather, </w:t>
      </w:r>
      <w:r w:rsidRPr="00974224">
        <w:rPr>
          <w:rStyle w:val="StyleBoldUnderline"/>
        </w:rPr>
        <w:t xml:space="preserve">it’s a </w:t>
      </w:r>
      <w:r w:rsidRPr="003B3395">
        <w:rPr>
          <w:rStyle w:val="Emphasis"/>
        </w:rPr>
        <w:t>philosophy of action</w:t>
      </w:r>
      <w:r w:rsidRPr="00974224">
        <w:rPr>
          <w:rStyle w:val="StyleBoldUnderline"/>
        </w:rPr>
        <w:t xml:space="preserve"> that informs how decisions</w:t>
      </w:r>
      <w:r>
        <w:t xml:space="preserve">, </w:t>
      </w:r>
      <w:r w:rsidRPr="00974224">
        <w:rPr>
          <w:rStyle w:val="StyleBoldUnderline"/>
        </w:rPr>
        <w:t>including those that deal with democracy promotion, are made and how long-term strategies are crafted</w:t>
      </w:r>
      <w:r>
        <w:t xml:space="preserve">. </w:t>
      </w:r>
      <w:r w:rsidRPr="00606F13">
        <w:rPr>
          <w:rStyle w:val="StyleBoldUnderline"/>
        </w:rPr>
        <w:t>While cyber-utopianism stipulates what has to be done, Internet-centrism stipulates how it should be done</w:t>
      </w:r>
      <w:r>
        <w:t xml:space="preserve">. </w:t>
      </w:r>
      <w:r w:rsidRPr="00EA6C42">
        <w:rPr>
          <w:rStyle w:val="StyleBoldUnderline"/>
        </w:rPr>
        <w:t>Internet-centrists</w:t>
      </w:r>
      <w:r>
        <w:t xml:space="preserve"> </w:t>
      </w:r>
      <w:r w:rsidRPr="00EA6C42">
        <w:rPr>
          <w:sz w:val="12"/>
          <w:szCs w:val="12"/>
        </w:rPr>
        <w:t>like to answer every question about democratic change by first reframing it in terms of th</w:t>
      </w:r>
      <w:r w:rsidR="00EA6C42" w:rsidRPr="00EA6C42">
        <w:rPr>
          <w:sz w:val="12"/>
          <w:szCs w:val="12"/>
        </w:rPr>
        <w:t>e Internet rather than the con</w:t>
      </w:r>
      <w:r w:rsidRPr="00EA6C42">
        <w:rPr>
          <w:sz w:val="12"/>
          <w:szCs w:val="12"/>
        </w:rPr>
        <w:t>text in which that change is to occur. T</w:t>
      </w:r>
      <w:r w:rsidR="00EA6C42" w:rsidRPr="00EA6C42">
        <w:rPr>
          <w:sz w:val="12"/>
          <w:szCs w:val="12"/>
        </w:rPr>
        <w:t>hey</w:t>
      </w:r>
      <w:r w:rsidR="00EA6C42">
        <w:t xml:space="preserve"> </w:t>
      </w:r>
      <w:r w:rsidR="00EA6C42" w:rsidRPr="00EA6C42">
        <w:rPr>
          <w:rStyle w:val="StyleBoldUnderline"/>
        </w:rPr>
        <w:t>are often completely obliv</w:t>
      </w:r>
      <w:r w:rsidRPr="00EA6C42">
        <w:rPr>
          <w:rStyle w:val="StyleBoldUnderline"/>
        </w:rPr>
        <w:t xml:space="preserve">ious to </w:t>
      </w:r>
      <w:r w:rsidRPr="00EA6C42">
        <w:rPr>
          <w:rStyle w:val="Emphasis"/>
        </w:rPr>
        <w:t>the highly political nature of technology</w:t>
      </w:r>
      <w:r>
        <w:t xml:space="preserve">, especially the Internet, </w:t>
      </w:r>
      <w:r w:rsidRPr="00EA6C42">
        <w:rPr>
          <w:rStyle w:val="StyleBoldUnderline"/>
        </w:rPr>
        <w:t>and</w:t>
      </w:r>
      <w:r>
        <w:t xml:space="preserve"> like to </w:t>
      </w:r>
      <w:r w:rsidRPr="00EA6C42">
        <w:rPr>
          <w:rStyle w:val="StyleBoldUnderline"/>
        </w:rPr>
        <w:t>come up with strategies that a</w:t>
      </w:r>
      <w:r w:rsidR="00EA6C42">
        <w:rPr>
          <w:rStyle w:val="StyleBoldUnderline"/>
        </w:rPr>
        <w:t>ssume that the logic of the In</w:t>
      </w:r>
      <w:r w:rsidRPr="00EA6C42">
        <w:rPr>
          <w:rStyle w:val="StyleBoldUnderline"/>
        </w:rPr>
        <w:t>ternet</w:t>
      </w:r>
      <w:r w:rsidRPr="00EA6C42">
        <w:rPr>
          <w:sz w:val="12"/>
          <w:szCs w:val="12"/>
        </w:rPr>
        <w:t>, which, in most cases, they are the only ones to perceive,</w:t>
      </w:r>
      <w:r>
        <w:t xml:space="preserve"> </w:t>
      </w:r>
      <w:r w:rsidRPr="00EA6C42">
        <w:rPr>
          <w:rStyle w:val="StyleBoldUnderline"/>
        </w:rPr>
        <w:t>will shape every environment</w:t>
      </w:r>
      <w:r>
        <w:t xml:space="preserve"> </w:t>
      </w:r>
      <w:r w:rsidRPr="00822691">
        <w:rPr>
          <w:sz w:val="12"/>
          <w:szCs w:val="12"/>
        </w:rPr>
        <w:t xml:space="preserve">than it penetrates rather than vice versa.¶ While most utopians are </w:t>
      </w:r>
      <w:r w:rsidRPr="008E48FB">
        <w:rPr>
          <w:rStyle w:val="StyleBoldUnderline"/>
        </w:rPr>
        <w:t>Internet-centr</w:t>
      </w:r>
      <w:r w:rsidR="008E48FB" w:rsidRPr="008E48FB">
        <w:rPr>
          <w:rStyle w:val="StyleBoldUnderline"/>
        </w:rPr>
        <w:t>ists</w:t>
      </w:r>
      <w:r w:rsidR="008E48FB" w:rsidRPr="00822691">
        <w:rPr>
          <w:sz w:val="12"/>
          <w:szCs w:val="12"/>
        </w:rPr>
        <w:t>, the latter are not neces</w:t>
      </w:r>
      <w:r w:rsidRPr="00822691">
        <w:rPr>
          <w:sz w:val="12"/>
          <w:szCs w:val="12"/>
        </w:rPr>
        <w:t xml:space="preserve">sarily utopians. In fact, many of them </w:t>
      </w:r>
      <w:r w:rsidRPr="008E48FB">
        <w:rPr>
          <w:rStyle w:val="StyleBoldUnderline"/>
        </w:rPr>
        <w:t xml:space="preserve">like </w:t>
      </w:r>
      <w:r w:rsidR="008E48FB" w:rsidRPr="008E48FB">
        <w:rPr>
          <w:rStyle w:val="StyleBoldUnderline"/>
        </w:rPr>
        <w:t xml:space="preserve">to think of themselves as </w:t>
      </w:r>
      <w:r w:rsidR="008E48FB" w:rsidRPr="008E48FB">
        <w:rPr>
          <w:rStyle w:val="Emphasis"/>
        </w:rPr>
        <w:t>prag</w:t>
      </w:r>
      <w:r w:rsidRPr="008E48FB">
        <w:rPr>
          <w:rStyle w:val="Emphasis"/>
        </w:rPr>
        <w:t>matic individuals who have abandoned grand theorizing</w:t>
      </w:r>
      <w:r>
        <w:t xml:space="preserve"> about utopia </w:t>
      </w:r>
      <w:r w:rsidRPr="008E48FB">
        <w:rPr>
          <w:rStyle w:val="Emphasis"/>
        </w:rPr>
        <w:t>in the name of achieving tangible results</w:t>
      </w:r>
      <w:r>
        <w:t xml:space="preserve">. </w:t>
      </w:r>
      <w:r w:rsidRPr="00822691">
        <w:rPr>
          <w:sz w:val="12"/>
          <w:szCs w:val="12"/>
        </w:rPr>
        <w:t xml:space="preserve">Sometimes, they are even eager to acknowledge that it takes more than bytes to foster, install, and consolidate a healthy democratic regime.¶ </w:t>
      </w:r>
      <w:r w:rsidRPr="00512081">
        <w:rPr>
          <w:rStyle w:val="StyleBoldUnderline"/>
        </w:rPr>
        <w:t>Their realistic convictions</w:t>
      </w:r>
      <w:r>
        <w:t xml:space="preserve">, however, </w:t>
      </w:r>
      <w:r w:rsidRPr="00512081">
        <w:rPr>
          <w:rStyle w:val="StyleBoldUnderline"/>
        </w:rPr>
        <w:t xml:space="preserve">rarely make up for </w:t>
      </w:r>
      <w:r w:rsidRPr="00512081">
        <w:rPr>
          <w:rStyle w:val="Emphasis"/>
        </w:rPr>
        <w:t>their flawed methodology</w:t>
      </w:r>
      <w:r>
        <w:t xml:space="preserve">, </w:t>
      </w:r>
      <w:r w:rsidRPr="00512081">
        <w:rPr>
          <w:rStyle w:val="Emphasis"/>
        </w:rPr>
        <w:t>which prioritizes the tool over the environment</w:t>
      </w:r>
      <w:r w:rsidRPr="00822691">
        <w:rPr>
          <w:sz w:val="12"/>
          <w:szCs w:val="12"/>
        </w:rPr>
        <w:t>, and, as such, is deaf to the social, cultural, and political subtleties and indeter- minacies.</w:t>
      </w:r>
      <w:r>
        <w:t xml:space="preserve"> </w:t>
      </w:r>
      <w:r w:rsidRPr="00822691">
        <w:rPr>
          <w:rStyle w:val="StyleBoldUnderline"/>
        </w:rPr>
        <w:t>Internet-centrism is a highly disorienting drug</w:t>
      </w:r>
      <w:r w:rsidRPr="00822691">
        <w:rPr>
          <w:sz w:val="12"/>
          <w:szCs w:val="12"/>
        </w:rPr>
        <w:t>; it ignore</w:t>
      </w:r>
      <w:r w:rsidR="00822691" w:rsidRPr="00822691">
        <w:rPr>
          <w:sz w:val="12"/>
          <w:szCs w:val="12"/>
        </w:rPr>
        <w:t>s con</w:t>
      </w:r>
      <w:r w:rsidRPr="00822691">
        <w:rPr>
          <w:sz w:val="12"/>
          <w:szCs w:val="12"/>
        </w:rPr>
        <w:t xml:space="preserve">text and entraps policymakers into believing that they have a useful and powerful ally on their side. </w:t>
      </w:r>
      <w:r w:rsidRPr="00822691">
        <w:rPr>
          <w:rStyle w:val="StyleBoldUnderline"/>
        </w:rPr>
        <w:t>Pushed to its e</w:t>
      </w:r>
      <w:r w:rsidR="00822691">
        <w:rPr>
          <w:rStyle w:val="StyleBoldUnderline"/>
        </w:rPr>
        <w:t xml:space="preserve">xtreme, it leads to </w:t>
      </w:r>
      <w:r w:rsidR="00822691" w:rsidRPr="004F4484">
        <w:rPr>
          <w:rStyle w:val="Emphasis"/>
        </w:rPr>
        <w:t>hubris, ar</w:t>
      </w:r>
      <w:r w:rsidRPr="004F4484">
        <w:rPr>
          <w:rStyle w:val="Emphasis"/>
        </w:rPr>
        <w:t>rogance, and a false sense of confidence</w:t>
      </w:r>
      <w:r>
        <w:t xml:space="preserve">, </w:t>
      </w:r>
      <w:r w:rsidRPr="00563C4A">
        <w:rPr>
          <w:sz w:val="12"/>
          <w:szCs w:val="12"/>
        </w:rPr>
        <w:t>all bolstered by the dangerous illusion of having established effective command of the Internet. All too often, its practitioners fashion themselves as possessing full mastery of their favorite tool, treating it as a stable a</w:t>
      </w:r>
      <w:r w:rsidR="00A11DFC" w:rsidRPr="00563C4A">
        <w:rPr>
          <w:sz w:val="12"/>
          <w:szCs w:val="12"/>
        </w:rPr>
        <w:t>nd finalized technology, obliv</w:t>
      </w:r>
      <w:r w:rsidRPr="00563C4A">
        <w:rPr>
          <w:sz w:val="12"/>
          <w:szCs w:val="12"/>
        </w:rPr>
        <w:t xml:space="preserve">ious to the numerous forces that are constantly reshaping the Internet— not all of them for the better. </w:t>
      </w:r>
      <w:r w:rsidRPr="00A11DFC">
        <w:rPr>
          <w:rStyle w:val="StyleBoldUnderline"/>
        </w:rPr>
        <w:t xml:space="preserve">Treating the Internet as a constant, </w:t>
      </w:r>
      <w:r w:rsidRPr="00A11DFC">
        <w:rPr>
          <w:rStyle w:val="Emphasis"/>
        </w:rPr>
        <w:t>they fail to see their own responsibility in preserving its freedom</w:t>
      </w:r>
      <w:r w:rsidR="00A11DFC">
        <w:t xml:space="preserve"> </w:t>
      </w:r>
      <w:r w:rsidR="00A11DFC" w:rsidRPr="00563C4A">
        <w:rPr>
          <w:sz w:val="12"/>
          <w:szCs w:val="12"/>
        </w:rPr>
        <w:t>and rein</w:t>
      </w:r>
      <w:r w:rsidRPr="00563C4A">
        <w:rPr>
          <w:sz w:val="12"/>
          <w:szCs w:val="12"/>
        </w:rPr>
        <w:t>ing in the ever-powerful intermediaries, companies like Google and Facebook.¶ As the Internet takes on an even greater role in the politics of both authoritarian and democratic states, the pressure to forget the context and start with what the Internet allows will</w:t>
      </w:r>
      <w:r w:rsidR="00467230" w:rsidRPr="00563C4A">
        <w:rPr>
          <w:sz w:val="12"/>
          <w:szCs w:val="12"/>
        </w:rPr>
        <w:t xml:space="preserve"> only grow. </w:t>
      </w:r>
      <w:r w:rsidR="00467230" w:rsidRPr="00563C4A">
        <w:rPr>
          <w:rStyle w:val="StyleBoldUnderline"/>
        </w:rPr>
        <w:t>All by itself</w:t>
      </w:r>
      <w:r w:rsidR="00467230">
        <w:t>, how</w:t>
      </w:r>
      <w:r>
        <w:t xml:space="preserve">ever, </w:t>
      </w:r>
      <w:r w:rsidRPr="00563C4A">
        <w:rPr>
          <w:rStyle w:val="StyleBoldUnderline"/>
        </w:rPr>
        <w:t>the Internet provides nothing certain</w:t>
      </w:r>
      <w:r>
        <w:t xml:space="preserve">. </w:t>
      </w:r>
      <w:r w:rsidRPr="00563C4A">
        <w:rPr>
          <w:sz w:val="12"/>
          <w:szCs w:val="12"/>
        </w:rPr>
        <w:t xml:space="preserve">In fact, </w:t>
      </w:r>
      <w:r w:rsidR="00467230" w:rsidRPr="00563C4A">
        <w:rPr>
          <w:sz w:val="12"/>
          <w:szCs w:val="12"/>
        </w:rPr>
        <w:t>as has become ob</w:t>
      </w:r>
      <w:r w:rsidRPr="00563C4A">
        <w:rPr>
          <w:sz w:val="12"/>
          <w:szCs w:val="12"/>
        </w:rPr>
        <w:t>vious in too many contexts,</w:t>
      </w:r>
      <w:r w:rsidRPr="00B57E6A">
        <w:t xml:space="preserve"> </w:t>
      </w:r>
      <w:r w:rsidRPr="00563C4A">
        <w:rPr>
          <w:rStyle w:val="Emphasis"/>
        </w:rPr>
        <w:t>it empowers the strong and disempowers the weak</w:t>
      </w:r>
      <w:r w:rsidRPr="00B57E6A">
        <w:t xml:space="preserve">. </w:t>
      </w:r>
      <w:r w:rsidRPr="00563C4A">
        <w:rPr>
          <w:rStyle w:val="Emphasis"/>
        </w:rPr>
        <w:t xml:space="preserve">It is impossible to place the </w:t>
      </w:r>
      <w:r w:rsidR="00563C4A" w:rsidRPr="00563C4A">
        <w:rPr>
          <w:rStyle w:val="Emphasis"/>
        </w:rPr>
        <w:t>Internet at the heart of the en</w:t>
      </w:r>
      <w:r w:rsidRPr="00563C4A">
        <w:rPr>
          <w:rStyle w:val="Emphasis"/>
        </w:rPr>
        <w:t>terprise of democracy promotion without risking the success of that very enterprise</w:t>
      </w:r>
      <w:r w:rsidR="00764DE5">
        <w:t xml:space="preserve">. </w:t>
      </w:r>
      <w:r w:rsidR="00764DE5" w:rsidRPr="00CB569B">
        <w:rPr>
          <w:sz w:val="12"/>
          <w:szCs w:val="12"/>
        </w:rPr>
        <w:t>The premise of this book is thus ver</w:t>
      </w:r>
      <w:r w:rsidR="00217DAB" w:rsidRPr="00CB569B">
        <w:rPr>
          <w:sz w:val="12"/>
          <w:szCs w:val="12"/>
        </w:rPr>
        <w:t>y simple:</w:t>
      </w:r>
      <w:r w:rsidR="00217DAB">
        <w:t xml:space="preserve"> </w:t>
      </w:r>
      <w:r w:rsidR="00217DAB" w:rsidRPr="00217DAB">
        <w:rPr>
          <w:rStyle w:val="StyleBoldUnderline"/>
        </w:rPr>
        <w:t>To salvage the Inter</w:t>
      </w:r>
      <w:r w:rsidR="00764DE5" w:rsidRPr="00217DAB">
        <w:rPr>
          <w:rStyle w:val="StyleBoldUnderline"/>
        </w:rPr>
        <w:t>net’s promise to aid the fight against authoritarianism</w:t>
      </w:r>
      <w:r w:rsidR="00764DE5">
        <w:t xml:space="preserve">, </w:t>
      </w:r>
      <w:r w:rsidR="00764DE5" w:rsidRPr="00217DAB">
        <w:t xml:space="preserve">those of us in </w:t>
      </w:r>
      <w:r w:rsidR="00764DE5" w:rsidRPr="00217DAB">
        <w:rPr>
          <w:rStyle w:val="StyleBoldUnderline"/>
        </w:rPr>
        <w:t>the West</w:t>
      </w:r>
      <w:r w:rsidR="00764DE5">
        <w:t xml:space="preserve"> </w:t>
      </w:r>
      <w:r w:rsidR="00764DE5" w:rsidRPr="00CB569B">
        <w:rPr>
          <w:sz w:val="12"/>
          <w:szCs w:val="12"/>
        </w:rPr>
        <w:t>who still care about the future of democracy</w:t>
      </w:r>
      <w:r w:rsidR="00764DE5">
        <w:t xml:space="preserve"> </w:t>
      </w:r>
      <w:r w:rsidR="00764DE5" w:rsidRPr="00217DAB">
        <w:rPr>
          <w:rStyle w:val="StyleBoldUnderline"/>
        </w:rPr>
        <w:t>will need to ditch</w:t>
      </w:r>
      <w:r w:rsidR="00764DE5">
        <w:t xml:space="preserve"> both </w:t>
      </w:r>
      <w:r w:rsidR="00764DE5" w:rsidRPr="00217DAB">
        <w:rPr>
          <w:rStyle w:val="StyleBoldUnderline"/>
        </w:rPr>
        <w:t>cyber-utopianism and Internet-centrism</w:t>
      </w:r>
      <w:r w:rsidR="00764DE5">
        <w:t xml:space="preserve">. Currently, </w:t>
      </w:r>
      <w:r w:rsidR="00764DE5" w:rsidRPr="00D65439">
        <w:rPr>
          <w:rStyle w:val="Emphasis"/>
        </w:rPr>
        <w:t>we start with a flawed set of assumptions</w:t>
      </w:r>
      <w:r w:rsidR="00764DE5">
        <w:t xml:space="preserve"> (cyber-utopianism) </w:t>
      </w:r>
      <w:r w:rsidR="00764DE5" w:rsidRPr="00D65439">
        <w:rPr>
          <w:rStyle w:val="StyleBoldUnderline"/>
        </w:rPr>
        <w:t xml:space="preserve">and </w:t>
      </w:r>
      <w:r w:rsidR="00764DE5" w:rsidRPr="00D65439">
        <w:rPr>
          <w:rStyle w:val="Emphasis"/>
        </w:rPr>
        <w:t>act on them using a flawed</w:t>
      </w:r>
      <w:r w:rsidR="00764DE5">
        <w:t xml:space="preserve">, even crippled, </w:t>
      </w:r>
      <w:r w:rsidR="00764DE5" w:rsidRPr="00D65439">
        <w:rPr>
          <w:rStyle w:val="Emphasis"/>
        </w:rPr>
        <w:t>methodology</w:t>
      </w:r>
      <w:r w:rsidR="00764DE5">
        <w:t xml:space="preserve"> </w:t>
      </w:r>
      <w:r w:rsidR="00764DE5" w:rsidRPr="00CB569B">
        <w:rPr>
          <w:sz w:val="12"/>
          <w:szCs w:val="12"/>
        </w:rPr>
        <w:t>(Internet-centrism). The result is what I call the Net Delusion. Pushed to the extreme,</w:t>
      </w:r>
      <w:r w:rsidR="00764DE5">
        <w:t xml:space="preserve"> </w:t>
      </w:r>
      <w:r w:rsidR="00764DE5" w:rsidRPr="00CB569B">
        <w:rPr>
          <w:rStyle w:val="StyleBoldUnderline"/>
        </w:rPr>
        <w:t xml:space="preserve">such logic is poised to have </w:t>
      </w:r>
      <w:r w:rsidR="00764DE5" w:rsidRPr="00CB569B">
        <w:rPr>
          <w:rStyle w:val="Emphasis"/>
        </w:rPr>
        <w:t>significant global consequences that may risk undermin- ing the very project of promoting democracy</w:t>
      </w:r>
      <w:r w:rsidR="00764DE5">
        <w:t>.</w:t>
      </w:r>
      <w:r w:rsidR="00764DE5" w:rsidRPr="007E2D28">
        <w:rPr>
          <w:sz w:val="12"/>
          <w:szCs w:val="12"/>
        </w:rPr>
        <w:t xml:space="preserve"> It’s a folly that the West could do without.¶ Instead, we’ll need to opt for policies </w:t>
      </w:r>
      <w:r w:rsidR="001F11A5" w:rsidRPr="007E2D28">
        <w:rPr>
          <w:sz w:val="12"/>
          <w:szCs w:val="12"/>
        </w:rPr>
        <w:t>informed by a realistic assess</w:t>
      </w:r>
      <w:r w:rsidR="00764DE5" w:rsidRPr="007E2D28">
        <w:rPr>
          <w:sz w:val="12"/>
          <w:szCs w:val="12"/>
        </w:rPr>
        <w:t xml:space="preserve">ment of the risks and dangers posed by the Internet, matched by a highly scrupulous and unbiased assessment of its promises, and a theory of action that is highly sensitive to </w:t>
      </w:r>
      <w:r w:rsidR="001F11A5" w:rsidRPr="007E2D28">
        <w:rPr>
          <w:sz w:val="12"/>
          <w:szCs w:val="12"/>
        </w:rPr>
        <w:t>the local context, that is cog</w:t>
      </w:r>
      <w:r w:rsidR="00764DE5" w:rsidRPr="007E2D28">
        <w:rPr>
          <w:sz w:val="12"/>
          <w:szCs w:val="12"/>
        </w:rPr>
        <w:t>nizant of the complex connections between the Internet and the rest of foreign policymaking, and that origin</w:t>
      </w:r>
      <w:r w:rsidR="001F11A5" w:rsidRPr="007E2D28">
        <w:rPr>
          <w:sz w:val="12"/>
          <w:szCs w:val="12"/>
        </w:rPr>
        <w:t>ates not in what technology al</w:t>
      </w:r>
      <w:r w:rsidR="00764DE5" w:rsidRPr="007E2D28">
        <w:rPr>
          <w:sz w:val="12"/>
          <w:szCs w:val="12"/>
        </w:rPr>
        <w:t>lows but in what a certain geopolitical environment requires.¶ In a sense,</w:t>
      </w:r>
      <w:r w:rsidR="00764DE5">
        <w:t xml:space="preserve"> </w:t>
      </w:r>
      <w:r w:rsidR="00764DE5" w:rsidRPr="001F11A5">
        <w:rPr>
          <w:rStyle w:val="StyleBoldUnderline"/>
        </w:rPr>
        <w:t>giving in to cyber-utopianism and Internet-centrism is akin to agreeing to box blindfolded</w:t>
      </w:r>
      <w:r w:rsidR="00764DE5">
        <w:t xml:space="preserve">. Sure, </w:t>
      </w:r>
      <w:r w:rsidR="00764DE5" w:rsidRPr="007E2D28">
        <w:rPr>
          <w:rStyle w:val="StyleBoldUnderline"/>
        </w:rPr>
        <w:t>every now and then we may still strike some powerful blows</w:t>
      </w:r>
      <w:r w:rsidR="00764DE5">
        <w:t xml:space="preserve"> against our authoritarian adversaries, </w:t>
      </w:r>
      <w:r w:rsidR="00764DE5" w:rsidRPr="007E2D28">
        <w:rPr>
          <w:rStyle w:val="StyleBoldUnderline"/>
        </w:rPr>
        <w:t xml:space="preserve">but in general </w:t>
      </w:r>
      <w:r w:rsidR="00764DE5" w:rsidRPr="007E2D28">
        <w:rPr>
          <w:rStyle w:val="Emphasis"/>
        </w:rPr>
        <w:t>this is a poor strategy if we want to win</w:t>
      </w:r>
      <w:r w:rsidR="00764DE5">
        <w:t xml:space="preserve">. </w:t>
      </w:r>
      <w:r w:rsidR="00764DE5" w:rsidRPr="00A57086">
        <w:rPr>
          <w:sz w:val="12"/>
          <w:szCs w:val="12"/>
        </w:rPr>
        <w:t>The struggle against authoritarianism is too important o</w:t>
      </w:r>
      <w:r w:rsidR="00C123F9" w:rsidRPr="00A57086">
        <w:rPr>
          <w:sz w:val="12"/>
          <w:szCs w:val="12"/>
        </w:rPr>
        <w:t>f a battle to fight with a vol</w:t>
      </w:r>
      <w:r w:rsidR="00764DE5" w:rsidRPr="00A57086">
        <w:rPr>
          <w:sz w:val="12"/>
          <w:szCs w:val="12"/>
        </w:rPr>
        <w:t>untary intellectual handicap, even if that handicap allows us to play with the latest fancy gadgets.</w:t>
      </w:r>
    </w:p>
    <w:p w14:paraId="19FDA03D" w14:textId="7C3DE13B" w:rsidR="00267A11" w:rsidRDefault="00C368C2" w:rsidP="00AD018D">
      <w:pPr>
        <w:pStyle w:val="Heading3"/>
      </w:pPr>
      <w:r>
        <w:t>“State Surveillance Bad” Link</w:t>
      </w:r>
    </w:p>
    <w:p w14:paraId="31F8FB9C" w14:textId="1288E23A" w:rsidR="00267A11" w:rsidRDefault="00AD018D" w:rsidP="00AD018D">
      <w:pPr>
        <w:pStyle w:val="Heading4"/>
      </w:pPr>
      <w:r>
        <w:t xml:space="preserve">The aff’s glorification of the internet </w:t>
      </w:r>
      <w:r w:rsidR="00244589">
        <w:t xml:space="preserve">and criticism of government intervention reproduces </w:t>
      </w:r>
      <w:r w:rsidR="005828D9">
        <w:t xml:space="preserve">the neoliberal myth </w:t>
      </w:r>
      <w:r w:rsidR="005566C9">
        <w:t xml:space="preserve">of an uncontaminated cyberspace </w:t>
      </w:r>
      <w:r w:rsidR="00151F89">
        <w:t xml:space="preserve">– that </w:t>
      </w:r>
      <w:r w:rsidR="00D359A5">
        <w:t xml:space="preserve">individualizes </w:t>
      </w:r>
      <w:r w:rsidR="00091DEB">
        <w:t xml:space="preserve">cyberspace and </w:t>
      </w:r>
      <w:r w:rsidR="009511F3">
        <w:t xml:space="preserve">reconfigures society as market relations </w:t>
      </w:r>
      <w:r w:rsidR="00E8068B">
        <w:t>–</w:t>
      </w:r>
      <w:r w:rsidR="009511F3">
        <w:t xml:space="preserve"> </w:t>
      </w:r>
      <w:r w:rsidR="00E8068B">
        <w:t xml:space="preserve">only </w:t>
      </w:r>
      <w:r w:rsidR="000E47C6">
        <w:t xml:space="preserve">re-thinking </w:t>
      </w:r>
      <w:r w:rsidR="00DE26DD">
        <w:t>the aff’s assumptions solves</w:t>
      </w:r>
    </w:p>
    <w:p w14:paraId="0565A655" w14:textId="3E8697B4" w:rsidR="00267A11" w:rsidRPr="004D4800" w:rsidRDefault="00267A11" w:rsidP="00267A11">
      <w:pPr>
        <w:rPr>
          <w:rStyle w:val="StyleStyleBold12pt"/>
        </w:rPr>
      </w:pPr>
      <w:r w:rsidRPr="004D4800">
        <w:rPr>
          <w:rStyle w:val="StyleStyleBold12pt"/>
        </w:rPr>
        <w:t>Morozov 11</w:t>
      </w:r>
    </w:p>
    <w:p w14:paraId="5D526F59" w14:textId="2DDC586E" w:rsidR="00267A11" w:rsidRPr="00F27AAE" w:rsidRDefault="00267A11" w:rsidP="00267A11">
      <w:r>
        <w:t xml:space="preserve">(Evgeny Morozov, </w:t>
      </w:r>
      <w:r w:rsidRPr="00267A11">
        <w:t>contributing editor at the New Republic and the author of To Save Everything, Click Here: The Folly of Technological Solutionism</w:t>
      </w:r>
      <w:r>
        <w:t xml:space="preserve">, </w:t>
      </w:r>
      <w:r w:rsidR="00F27AAE">
        <w:t>“</w:t>
      </w:r>
      <w:r w:rsidR="00F27AAE" w:rsidRPr="00F27AAE">
        <w:t>Two decades</w:t>
      </w:r>
      <w:r w:rsidR="00F27AAE">
        <w:t xml:space="preserve"> of the web: a utopia no longer,” </w:t>
      </w:r>
      <w:r w:rsidR="00F27AAE">
        <w:rPr>
          <w:i/>
        </w:rPr>
        <w:t>Prospect Magazine</w:t>
      </w:r>
      <w:r w:rsidR="00F27AAE">
        <w:t xml:space="preserve">, </w:t>
      </w:r>
      <w:r w:rsidR="004D4800">
        <w:t xml:space="preserve">June 22, 2011, </w:t>
      </w:r>
      <w:r w:rsidR="004D4800" w:rsidRPr="004D4800">
        <w:t>http://www.prospectmagazine.co.uk/science-and-technology/morozov-web-no-utopia-twenty-years-short-history-internet</w:t>
      </w:r>
      <w:r w:rsidR="004D4800">
        <w:t>)</w:t>
      </w:r>
    </w:p>
    <w:p w14:paraId="3FA70488" w14:textId="77777777" w:rsidR="00267A11" w:rsidRDefault="00267A11" w:rsidP="00267A11"/>
    <w:p w14:paraId="18FE6126" w14:textId="360286E4" w:rsidR="00267A11" w:rsidRPr="00267A11" w:rsidRDefault="00267A11" w:rsidP="00267A11">
      <w:r w:rsidRPr="00BB7A8C">
        <w:rPr>
          <w:sz w:val="12"/>
          <w:szCs w:val="12"/>
        </w:rPr>
        <w:t>But this cyber-boosterism was not without a serious side. Figures such as Nicholas Negroponte, co-founder of the MIT Media Laboratory and the spiritual leader of the “One Laptop per Child” movement, Bill</w:t>
      </w:r>
      <w:r>
        <w:t xml:space="preserve"> </w:t>
      </w:r>
      <w:r w:rsidRPr="0069535F">
        <w:rPr>
          <w:rStyle w:val="StyleBoldUnderline"/>
        </w:rPr>
        <w:t>Gates</w:t>
      </w:r>
      <w:r>
        <w:t xml:space="preserve"> of Microsoft, </w:t>
      </w:r>
      <w:r w:rsidRPr="0069535F">
        <w:rPr>
          <w:rStyle w:val="StyleBoldUnderline"/>
        </w:rPr>
        <w:t>and</w:t>
      </w:r>
      <w:r>
        <w:t xml:space="preserve"> Esther </w:t>
      </w:r>
      <w:r w:rsidRPr="0069535F">
        <w:rPr>
          <w:rStyle w:val="StyleBoldUnderline"/>
        </w:rPr>
        <w:t>Dyson</w:t>
      </w:r>
      <w:r>
        <w:t xml:space="preserve">, the commentator and entrepreneur, </w:t>
      </w:r>
      <w:r w:rsidRPr="0069535F">
        <w:rPr>
          <w:rStyle w:val="StyleBoldUnderline"/>
        </w:rPr>
        <w:t>helped to assure the public</w:t>
      </w:r>
      <w:r>
        <w:t xml:space="preserve"> that </w:t>
      </w:r>
      <w:r w:rsidRPr="0069535F">
        <w:rPr>
          <w:rStyle w:val="StyleBoldUnderline"/>
        </w:rPr>
        <w:t>the internet was</w:t>
      </w:r>
      <w:r w:rsidRPr="0069535F">
        <w:t xml:space="preserve"> not just </w:t>
      </w:r>
      <w:r>
        <w:t xml:space="preserve">a hangout for Bay Area hippies— it was also </w:t>
      </w:r>
      <w:r w:rsidRPr="0069535F">
        <w:rPr>
          <w:rStyle w:val="StyleBoldUnderline"/>
        </w:rPr>
        <w:t>a serious place for doing business</w:t>
      </w:r>
      <w:r>
        <w:t xml:space="preserve">. And as the cyber-pundits kept promising, </w:t>
      </w:r>
      <w:r w:rsidRPr="004759E2">
        <w:rPr>
          <w:rStyle w:val="StyleBoldUnderline"/>
        </w:rPr>
        <w:t xml:space="preserve">it was also a place for </w:t>
      </w:r>
      <w:r w:rsidRPr="004759E2">
        <w:rPr>
          <w:rStyle w:val="Emphasis"/>
        </w:rPr>
        <w:t>“getting empowered,”</w:t>
      </w:r>
      <w:r>
        <w:t xml:space="preserve"> </w:t>
      </w:r>
      <w:r w:rsidRPr="004759E2">
        <w:rPr>
          <w:rStyle w:val="StyleBoldUnderline"/>
        </w:rPr>
        <w:t xml:space="preserve">an attitude that made it a good fit for </w:t>
      </w:r>
      <w:r w:rsidRPr="004759E2">
        <w:rPr>
          <w:rStyle w:val="Emphasis"/>
        </w:rPr>
        <w:t>the broader neoliberal agenda</w:t>
      </w:r>
      <w:r w:rsidRPr="004759E2">
        <w:rPr>
          <w:rStyle w:val="StyleBoldUnderline"/>
        </w:rPr>
        <w:t xml:space="preserve"> of the 1990s</w:t>
      </w:r>
      <w:r>
        <w:t>.</w:t>
      </w:r>
      <w:r w:rsidRPr="00267A11">
        <w:rPr>
          <w:sz w:val="12"/>
        </w:rPr>
        <w:t xml:space="preserve">¶ </w:t>
      </w:r>
      <w:r>
        <w:t xml:space="preserve">This </w:t>
      </w:r>
      <w:r w:rsidRPr="004759E2">
        <w:rPr>
          <w:rStyle w:val="StyleBoldUnderline"/>
        </w:rPr>
        <w:t>empowerment was supposed to come through the removal of intermediaries</w:t>
      </w:r>
      <w:r>
        <w:t xml:space="preserve">. </w:t>
      </w:r>
      <w:r w:rsidRPr="00C92315">
        <w:rPr>
          <w:sz w:val="12"/>
          <w:szCs w:val="12"/>
        </w:rPr>
        <w:t>Mainstream media outlets were to be replaced by bulletin boards, e-zines and later by forums and blogs. Elected representatives were to be replaced by “electronic townhalls” and direct online voting. This political aspiration even had its own founding document. Back in 1996, John Perry Barlow, a former Grateful Dead lyricist and one of the founders of the Electronic Frontier Foundation, penned the famous A Declaration of the Independence of Cyberspace. Barlow hoped that the nation state would leave cyberspace alone. (French President Nicolas Sarkozy’s recent pledge to “civilise the internet” suggests that some nation states didn’t get Barlow’s memo.)¶ Overall,</w:t>
      </w:r>
      <w:r>
        <w:t xml:space="preserve"> </w:t>
      </w:r>
      <w:r w:rsidRPr="009C2F17">
        <w:rPr>
          <w:rStyle w:val="StyleBoldUnderline"/>
        </w:rPr>
        <w:t>this vision of a world without intermediaries satisfied</w:t>
      </w:r>
      <w:r>
        <w:t xml:space="preserve"> the communitarian former hippies and the </w:t>
      </w:r>
      <w:r w:rsidRPr="009C2F17">
        <w:rPr>
          <w:rStyle w:val="StyleBoldUnderline"/>
        </w:rPr>
        <w:t>libertarian anti-system cyber-pundits</w:t>
      </w:r>
      <w:r>
        <w:t xml:space="preserve">. </w:t>
      </w:r>
      <w:r w:rsidRPr="00277735">
        <w:rPr>
          <w:sz w:val="12"/>
          <w:szCs w:val="12"/>
        </w:rPr>
        <w:t>They both wanted the internet to “flatten” the world, by which they meant level things out—make things fairer. (This was a decade before the author Thomas Friedman stumbled on the same metaphor and wrote his book The World is Flat, on the consequences of globalisation). That former hippies found themselves dining with venture capitalists only seemed to confirm the great bridging potential of the internet. The ex-hippies genuinely believed that all their utopian blueprints could be executed with the help of private capital.¶ Why the venture capitalists found the internet so appealing is a mystery: the market for online advertising at the time was tiny and the number of internet users negligible. In 1995, there were only 15m users, according to the website Internet World Stats. Start-ups were everywhere, but most were trading in promises of a bright future, not real services. The investors’ disregard for traditional methods of gauging financial performance—which eventually led to the dotcom bubble—suggests that their judgement was clouded by a toxic combination: rhetoric from the internet’s New Age cheerleaders; and neoliberal promises of new ways of doing commerce. Pets.com, which sold pet products to retail customers, is a textbook example. At one point, the website was spending close to $12m on advertising on revenues of $619,000. In 2000, the company collapsed in a heap of debt.¶</w:t>
      </w:r>
      <w:r w:rsidRPr="00267A11">
        <w:rPr>
          <w:sz w:val="12"/>
        </w:rPr>
        <w:t xml:space="preserve"> </w:t>
      </w:r>
      <w:r w:rsidRPr="00277735">
        <w:rPr>
          <w:rStyle w:val="StyleBoldUnderline"/>
        </w:rPr>
        <w:t>If there was one site that seemed to validate the ethos of the early pioneers</w:t>
      </w:r>
      <w:r>
        <w:t>—</w:t>
      </w:r>
      <w:r w:rsidRPr="00277735">
        <w:rPr>
          <w:rStyle w:val="StyleBoldUnderline"/>
        </w:rPr>
        <w:t>that people are good and</w:t>
      </w:r>
      <w:r>
        <w:t xml:space="preserve">, under the right conditions, </w:t>
      </w:r>
      <w:r w:rsidRPr="00277735">
        <w:rPr>
          <w:rStyle w:val="StyleBoldUnderline"/>
        </w:rPr>
        <w:t>will co-operate in the name of shared goals</w:t>
      </w:r>
      <w:r>
        <w:t>—</w:t>
      </w:r>
      <w:r w:rsidRPr="00277735">
        <w:rPr>
          <w:rStyle w:val="StyleBoldUnderline"/>
        </w:rPr>
        <w:t>it was Wikipedia</w:t>
      </w:r>
      <w:r>
        <w:t xml:space="preserve">. </w:t>
      </w:r>
      <w:r w:rsidRPr="004F417B">
        <w:rPr>
          <w:rStyle w:val="StyleBoldUnderline"/>
        </w:rPr>
        <w:t>It is also one of the few sites that defied the for-profit model typical of internet start-ups</w:t>
      </w:r>
      <w:r>
        <w:t xml:space="preserve">. </w:t>
      </w:r>
      <w:r w:rsidRPr="004F417B">
        <w:rPr>
          <w:rStyle w:val="StyleBoldUnderline"/>
        </w:rPr>
        <w:t>Wikipedia refuses to show ads or pay contributors</w:t>
      </w:r>
      <w:r>
        <w:t xml:space="preserve">. Instead, the site depends on donations from users and grants from foundations. </w:t>
      </w:r>
      <w:r w:rsidRPr="00AB5E33">
        <w:rPr>
          <w:rStyle w:val="StyleBoldUnderline"/>
        </w:rPr>
        <w:t xml:space="preserve">Wikipedia is a painful reminder of what the web could have been had the early vision of the internet as </w:t>
      </w:r>
      <w:r w:rsidRPr="00AB5E33">
        <w:rPr>
          <w:rStyle w:val="Emphasis"/>
        </w:rPr>
        <w:t>a shared, communal space</w:t>
      </w:r>
      <w:r w:rsidRPr="00AB5E33">
        <w:rPr>
          <w:rStyle w:val="StyleBoldUnderline"/>
        </w:rPr>
        <w:t xml:space="preserve"> not been co-opted by big business</w:t>
      </w:r>
      <w:r>
        <w:t>.</w:t>
      </w:r>
      <w:r w:rsidRPr="00267A11">
        <w:rPr>
          <w:sz w:val="12"/>
        </w:rPr>
        <w:t xml:space="preserve">¶ </w:t>
      </w:r>
      <w:r w:rsidRPr="00DC3F85">
        <w:rPr>
          <w:rStyle w:val="StyleBoldUnderline"/>
        </w:rPr>
        <w:t>Most internet enterprises</w:t>
      </w:r>
      <w:r>
        <w:t xml:space="preserve"> had to </w:t>
      </w:r>
      <w:r w:rsidRPr="00DC3F85">
        <w:rPr>
          <w:rStyle w:val="StyleBoldUnderline"/>
        </w:rPr>
        <w:t>build</w:t>
      </w:r>
      <w:r>
        <w:t xml:space="preserve"> their </w:t>
      </w:r>
      <w:r w:rsidRPr="00DC3F85">
        <w:rPr>
          <w:rStyle w:val="StyleBoldUnderline"/>
        </w:rPr>
        <w:t>business around advertising</w:t>
      </w:r>
      <w:r>
        <w:t xml:space="preserve">, </w:t>
      </w:r>
      <w:r w:rsidRPr="00DC3F85">
        <w:rPr>
          <w:rStyle w:val="StyleBoldUnderline"/>
        </w:rPr>
        <w:t>which meant</w:t>
      </w:r>
      <w:r>
        <w:t xml:space="preserve"> being subject to the trends of that industry—the most important of which is </w:t>
      </w:r>
      <w:r w:rsidRPr="00DC3F85">
        <w:rPr>
          <w:rStyle w:val="Emphasis"/>
        </w:rPr>
        <w:t>personalisation</w:t>
      </w:r>
      <w:r>
        <w:t xml:space="preserve">. </w:t>
      </w:r>
      <w:r w:rsidRPr="004E5D6A">
        <w:rPr>
          <w:sz w:val="12"/>
          <w:szCs w:val="12"/>
        </w:rPr>
        <w:t>Online ads are tailored to the interests of a given user. The more the website knows about a user, the more effective its advertising pitch. A clear picture of a user’s interests will also allow a website to tailor its content. Data from Google News shows that users who see a page with news that was collated on the basis of their previous activity end up clicking on more stories.¶</w:t>
      </w:r>
      <w:r w:rsidRPr="00267A11">
        <w:rPr>
          <w:sz w:val="12"/>
        </w:rPr>
        <w:t xml:space="preserve"> </w:t>
      </w:r>
      <w:r w:rsidRPr="004E5D6A">
        <w:rPr>
          <w:rStyle w:val="StyleBoldUnderline"/>
        </w:rPr>
        <w:t>The logical end of</w:t>
      </w:r>
      <w:r>
        <w:t xml:space="preserve"> this </w:t>
      </w:r>
      <w:r w:rsidRPr="004E5D6A">
        <w:rPr>
          <w:rStyle w:val="StyleBoldUnderline"/>
        </w:rPr>
        <w:t>ever-increasing personalisation is of each user having his or her own online experience</w:t>
      </w:r>
      <w:r>
        <w:t xml:space="preserve">. </w:t>
      </w:r>
      <w:r w:rsidRPr="004E5D6A">
        <w:rPr>
          <w:rStyle w:val="StyleBoldUnderline"/>
        </w:rPr>
        <w:t>This is a far cry from the</w:t>
      </w:r>
      <w:r>
        <w:t xml:space="preserve"> early vision of the </w:t>
      </w:r>
      <w:r w:rsidRPr="004E5D6A">
        <w:rPr>
          <w:rStyle w:val="StyleBoldUnderline"/>
        </w:rPr>
        <w:t>internet as a communal space</w:t>
      </w:r>
      <w:r>
        <w:t xml:space="preserve">. </w:t>
      </w:r>
      <w:r w:rsidRPr="00F11F18">
        <w:rPr>
          <w:rStyle w:val="StyleBoldUnderline"/>
        </w:rPr>
        <w:t>Instead of the internet, we may as well start talking of a billion “internets”—</w:t>
      </w:r>
      <w:r w:rsidRPr="00F11F18">
        <w:rPr>
          <w:rStyle w:val="Emphasis"/>
        </w:rPr>
        <w:t>one for each user</w:t>
      </w:r>
      <w:r>
        <w:t xml:space="preserve">. </w:t>
      </w:r>
      <w:r w:rsidRPr="00CA025E">
        <w:rPr>
          <w:sz w:val="12"/>
          <w:szCs w:val="12"/>
        </w:rPr>
        <w:t>Even the browser, the last bastion of shared experience, is on the way out, replaced by a panoply of apps for mobile phones and tablets such as the iPad that each provide a customised experience. This seems a clear deviation from the original plan.¶ It is not the only deviation.</w:t>
      </w:r>
      <w:r>
        <w:t xml:space="preserve"> </w:t>
      </w:r>
      <w:r w:rsidRPr="00CA025E">
        <w:rPr>
          <w:rStyle w:val="StyleBoldUnderline"/>
        </w:rPr>
        <w:t>For</w:t>
      </w:r>
      <w:r>
        <w:t xml:space="preserve"> many internet </w:t>
      </w:r>
      <w:r w:rsidRPr="00CA025E">
        <w:rPr>
          <w:rStyle w:val="StyleBoldUnderline"/>
        </w:rPr>
        <w:t>users</w:t>
      </w:r>
      <w:r>
        <w:t xml:space="preserve">, </w:t>
      </w:r>
      <w:r w:rsidRPr="00CA025E">
        <w:rPr>
          <w:rStyle w:val="Emphasis"/>
        </w:rPr>
        <w:t>empowerment was an illusion</w:t>
      </w:r>
      <w:r>
        <w:t xml:space="preserve">. </w:t>
      </w:r>
      <w:r w:rsidRPr="002E18DC">
        <w:rPr>
          <w:rStyle w:val="StyleBoldUnderline"/>
        </w:rPr>
        <w:t>They may think they enjoy free access to cool services, but in reality, they are paying for that access with their privacy</w:t>
      </w:r>
      <w:r>
        <w:t xml:space="preserve">. </w:t>
      </w:r>
      <w:r w:rsidRPr="00872045">
        <w:rPr>
          <w:sz w:val="12"/>
          <w:szCs w:val="12"/>
        </w:rPr>
        <w:t>Much of our information-sharing seems trivial—should we really care that some company knows what music we like? But, once this information is analysed alongside data from other similar services, it can generate insights about individuals and groups that are deeply interesting to most marketers and intelligence agencies. Based on its extensive data-mining across the web, RapLeaf, a San Francisco start-up, came up with the conclusion that Google’s engineers tend to eat more junk food than Microsoft’s.¶ If they can find out what you eat, they can find out what you read as well; from there, it’s not so hard to predict your political preferences—and manipulate you.</w:t>
      </w:r>
      <w:r>
        <w:t xml:space="preserve"> </w:t>
      </w:r>
      <w:r w:rsidRPr="00872045">
        <w:rPr>
          <w:rStyle w:val="StyleBoldUnderline"/>
        </w:rPr>
        <w:t xml:space="preserve">We are careening towards a future where </w:t>
      </w:r>
      <w:r w:rsidRPr="00872045">
        <w:rPr>
          <w:rStyle w:val="Emphasis"/>
        </w:rPr>
        <w:t>privacy becomes a very expensive commodity</w:t>
      </w:r>
      <w:r>
        <w:t xml:space="preserve">. </w:t>
      </w:r>
      <w:r w:rsidRPr="00872045">
        <w:rPr>
          <w:rStyle w:val="StyleBoldUnderline"/>
        </w:rPr>
        <w:t>There are already</w:t>
      </w:r>
      <w:r>
        <w:t xml:space="preserve"> several </w:t>
      </w:r>
      <w:r w:rsidRPr="00872045">
        <w:rPr>
          <w:rStyle w:val="StyleBoldUnderline"/>
        </w:rPr>
        <w:t>start-ups providing privacy “at a fee.”</w:t>
      </w:r>
      <w:r>
        <w:t xml:space="preserve"> </w:t>
      </w:r>
      <w:r w:rsidRPr="00872045">
        <w:rPr>
          <w:rStyle w:val="StyleBoldUnderline"/>
        </w:rPr>
        <w:t>Ironically, venture capitalists love these companies, and are busily funding solutions to the very problems they have previously helped to create</w:t>
      </w:r>
      <w:r>
        <w:t>.</w:t>
      </w:r>
      <w:r w:rsidRPr="00942BB2">
        <w:rPr>
          <w:sz w:val="12"/>
          <w:szCs w:val="12"/>
        </w:rPr>
        <w:t xml:space="preserve">¶ The removal of online material is also a booming industry. For a fee that ranges from $3,000 to $15,000, a company such as Reputation.com can ensure that any sensitive information is buried deep in the last pages of Google’s search results, or disappears from the internet altogether. That company rose to prominence after it removed from the internet hundreds of photos of a Californian teenager who died in a car crash, at the request of the victim’s family. </w:t>
      </w:r>
      <w:r w:rsidRPr="00942BB2">
        <w:rPr>
          <w:rStyle w:val="StyleBoldUnderline"/>
        </w:rPr>
        <w:t>This</w:t>
      </w:r>
      <w:r>
        <w:t xml:space="preserve">, too, </w:t>
      </w:r>
      <w:r w:rsidRPr="00942BB2">
        <w:rPr>
          <w:rStyle w:val="Emphasis"/>
        </w:rPr>
        <w:t>creates new kinds of inequalities</w:t>
      </w:r>
      <w:r>
        <w:t xml:space="preserve">: </w:t>
      </w:r>
      <w:r w:rsidRPr="00942BB2">
        <w:rPr>
          <w:rStyle w:val="StyleBoldUnderline"/>
        </w:rPr>
        <w:t>the maintenance of online reputation is dependent on ability to pay</w:t>
      </w:r>
      <w:r>
        <w:t xml:space="preserve">. </w:t>
      </w:r>
      <w:r w:rsidRPr="00395DDE">
        <w:rPr>
          <w:sz w:val="12"/>
          <w:szCs w:val="12"/>
        </w:rPr>
        <w:t>At this point, the law can intervene, as in Finland, for example, where employers are banned from Googling the names of prospective employees. In Germany too, companies cannot check a potential employee’s social networking sites; but it is unlikely that such measures would take off in countries with weaker employment protection laws.¶</w:t>
      </w:r>
      <w:r w:rsidRPr="00267A11">
        <w:rPr>
          <w:sz w:val="12"/>
        </w:rPr>
        <w:t xml:space="preserve"> </w:t>
      </w:r>
      <w:r w:rsidRPr="00395DDE">
        <w:rPr>
          <w:rStyle w:val="StyleBoldUnderline"/>
        </w:rPr>
        <w:t xml:space="preserve">While we are being </w:t>
      </w:r>
      <w:r w:rsidRPr="00395DDE">
        <w:rPr>
          <w:rStyle w:val="Emphasis"/>
        </w:rPr>
        <w:t>empowered as consumers</w:t>
      </w:r>
      <w:r>
        <w:t xml:space="preserve">, </w:t>
      </w:r>
      <w:r w:rsidRPr="00395DDE">
        <w:rPr>
          <w:rStyle w:val="StyleBoldUnderline"/>
        </w:rPr>
        <w:t xml:space="preserve">we are simultaneously being </w:t>
      </w:r>
      <w:r w:rsidRPr="00395DDE">
        <w:rPr>
          <w:rStyle w:val="Emphasis"/>
        </w:rPr>
        <w:t>disempowered as citizens</w:t>
      </w:r>
      <w:r w:rsidRPr="00646BAE">
        <w:rPr>
          <w:sz w:val="12"/>
          <w:szCs w:val="12"/>
        </w:rPr>
        <w:t>, something that the cyber-libertarian digital prophets didn’t foresee. “Electronic town halls” never took off either. When Barack Obama tried to hold one shortly after being elected president, the most popular question posed to him concerned the legalisation of mari-juana. The internet does not and cannot replace politics—it augments and amplifies it. The Tea Party in the US does not limit its activism to social media, but uses it as part of a broader political campaign.</w:t>
      </w:r>
      <w:r>
        <w:t xml:space="preserve"> </w:t>
      </w:r>
      <w:r w:rsidRPr="00646BAE">
        <w:rPr>
          <w:rStyle w:val="StyleBoldUnderline"/>
        </w:rPr>
        <w:t>Politics is still primary and technology secondary</w:t>
      </w:r>
      <w:r>
        <w:t>.</w:t>
      </w:r>
      <w:r w:rsidRPr="00267A11">
        <w:rPr>
          <w:sz w:val="12"/>
        </w:rPr>
        <w:t xml:space="preserve">¶ </w:t>
      </w:r>
      <w:r w:rsidRPr="002963DB">
        <w:rPr>
          <w:sz w:val="12"/>
          <w:szCs w:val="12"/>
        </w:rPr>
        <w:t xml:space="preserve">However, one set of intermediaries may well be on the decline—print media—which has been quickly jettisoned by the younger generation. Search engines and social networking sites hold as much power today as newspapers and radio stations did three decades ago. The fact that they prefer to disguise their editorial practices in the form of nominally objective algorithms doesn’t make them any less political and influential.¶ Perhaps the mismatch between digital ideals and reality can be ascribed to the naivety of the technology pundits. But the real problem was that the internet’s early visionaries never translated their aspirations for a shared cyberspace into a set of concrete principles on which online regulation could be constructed. It’s as if they wanted to build an exemplary city on the hill, but never bothered to spell out how to keep it exemplary once it started growing.¶ Some fundamental questions about the communal aspects of the internet were sidestepped. Who would take out the trash—that is, deal with spamming and scamming? Who would be in charge of preserving historical memorabilia: the ephemeral tweets and blog posts that tend to disappear into the digital void? Who would deal with the problem of pollution—insidious practices such as “search engine optimisation,” or content farms that produce trivial content to earn advertising revenue? Who would protect the dignity of online citizens? Who would secure their privacy and protect them from defamation and libel?¶ These issues were perhaps not so pressing or evident in a decade when search engines were rudimentary and tweets and blogs didn’t exist. But </w:t>
      </w:r>
      <w:r w:rsidRPr="00F07A1A">
        <w:rPr>
          <w:rStyle w:val="StyleBoldUnderline"/>
        </w:rPr>
        <w:t>it’s not so obvious that</w:t>
      </w:r>
      <w:r>
        <w:t xml:space="preserve"> John Perry </w:t>
      </w:r>
      <w:r w:rsidRPr="00F07A1A">
        <w:rPr>
          <w:rStyle w:val="StyleBoldUnderline"/>
        </w:rPr>
        <w:t>Barlow’s call on governments to exit cyberspace was a good one</w:t>
      </w:r>
      <w:r>
        <w:t xml:space="preserve">. </w:t>
      </w:r>
      <w:r w:rsidRPr="00F07A1A">
        <w:rPr>
          <w:rStyle w:val="StyleBoldUnderline"/>
        </w:rPr>
        <w:t>In the absence of strong public institutions with oversight</w:t>
      </w:r>
      <w:r>
        <w:t xml:space="preserve">, </w:t>
      </w:r>
      <w:r w:rsidRPr="00F07A1A">
        <w:rPr>
          <w:rStyle w:val="Emphasis"/>
        </w:rPr>
        <w:t>corporations felt they could do what they wanted</w:t>
      </w:r>
      <w:r>
        <w:t>.</w:t>
      </w:r>
      <w:r w:rsidRPr="002963DB">
        <w:rPr>
          <w:sz w:val="12"/>
          <w:szCs w:val="12"/>
        </w:rPr>
        <w:t xml:space="preserve"> In most cases, they just pretended these problems didn’t exist.¶ In the early days of the era of Web 2.0—the second-generation websites which had dynamic, shareable content or were social networks—it seemed that many such problems were imaginary: who needs to preserve tweets and blog posts if they can be easily found online? Now, with well-known services such as Digg, Flickr, and Delicious going through rough times, it’s not a given that your data is safe with them, for they might go under. There is always Google, which keeps a copy of most things—but then, one day it may go under too.¶ </w:t>
      </w:r>
      <w:r w:rsidRPr="00900C18">
        <w:rPr>
          <w:rStyle w:val="StyleBoldUnderline"/>
        </w:rPr>
        <w:t>What the internet</w:t>
      </w:r>
      <w:r>
        <w:t xml:space="preserve"> badly needed in its first two decades of existence, and what it </w:t>
      </w:r>
      <w:r w:rsidRPr="00900C18">
        <w:rPr>
          <w:rStyle w:val="StyleBoldUnderline"/>
        </w:rPr>
        <w:t>needs still</w:t>
      </w:r>
      <w:r>
        <w:t xml:space="preserve">, </w:t>
      </w:r>
      <w:r w:rsidRPr="00900C18">
        <w:rPr>
          <w:rStyle w:val="StyleBoldUnderline"/>
        </w:rPr>
        <w:t>is a book akin to</w:t>
      </w:r>
      <w:r>
        <w:t xml:space="preserve"> Jane </w:t>
      </w:r>
      <w:r w:rsidRPr="00900C18">
        <w:rPr>
          <w:rStyle w:val="StyleBoldUnderline"/>
        </w:rPr>
        <w:t>Jacob’s</w:t>
      </w:r>
      <w:r>
        <w:t xml:space="preserve"> 1961 The Death and Life of Great American Cities </w:t>
      </w:r>
      <w:r w:rsidRPr="002963DB">
        <w:rPr>
          <w:rStyle w:val="StyleBoldUnderline"/>
        </w:rPr>
        <w:t>which attacked the practices and attitudes of 1950s US urban planners</w:t>
      </w:r>
      <w:r>
        <w:t xml:space="preserve"> and proved hugely influential. </w:t>
      </w:r>
      <w:r w:rsidRPr="002963DB">
        <w:rPr>
          <w:rStyle w:val="StyleBoldUnderline"/>
        </w:rPr>
        <w:t xml:space="preserve">The structure of online space </w:t>
      </w:r>
      <w:r w:rsidRPr="002963DB">
        <w:rPr>
          <w:rStyle w:val="Emphasis"/>
        </w:rPr>
        <w:t>requires a similar critique</w:t>
      </w:r>
      <w:r>
        <w:t>.</w:t>
      </w:r>
      <w:r w:rsidRPr="00267A11">
        <w:rPr>
          <w:sz w:val="12"/>
        </w:rPr>
        <w:t xml:space="preserve">¶ </w:t>
      </w:r>
      <w:r w:rsidRPr="002963DB">
        <w:rPr>
          <w:rStyle w:val="StyleBoldUnderline"/>
        </w:rPr>
        <w:t>The founding fathers of the internet had laudable instincts</w:t>
      </w:r>
      <w:r>
        <w:t xml:space="preserve">: the utopian vision of the internet as a shared space to maximise communal welfare is a good template to work from. </w:t>
      </w:r>
      <w:r w:rsidRPr="002963DB">
        <w:rPr>
          <w:rStyle w:val="StyleBoldUnderline"/>
        </w:rPr>
        <w:t>But they got co-opted by big money, and became trapped in</w:t>
      </w:r>
      <w:r>
        <w:t xml:space="preserve"> the </w:t>
      </w:r>
      <w:r w:rsidRPr="002963DB">
        <w:rPr>
          <w:rStyle w:val="StyleBoldUnderline"/>
        </w:rPr>
        <w:t xml:space="preserve">self-empowerment discourse that was just </w:t>
      </w:r>
      <w:r w:rsidRPr="002963DB">
        <w:rPr>
          <w:rStyle w:val="Emphasis"/>
        </w:rPr>
        <w:t>an ideological ruse to conceal the interests of big companies and minimise government intervention</w:t>
      </w:r>
      <w:r>
        <w:t>.</w:t>
      </w:r>
      <w:r w:rsidRPr="00267A11">
        <w:rPr>
          <w:sz w:val="12"/>
        </w:rPr>
        <w:t xml:space="preserve">¶ </w:t>
      </w:r>
      <w:r w:rsidRPr="002963DB">
        <w:rPr>
          <w:rStyle w:val="Emphasis"/>
        </w:rPr>
        <w:t>The current state of affairs is not irreversible</w:t>
      </w:r>
      <w:r>
        <w:t xml:space="preserve">. </w:t>
      </w:r>
      <w:r w:rsidRPr="002963DB">
        <w:rPr>
          <w:rStyle w:val="StyleBoldUnderline"/>
        </w:rPr>
        <w:t>We still have some privacy left and internet companies can still be swayed by smart regulation</w:t>
      </w:r>
      <w:r>
        <w:t xml:space="preserve">. </w:t>
      </w:r>
      <w:r w:rsidRPr="002963DB">
        <w:rPr>
          <w:rStyle w:val="StyleBoldUnderline"/>
        </w:rPr>
        <w:t>But we need to stop thinking of the internet as a marketplace</w:t>
      </w:r>
      <w:r>
        <w:t xml:space="preserve"> first and a public forum second. </w:t>
      </w:r>
      <w:r w:rsidRPr="006778DE">
        <w:rPr>
          <w:rStyle w:val="StyleBoldUnderline"/>
        </w:rPr>
        <w:t xml:space="preserve">What is long overdue is </w:t>
      </w:r>
      <w:r w:rsidRPr="006778DE">
        <w:rPr>
          <w:rStyle w:val="Emphasis"/>
        </w:rPr>
        <w:t>a fundamental reconsideration</w:t>
      </w:r>
      <w:r w:rsidRPr="006778DE">
        <w:rPr>
          <w:rStyle w:val="StyleBoldUnderline"/>
        </w:rPr>
        <w:t xml:space="preserve"> of the primacy of the internet’s civic and aesthetic dimensions</w:t>
      </w:r>
      <w:r>
        <w:t>. It’s time to decide whether we want the internet to look like a private mall or a public square.</w:t>
      </w:r>
    </w:p>
    <w:p w14:paraId="4446C306" w14:textId="739689F3" w:rsidR="00397DD4" w:rsidRDefault="00397DD4" w:rsidP="00621AD2">
      <w:pPr>
        <w:pStyle w:val="Heading3"/>
      </w:pPr>
      <w:r>
        <w:t>Digital Diplomacy Link</w:t>
      </w:r>
    </w:p>
    <w:p w14:paraId="48DDB5C1" w14:textId="14A16FBC" w:rsidR="00397DD4" w:rsidRPr="00621AD2" w:rsidRDefault="00621AD2" w:rsidP="00621AD2">
      <w:pPr>
        <w:pStyle w:val="Heading4"/>
      </w:pPr>
      <w:r>
        <w:t xml:space="preserve">“Digital diplomacy” discourse </w:t>
      </w:r>
      <w:r w:rsidR="007B2950">
        <w:t xml:space="preserve">ensures error replication – </w:t>
      </w:r>
      <w:r w:rsidR="00831436">
        <w:t xml:space="preserve">glorifying internet freedom </w:t>
      </w:r>
      <w:r w:rsidR="003C38EA">
        <w:t xml:space="preserve">removes oversight checks and causes </w:t>
      </w:r>
      <w:r w:rsidR="006344D3">
        <w:t xml:space="preserve">diplomatic failure </w:t>
      </w:r>
      <w:r w:rsidR="00407FC0">
        <w:t>–</w:t>
      </w:r>
      <w:r w:rsidR="006344D3">
        <w:t xml:space="preserve"> </w:t>
      </w:r>
      <w:r w:rsidR="003439FB">
        <w:t>be suspicious of evidence that relies on “</w:t>
      </w:r>
      <w:r w:rsidR="00B11E32">
        <w:t>the Internet</w:t>
      </w:r>
      <w:r w:rsidR="003439FB">
        <w:t xml:space="preserve"> changes everything”</w:t>
      </w:r>
      <w:r w:rsidR="006E0828">
        <w:t xml:space="preserve"> discourse</w:t>
      </w:r>
    </w:p>
    <w:p w14:paraId="5F9A0940" w14:textId="484C5858" w:rsidR="00397DD4" w:rsidRPr="00397DD4" w:rsidRDefault="00397DD4" w:rsidP="00397DD4">
      <w:pPr>
        <w:rPr>
          <w:rStyle w:val="StyleStyleBold12pt"/>
        </w:rPr>
      </w:pPr>
      <w:r w:rsidRPr="00397DD4">
        <w:rPr>
          <w:rStyle w:val="StyleStyleBold12pt"/>
        </w:rPr>
        <w:t>Morozov 10</w:t>
      </w:r>
    </w:p>
    <w:p w14:paraId="47C41452" w14:textId="2E63E1E4" w:rsidR="00397DD4" w:rsidRPr="00397DD4" w:rsidRDefault="00397DD4" w:rsidP="00397DD4">
      <w:r>
        <w:t xml:space="preserve">(Evgeny Morozov, </w:t>
      </w:r>
      <w:r w:rsidRPr="00397DD4">
        <w:t>contributing editor at the New Republic and the author of To Save Everything, Click Here: The Folly of Technological Solutionism</w:t>
      </w:r>
      <w:r>
        <w:t>, “</w:t>
      </w:r>
      <w:r w:rsidRPr="00397DD4">
        <w:t>T</w:t>
      </w:r>
      <w:r>
        <w:t xml:space="preserve">he Great Internet Freedom Fraud,” </w:t>
      </w:r>
      <w:r>
        <w:rPr>
          <w:i/>
        </w:rPr>
        <w:t>Slate</w:t>
      </w:r>
      <w:r>
        <w:t xml:space="preserve">, September 16, 2010, </w:t>
      </w:r>
      <w:r w:rsidRPr="00397DD4">
        <w:t>http://www.slate.com/articles/technology/technology/2010/09/the_great_internet_freedom_fraud.html</w:t>
      </w:r>
      <w:r>
        <w:t>)</w:t>
      </w:r>
    </w:p>
    <w:p w14:paraId="3361BE08" w14:textId="77777777" w:rsidR="00397DD4" w:rsidRDefault="00397DD4" w:rsidP="00397DD4"/>
    <w:p w14:paraId="523493EA" w14:textId="3B8E5D32" w:rsidR="00397DD4" w:rsidRDefault="00397DD4" w:rsidP="00397DD4">
      <w:r>
        <w:t xml:space="preserve">In March of this year, Hillary </w:t>
      </w:r>
      <w:r w:rsidRPr="005A4B4A">
        <w:rPr>
          <w:rStyle w:val="StyleBoldUnderline"/>
        </w:rPr>
        <w:t>Clinton announced</w:t>
      </w:r>
      <w:r>
        <w:t xml:space="preserve"> that </w:t>
      </w:r>
      <w:r w:rsidRPr="005A4B4A">
        <w:rPr>
          <w:rStyle w:val="StyleBoldUnderline"/>
        </w:rPr>
        <w:t>the U.S. government had granted a license to a company whose software would "help information</w:t>
      </w:r>
      <w:r>
        <w:t xml:space="preserve"> continue to </w:t>
      </w:r>
      <w:r w:rsidRPr="005A4B4A">
        <w:rPr>
          <w:rStyle w:val="StyleBoldUnderline"/>
        </w:rPr>
        <w:t>flow freely into and out of Iran</w:t>
      </w:r>
      <w:r>
        <w:t xml:space="preserve">." </w:t>
      </w:r>
      <w:r w:rsidRPr="005A4B4A">
        <w:rPr>
          <w:rStyle w:val="StyleBoldUnderline"/>
        </w:rPr>
        <w:t>That software was called Haystack</w:t>
      </w:r>
      <w:r>
        <w:t xml:space="preserve">, </w:t>
      </w:r>
      <w:r w:rsidRPr="00E95575">
        <w:rPr>
          <w:sz w:val="12"/>
          <w:szCs w:val="12"/>
        </w:rPr>
        <w:t>an anti-censorship tool that received glowing coverage from the BBC, NPR, the Christian Science Monitor, the International Herald Tribune, and many other news sources. Perhaps it was Haystack's teasing, provocative slogan—"Good luck finding that needle"—that so intrigued the reporters. Or maybe it was the story of its founder Austin Heap, the twentysomething IT specialist from San Francisco who, prior to founding Haystack in June 2009, spent much of his time killing dragons in World of Warcraft. Just nine months later, Heap was given the Innovator of the Year award by the Guardian. Soon after, Heap claimed that he was headed to Washington, D.C., to meet with Sen. John McCain.¶ Heap came up with the idea for Haystack during the 2009 Iranian protests, when the country's draconian censorship system prevented communication with the outside world. Haystack, Heap promised, would not only allow Iranians access to e-mail and Twitter; it would do so while offering them full anonymity. "It's completely secure for the user so the government can't snoop on them," Heap told the BBC in August 2009.¶ There are plenty of other tools that can help circumvent censorship. While government censors in Iran, China, and elsewhere can easily block access to, say, Google, Web users can bypass such blocks by connecting to some other computer on the Internet and using that computer's connection to access Google. Most of these tools, however, suffer from one major problem: While they may succeed in hiding the exact Web sites browsed by their users, the censors may still get a hint that you've got something to hide. Haystack claimed to have solved this important problem: It could both circumvent censorship and trick the Iranian police into thinking that nothing suspicious was going on, making it look as if its users were just browsing innocuous Web sites.¶</w:t>
      </w:r>
      <w:r w:rsidRPr="00397DD4">
        <w:rPr>
          <w:sz w:val="12"/>
        </w:rPr>
        <w:t xml:space="preserve"> </w:t>
      </w:r>
      <w:r w:rsidRPr="00E95575">
        <w:rPr>
          <w:rStyle w:val="StyleBoldUnderline"/>
        </w:rPr>
        <w:t>It</w:t>
      </w:r>
      <w:r>
        <w:t xml:space="preserve"> all </w:t>
      </w:r>
      <w:r w:rsidRPr="001A2AB2">
        <w:rPr>
          <w:rStyle w:val="StyleBoldUnderline"/>
        </w:rPr>
        <w:t>sounded great in theory, until security professionals began asking</w:t>
      </w:r>
      <w:r>
        <w:t xml:space="preserve"> Austin </w:t>
      </w:r>
      <w:r w:rsidRPr="001A2AB2">
        <w:rPr>
          <w:rStyle w:val="StyleBoldUnderline"/>
        </w:rPr>
        <w:t>Heap for a copy of Haystack's code</w:t>
      </w:r>
      <w:r>
        <w:t xml:space="preserve">. </w:t>
      </w:r>
      <w:r w:rsidRPr="005C72A9">
        <w:rPr>
          <w:sz w:val="12"/>
          <w:szCs w:val="12"/>
        </w:rPr>
        <w:t>(The program was never made available for download.) Every time someone would ask for a copy of Haystack, Heap would demur, explaining that releasing a copy of the program would imperil the project's security. As the code stayed under wraps, the admiring reviews of Haystack—a program that no one in the media had ever seen—continued to pour in, and the project continued to raise money. While the funding details remain murky, Haystack did get at least one sizable grant—$15,000 from the global advocacy group Avaaz.org. *¶ Heap's ambitious plans for Haystack went far beyond Iran. In May, he told NPR that he was already working on exporting the program to at least two other countries. As Heap explained to Newsweek in August, "We will systematically take on each repressive country that censors its people. We have a list. Don't piss off hackers who will have their way with you. A mischievous kid will show you how the Internet works."¶</w:t>
      </w:r>
      <w:r w:rsidRPr="00397DD4">
        <w:rPr>
          <w:sz w:val="12"/>
        </w:rPr>
        <w:t xml:space="preserve"> </w:t>
      </w:r>
      <w:r w:rsidRPr="005C72A9">
        <w:rPr>
          <w:rStyle w:val="StyleBoldUnderline"/>
        </w:rPr>
        <w:t>As Heap promised to tear down censorship</w:t>
      </w:r>
      <w:r>
        <w:t xml:space="preserve"> worldwide, a group of </w:t>
      </w:r>
      <w:r w:rsidRPr="006469D7">
        <w:rPr>
          <w:rStyle w:val="StyleBoldUnderline"/>
        </w:rPr>
        <w:t>Iranians began to test Haystack</w:t>
      </w:r>
      <w:r>
        <w:t xml:space="preserve"> inside the country. </w:t>
      </w:r>
      <w:r w:rsidRPr="006469D7">
        <w:rPr>
          <w:rStyle w:val="Emphasis"/>
        </w:rPr>
        <w:t>It didn't work</w:t>
      </w:r>
      <w:r>
        <w:t xml:space="preserve">. On top of the fact that it couldn't pierce the Iranian firewall, </w:t>
      </w:r>
      <w:r w:rsidRPr="00CE541F">
        <w:rPr>
          <w:rStyle w:val="StyleBoldUnderline"/>
        </w:rPr>
        <w:t>Haystack was extremely insecure</w:t>
      </w:r>
      <w:r>
        <w:t xml:space="preserve">. </w:t>
      </w:r>
      <w:r w:rsidRPr="00DA03FD">
        <w:rPr>
          <w:sz w:val="12"/>
          <w:szCs w:val="12"/>
        </w:rPr>
        <w:t>The program's security holes are so severe, in fact, that describing them here could help the Iranian government retroactively hunt down anyone who ever tested Haystack in Iran. In essence, Heap's haystack was very, very small and the needle buried within carried GPS coordinates. (On the bright side, despite Heap's earlier claims that 5,000 people were using Haystack by March 2010, it now seems that only a few dozen Iranians were actually recruited to test it.)¶ Full disclosure is due at this point: I was one of the skeptics who was not convinced by Heap's original claims, and I publicly challenged them in a series of posts on my blog. After almost two weeks of investigation, I managed to obtain a copy of Haystack and passed it on to a fellow Haystack skeptic—security professional Jacob Appelbaum—for testing and review. It was Appelbaum's conclusions about the software's violation of basic safety principles that led Heap to disable the program. A few days later, Haystack's leading developer, Daniel Colascione, resigned, claiming that the program was a case of "hype trumping security." The program's high-profile advisory board soon disbanded as well.¶ I'm not a security professional and my interest in Haystack was not technological.</w:t>
      </w:r>
      <w:r>
        <w:t xml:space="preserve"> </w:t>
      </w:r>
      <w:r w:rsidRPr="00DA03FD">
        <w:rPr>
          <w:rStyle w:val="StyleBoldUnderline"/>
        </w:rPr>
        <w:t>The question</w:t>
      </w:r>
      <w:r>
        <w:t xml:space="preserve"> that intrigues me </w:t>
      </w:r>
      <w:r w:rsidRPr="00DA03FD">
        <w:rPr>
          <w:rStyle w:val="StyleBoldUnderline"/>
        </w:rPr>
        <w:t>is why</w:t>
      </w:r>
      <w:r>
        <w:t xml:space="preserve">, to use Colascione's words, </w:t>
      </w:r>
      <w:r w:rsidRPr="00DA03FD">
        <w:rPr>
          <w:rStyle w:val="StyleBoldUnderline"/>
        </w:rPr>
        <w:t>it was so easy</w:t>
      </w:r>
      <w:r>
        <w:t xml:space="preserve"> in this case </w:t>
      </w:r>
      <w:r w:rsidRPr="00DA03FD">
        <w:rPr>
          <w:rStyle w:val="StyleBoldUnderline"/>
        </w:rPr>
        <w:t xml:space="preserve">for </w:t>
      </w:r>
      <w:r w:rsidRPr="00DA03FD">
        <w:rPr>
          <w:rStyle w:val="Emphasis"/>
        </w:rPr>
        <w:t>hype to trump security</w:t>
      </w:r>
      <w:r>
        <w:t xml:space="preserve">. </w:t>
      </w:r>
      <w:r w:rsidRPr="007255C5">
        <w:rPr>
          <w:rStyle w:val="StyleBoldUnderline"/>
        </w:rPr>
        <w:t>What made the Haystack affair possible</w:t>
      </w:r>
      <w:r>
        <w:t>?</w:t>
      </w:r>
      <w:r w:rsidRPr="00397DD4">
        <w:rPr>
          <w:sz w:val="12"/>
        </w:rPr>
        <w:t xml:space="preserve">¶ </w:t>
      </w:r>
      <w:r w:rsidRPr="00F02F2E">
        <w:rPr>
          <w:sz w:val="12"/>
          <w:szCs w:val="12"/>
        </w:rPr>
        <w:t>Obviously, Austin Heap deserves much of the blame. He made plenty of overblown claims, and then used the fact that he was distributing Haystack in a highly sensitive environment like Iran to avoid disclosing details about his software. And the media, of course, could have done a much better job of asking questions: Was Haystack really being used in Iran? How might all this extra publicity in the Western media affect its users?¶ But I don't think that Heap's deceptive advertising and the media's poor watchdogging are the main culprits here.</w:t>
      </w:r>
      <w:r>
        <w:t xml:space="preserve"> </w:t>
      </w:r>
      <w:r w:rsidRPr="00F02F2E">
        <w:rPr>
          <w:rStyle w:val="StyleBoldUnderline"/>
        </w:rPr>
        <w:t xml:space="preserve">What made Haystack possible was the U.S. government's urge to </w:t>
      </w:r>
      <w:r w:rsidRPr="00F02F2E">
        <w:rPr>
          <w:rStyle w:val="Emphasis"/>
        </w:rPr>
        <w:t>embrace the power of the Internet to democratize the world</w:t>
      </w:r>
      <w:r>
        <w:t>—</w:t>
      </w:r>
      <w:r w:rsidRPr="00F02F2E">
        <w:rPr>
          <w:rStyle w:val="StyleBoldUnderline"/>
        </w:rPr>
        <w:t>and to do so as fast as possible</w:t>
      </w:r>
      <w:r>
        <w:t>, without first designing appropriate procedures and regulations to guide its digital operations.</w:t>
      </w:r>
      <w:r w:rsidRPr="00397DD4">
        <w:rPr>
          <w:sz w:val="12"/>
        </w:rPr>
        <w:t xml:space="preserve">¶ </w:t>
      </w:r>
      <w:r w:rsidRPr="00F02F2E">
        <w:rPr>
          <w:rStyle w:val="StyleBoldUnderline"/>
        </w:rPr>
        <w:t>Haystack had to leap several bureaucratic hurdles to become operational</w:t>
      </w:r>
      <w:r>
        <w:t>.</w:t>
      </w:r>
      <w:r w:rsidRPr="009840E1">
        <w:rPr>
          <w:sz w:val="12"/>
          <w:szCs w:val="12"/>
        </w:rPr>
        <w:t xml:space="preserve"> Because of U.S. sanctions on Iran, any American entity—such as Heap's Censorship Research Center—that wants to export goods to the country is supposed to go through a rigorous review process. The exporter also must be granted a special license by the Office of Foreign Assets Control at the U.S. Treasury Department, with the Departments of State and Commerce often having a part to play as well. According to that August Newsweek article, </w:t>
      </w:r>
      <w:r w:rsidRPr="0010351D">
        <w:rPr>
          <w:rStyle w:val="StyleBoldUnderline"/>
        </w:rPr>
        <w:t>Haystack</w:t>
      </w:r>
      <w:r w:rsidRPr="0010351D">
        <w:t xml:space="preserve"> </w:t>
      </w:r>
      <w:r w:rsidRPr="0010351D">
        <w:rPr>
          <w:szCs w:val="22"/>
        </w:rPr>
        <w:t>"caught the attention of the State Department, and it</w:t>
      </w:r>
      <w:r>
        <w:t xml:space="preserve"> </w:t>
      </w:r>
      <w:r w:rsidRPr="009840E1">
        <w:rPr>
          <w:rStyle w:val="StyleBoldUnderline"/>
        </w:rPr>
        <w:t>was fast-tracked for speedy approval</w:t>
      </w:r>
      <w:r>
        <w:t>."</w:t>
      </w:r>
      <w:r w:rsidRPr="008B195C">
        <w:rPr>
          <w:sz w:val="12"/>
          <w:szCs w:val="12"/>
        </w:rPr>
        <w:t xml:space="preserve"> While a State Department official told me no such "fast-tracking" took place, it seems impossible that any government agency examined Haystack's claims closely or that anyone with knowledge of computer security scrutinized the software. (My partner-in-crime, Jake Appelbaum, found faults in Haystack's code in just six hours, and he confessed to having done this "while suffering from a wicked hangover on a Sunday afternoon.") Given that Haystack was granted a valuable license—and given the fact that its intended users were vulnerable Iranian dissidents—</w:t>
      </w:r>
      <w:r w:rsidRPr="008B195C">
        <w:rPr>
          <w:rStyle w:val="Emphasis"/>
        </w:rPr>
        <w:t>this is shocking negligence</w:t>
      </w:r>
      <w:r>
        <w:t>.</w:t>
      </w:r>
      <w:r w:rsidRPr="00397DD4">
        <w:rPr>
          <w:sz w:val="12"/>
        </w:rPr>
        <w:t xml:space="preserve">¶ </w:t>
      </w:r>
      <w:r w:rsidRPr="00377EDC">
        <w:rPr>
          <w:sz w:val="12"/>
          <w:szCs w:val="12"/>
        </w:rPr>
        <w:t>Most likely, we'll never know the exact details of Haystack's review process, as anything related to Iranian sanctions is clouded in secrecy and ambiguity. (It doesn't help that OFAC is exempt from some crucial Freedom of Information Act regulations and is not obliged to release any information about the individual cases it reviews.) That's unfortunate, because it was the government licensing process that gave Haystack much of its legitimacy. As a Censorship Research Center press release explained: "Haystack is the first anti-censorship tool developed specifically for Iran and built to target the methods that Iran uses to filter the Internet. The CRC is the only organization licensed to export such software to Iran."¶ It didn't matter that there were other, more-advanced censorship-fighting tools on the market, or that Haystack was little more than a raw piece of code. Austin Heap had the license, and nobody else did. It's a good thing Haystack collapsed in such an embryonic stage, before it could grab even more of the spotlight—and, just as important, grab even more funding—from other, worthier tools.¶ Still, the government's shoddy review process has done damage that will be hard to reverse. In May, an Iranian state-owned newspaper wrote that the Censorship Research Center "supported by U.S. government and under direct supervision of Hillary Clinton, the U.S. secretary of state, has planned to ask the Iranian opposition to send information to the centre in which US is interested" (translation courtesy BBC Monitoring).¶ It's not surprising that the discourse about America in Iran would be infected by conspiracy theories. But</w:t>
      </w:r>
      <w:r>
        <w:t xml:space="preserve"> </w:t>
      </w:r>
      <w:r w:rsidRPr="005D650D">
        <w:rPr>
          <w:rStyle w:val="StyleBoldUnderline"/>
        </w:rPr>
        <w:t>this is what happens when you make an unthinking push to liberate the world one tweet and one Google search at a time</w:t>
      </w:r>
      <w:r>
        <w:t xml:space="preserve">. </w:t>
      </w:r>
      <w:r w:rsidRPr="005D650D">
        <w:rPr>
          <w:rStyle w:val="StyleBoldUnderline"/>
        </w:rPr>
        <w:t xml:space="preserve">Buzzwords like </w:t>
      </w:r>
      <w:r w:rsidRPr="005D650D">
        <w:rPr>
          <w:rStyle w:val="Emphasis"/>
        </w:rPr>
        <w:t>"21st-century statecraft"</w:t>
      </w:r>
      <w:r w:rsidRPr="005D650D">
        <w:rPr>
          <w:rStyle w:val="StyleBoldUnderline"/>
        </w:rPr>
        <w:t xml:space="preserve"> and </w:t>
      </w:r>
      <w:r w:rsidRPr="005D650D">
        <w:rPr>
          <w:rStyle w:val="Emphasis"/>
        </w:rPr>
        <w:t>"Internet freedom"</w:t>
      </w:r>
      <w:r>
        <w:t xml:space="preserve"> </w:t>
      </w:r>
      <w:r w:rsidRPr="00D61419">
        <w:rPr>
          <w:rStyle w:val="StyleBoldUnderline"/>
        </w:rPr>
        <w:t>sound good</w:t>
      </w:r>
      <w:r>
        <w:t xml:space="preserve"> in PowerPoint presentations, </w:t>
      </w:r>
      <w:r w:rsidRPr="00D61419">
        <w:rPr>
          <w:rStyle w:val="StyleBoldUnderline"/>
        </w:rPr>
        <w:t>but the State Department can't just snap its fingers and fix everything</w:t>
      </w:r>
      <w:r>
        <w:t xml:space="preserve"> for Iranians by creating a free Internet. </w:t>
      </w:r>
      <w:r w:rsidRPr="001C58E3">
        <w:rPr>
          <w:rStyle w:val="StyleBoldUnderline"/>
        </w:rPr>
        <w:t xml:space="preserve">The reality is that </w:t>
      </w:r>
      <w:r w:rsidRPr="001C58E3">
        <w:rPr>
          <w:rStyle w:val="Emphasis"/>
        </w:rPr>
        <w:t>"digital diplomacy"</w:t>
      </w:r>
      <w:r w:rsidRPr="001C58E3">
        <w:rPr>
          <w:rStyle w:val="StyleBoldUnderline"/>
        </w:rPr>
        <w:t xml:space="preserve"> requires just as much oversight and consideration as any other kind of diplomacy</w:t>
      </w:r>
      <w:r>
        <w:t xml:space="preserve">. </w:t>
      </w:r>
      <w:r w:rsidRPr="000A1549">
        <w:rPr>
          <w:rStyle w:val="StyleBoldUnderline"/>
        </w:rPr>
        <w:t>Only when the U.S. government realizes this can we be assured</w:t>
      </w:r>
      <w:r>
        <w:t xml:space="preserve"> that something like </w:t>
      </w:r>
      <w:r w:rsidRPr="000A1549">
        <w:rPr>
          <w:rStyle w:val="StyleBoldUnderline"/>
        </w:rPr>
        <w:t>the Haystack affair won't happen again</w:t>
      </w:r>
      <w:r>
        <w:t>.</w:t>
      </w:r>
    </w:p>
    <w:p w14:paraId="2708646E" w14:textId="77777777" w:rsidR="006A2470" w:rsidRDefault="006A2470" w:rsidP="00397DD4"/>
    <w:p w14:paraId="1EE3B3F8" w14:textId="00678E9F" w:rsidR="000B4AB1" w:rsidRDefault="000B4AB1" w:rsidP="001A4C01">
      <w:pPr>
        <w:pStyle w:val="Heading3"/>
      </w:pPr>
      <w:r>
        <w:t>Terrorism Link</w:t>
      </w:r>
      <w:bookmarkStart w:id="0" w:name="_GoBack"/>
      <w:bookmarkEnd w:id="0"/>
    </w:p>
    <w:p w14:paraId="4D221580" w14:textId="19F5CE4B" w:rsidR="00F47791" w:rsidRPr="001A4C01" w:rsidRDefault="00196B52" w:rsidP="001A4C01">
      <w:pPr>
        <w:pStyle w:val="Heading4"/>
      </w:pPr>
      <w:r w:rsidRPr="001A4C01">
        <w:t xml:space="preserve">The war on terror and fear of Islam are rhetorical strategies to </w:t>
      </w:r>
      <w:r w:rsidR="00EF4927" w:rsidRPr="001A4C01">
        <w:t xml:space="preserve">preclude </w:t>
      </w:r>
      <w:r w:rsidR="009C07CD" w:rsidRPr="001A4C01">
        <w:t xml:space="preserve">critique of neoliberalism – their </w:t>
      </w:r>
      <w:r w:rsidR="00192C58" w:rsidRPr="001A4C01">
        <w:t xml:space="preserve">representations </w:t>
      </w:r>
      <w:r w:rsidR="004A16CD" w:rsidRPr="001A4C01">
        <w:t xml:space="preserve">shut down </w:t>
      </w:r>
      <w:r w:rsidR="006534BC" w:rsidRPr="001A4C01">
        <w:t xml:space="preserve">movements </w:t>
      </w:r>
      <w:r w:rsidR="00650E93" w:rsidRPr="001A4C01">
        <w:t xml:space="preserve">while </w:t>
      </w:r>
      <w:r w:rsidR="000E16D5" w:rsidRPr="001A4C01">
        <w:t>ensuring error replication</w:t>
      </w:r>
    </w:p>
    <w:p w14:paraId="1DE630B9" w14:textId="4C3EF068" w:rsidR="00305103" w:rsidRPr="0051244B" w:rsidRDefault="004655C1" w:rsidP="00305103">
      <w:pPr>
        <w:rPr>
          <w:rStyle w:val="StyleStyleBold12pt"/>
        </w:rPr>
      </w:pPr>
      <w:r w:rsidRPr="0051244B">
        <w:rPr>
          <w:rStyle w:val="StyleStyleBold12pt"/>
        </w:rPr>
        <w:t xml:space="preserve">Fasenfest </w:t>
      </w:r>
      <w:r w:rsidR="0051244B" w:rsidRPr="0051244B">
        <w:rPr>
          <w:rStyle w:val="StyleStyleBold12pt"/>
        </w:rPr>
        <w:t>11</w:t>
      </w:r>
    </w:p>
    <w:p w14:paraId="06281F21" w14:textId="0E680EDE" w:rsidR="0051244B" w:rsidRDefault="0051244B" w:rsidP="00305103">
      <w:r>
        <w:t xml:space="preserve">(David Fasenfest, </w:t>
      </w:r>
      <w:r w:rsidRPr="0051244B">
        <w:t>American sociologist and an Associate Professor at Wayne State University</w:t>
      </w:r>
      <w:r>
        <w:t>, “</w:t>
      </w:r>
      <w:r w:rsidRPr="0051244B">
        <w:t>Terrorism, Neo-Liberalism and Political Rhetoric</w:t>
      </w:r>
      <w:r>
        <w:t xml:space="preserve">,” </w:t>
      </w:r>
      <w:r w:rsidRPr="0051244B">
        <w:rPr>
          <w:i/>
        </w:rPr>
        <w:t>Critical Sociology</w:t>
      </w:r>
      <w:r>
        <w:t xml:space="preserve"> 37 (4) 2011)</w:t>
      </w:r>
    </w:p>
    <w:p w14:paraId="22E7FB55" w14:textId="77777777" w:rsidR="00305103" w:rsidRDefault="00305103" w:rsidP="00305103"/>
    <w:p w14:paraId="4F216280" w14:textId="1BED40E0" w:rsidR="000B4AB1" w:rsidRPr="00155C6D" w:rsidRDefault="000B4AB1" w:rsidP="00305103">
      <w:pPr>
        <w:rPr>
          <w:rStyle w:val="StyleBoldUnderline"/>
        </w:rPr>
      </w:pPr>
      <w:r w:rsidRPr="00BF440D">
        <w:rPr>
          <w:sz w:val="16"/>
          <w:szCs w:val="16"/>
        </w:rPr>
        <w:t xml:space="preserve">The second observation is over the ambivalence shown by Western governments and political parties in the USA. </w:t>
      </w:r>
      <w:r w:rsidRPr="0012743F">
        <w:rPr>
          <w:rStyle w:val="StyleBoldUnderline"/>
        </w:rPr>
        <w:t>Democracy is good</w:t>
      </w:r>
      <w:r>
        <w:t xml:space="preserve">, the mantra goes, </w:t>
      </w:r>
      <w:r w:rsidRPr="0012743F">
        <w:rPr>
          <w:rStyle w:val="StyleBoldUnderline"/>
        </w:rPr>
        <w:t>but we also desire stability and</w:t>
      </w:r>
      <w:r>
        <w:t xml:space="preserve"> so we </w:t>
      </w:r>
      <w:r w:rsidRPr="0012743F">
        <w:rPr>
          <w:rStyle w:val="StyleBoldUnderline"/>
        </w:rPr>
        <w:t>are concerned about succession</w:t>
      </w:r>
      <w:r>
        <w:t xml:space="preserve"> </w:t>
      </w:r>
      <w:r w:rsidRPr="00BF440D">
        <w:rPr>
          <w:sz w:val="16"/>
          <w:szCs w:val="16"/>
        </w:rPr>
        <w:t xml:space="preserve">and chaos that may accompany the deposition of Mubarak in Egypt. </w:t>
      </w:r>
      <w:r w:rsidRPr="0012743F">
        <w:rPr>
          <w:rStyle w:val="StyleBoldUnderline"/>
        </w:rPr>
        <w:t>Conservatives, long the champions of ‘freedom’ and ‘democracy’</w:t>
      </w:r>
      <w:r>
        <w:t xml:space="preserve"> </w:t>
      </w:r>
      <w:r w:rsidRPr="00BF440D">
        <w:rPr>
          <w:sz w:val="16"/>
          <w:szCs w:val="16"/>
        </w:rPr>
        <w:t xml:space="preserve">around the world (but perhaps not in Florida!), </w:t>
      </w:r>
      <w:r w:rsidRPr="0012743F">
        <w:rPr>
          <w:rStyle w:val="StyleBoldUnderline"/>
        </w:rPr>
        <w:t>find themselves critical of Obama’s stance calling for change and respect for the wishes of ‘the people’ of Egypt</w:t>
      </w:r>
      <w:r>
        <w:t xml:space="preserve">. </w:t>
      </w:r>
      <w:r w:rsidRPr="00BF440D">
        <w:rPr>
          <w:sz w:val="16"/>
          <w:szCs w:val="16"/>
        </w:rPr>
        <w:t xml:space="preserve">Even these calls for change by the Administration are tempered by concerns over the transition. </w:t>
      </w:r>
      <w:r w:rsidRPr="00BF440D">
        <w:rPr>
          <w:rStyle w:val="StyleBoldUnderline"/>
        </w:rPr>
        <w:t>After all, Mubarak was a valued ally</w:t>
      </w:r>
      <w:r>
        <w:t xml:space="preserve"> </w:t>
      </w:r>
      <w:r w:rsidRPr="00861330">
        <w:rPr>
          <w:sz w:val="16"/>
          <w:szCs w:val="16"/>
        </w:rPr>
        <w:t>(translate: a willing instrument of our foreign policy) and Egypt a recipient of our foreign aid (translate: we fund their military) – they should not be abandoned so quickly. Other absolute rulers in the region are watching us to see how we respond to this ‘democratic’ threat. Similar themes emerge: what is this movement for change and who will assume the mantle of leadership. After all, we c</w:t>
      </w:r>
      <w:r w:rsidR="009559D6" w:rsidRPr="00861330">
        <w:rPr>
          <w:sz w:val="16"/>
          <w:szCs w:val="16"/>
        </w:rPr>
        <w:t>annot just legitimize the aspi</w:t>
      </w:r>
      <w:r w:rsidRPr="00861330">
        <w:rPr>
          <w:sz w:val="16"/>
          <w:szCs w:val="16"/>
        </w:rPr>
        <w:t>rations of the dispossessed and the claims against tyrants we have put into place and propped up for many years, even decades – that would describe so many countr</w:t>
      </w:r>
      <w:r w:rsidR="00787294" w:rsidRPr="00861330">
        <w:rPr>
          <w:sz w:val="16"/>
          <w:szCs w:val="16"/>
        </w:rPr>
        <w:t>ies around the world and poten</w:t>
      </w:r>
      <w:r w:rsidRPr="00861330">
        <w:rPr>
          <w:sz w:val="16"/>
          <w:szCs w:val="16"/>
        </w:rPr>
        <w:t>tially herald a Jacobin moment in each.</w:t>
      </w:r>
      <w:r>
        <w:t xml:space="preserve"> </w:t>
      </w:r>
      <w:r w:rsidRPr="00BF440D">
        <w:rPr>
          <w:rStyle w:val="StyleBoldUnderline"/>
        </w:rPr>
        <w:t>We only wish to demonize and overthrow our enemies, not our allies</w:t>
      </w:r>
      <w:r>
        <w:t xml:space="preserve">. </w:t>
      </w:r>
      <w:r w:rsidRPr="006C52CC">
        <w:rPr>
          <w:rStyle w:val="StyleBoldUnderline"/>
        </w:rPr>
        <w:t xml:space="preserve">How best to do that if not to invoke </w:t>
      </w:r>
      <w:r w:rsidRPr="006C52CC">
        <w:rPr>
          <w:rStyle w:val="Emphasis"/>
        </w:rPr>
        <w:t>images of</w:t>
      </w:r>
      <w:r>
        <w:t xml:space="preserve"> </w:t>
      </w:r>
      <w:r w:rsidRPr="006C52CC">
        <w:rPr>
          <w:sz w:val="16"/>
          <w:szCs w:val="16"/>
        </w:rPr>
        <w:t>Taliban-like governments in waiting eager to seize control, thereby worrying about</w:t>
      </w:r>
      <w:r>
        <w:t xml:space="preserve"> </w:t>
      </w:r>
      <w:r w:rsidRPr="006C52CC">
        <w:rPr>
          <w:rStyle w:val="Emphasis"/>
        </w:rPr>
        <w:t>the rising role of</w:t>
      </w:r>
      <w:r>
        <w:t xml:space="preserve"> what we call </w:t>
      </w:r>
      <w:r w:rsidRPr="006C52CC">
        <w:rPr>
          <w:rStyle w:val="Emphasis"/>
        </w:rPr>
        <w:t>Islamists</w:t>
      </w:r>
      <w:r w:rsidRPr="006C52CC">
        <w:rPr>
          <w:rStyle w:val="StyleBoldUnderline"/>
        </w:rPr>
        <w:t xml:space="preserve"> </w:t>
      </w:r>
      <w:r w:rsidRPr="00EA70CF">
        <w:rPr>
          <w:sz w:val="16"/>
          <w:szCs w:val="16"/>
        </w:rPr>
        <w:t>in the region. Images of another Iran are offered us to caution for calm and patience regarding Egypt. Nationalist forces and national liberation movements during the period from the end of World War II through the Vietnam War era and beyond were either supported by the USA if that movement called for deposing a government unfriendly to US interests – for example, funding the Contra war against Sandinista Nicaragua, or were vilified as ‘communist’ or worse if they opposed dictators friendly towards the USA – fostering rebellion in the Congo and the overthrow and assassination of Lumumba, and the overthrow of Mosaddeq in Iran followed by the installation of Mohammad Reza Shah come to mind (see Berberoglu, 2000 on the politics of national liberation struggles).</w:t>
      </w:r>
      <w:r w:rsidR="00305103" w:rsidRPr="00EA70CF">
        <w:rPr>
          <w:sz w:val="16"/>
          <w:szCs w:val="16"/>
        </w:rPr>
        <w:t xml:space="preserve">¶ </w:t>
      </w:r>
      <w:r w:rsidRPr="00EA70CF">
        <w:rPr>
          <w:sz w:val="16"/>
          <w:szCs w:val="16"/>
        </w:rPr>
        <w:t>The case of the successful coup in Iran in 1953, which served as a blueprint for a successful coup in Guatemala in 1954 and the failed Bay of Pigs intervention in Cuba in 1961, is instructive in the current situation for two reasons. First, the harsh rule of the USA-supported Shah left an animosity among the Iranian people that culminated in an Islamic revolution in 1979 steeped in the hatred of the USA. So long as we were pre-occupied by our Cold War against the Soviet Union and the Warsaw Pact countries, and so long as Iran was kept in check by our ally Saddam Hussein in Iraq, that country was not a primary concern of the USA. Second, our memory of the</w:t>
      </w:r>
      <w:r w:rsidR="00305103" w:rsidRPr="00EA70CF">
        <w:rPr>
          <w:sz w:val="16"/>
          <w:szCs w:val="16"/>
        </w:rPr>
        <w:t xml:space="preserve"> </w:t>
      </w:r>
      <w:r w:rsidR="00305103" w:rsidRPr="00EA70CF">
        <w:rPr>
          <w:sz w:val="16"/>
          <w:szCs w:val="16"/>
        </w:rPr>
        <w:t>Iranian situation and hostage taking after the overthrow of the Shah informs our political response and assessment of any post-Mubarak Egypt. Our government fails to see how this popular anti- American rhetoric is born out of an association with a hated regime propped up by American guns and money. The image of a group like the Moslem Brotherhood taking part in discussions of a post-Mubarak Egypt and visions of the Ayatollah led revolution in Iran and the unenlightened rule of the Taliban in Afghanistan (Langman, 2005) fuel our fears.</w:t>
      </w:r>
      <w:r w:rsidR="00305103" w:rsidRPr="00EA70CF">
        <w:rPr>
          <w:sz w:val="16"/>
          <w:szCs w:val="16"/>
        </w:rPr>
        <w:t xml:space="preserve">¶ </w:t>
      </w:r>
      <w:r w:rsidR="00305103" w:rsidRPr="00EA70CF">
        <w:rPr>
          <w:rStyle w:val="StyleBoldUnderline"/>
          <w:sz w:val="16"/>
          <w:szCs w:val="16"/>
        </w:rPr>
        <w:t>Since</w:t>
      </w:r>
      <w:r w:rsidR="00305103" w:rsidRPr="00EA70CF">
        <w:rPr>
          <w:sz w:val="16"/>
          <w:szCs w:val="16"/>
        </w:rPr>
        <w:t xml:space="preserve"> the events of</w:t>
      </w:r>
      <w:r w:rsidR="00305103">
        <w:t xml:space="preserve"> </w:t>
      </w:r>
      <w:r w:rsidR="00305103" w:rsidRPr="00722B41">
        <w:rPr>
          <w:rStyle w:val="StyleBoldUnderline"/>
        </w:rPr>
        <w:t xml:space="preserve">9/11 the West in general and the USA in particular have used </w:t>
      </w:r>
      <w:r w:rsidR="00305103" w:rsidRPr="00722B41">
        <w:rPr>
          <w:rStyle w:val="Emphasis"/>
        </w:rPr>
        <w:t>the specter of Islam</w:t>
      </w:r>
      <w:r w:rsidR="00305103" w:rsidRPr="00722B41">
        <w:rPr>
          <w:rStyle w:val="StyleBoldUnderline"/>
        </w:rPr>
        <w:t xml:space="preserve"> as our excuse and justification for our foreign (and domestic) policies</w:t>
      </w:r>
      <w:r w:rsidR="00305103">
        <w:t xml:space="preserve">. </w:t>
      </w:r>
      <w:r w:rsidR="00305103" w:rsidRPr="00722B41">
        <w:rPr>
          <w:rStyle w:val="StyleBoldUnderline"/>
        </w:rPr>
        <w:t xml:space="preserve">That cataclysmic event </w:t>
      </w:r>
      <w:r w:rsidR="00305103" w:rsidRPr="000076B0">
        <w:rPr>
          <w:rStyle w:val="Emphasis"/>
        </w:rPr>
        <w:t>vaulted a neo-conservative world view front and center</w:t>
      </w:r>
      <w:r w:rsidR="00305103">
        <w:t xml:space="preserve">, </w:t>
      </w:r>
      <w:r w:rsidR="00305103" w:rsidRPr="00EA70CF">
        <w:rPr>
          <w:sz w:val="16"/>
          <w:szCs w:val="16"/>
        </w:rPr>
        <w:t xml:space="preserve">which lead to a willingness to use military power unilaterally and without regard to international norms in order to rectify and restore American and European interests as the US Government has defined them. </w:t>
      </w:r>
      <w:r w:rsidR="0026728F" w:rsidRPr="00EA70CF">
        <w:rPr>
          <w:sz w:val="16"/>
          <w:szCs w:val="16"/>
        </w:rPr>
        <w:t>Our official under</w:t>
      </w:r>
      <w:r w:rsidR="00305103" w:rsidRPr="00EA70CF">
        <w:rPr>
          <w:sz w:val="16"/>
          <w:szCs w:val="16"/>
        </w:rPr>
        <w:t>standing of anti-western terrorism is that it is a direct result of Islam’</w:t>
      </w:r>
      <w:r w:rsidR="000076B0" w:rsidRPr="00EA70CF">
        <w:rPr>
          <w:sz w:val="16"/>
          <w:szCs w:val="16"/>
        </w:rPr>
        <w:t>s rejection of western liberal</w:t>
      </w:r>
      <w:r w:rsidR="00305103" w:rsidRPr="00EA70CF">
        <w:rPr>
          <w:sz w:val="16"/>
          <w:szCs w:val="16"/>
        </w:rPr>
        <w:t xml:space="preserve">ism and a rejection of the freedom and conspicuous consumption of non-Islamic nations. </w:t>
      </w:r>
      <w:r w:rsidR="00305103" w:rsidRPr="0026728F">
        <w:rPr>
          <w:rStyle w:val="StyleBoldUnderline"/>
        </w:rPr>
        <w:t xml:space="preserve">By framing the response as </w:t>
      </w:r>
      <w:r w:rsidR="00305103" w:rsidRPr="0026728F">
        <w:rPr>
          <w:rStyle w:val="Emphasis"/>
        </w:rPr>
        <w:t>a ‘war on terrorism’</w:t>
      </w:r>
      <w:r w:rsidR="00305103" w:rsidRPr="0026728F">
        <w:rPr>
          <w:rStyle w:val="StyleBoldUnderline"/>
        </w:rPr>
        <w:t xml:space="preserve"> the US Government </w:t>
      </w:r>
      <w:r w:rsidR="00305103" w:rsidRPr="0026728F">
        <w:rPr>
          <w:rStyle w:val="Emphasis"/>
        </w:rPr>
        <w:t>obscures the anti-communal nature of its position</w:t>
      </w:r>
      <w:r w:rsidR="00305103">
        <w:t xml:space="preserve">. By anti-communal, I mean that </w:t>
      </w:r>
      <w:r w:rsidR="00305103" w:rsidRPr="003463C8">
        <w:rPr>
          <w:rStyle w:val="Emphasis"/>
        </w:rPr>
        <w:t>neo-liberalism rejects the rights of those who embody difference</w:t>
      </w:r>
      <w:r w:rsidR="00305103">
        <w:t xml:space="preserve"> </w:t>
      </w:r>
      <w:r w:rsidR="00305103" w:rsidRPr="003463C8">
        <w:rPr>
          <w:rStyle w:val="StyleBoldUnderline"/>
        </w:rPr>
        <w:t>even as it purports to defend a system of democracy rooted in difference</w:t>
      </w:r>
      <w:r w:rsidR="00305103">
        <w:t xml:space="preserve">. </w:t>
      </w:r>
      <w:r w:rsidR="00305103" w:rsidRPr="00515071">
        <w:rPr>
          <w:sz w:val="16"/>
          <w:szCs w:val="16"/>
        </w:rPr>
        <w:t>Clearly, there is no uniform definition of Arab (David, 2007) but it is clear that</w:t>
      </w:r>
      <w:r w:rsidR="00305103">
        <w:t xml:space="preserve"> </w:t>
      </w:r>
      <w:r w:rsidR="00305103" w:rsidRPr="00515071">
        <w:rPr>
          <w:rStyle w:val="StyleBoldUnderline"/>
        </w:rPr>
        <w:t>there has been an attempt to both create a singular Muslim identity and then strip it of its symbols</w:t>
      </w:r>
      <w:r w:rsidR="00305103">
        <w:t xml:space="preserve"> (Byng, 2010) </w:t>
      </w:r>
      <w:r w:rsidR="00305103" w:rsidRPr="00515071">
        <w:rPr>
          <w:rStyle w:val="StyleBoldUnderline"/>
        </w:rPr>
        <w:t>in the creation and embodiment of this external threat</w:t>
      </w:r>
      <w:r w:rsidR="00305103">
        <w:t xml:space="preserve">. </w:t>
      </w:r>
      <w:r w:rsidR="00305103" w:rsidRPr="00515071">
        <w:rPr>
          <w:sz w:val="16"/>
          <w:szCs w:val="16"/>
        </w:rPr>
        <w:t>Only by raising the specter of an Islamic regime, with all its implied hostility to the West, can our current political leaders rationalize a measured and hesitant response to the opposition movement in Egypt, and in so doing urge that the transition from Mubarak does not leave a power vacuum.</w:t>
      </w:r>
      <w:r w:rsidR="00305103" w:rsidRPr="00515071">
        <w:rPr>
          <w:sz w:val="16"/>
          <w:szCs w:val="16"/>
        </w:rPr>
        <w:t xml:space="preserve">¶ </w:t>
      </w:r>
      <w:r w:rsidR="00305103" w:rsidRPr="00515071">
        <w:rPr>
          <w:sz w:val="16"/>
          <w:szCs w:val="16"/>
        </w:rPr>
        <w:t>Once again we fail to recognize or choose to ignore the fact that legitimate grievances against despotic regimes will lead, in turn, to legitimate grievances against states and governments that support and maintain those regimes in power. The anger of the Iranian people amid the memory of US involvement in installing and supporting the Shah is ignored, and in its place we identify the Islamic nature of the revolution as the root cause of the animosity against this country.</w:t>
      </w:r>
      <w:r w:rsidR="00305103">
        <w:t xml:space="preserve"> </w:t>
      </w:r>
      <w:r w:rsidR="00305103" w:rsidRPr="00515071">
        <w:rPr>
          <w:rStyle w:val="StyleBoldUnderline"/>
        </w:rPr>
        <w:t>We now seem to ignore the poverty and repression sustained by US aid for a leader whose main value was to be a powerful instrument of our foreign policy</w:t>
      </w:r>
      <w:r w:rsidR="00305103">
        <w:t xml:space="preserve"> </w:t>
      </w:r>
      <w:r w:rsidR="00305103" w:rsidRPr="00E27C74">
        <w:rPr>
          <w:sz w:val="16"/>
          <w:szCs w:val="16"/>
        </w:rPr>
        <w:t>and a proxy in an important region (not to mention a willing partner through rendition and the application of torture illegal in the USA).</w:t>
      </w:r>
      <w:r w:rsidR="00305103">
        <w:t xml:space="preserve"> </w:t>
      </w:r>
      <w:r w:rsidR="00305103" w:rsidRPr="00E27C74">
        <w:rPr>
          <w:rStyle w:val="StyleBoldUnderline"/>
        </w:rPr>
        <w:t xml:space="preserve">The signals are clear. The overthrow of the government in Tunisia, the responses to popular protest in Jordan and Yemen, and current events in Egypt all point to </w:t>
      </w:r>
      <w:r w:rsidR="00305103" w:rsidRPr="00EC0F28">
        <w:rPr>
          <w:rStyle w:val="Emphasis"/>
        </w:rPr>
        <w:t>a growing willingness by citizens to challenge the existing order</w:t>
      </w:r>
      <w:r w:rsidR="00305103" w:rsidRPr="00E27C74">
        <w:rPr>
          <w:rStyle w:val="StyleBoldUnderline"/>
        </w:rPr>
        <w:t xml:space="preserve"> that ensures widespread poverty</w:t>
      </w:r>
      <w:r w:rsidR="00305103">
        <w:t xml:space="preserve">, </w:t>
      </w:r>
      <w:r w:rsidR="00305103" w:rsidRPr="00196B52">
        <w:rPr>
          <w:sz w:val="16"/>
          <w:szCs w:val="16"/>
        </w:rPr>
        <w:t>aggregates wealth and power among a very few, and in this way to resist the forces of social control in demonstrating and demanding real change.</w:t>
      </w:r>
      <w:r w:rsidR="00305103">
        <w:t xml:space="preserve"> </w:t>
      </w:r>
      <w:r w:rsidR="00305103" w:rsidRPr="00196B52">
        <w:rPr>
          <w:rStyle w:val="Emphasis"/>
        </w:rPr>
        <w:t>By labeling this opposition as ‘Islamist’</w:t>
      </w:r>
      <w:r w:rsidR="00305103" w:rsidRPr="00196B52">
        <w:rPr>
          <w:rStyle w:val="StyleBoldUnderline"/>
        </w:rPr>
        <w:t xml:space="preserve"> and demonizing its goals western governments can </w:t>
      </w:r>
      <w:r w:rsidR="00305103" w:rsidRPr="00196B52">
        <w:rPr>
          <w:rStyle w:val="Emphasis"/>
        </w:rPr>
        <w:t>ignore legitimate claims and dismiss popular protest</w:t>
      </w:r>
      <w:r w:rsidR="00305103">
        <w:t>.</w:t>
      </w:r>
      <w:r w:rsidR="00305103" w:rsidRPr="00305103">
        <w:rPr>
          <w:sz w:val="12"/>
        </w:rPr>
        <w:t>¶</w:t>
      </w:r>
      <w:r w:rsidR="00305103" w:rsidRPr="003B203B">
        <w:rPr>
          <w:sz w:val="16"/>
          <w:szCs w:val="16"/>
        </w:rPr>
        <w:t xml:space="preserve"> </w:t>
      </w:r>
      <w:r w:rsidR="00305103" w:rsidRPr="003B203B">
        <w:rPr>
          <w:sz w:val="16"/>
          <w:szCs w:val="16"/>
        </w:rPr>
        <w:t>And so we return to the situation in the USA. We face persistent unemployment that promises to be devastating for a generation of workers too old to retrain and too young to partake of years of retirement – especially as the conservatives in Congress mean to strip bear the underpinning of the social supports making that retirement possible. On some level</w:t>
      </w:r>
      <w:r w:rsidR="00305103">
        <w:t xml:space="preserve"> </w:t>
      </w:r>
      <w:r w:rsidR="00305103" w:rsidRPr="00155C6D">
        <w:rPr>
          <w:rStyle w:val="StyleBoldUnderline"/>
        </w:rPr>
        <w:t>the willingness and eagerness of</w:t>
      </w:r>
      <w:r w:rsidR="00305103">
        <w:t xml:space="preserve"> these same </w:t>
      </w:r>
      <w:r w:rsidR="00305103" w:rsidRPr="00155C6D">
        <w:rPr>
          <w:rStyle w:val="StyleBoldUnderline"/>
        </w:rPr>
        <w:t xml:space="preserve">conservative forces to advocate for the continuation of the Mubarak regime </w:t>
      </w:r>
      <w:r w:rsidR="00305103" w:rsidRPr="003B203B">
        <w:rPr>
          <w:rStyle w:val="Emphasis"/>
        </w:rPr>
        <w:t>reveals the true nature of their domestic social political agenda</w:t>
      </w:r>
      <w:r w:rsidR="00305103">
        <w:t xml:space="preserve">. </w:t>
      </w:r>
      <w:r w:rsidR="00305103" w:rsidRPr="00155C6D">
        <w:rPr>
          <w:rStyle w:val="StyleBoldUnderline"/>
        </w:rPr>
        <w:t>There are no appeals to poverty alleviation, no sense that there is a social responsibility of society to all citizens</w:t>
      </w:r>
      <w:r w:rsidR="00305103">
        <w:t xml:space="preserve">, </w:t>
      </w:r>
      <w:r w:rsidR="00305103" w:rsidRPr="00155C6D">
        <w:rPr>
          <w:sz w:val="16"/>
          <w:szCs w:val="16"/>
        </w:rPr>
        <w:t xml:space="preserve">and no compassion for those dealt a harsh blow by the policies of its government and the working of its economy. </w:t>
      </w:r>
      <w:r w:rsidR="00305103" w:rsidRPr="00155C6D">
        <w:rPr>
          <w:rStyle w:val="StyleBoldUnderline"/>
        </w:rPr>
        <w:t>This is true in their response to events in Egypt, and apparently true as these politicians contemplate policies and budget cuts to social spending in the USA.</w:t>
      </w:r>
    </w:p>
    <w:p w14:paraId="3EEAFC8A" w14:textId="6A1BB5F6" w:rsidR="006A2470" w:rsidRDefault="006A2470" w:rsidP="003D514E">
      <w:pPr>
        <w:pStyle w:val="Heading3"/>
      </w:pPr>
      <w:r>
        <w:t>Error Replication Impact</w:t>
      </w:r>
      <w:r w:rsidR="00A70614">
        <w:t>/K of “Internet Good” Impact</w:t>
      </w:r>
    </w:p>
    <w:p w14:paraId="08B1B364" w14:textId="3C61EE22" w:rsidR="006A2470" w:rsidRDefault="00B3103B" w:rsidP="003D514E">
      <w:pPr>
        <w:pStyle w:val="Heading4"/>
      </w:pPr>
      <w:r>
        <w:t xml:space="preserve">Their impacts are untrue and cement global inequality </w:t>
      </w:r>
      <w:r w:rsidR="00911E4C">
        <w:t xml:space="preserve">– </w:t>
      </w:r>
      <w:r w:rsidR="00E0478A">
        <w:t xml:space="preserve">treating the internet as an existential safety net </w:t>
      </w:r>
      <w:r w:rsidR="00546ECD">
        <w:t xml:space="preserve">blocks </w:t>
      </w:r>
      <w:r w:rsidR="00AE7368">
        <w:t xml:space="preserve">solution to root causes and </w:t>
      </w:r>
      <w:r w:rsidR="00DD0D85">
        <w:t xml:space="preserve">places faith in exaggerated </w:t>
      </w:r>
      <w:r w:rsidR="009E5E0C">
        <w:t xml:space="preserve">claims of </w:t>
      </w:r>
      <w:r w:rsidR="007C7186">
        <w:t>digital entrepreneurs</w:t>
      </w:r>
      <w:r w:rsidR="00B02513">
        <w:t xml:space="preserve">, ensuring error </w:t>
      </w:r>
      <w:r w:rsidR="008A10FB">
        <w:t xml:space="preserve">replication </w:t>
      </w:r>
    </w:p>
    <w:p w14:paraId="243BC797" w14:textId="7EA52274" w:rsidR="006A2470" w:rsidRPr="00B63D9D" w:rsidRDefault="001D2A61" w:rsidP="006A2470">
      <w:pPr>
        <w:rPr>
          <w:rStyle w:val="StyleStyleBold12pt"/>
        </w:rPr>
      </w:pPr>
      <w:r w:rsidRPr="00B63D9D">
        <w:rPr>
          <w:rStyle w:val="StyleStyleBold12pt"/>
        </w:rPr>
        <w:t xml:space="preserve">Morozov </w:t>
      </w:r>
      <w:r w:rsidR="00B63D9D" w:rsidRPr="00B63D9D">
        <w:rPr>
          <w:rStyle w:val="StyleStyleBold12pt"/>
        </w:rPr>
        <w:t>11</w:t>
      </w:r>
    </w:p>
    <w:p w14:paraId="605BD031" w14:textId="6D9B6CAD" w:rsidR="007D00E4" w:rsidRPr="00710880" w:rsidRDefault="007D00E4" w:rsidP="006A2470">
      <w:r>
        <w:t xml:space="preserve">(Evgeny Morozov, </w:t>
      </w:r>
      <w:r w:rsidR="00710880" w:rsidRPr="00710880">
        <w:t>contributing editor at the New Republic and the author of To Save Everything, Click Here: The Folly of Technological Solutionism</w:t>
      </w:r>
      <w:r w:rsidR="00710880">
        <w:t xml:space="preserve">, </w:t>
      </w:r>
      <w:r w:rsidR="00710880">
        <w:rPr>
          <w:i/>
        </w:rPr>
        <w:t>The Net Delusion</w:t>
      </w:r>
      <w:r w:rsidR="00710880">
        <w:t xml:space="preserve">, pgs. </w:t>
      </w:r>
      <w:r w:rsidR="00B63D9D">
        <w:t>303-305)</w:t>
      </w:r>
    </w:p>
    <w:p w14:paraId="2464B18A" w14:textId="77777777" w:rsidR="006A2470" w:rsidRDefault="006A2470" w:rsidP="006A2470"/>
    <w:p w14:paraId="5532BD6F" w14:textId="142C75D9" w:rsidR="006A2470" w:rsidRPr="00B1561F" w:rsidRDefault="006A2470" w:rsidP="006A2470">
      <w:pPr>
        <w:rPr>
          <w:sz w:val="12"/>
          <w:szCs w:val="12"/>
        </w:rPr>
      </w:pPr>
      <w:r w:rsidRPr="003D0317">
        <w:rPr>
          <w:rStyle w:val="StyleBoldUnderline"/>
        </w:rPr>
        <w:t xml:space="preserve">As the Internet makes </w:t>
      </w:r>
      <w:r w:rsidRPr="003D0317">
        <w:rPr>
          <w:rStyle w:val="Emphasis"/>
        </w:rPr>
        <w:t>technological fixes</w:t>
      </w:r>
      <w:r w:rsidRPr="003D0317">
        <w:rPr>
          <w:rStyle w:val="StyleBoldUnderline"/>
        </w:rPr>
        <w:t xml:space="preserve"> cheaper, the temptation to apply them even more aggressively and indiscriminately</w:t>
      </w:r>
      <w:r>
        <w:t xml:space="preserve"> also </w:t>
      </w:r>
      <w:r w:rsidRPr="003D0317">
        <w:rPr>
          <w:rStyle w:val="StyleBoldUnderline"/>
        </w:rPr>
        <w:t>grows</w:t>
      </w:r>
      <w:r>
        <w:t xml:space="preserve">. </w:t>
      </w:r>
      <w:r w:rsidRPr="00BE30B9">
        <w:rPr>
          <w:sz w:val="12"/>
          <w:szCs w:val="12"/>
        </w:rPr>
        <w:t>And the easier it is to implement them, the harder it is for internal critics to argue that such fixes should not be tried at all. In most organizations, low cost—and especially in times of profound technological change— is usually a strong enough reason to try something, even if it makes little strategic sense at the time.</w:t>
      </w:r>
      <w:r>
        <w:t xml:space="preserve"> </w:t>
      </w:r>
      <w:r w:rsidRPr="00BE30B9">
        <w:rPr>
          <w:rStyle w:val="StyleBoldUnderline"/>
        </w:rPr>
        <w:t xml:space="preserve">When technology promises so much and demands so little, </w:t>
      </w:r>
      <w:r w:rsidRPr="00BE30B9">
        <w:rPr>
          <w:rStyle w:val="Emphasis"/>
        </w:rPr>
        <w:t>the urge to find a quick fix is</w:t>
      </w:r>
      <w:r>
        <w:t xml:space="preserve">, indeed, </w:t>
      </w:r>
      <w:r w:rsidRPr="00BE30B9">
        <w:rPr>
          <w:rStyle w:val="Emphasis"/>
        </w:rPr>
        <w:t>irresistible</w:t>
      </w:r>
      <w:r>
        <w:t xml:space="preserve">. </w:t>
      </w:r>
      <w:r w:rsidRPr="00F25B87">
        <w:rPr>
          <w:rStyle w:val="StyleBoldUnderline"/>
        </w:rPr>
        <w:t>Policymakers are not immune to such temptations</w:t>
      </w:r>
      <w:r>
        <w:t xml:space="preserve"> </w:t>
      </w:r>
      <w:r w:rsidRPr="009E4C69">
        <w:rPr>
          <w:sz w:val="12"/>
          <w:szCs w:val="12"/>
        </w:rPr>
        <w:t>either. When it’s so easy and cheap to start a social networking site for activists in some authoritarian country, a common gut reaction is usually “It should be done.” That cramming personal details of all dissidents on one website and revealing connections among them may outweigh the benefits of providing activists with a cheaper mode of communication only becomes a concern retroactively. In most cases, if it can be done, it will be done. URLs will be bought, sites will be set up, activists will be imprisoned, and damning press releases will be issued. Likewise, given the undeniable mobilization advantages of the mobile phone, one may start singing its praises before realizing that it has also provided the secret police with a unique way to track and even predict where the protests may break out.¶</w:t>
      </w:r>
      <w:r w:rsidRPr="006A2470">
        <w:rPr>
          <w:sz w:val="12"/>
        </w:rPr>
        <w:t xml:space="preserve"> </w:t>
      </w:r>
      <w:r w:rsidRPr="00661B9E">
        <w:rPr>
          <w:rStyle w:val="StyleBoldUnderline"/>
        </w:rPr>
        <w:t xml:space="preserve">The problem with most technological fixes is that </w:t>
      </w:r>
      <w:r w:rsidRPr="00661B9E">
        <w:rPr>
          <w:rStyle w:val="Emphasis"/>
        </w:rPr>
        <w:t>they come with costs unknown</w:t>
      </w:r>
      <w:r w:rsidRPr="00661B9E">
        <w:rPr>
          <w:rStyle w:val="StyleBoldUnderline"/>
        </w:rPr>
        <w:t xml:space="preserve"> even to</w:t>
      </w:r>
      <w:r>
        <w:t xml:space="preserve"> their fiercest </w:t>
      </w:r>
      <w:r w:rsidRPr="00661B9E">
        <w:rPr>
          <w:rStyle w:val="StyleBoldUnderline"/>
        </w:rPr>
        <w:t>advocates</w:t>
      </w:r>
      <w:r>
        <w:t>. Historian of science Lisa Rosner argues that “</w:t>
      </w:r>
      <w:r w:rsidRPr="0021151A">
        <w:rPr>
          <w:rStyle w:val="StyleBoldUnderline"/>
        </w:rPr>
        <w:t xml:space="preserve">technological fixes, because they </w:t>
      </w:r>
      <w:r w:rsidRPr="0021151A">
        <w:rPr>
          <w:rStyle w:val="Emphasis"/>
        </w:rPr>
        <w:t>attack symptoms but don’t root out causes</w:t>
      </w:r>
      <w:r>
        <w:t xml:space="preserve">, </w:t>
      </w:r>
      <w:r w:rsidRPr="0021151A">
        <w:rPr>
          <w:rStyle w:val="StyleBoldUnderline"/>
        </w:rPr>
        <w:t xml:space="preserve">have unforeseen and deleterious side effects that </w:t>
      </w:r>
      <w:r w:rsidRPr="0021151A">
        <w:rPr>
          <w:rStyle w:val="Emphasis"/>
        </w:rPr>
        <w:t>may be worse than the social problem they were intended to solve</w:t>
      </w:r>
      <w:r>
        <w:t xml:space="preserve">.” It’s hard to disagree, even more so in the case of the Internet. </w:t>
      </w:r>
      <w:r w:rsidRPr="000A3005">
        <w:rPr>
          <w:rStyle w:val="StyleBoldUnderline"/>
        </w:rPr>
        <w:t>When digital activism is presented as the new platform</w:t>
      </w:r>
      <w:r>
        <w:t xml:space="preserve"> for campaigning and organizing, </w:t>
      </w:r>
      <w:r w:rsidRPr="000A3005">
        <w:rPr>
          <w:rStyle w:val="StyleBoldUnderline"/>
        </w:rPr>
        <w:t>one begins to wonder whether its side effects</w:t>
      </w:r>
      <w:r>
        <w:t>—</w:t>
      </w:r>
      <w:r w:rsidRPr="000A3005">
        <w:rPr>
          <w:rStyle w:val="Emphasis"/>
        </w:rPr>
        <w:t>further disengagement</w:t>
      </w:r>
      <w:r>
        <w:t xml:space="preserve"> </w:t>
      </w:r>
      <w:r w:rsidRPr="00347298">
        <w:rPr>
          <w:sz w:val="12"/>
          <w:szCs w:val="12"/>
        </w:rPr>
        <w:t>between traditional oppositional forces who practice real politics, no matter how risky and boring, and the younger generation, passionate about campaigning on Facebook and Twitter—</w:t>
      </w:r>
      <w:r w:rsidRPr="000A3005">
        <w:rPr>
          <w:rStyle w:val="StyleBoldUnderline"/>
        </w:rPr>
        <w:t>would outweigh the benefits of cheaper and leaner communications</w:t>
      </w:r>
      <w:r>
        <w:t xml:space="preserve">. </w:t>
      </w:r>
      <w:r w:rsidRPr="00347298">
        <w:rPr>
          <w:sz w:val="12"/>
          <w:szCs w:val="12"/>
        </w:rPr>
        <w:t>If the hidden costs of digital activism include the loss of coherence, morality, or even sustainability of the opposition movement, it may not be a solution worth pursuing.¶ Another problem with</w:t>
      </w:r>
      <w:r>
        <w:t xml:space="preserve"> </w:t>
      </w:r>
      <w:r w:rsidRPr="00347298">
        <w:rPr>
          <w:rStyle w:val="StyleBoldUnderline"/>
        </w:rPr>
        <w:t>technological fixes</w:t>
      </w:r>
      <w:r>
        <w:t xml:space="preserve"> is that they </w:t>
      </w:r>
      <w:r w:rsidRPr="00347298">
        <w:rPr>
          <w:rStyle w:val="StyleBoldUnderline"/>
        </w:rPr>
        <w:t>usually rely on extremely sophisticated solutions that cannot be easily understood by laypeople</w:t>
      </w:r>
      <w:r>
        <w:t xml:space="preserve">. </w:t>
      </w:r>
      <w:r w:rsidRPr="00347298">
        <w:rPr>
          <w:rStyle w:val="StyleBoldUnderline"/>
        </w:rPr>
        <w:t>The claims of their advocates are</w:t>
      </w:r>
      <w:r>
        <w:t xml:space="preserve">, thus, </w:t>
      </w:r>
      <w:r w:rsidRPr="00347298">
        <w:rPr>
          <w:rStyle w:val="Emphasis"/>
        </w:rPr>
        <w:t>almost impenetrable to external scrutiny</w:t>
      </w:r>
      <w:r>
        <w:t xml:space="preserve">, </w:t>
      </w:r>
      <w:r w:rsidRPr="00347298">
        <w:rPr>
          <w:rStyle w:val="StyleBoldUnderline"/>
        </w:rPr>
        <w:t>while their ambitious promise</w:t>
      </w:r>
      <w:r>
        <w:t>—the elimination of some deeply entrenched social ill—</w:t>
      </w:r>
      <w:r w:rsidRPr="00347298">
        <w:rPr>
          <w:rStyle w:val="StyleBoldUnderline"/>
        </w:rPr>
        <w:t>makes such scrutiny</w:t>
      </w:r>
      <w:r>
        <w:t xml:space="preserve">, even if it is possible, </w:t>
      </w:r>
      <w:r w:rsidRPr="00347298">
        <w:rPr>
          <w:rStyle w:val="StyleBoldUnderline"/>
        </w:rPr>
        <w:t>hard to mount</w:t>
      </w:r>
      <w:r>
        <w:t xml:space="preserve">. Not surprisingly, </w:t>
      </w:r>
      <w:r w:rsidRPr="00F6071C">
        <w:rPr>
          <w:rStyle w:val="StyleBoldUnderline"/>
        </w:rPr>
        <w:t>the dangerous fascination with solving previously intractable social problems with</w:t>
      </w:r>
      <w:r>
        <w:t xml:space="preserve"> the help of </w:t>
      </w:r>
      <w:r w:rsidRPr="00F6071C">
        <w:rPr>
          <w:rStyle w:val="StyleBoldUnderline"/>
        </w:rPr>
        <w:t xml:space="preserve">technology allows vested interests </w:t>
      </w:r>
      <w:r w:rsidRPr="00F6071C">
        <w:rPr>
          <w:rStyle w:val="Emphasis"/>
        </w:rPr>
        <w:t>to disguise</w:t>
      </w:r>
      <w:r>
        <w:t xml:space="preserve"> what essentially amounts to </w:t>
      </w:r>
      <w:r w:rsidRPr="00F6071C">
        <w:rPr>
          <w:rStyle w:val="Emphasis"/>
        </w:rPr>
        <w:t>advertising for</w:t>
      </w:r>
      <w:r>
        <w:t xml:space="preserve"> their </w:t>
      </w:r>
      <w:r w:rsidRPr="00F6071C">
        <w:rPr>
          <w:rStyle w:val="Emphasis"/>
        </w:rPr>
        <w:t>commercial products in the language of freedom and liberation</w:t>
      </w:r>
      <w:r>
        <w:t xml:space="preserve">. </w:t>
      </w:r>
      <w:r w:rsidRPr="00AD4E49">
        <w:rPr>
          <w:rStyle w:val="StyleBoldUnderline"/>
        </w:rPr>
        <w:t>It’s not by coincidence that those who are most vocal in proclaiming</w:t>
      </w:r>
      <w:r>
        <w:t xml:space="preserve"> that </w:t>
      </w:r>
      <w:r w:rsidRPr="00AD4E49">
        <w:rPr>
          <w:rStyle w:val="StyleBoldUnderline"/>
        </w:rPr>
        <w:t>the most burning problems of Internet freedom can be solved by breaking a number of firewalls happen to be the same people who develop and sell the technologies</w:t>
      </w:r>
      <w:r>
        <w:t xml:space="preserve"> </w:t>
      </w:r>
      <w:r w:rsidRPr="007278C5">
        <w:rPr>
          <w:sz w:val="12"/>
          <w:szCs w:val="12"/>
        </w:rPr>
        <w:t>needed to break them. Obviously they have no incentive to point out that one needs to be fighting other, nontechnological problems or to disclose problems with their own technologies. The founders of Haystack rarely bothered to highlight the flaws in their own software—let alone dis- close that it was still in the testing stage—and the media never bothered to ask. As the Haystack fiasco so clearly illustrates,</w:t>
      </w:r>
      <w:r>
        <w:t xml:space="preserve"> </w:t>
      </w:r>
      <w:r w:rsidRPr="007278C5">
        <w:rPr>
          <w:rStyle w:val="StyleBoldUnderline"/>
        </w:rPr>
        <w:t>even being able to ask the right technological questions requires a good grasp of the sociopolitical context in which a given technology is supposed to be used</w:t>
      </w:r>
      <w:r>
        <w:t>.</w:t>
      </w:r>
      <w:r w:rsidRPr="007278C5">
        <w:rPr>
          <w:rStyle w:val="StyleBoldUnderline"/>
        </w:rPr>
        <w:t xml:space="preserve"> This points to another commonly overlooked problem</w:t>
      </w:r>
      <w:r>
        <w:t xml:space="preserve">: </w:t>
      </w:r>
      <w:r w:rsidRPr="007278C5">
        <w:rPr>
          <w:rStyle w:val="StyleBoldUnderline"/>
        </w:rPr>
        <w:t>Our growing commitment to the instruments we use to implement “technological fixes”</w:t>
      </w:r>
      <w:r w:rsidRPr="006A2470">
        <w:t xml:space="preserve"> for what may be important global problems greatly </w:t>
      </w:r>
      <w:r w:rsidRPr="007278C5">
        <w:rPr>
          <w:rStyle w:val="Emphasis"/>
        </w:rPr>
        <w:t>restrains our ability to criticize those who own the rights to those fixes</w:t>
      </w:r>
      <w:r w:rsidRPr="006A2470">
        <w:t xml:space="preserve">. </w:t>
      </w:r>
      <w:r w:rsidRPr="00B1561F">
        <w:rPr>
          <w:sz w:val="12"/>
          <w:szCs w:val="12"/>
        </w:rPr>
        <w:t>Every new article or book about a Twitter Revolution is not a triumph of humanity; it is a triumph of Twitter’s marketing department. In fact,</w:t>
      </w:r>
      <w:r>
        <w:t xml:space="preserve"> </w:t>
      </w:r>
      <w:r w:rsidRPr="00B1561F">
        <w:rPr>
          <w:rStyle w:val="StyleBoldUnderline"/>
        </w:rPr>
        <w:t xml:space="preserve">Silicon Valley’s marketing geniuses may have </w:t>
      </w:r>
      <w:r w:rsidRPr="00B1561F">
        <w:rPr>
          <w:rStyle w:val="Emphasis"/>
        </w:rPr>
        <w:t xml:space="preserve">a strong interest in misleading the public </w:t>
      </w:r>
      <w:r w:rsidRPr="00B1561F">
        <w:rPr>
          <w:sz w:val="12"/>
          <w:szCs w:val="12"/>
        </w:rPr>
        <w:t>about the similarity between the Cold War and today: The Voice of America and Radio Free Europe still enjoy a lot of goodwill with policymakers, and having Twitter and Facebook be seen as their digital equivalents doesn’t hurt their publicity.</w:t>
      </w:r>
    </w:p>
    <w:p w14:paraId="2EA0C14E" w14:textId="77777777" w:rsidR="00A00B43" w:rsidRPr="00093807" w:rsidRDefault="00A00B43" w:rsidP="00A00B43">
      <w:pPr>
        <w:pStyle w:val="Heading3"/>
      </w:pPr>
      <w:r w:rsidRPr="00093807">
        <w:t xml:space="preserve">AT Information </w:t>
      </w:r>
      <w:r w:rsidRPr="00093807">
        <w:sym w:font="Wingdings" w:char="F0E0"/>
      </w:r>
      <w:r w:rsidRPr="00093807">
        <w:t xml:space="preserve"> Government Accountability</w:t>
      </w:r>
    </w:p>
    <w:p w14:paraId="682486CE" w14:textId="77777777" w:rsidR="00A00B43" w:rsidRPr="00093807" w:rsidRDefault="00A00B43" w:rsidP="00A00B43">
      <w:pPr>
        <w:pStyle w:val="Heading4"/>
        <w:rPr>
          <w:rFonts w:cs="Times New Roman"/>
        </w:rPr>
      </w:pPr>
      <w:r w:rsidRPr="00093807">
        <w:rPr>
          <w:rFonts w:cs="Times New Roman"/>
        </w:rPr>
        <w:t>The cyber public sphere is worthless – their demand for more information!! Ignores that media is entirely controlled by neoliberal hegemony – overcoming secrecy only creates complacency that prevents effective politics</w:t>
      </w:r>
    </w:p>
    <w:p w14:paraId="5C5472E3" w14:textId="77777777" w:rsidR="00A00B43" w:rsidRPr="00093807" w:rsidRDefault="00A00B43" w:rsidP="00A00B43">
      <w:pPr>
        <w:rPr>
          <w:rStyle w:val="StyleStyleBold12pt"/>
          <w:rFonts w:asciiTheme="majorHAnsi" w:hAnsiTheme="majorHAnsi" w:cs="Times New Roman"/>
        </w:rPr>
      </w:pPr>
      <w:r w:rsidRPr="00093807">
        <w:rPr>
          <w:rStyle w:val="StyleStyleBold12pt"/>
          <w:rFonts w:asciiTheme="majorHAnsi" w:hAnsiTheme="majorHAnsi" w:cs="Times New Roman"/>
        </w:rPr>
        <w:t>Brennan 13</w:t>
      </w:r>
    </w:p>
    <w:p w14:paraId="2EC85771" w14:textId="77777777" w:rsidR="00A00B43" w:rsidRPr="00093807" w:rsidRDefault="00A00B43" w:rsidP="00A00B43">
      <w:pPr>
        <w:rPr>
          <w:rFonts w:asciiTheme="majorHAnsi" w:hAnsiTheme="majorHAnsi" w:cs="Times New Roman"/>
        </w:rPr>
      </w:pPr>
      <w:r w:rsidRPr="00093807">
        <w:rPr>
          <w:rFonts w:asciiTheme="majorHAnsi" w:hAnsiTheme="majorHAnsi" w:cs="Times New Roman"/>
        </w:rPr>
        <w:t>(Eugene, writer/researcher currently working on a PhD on Georges Bataille with the University of London Institute in Paris. He teaches English with Université Paris 13, ““Debate is Idiot Distraction”: Accelerationism and the Politics of the Internet”, http://www.3ammagazine.com/3am/debate-is-idiot-distraction-accelerationism-and-the-politics-of-the-internet/)</w:t>
      </w:r>
    </w:p>
    <w:p w14:paraId="56CF4FE2" w14:textId="77777777" w:rsidR="00A00B43" w:rsidRPr="00093807" w:rsidRDefault="00A00B43" w:rsidP="00A00B43">
      <w:pPr>
        <w:rPr>
          <w:rFonts w:asciiTheme="majorHAnsi" w:hAnsiTheme="majorHAnsi" w:cs="Times New Roman"/>
        </w:rPr>
      </w:pPr>
    </w:p>
    <w:p w14:paraId="6A387607" w14:textId="77777777" w:rsidR="00A00B43" w:rsidRPr="00093807" w:rsidRDefault="00A00B43" w:rsidP="00A00B43">
      <w:pPr>
        <w:rPr>
          <w:rFonts w:asciiTheme="majorHAnsi" w:hAnsiTheme="majorHAnsi" w:cs="Times New Roman"/>
        </w:rPr>
      </w:pPr>
      <w:r w:rsidRPr="00093807">
        <w:rPr>
          <w:rStyle w:val="StyleBoldUnderline"/>
          <w:rFonts w:asciiTheme="majorHAnsi" w:hAnsiTheme="majorHAnsi" w:cs="Times New Roman"/>
        </w:rPr>
        <w:t>Citizen journalism, blogging and alternative media provide</w:t>
      </w:r>
      <w:r w:rsidRPr="00093807">
        <w:rPr>
          <w:rFonts w:asciiTheme="majorHAnsi" w:hAnsiTheme="majorHAnsi" w:cs="Times New Roman"/>
        </w:rPr>
        <w:t xml:space="preserve"> some </w:t>
      </w:r>
      <w:r w:rsidRPr="00093807">
        <w:rPr>
          <w:rStyle w:val="StyleBoldUnderline"/>
          <w:rFonts w:asciiTheme="majorHAnsi" w:hAnsiTheme="majorHAnsi" w:cs="Times New Roman"/>
        </w:rPr>
        <w:t>necessary alternatives to vacuous mainstream reporting</w:t>
      </w:r>
      <w:r w:rsidRPr="00093807">
        <w:rPr>
          <w:rFonts w:asciiTheme="majorHAnsi" w:hAnsiTheme="majorHAnsi" w:cs="Times New Roman"/>
        </w:rPr>
        <w:t xml:space="preserve">. </w:t>
      </w:r>
      <w:r w:rsidRPr="00093807">
        <w:rPr>
          <w:rStyle w:val="Emphasis"/>
          <w:rFonts w:asciiTheme="majorHAnsi" w:hAnsiTheme="majorHAnsi" w:cs="Times New Roman"/>
        </w:rPr>
        <w:t>Valorizing such media can, however, lead to a sense of insular segregation from the popular sphere</w:t>
      </w:r>
      <w:r w:rsidRPr="00093807">
        <w:rPr>
          <w:rFonts w:asciiTheme="majorHAnsi" w:hAnsiTheme="majorHAnsi" w:cs="Times New Roman"/>
        </w:rPr>
        <w:t xml:space="preserve">: </w:t>
      </w:r>
      <w:r w:rsidRPr="00093807">
        <w:rPr>
          <w:rStyle w:val="StyleBoldUnderline"/>
          <w:rFonts w:asciiTheme="majorHAnsi" w:hAnsiTheme="majorHAnsi" w:cs="Times New Roman"/>
        </w:rPr>
        <w:t>the already-converted preach</w:t>
      </w:r>
      <w:r w:rsidRPr="00093807">
        <w:rPr>
          <w:rFonts w:asciiTheme="majorHAnsi" w:hAnsiTheme="majorHAnsi" w:cs="Times New Roman"/>
        </w:rPr>
        <w:t xml:space="preserve"> to each other </w:t>
      </w:r>
      <w:r w:rsidRPr="00093807">
        <w:rPr>
          <w:rStyle w:val="StyleBoldUnderline"/>
          <w:rFonts w:asciiTheme="majorHAnsi" w:hAnsiTheme="majorHAnsi" w:cs="Times New Roman"/>
        </w:rPr>
        <w:t>within micro-communities</w:t>
      </w:r>
      <w:r w:rsidRPr="00093807">
        <w:rPr>
          <w:rFonts w:asciiTheme="majorHAnsi" w:hAnsiTheme="majorHAnsi" w:cs="Times New Roman"/>
        </w:rPr>
        <w:t xml:space="preserve">. It can be sometimes easy to forget the disparity of opinion between your twitter feed and the majority of the electorate. </w:t>
      </w:r>
      <w:r w:rsidRPr="00093807">
        <w:rPr>
          <w:rStyle w:val="StyleBoldUnderline"/>
          <w:rFonts w:asciiTheme="majorHAnsi" w:hAnsiTheme="majorHAnsi" w:cs="Times New Roman"/>
        </w:rPr>
        <w:t>Amidst the celebratory rhetoric about its democratizing nature, we need to be reminded of</w:t>
      </w:r>
      <w:r w:rsidRPr="00093807">
        <w:rPr>
          <w:rFonts w:asciiTheme="majorHAnsi" w:hAnsiTheme="majorHAnsi" w:cs="Times New Roman"/>
        </w:rPr>
        <w:t xml:space="preserve"> the </w:t>
      </w:r>
      <w:r w:rsidRPr="00093807">
        <w:rPr>
          <w:rStyle w:val="StyleBoldUnderline"/>
          <w:rFonts w:asciiTheme="majorHAnsi" w:hAnsiTheme="majorHAnsi" w:cs="Times New Roman"/>
        </w:rPr>
        <w:t>limitations</w:t>
      </w:r>
      <w:r w:rsidRPr="00093807">
        <w:rPr>
          <w:rFonts w:asciiTheme="majorHAnsi" w:hAnsiTheme="majorHAnsi" w:cs="Times New Roman"/>
        </w:rPr>
        <w:t xml:space="preserve"> and shortcomings </w:t>
      </w:r>
      <w:r w:rsidRPr="00093807">
        <w:rPr>
          <w:rStyle w:val="StyleBoldUnderline"/>
          <w:rFonts w:asciiTheme="majorHAnsi" w:hAnsiTheme="majorHAnsi" w:cs="Times New Roman"/>
        </w:rPr>
        <w:t>of alternative media</w:t>
      </w:r>
      <w:r w:rsidRPr="00093807">
        <w:rPr>
          <w:rFonts w:asciiTheme="majorHAnsi" w:hAnsiTheme="majorHAnsi" w:cs="Times New Roman"/>
        </w:rPr>
        <w:t xml:space="preserve">. </w:t>
      </w:r>
      <w:r w:rsidRPr="00093807">
        <w:rPr>
          <w:rStyle w:val="StyleBoldUnderline"/>
          <w:rFonts w:asciiTheme="majorHAnsi" w:hAnsiTheme="majorHAnsi" w:cs="Times New Roman"/>
        </w:rPr>
        <w:t>McChesney’s research on the limitations of apparently ‘democratic’</w:t>
      </w:r>
      <w:r w:rsidRPr="00093807">
        <w:rPr>
          <w:rFonts w:asciiTheme="majorHAnsi" w:hAnsiTheme="majorHAnsi" w:cs="Times New Roman"/>
        </w:rPr>
        <w:t xml:space="preserve"> and participatory </w:t>
      </w:r>
      <w:r w:rsidRPr="00093807">
        <w:rPr>
          <w:rStyle w:val="StyleBoldUnderline"/>
          <w:rFonts w:asciiTheme="majorHAnsi" w:hAnsiTheme="majorHAnsi" w:cs="Times New Roman"/>
        </w:rPr>
        <w:t>media finds a more militant reinforcement in the theoretical work of Jodi Dean</w:t>
      </w:r>
      <w:r w:rsidRPr="00093807">
        <w:rPr>
          <w:rFonts w:asciiTheme="majorHAnsi" w:hAnsiTheme="majorHAnsi" w:cs="Times New Roman"/>
        </w:rPr>
        <w:t xml:space="preserve">. Her work on communicative capitalism identifies a </w:t>
      </w:r>
      <w:r w:rsidRPr="00093807">
        <w:rPr>
          <w:rStyle w:val="StyleBoldUnderline"/>
          <w:rFonts w:asciiTheme="majorHAnsi" w:hAnsiTheme="majorHAnsi" w:cs="Times New Roman"/>
        </w:rPr>
        <w:t>technological fethishism</w:t>
      </w:r>
      <w:r w:rsidRPr="00093807">
        <w:rPr>
          <w:rFonts w:asciiTheme="majorHAnsi" w:hAnsiTheme="majorHAnsi" w:cs="Times New Roman"/>
        </w:rPr>
        <w:t xml:space="preserve"> among many media theorists, bloggers, leftists, and conscientious web participants, which covers over a lack on the part of the subject. The fetish appeases guilt and </w:t>
      </w:r>
      <w:r w:rsidRPr="00093807">
        <w:rPr>
          <w:rStyle w:val="StyleBoldUnderline"/>
          <w:rFonts w:asciiTheme="majorHAnsi" w:hAnsiTheme="majorHAnsi" w:cs="Times New Roman"/>
        </w:rPr>
        <w:t>sustains a</w:t>
      </w:r>
      <w:r w:rsidRPr="00093807">
        <w:rPr>
          <w:rFonts w:asciiTheme="majorHAnsi" w:hAnsiTheme="majorHAnsi" w:cs="Times New Roman"/>
        </w:rPr>
        <w:t xml:space="preserve"> somewhat </w:t>
      </w:r>
      <w:r w:rsidRPr="00093807">
        <w:rPr>
          <w:rStyle w:val="StyleBoldUnderline"/>
          <w:rFonts w:asciiTheme="majorHAnsi" w:hAnsiTheme="majorHAnsi" w:cs="Times New Roman"/>
        </w:rPr>
        <w:t>deluded faith that we are well-informed, politically engaged citizens</w:t>
      </w:r>
      <w:r w:rsidRPr="00093807">
        <w:rPr>
          <w:rFonts w:asciiTheme="majorHAnsi" w:hAnsiTheme="majorHAnsi" w:cs="Times New Roman"/>
        </w:rPr>
        <w:t xml:space="preserve">. </w:t>
      </w:r>
      <w:r w:rsidRPr="00093807">
        <w:rPr>
          <w:rStyle w:val="StyleBoldUnderline"/>
          <w:rFonts w:asciiTheme="majorHAnsi" w:hAnsiTheme="majorHAnsi" w:cs="Times New Roman"/>
        </w:rPr>
        <w:t>The technological fetish condenses</w:t>
      </w:r>
      <w:r w:rsidRPr="00093807">
        <w:rPr>
          <w:rFonts w:asciiTheme="majorHAnsi" w:hAnsiTheme="majorHAnsi" w:cs="Times New Roman"/>
        </w:rPr>
        <w:t xml:space="preserve"> and simplifies </w:t>
      </w:r>
      <w:r w:rsidRPr="00093807">
        <w:rPr>
          <w:rStyle w:val="StyleBoldUnderline"/>
          <w:rFonts w:asciiTheme="majorHAnsi" w:hAnsiTheme="majorHAnsi" w:cs="Times New Roman"/>
        </w:rPr>
        <w:t>political complexities</w:t>
      </w:r>
      <w:r w:rsidRPr="00093807">
        <w:rPr>
          <w:rFonts w:asciiTheme="majorHAnsi" w:hAnsiTheme="majorHAnsi" w:cs="Times New Roman"/>
        </w:rPr>
        <w:t xml:space="preserve"> such as organisation, struggle, sustaining strategic modes of resistance over a period of time, and representation, </w:t>
      </w:r>
      <w:r w:rsidRPr="00093807">
        <w:rPr>
          <w:rStyle w:val="StyleBoldUnderline"/>
          <w:rFonts w:asciiTheme="majorHAnsi" w:hAnsiTheme="majorHAnsi" w:cs="Times New Roman"/>
        </w:rPr>
        <w:t>into one problem to be solved</w:t>
      </w:r>
      <w:r w:rsidRPr="00093807">
        <w:rPr>
          <w:rFonts w:asciiTheme="majorHAnsi" w:hAnsiTheme="majorHAnsi" w:cs="Times New Roman"/>
        </w:rPr>
        <w:t xml:space="preserve">: </w:t>
      </w:r>
      <w:r w:rsidRPr="00093807">
        <w:rPr>
          <w:rStyle w:val="Emphasis"/>
          <w:rFonts w:asciiTheme="majorHAnsi" w:hAnsiTheme="majorHAnsi" w:cs="Times New Roman"/>
        </w:rPr>
        <w:t>information</w:t>
      </w:r>
      <w:r w:rsidRPr="00093807">
        <w:rPr>
          <w:rFonts w:asciiTheme="majorHAnsi" w:hAnsiTheme="majorHAnsi" w:cs="Times New Roman"/>
        </w:rPr>
        <w:t xml:space="preserve">. </w:t>
      </w:r>
      <w:r w:rsidRPr="00093807">
        <w:rPr>
          <w:rStyle w:val="Emphasis"/>
          <w:rFonts w:asciiTheme="majorHAnsi" w:hAnsiTheme="majorHAnsi" w:cs="Times New Roman"/>
        </w:rPr>
        <w:t>The problem is simply that we need to be better informed</w:t>
      </w:r>
      <w:r w:rsidRPr="00093807">
        <w:rPr>
          <w:rFonts w:asciiTheme="majorHAnsi" w:hAnsiTheme="majorHAnsi" w:cs="Times New Roman"/>
        </w:rPr>
        <w:t xml:space="preserve">. </w:t>
      </w:r>
      <w:r w:rsidRPr="00093807">
        <w:rPr>
          <w:rStyle w:val="StyleBoldUnderline"/>
          <w:rFonts w:asciiTheme="majorHAnsi" w:hAnsiTheme="majorHAnsi" w:cs="Times New Roman"/>
        </w:rPr>
        <w:t>Persistently framing the debate in terms of information</w:t>
      </w:r>
      <w:r w:rsidRPr="00093807">
        <w:rPr>
          <w:rFonts w:asciiTheme="majorHAnsi" w:hAnsiTheme="majorHAnsi" w:cs="Times New Roman"/>
        </w:rPr>
        <w:t xml:space="preserve">, as WikiLeaks-enthusiasts and advocates of participatory media regularly do, </w:t>
      </w:r>
      <w:r w:rsidRPr="00093807">
        <w:rPr>
          <w:rStyle w:val="Emphasis"/>
          <w:rFonts w:asciiTheme="majorHAnsi" w:hAnsiTheme="majorHAnsi" w:cs="Times New Roman"/>
        </w:rPr>
        <w:t>does not pay adequate attention to media hegemony</w:t>
      </w:r>
      <w:r w:rsidRPr="00093807">
        <w:rPr>
          <w:rStyle w:val="StyleBoldUnderline"/>
          <w:rFonts w:asciiTheme="majorHAnsi" w:hAnsiTheme="majorHAnsi" w:cs="Times New Roman"/>
        </w:rPr>
        <w:t xml:space="preserve"> and the way in which narratives are deeply embedded in the social psyche</w:t>
      </w:r>
      <w:r w:rsidRPr="00093807">
        <w:rPr>
          <w:rFonts w:asciiTheme="majorHAnsi" w:hAnsiTheme="majorHAnsi" w:cs="Times New Roman"/>
        </w:rPr>
        <w:t xml:space="preserve">, </w:t>
      </w:r>
      <w:r w:rsidRPr="00093807">
        <w:rPr>
          <w:rStyle w:val="StyleBoldUnderline"/>
          <w:rFonts w:asciiTheme="majorHAnsi" w:hAnsiTheme="majorHAnsi" w:cs="Times New Roman"/>
        </w:rPr>
        <w:t>despite an abundance of information</w:t>
      </w:r>
      <w:r w:rsidRPr="00093807">
        <w:rPr>
          <w:rFonts w:asciiTheme="majorHAnsi" w:hAnsiTheme="majorHAnsi" w:cs="Times New Roman"/>
        </w:rPr>
        <w:t xml:space="preserve"> that contradicts those narratives. As Dean also emphasises, valorising micro-political activity and online debates through social media “displaces political energy from the hard work of organisation and struggle.” </w:t>
      </w:r>
      <w:r w:rsidRPr="00093807">
        <w:rPr>
          <w:rStyle w:val="StyleBoldUnderline"/>
          <w:rFonts w:asciiTheme="majorHAnsi" w:hAnsiTheme="majorHAnsi" w:cs="Times New Roman"/>
        </w:rPr>
        <w:t>We are persistently invited to ‘join the debate’</w:t>
      </w:r>
      <w:r w:rsidRPr="00093807">
        <w:rPr>
          <w:rFonts w:asciiTheme="majorHAnsi" w:hAnsiTheme="majorHAnsi" w:cs="Times New Roman"/>
        </w:rPr>
        <w:t xml:space="preserve">, share an article, and express our opinion in a variety of ways. </w:t>
      </w:r>
      <w:r w:rsidRPr="00093807">
        <w:rPr>
          <w:rStyle w:val="StyleBoldUnderline"/>
          <w:rFonts w:asciiTheme="majorHAnsi" w:hAnsiTheme="majorHAnsi" w:cs="Times New Roman"/>
        </w:rPr>
        <w:t>We feel like we are politically engaged when really</w:t>
      </w:r>
      <w:r w:rsidRPr="00093807">
        <w:rPr>
          <w:rFonts w:asciiTheme="majorHAnsi" w:hAnsiTheme="majorHAnsi" w:cs="Times New Roman"/>
        </w:rPr>
        <w:t xml:space="preserve">, as Nick Land put it, </w:t>
      </w:r>
      <w:r w:rsidRPr="00093807">
        <w:rPr>
          <w:rStyle w:val="Emphasis"/>
          <w:rFonts w:asciiTheme="majorHAnsi" w:hAnsiTheme="majorHAnsi" w:cs="Times New Roman"/>
        </w:rPr>
        <w:t>“debate is idiot distraction”</w:t>
      </w:r>
      <w:r w:rsidRPr="00093807">
        <w:rPr>
          <w:rFonts w:asciiTheme="majorHAnsi" w:hAnsiTheme="majorHAnsi" w:cs="Times New Roman"/>
        </w:rPr>
        <w:t xml:space="preserve">. </w:t>
      </w:r>
      <w:r w:rsidRPr="00093807">
        <w:rPr>
          <w:rStyle w:val="StyleBoldUnderline"/>
          <w:rFonts w:asciiTheme="majorHAnsi" w:hAnsiTheme="majorHAnsi" w:cs="Times New Roman"/>
        </w:rPr>
        <w:t>The persistent exhortations to indulge in debates where apparently YOUR opinion counts contributes to and fosters an (un)critically relativist culture</w:t>
      </w:r>
      <w:r w:rsidRPr="00093807">
        <w:rPr>
          <w:rFonts w:asciiTheme="majorHAnsi" w:hAnsiTheme="majorHAnsi" w:cs="Times New Roman"/>
        </w:rPr>
        <w:t xml:space="preserve">. </w:t>
      </w:r>
      <w:r w:rsidRPr="00093807">
        <w:rPr>
          <w:rStyle w:val="StyleBoldUnderline"/>
          <w:rFonts w:asciiTheme="majorHAnsi" w:hAnsiTheme="majorHAnsi" w:cs="Times New Roman"/>
        </w:rPr>
        <w:t>Everything, we are</w:t>
      </w:r>
      <w:r w:rsidRPr="00093807">
        <w:rPr>
          <w:rFonts w:asciiTheme="majorHAnsi" w:hAnsiTheme="majorHAnsi" w:cs="Times New Roman"/>
        </w:rPr>
        <w:t xml:space="preserve"> often </w:t>
      </w:r>
      <w:r w:rsidRPr="00093807">
        <w:rPr>
          <w:rStyle w:val="StyleBoldUnderline"/>
          <w:rFonts w:asciiTheme="majorHAnsi" w:hAnsiTheme="majorHAnsi" w:cs="Times New Roman"/>
        </w:rPr>
        <w:t>led to believe, is subjective, and</w:t>
      </w:r>
      <w:r w:rsidRPr="00093807">
        <w:rPr>
          <w:rFonts w:asciiTheme="majorHAnsi" w:hAnsiTheme="majorHAnsi" w:cs="Times New Roman"/>
        </w:rPr>
        <w:t xml:space="preserve"> thus it </w:t>
      </w:r>
      <w:r w:rsidRPr="00093807">
        <w:rPr>
          <w:rStyle w:val="StyleBoldUnderline"/>
          <w:rFonts w:asciiTheme="majorHAnsi" w:hAnsiTheme="majorHAnsi" w:cs="Times New Roman"/>
        </w:rPr>
        <w:t>becomes more and more difficult to assert authoritative criticism</w:t>
      </w:r>
      <w:r w:rsidRPr="00093807">
        <w:rPr>
          <w:rFonts w:asciiTheme="majorHAnsi" w:hAnsiTheme="majorHAnsi" w:cs="Times New Roman"/>
        </w:rPr>
        <w:t xml:space="preserve">. The technology fetish encourages immediacy over sustained reflection and engagement. Filesharing is political. A website is political. </w:t>
      </w:r>
      <w:r w:rsidRPr="00093807">
        <w:rPr>
          <w:rStyle w:val="Emphasis"/>
          <w:rFonts w:asciiTheme="majorHAnsi" w:hAnsiTheme="majorHAnsi" w:cs="Times New Roman"/>
        </w:rPr>
        <w:t>Everything is political</w:t>
      </w:r>
      <w:r w:rsidRPr="00093807">
        <w:rPr>
          <w:rFonts w:asciiTheme="majorHAnsi" w:hAnsiTheme="majorHAnsi" w:cs="Times New Roman"/>
        </w:rPr>
        <w:t xml:space="preserve">. </w:t>
      </w:r>
      <w:r w:rsidRPr="00093807">
        <w:rPr>
          <w:rStyle w:val="StyleBoldUnderline"/>
          <w:rFonts w:asciiTheme="majorHAnsi" w:hAnsiTheme="majorHAnsi" w:cs="Times New Roman"/>
        </w:rPr>
        <w:t>Theoretically endowing banal quotidian action with a ‘political’ status</w:t>
      </w:r>
      <w:r w:rsidRPr="00093807">
        <w:rPr>
          <w:rFonts w:asciiTheme="majorHAnsi" w:hAnsiTheme="majorHAnsi" w:cs="Times New Roman"/>
        </w:rPr>
        <w:t xml:space="preserve"> was prominent in much neo-anarchist theory before web 2.0 but it </w:t>
      </w:r>
      <w:r w:rsidRPr="00093807">
        <w:rPr>
          <w:rStyle w:val="StyleBoldUnderline"/>
          <w:rFonts w:asciiTheme="majorHAnsi" w:hAnsiTheme="majorHAnsi" w:cs="Times New Roman"/>
        </w:rPr>
        <w:t>has</w:t>
      </w:r>
      <w:r w:rsidRPr="00093807">
        <w:rPr>
          <w:rFonts w:asciiTheme="majorHAnsi" w:hAnsiTheme="majorHAnsi" w:cs="Times New Roman"/>
        </w:rPr>
        <w:t xml:space="preserve">, again, </w:t>
      </w:r>
      <w:r w:rsidRPr="00093807">
        <w:rPr>
          <w:rStyle w:val="StyleBoldUnderline"/>
          <w:rFonts w:asciiTheme="majorHAnsi" w:hAnsiTheme="majorHAnsi" w:cs="Times New Roman"/>
        </w:rPr>
        <w:t>been even more problematically exacerbated in online activity</w:t>
      </w:r>
      <w:r w:rsidRPr="00093807">
        <w:rPr>
          <w:rFonts w:asciiTheme="majorHAnsi" w:hAnsiTheme="majorHAnsi" w:cs="Times New Roman"/>
        </w:rPr>
        <w:t xml:space="preserve">. </w:t>
      </w:r>
      <w:r w:rsidRPr="00093807">
        <w:rPr>
          <w:rStyle w:val="StyleBoldUnderline"/>
          <w:rFonts w:asciiTheme="majorHAnsi" w:hAnsiTheme="majorHAnsi" w:cs="Times New Roman"/>
        </w:rPr>
        <w:t>The ‘everything is political’</w:t>
      </w:r>
      <w:r w:rsidRPr="00093807">
        <w:rPr>
          <w:rFonts w:asciiTheme="majorHAnsi" w:hAnsiTheme="majorHAnsi" w:cs="Times New Roman"/>
        </w:rPr>
        <w:t xml:space="preserve"> </w:t>
      </w:r>
      <w:r w:rsidRPr="00093807">
        <w:rPr>
          <w:rStyle w:val="StyleBoldUnderline"/>
          <w:rFonts w:asciiTheme="majorHAnsi" w:hAnsiTheme="majorHAnsi" w:cs="Times New Roman"/>
        </w:rPr>
        <w:t>mantra</w:t>
      </w:r>
      <w:r w:rsidRPr="00093807">
        <w:rPr>
          <w:rFonts w:asciiTheme="majorHAnsi" w:hAnsiTheme="majorHAnsi" w:cs="Times New Roman"/>
        </w:rPr>
        <w:t xml:space="preserve"> is a dangerous one because, while true in itself, its discursive use </w:t>
      </w:r>
      <w:r w:rsidRPr="00093807">
        <w:rPr>
          <w:rStyle w:val="StyleBoldUnderline"/>
          <w:rFonts w:asciiTheme="majorHAnsi" w:hAnsiTheme="majorHAnsi" w:cs="Times New Roman"/>
        </w:rPr>
        <w:t>can encourage a paradoxical depoliticization and retreat from politics into individual ethics</w:t>
      </w:r>
      <w:r w:rsidRPr="00093807">
        <w:rPr>
          <w:rFonts w:asciiTheme="majorHAnsi" w:hAnsiTheme="majorHAnsi" w:cs="Times New Roman"/>
        </w:rPr>
        <w:t xml:space="preserve">, which actually plays into the hands of power and capital. An interesting example of this kind of techno-political optimism is McKenzie Wark’s updating of the Situationist International in which he makes such claims as: “every kid with a BitTorrent client is an unconscious Situationist.” Again, this sense of immediacy and insistence that peer-to-peer file-sharing is political operates as an unthreatening form of micro-politics and horizontalism. McChesney’s book also hints at these misguided approaches to technology and politics in his criticism of the arrogance of hackers who, he says, often persist in the naïve faith that the “the revolutionary nature of the technology could trump the monopolizing force of the market”. </w:t>
      </w:r>
      <w:r w:rsidRPr="00093807">
        <w:rPr>
          <w:rStyle w:val="Emphasis"/>
          <w:rFonts w:asciiTheme="majorHAnsi" w:hAnsiTheme="majorHAnsi" w:cs="Times New Roman"/>
        </w:rPr>
        <w:t>The valorization of such horizontal politics frequently encourages a complacency and sense of self-satisfaction with one’s own apparent radicalism, which leaves little hope of ever having an impact on the public at large</w:t>
      </w:r>
      <w:r w:rsidRPr="00093807">
        <w:rPr>
          <w:rFonts w:asciiTheme="majorHAnsi" w:hAnsiTheme="majorHAnsi" w:cs="Times New Roman"/>
        </w:rPr>
        <w:t>.</w:t>
      </w:r>
      <w:r w:rsidRPr="00093807">
        <w:rPr>
          <w:rStyle w:val="StyleBoldUnderline"/>
          <w:rFonts w:asciiTheme="majorHAnsi" w:hAnsiTheme="majorHAnsi" w:cs="Times New Roman"/>
        </w:rPr>
        <w:t xml:space="preserve"> Zones of spontaneous autonomy</w:t>
      </w:r>
      <w:r w:rsidRPr="00093807">
        <w:rPr>
          <w:rFonts w:asciiTheme="majorHAnsi" w:hAnsiTheme="majorHAnsi" w:cs="Times New Roman"/>
        </w:rPr>
        <w:t xml:space="preserve">, whether on the street or online, </w:t>
      </w:r>
      <w:r w:rsidRPr="00093807">
        <w:rPr>
          <w:rStyle w:val="StyleBoldUnderline"/>
          <w:rFonts w:asciiTheme="majorHAnsi" w:hAnsiTheme="majorHAnsi" w:cs="Times New Roman"/>
        </w:rPr>
        <w:t>pose little threat to prevailing ideology and often only come into popular consciousness in the form of a carnivalesque sideshow to actual political struggle</w:t>
      </w:r>
      <w:r w:rsidRPr="00093807">
        <w:rPr>
          <w:rFonts w:asciiTheme="majorHAnsi" w:hAnsiTheme="majorHAnsi" w:cs="Times New Roman"/>
        </w:rPr>
        <w:t xml:space="preserve">. Faced with repeated insistences that ‘everything is political’, </w:t>
      </w:r>
      <w:r w:rsidRPr="00093807">
        <w:rPr>
          <w:rStyle w:val="Emphasis"/>
          <w:rFonts w:asciiTheme="majorHAnsi" w:hAnsiTheme="majorHAnsi" w:cs="Times New Roman"/>
        </w:rPr>
        <w:t>it begins to feel like nothing is political</w:t>
      </w:r>
      <w:r w:rsidRPr="00093807">
        <w:rPr>
          <w:rFonts w:asciiTheme="majorHAnsi" w:hAnsiTheme="majorHAnsi" w:cs="Times New Roman"/>
        </w:rPr>
        <w:t xml:space="preserve">. McChesney’s research on the development of the internet and inadequacies of online journalism, Dean’s theory of communicative capitalism, and the insufficient responses of advocates of neo-anarchist micro-politics on the left all attest to a persistent lowering of the horizon of ambition which neo-liberalism imposes on political and cultural activity. Don’t worry if right-wing hegemony poisons public opinion and creates horrible social divisions: you can find a quick release for your rage on an obscure ‘lefty’ blog that a few of your mates might read. </w:t>
      </w:r>
      <w:r w:rsidRPr="00093807">
        <w:rPr>
          <w:rStyle w:val="StyleBoldUnderline"/>
          <w:rFonts w:asciiTheme="majorHAnsi" w:hAnsiTheme="majorHAnsi" w:cs="Times New Roman"/>
        </w:rPr>
        <w:t>These impotent responses are symptomatic of the engulfing power of neoliberalism, not condemnations of individual actors</w:t>
      </w:r>
      <w:r w:rsidRPr="00093807">
        <w:rPr>
          <w:rFonts w:asciiTheme="majorHAnsi" w:hAnsiTheme="majorHAnsi" w:cs="Times New Roman"/>
        </w:rPr>
        <w:t>. The fact that intellectually discredited neoliberalism continues in zombie-like form seems to have actually strengthened the stronghold of capitalist realism, as described by Mark Fisher, in leftist responses as well as the popular imagination.</w:t>
      </w:r>
    </w:p>
    <w:p w14:paraId="1314DE16" w14:textId="77777777" w:rsidR="00A00B43" w:rsidRPr="00093807" w:rsidRDefault="00A00B43" w:rsidP="00A00B43">
      <w:pPr>
        <w:rPr>
          <w:rFonts w:asciiTheme="majorHAnsi" w:hAnsiTheme="majorHAnsi" w:cs="Times New Roman"/>
        </w:rPr>
      </w:pPr>
    </w:p>
    <w:p w14:paraId="2298A8EB" w14:textId="77777777" w:rsidR="00A00B43" w:rsidRPr="00093807" w:rsidRDefault="00A00B43" w:rsidP="00A00B43">
      <w:pPr>
        <w:pStyle w:val="Heading3"/>
        <w:rPr>
          <w:rStyle w:val="StyleStyleBold12pt"/>
          <w:b/>
          <w:sz w:val="32"/>
          <w:u w:val="single"/>
        </w:rPr>
      </w:pPr>
      <w:r w:rsidRPr="00093807">
        <w:t>AT Permutation – Cyber Public Sphere Link</w:t>
      </w:r>
    </w:p>
    <w:p w14:paraId="5594F851" w14:textId="77777777" w:rsidR="00A00B43" w:rsidRPr="00093807" w:rsidRDefault="00A00B43" w:rsidP="00A00B43">
      <w:pPr>
        <w:pStyle w:val="Heading4"/>
      </w:pPr>
      <w:r w:rsidRPr="00093807">
        <w:t>The permutation fails – democracy driven by telecommunications technologies and the Internet short-circuits radical movements against structural inequality and funnels all dissent through profit-generating forums like social media</w:t>
      </w:r>
    </w:p>
    <w:p w14:paraId="4F071710" w14:textId="77777777" w:rsidR="00A00B43" w:rsidRPr="00093807" w:rsidRDefault="00A00B43" w:rsidP="00A00B43">
      <w:pPr>
        <w:rPr>
          <w:rStyle w:val="StyleStyleBold12pt"/>
          <w:rFonts w:asciiTheme="majorHAnsi" w:hAnsiTheme="majorHAnsi"/>
        </w:rPr>
      </w:pPr>
      <w:r w:rsidRPr="00093807">
        <w:rPr>
          <w:rStyle w:val="StyleStyleBold12pt"/>
          <w:rFonts w:asciiTheme="majorHAnsi" w:hAnsiTheme="majorHAnsi"/>
        </w:rPr>
        <w:t>Dean 14</w:t>
      </w:r>
    </w:p>
    <w:p w14:paraId="5E0CA045" w14:textId="77777777" w:rsidR="00A00B43" w:rsidRPr="00093807" w:rsidRDefault="00A00B43" w:rsidP="00A00B43">
      <w:pPr>
        <w:rPr>
          <w:rFonts w:asciiTheme="majorHAnsi" w:hAnsiTheme="majorHAnsi"/>
        </w:rPr>
      </w:pPr>
      <w:r w:rsidRPr="00093807">
        <w:rPr>
          <w:rFonts w:asciiTheme="majorHAnsi" w:hAnsiTheme="majorHAnsi"/>
        </w:rPr>
        <w:t xml:space="preserve">(Jodie Dean, Professor of Political Science @ Hobarts and Williams Smith Colleges, “Communicative Capitalism: This Is What Democracy Looks Like,” in </w:t>
      </w:r>
      <w:r w:rsidRPr="00093807">
        <w:rPr>
          <w:rFonts w:asciiTheme="majorHAnsi" w:hAnsiTheme="majorHAnsi"/>
          <w:i/>
        </w:rPr>
        <w:t>Communication and the Economy: History, Value, Agency</w:t>
      </w:r>
      <w:r w:rsidRPr="00093807">
        <w:rPr>
          <w:rFonts w:asciiTheme="majorHAnsi" w:hAnsiTheme="majorHAnsi"/>
        </w:rPr>
        <w:t xml:space="preserve"> ed. Joshua S. Hanan and Mark Hayward, pgs. 147-149)</w:t>
      </w:r>
    </w:p>
    <w:p w14:paraId="256D60A4" w14:textId="77777777" w:rsidR="00A00B43" w:rsidRPr="00093807" w:rsidRDefault="00A00B43" w:rsidP="00A00B43">
      <w:pPr>
        <w:rPr>
          <w:rFonts w:asciiTheme="majorHAnsi" w:hAnsiTheme="majorHAnsi"/>
        </w:rPr>
      </w:pPr>
    </w:p>
    <w:p w14:paraId="70214ACB" w14:textId="77777777" w:rsidR="00A00B43" w:rsidRPr="00093807" w:rsidRDefault="00A00B43" w:rsidP="00A00B43">
      <w:pPr>
        <w:rPr>
          <w:rFonts w:asciiTheme="majorHAnsi" w:hAnsiTheme="majorHAnsi"/>
        </w:rPr>
      </w:pPr>
      <w:r w:rsidRPr="00093807">
        <w:rPr>
          <w:rStyle w:val="StyleBoldUnderline"/>
          <w:rFonts w:asciiTheme="majorHAnsi" w:hAnsiTheme="majorHAnsi"/>
        </w:rPr>
        <w:t>Communicative capitalism designates a</w:t>
      </w:r>
      <w:r w:rsidRPr="00093807">
        <w:rPr>
          <w:rFonts w:asciiTheme="majorHAnsi" w:hAnsiTheme="majorHAnsi"/>
        </w:rPr>
        <w:t xml:space="preserve"> specific </w:t>
      </w:r>
      <w:r w:rsidRPr="00093807">
        <w:rPr>
          <w:rStyle w:val="Emphasis"/>
          <w:rFonts w:asciiTheme="majorHAnsi" w:hAnsiTheme="majorHAnsi"/>
        </w:rPr>
        <w:t>convergence of capitalism and democracy</w:t>
      </w:r>
      <w:r w:rsidRPr="00093807">
        <w:rPr>
          <w:rFonts w:asciiTheme="majorHAnsi" w:hAnsiTheme="majorHAnsi"/>
        </w:rPr>
        <w:t xml:space="preserve">, one </w:t>
      </w:r>
      <w:r w:rsidRPr="00093807">
        <w:rPr>
          <w:rStyle w:val="StyleBoldUnderline"/>
          <w:rFonts w:asciiTheme="majorHAnsi" w:hAnsiTheme="majorHAnsi"/>
        </w:rPr>
        <w:t>where the values</w:t>
      </w:r>
      <w:r w:rsidRPr="00093807">
        <w:rPr>
          <w:rFonts w:asciiTheme="majorHAnsi" w:hAnsiTheme="majorHAnsi"/>
        </w:rPr>
        <w:t xml:space="preserve"> heralded as </w:t>
      </w:r>
      <w:r w:rsidRPr="00093807">
        <w:rPr>
          <w:rStyle w:val="StyleBoldUnderline"/>
          <w:rFonts w:asciiTheme="majorHAnsi" w:hAnsiTheme="majorHAnsi"/>
        </w:rPr>
        <w:t xml:space="preserve">central to democracy take material form in </w:t>
      </w:r>
      <w:r w:rsidRPr="00093807">
        <w:rPr>
          <w:rStyle w:val="Emphasis"/>
          <w:rFonts w:asciiTheme="majorHAnsi" w:hAnsiTheme="majorHAnsi"/>
        </w:rPr>
        <w:t>networked communications technologies</w:t>
      </w:r>
      <w:r w:rsidRPr="00093807">
        <w:rPr>
          <w:rFonts w:asciiTheme="majorHAnsi" w:hAnsiTheme="majorHAnsi"/>
        </w:rPr>
        <w:t xml:space="preserve">. </w:t>
      </w:r>
      <w:r w:rsidRPr="00093807">
        <w:rPr>
          <w:rStyle w:val="StyleBoldUnderline"/>
          <w:rFonts w:asciiTheme="majorHAnsi" w:hAnsiTheme="majorHAnsi"/>
        </w:rPr>
        <w:t>Ideals of access, voice, inclusion, discussion, and participation come to be realized</w:t>
      </w:r>
      <w:r w:rsidRPr="00093807">
        <w:rPr>
          <w:rFonts w:asciiTheme="majorHAnsi" w:hAnsiTheme="majorHAnsi"/>
        </w:rPr>
        <w:t xml:space="preserve"> in and </w:t>
      </w:r>
      <w:r w:rsidRPr="00093807">
        <w:rPr>
          <w:rStyle w:val="StyleBoldUnderline"/>
          <w:rFonts w:asciiTheme="majorHAnsi" w:hAnsiTheme="majorHAnsi"/>
        </w:rPr>
        <w:t>through</w:t>
      </w:r>
      <w:r w:rsidRPr="00093807">
        <w:rPr>
          <w:rFonts w:asciiTheme="majorHAnsi" w:hAnsiTheme="majorHAnsi"/>
        </w:rPr>
        <w:t xml:space="preserve"> expansions, intensifications, and interconnections of </w:t>
      </w:r>
      <w:r w:rsidRPr="00093807">
        <w:rPr>
          <w:rStyle w:val="StyleBoldUnderline"/>
          <w:rFonts w:asciiTheme="majorHAnsi" w:hAnsiTheme="majorHAnsi"/>
        </w:rPr>
        <w:t>global telecommunications</w:t>
      </w:r>
      <w:r w:rsidRPr="00093807">
        <w:rPr>
          <w:rFonts w:asciiTheme="majorHAnsi" w:hAnsiTheme="majorHAnsi"/>
        </w:rPr>
        <w:t xml:space="preserve">. </w:t>
      </w:r>
      <w:r w:rsidRPr="00093807">
        <w:rPr>
          <w:rFonts w:asciiTheme="majorHAnsi" w:hAnsiTheme="majorHAnsi"/>
          <w:sz w:val="12"/>
          <w:szCs w:val="12"/>
        </w:rPr>
        <w:t>Changes in information and communication networks associated with digitalization, speed (of computer processors as well as connectivity), and memory/storage capacity impact capitalism and democracy, accelerating and amplifying elements of each as they consolidate the two into a new formation (Dean, 2002, 2004, 2005, 2009a).¶ When communication is the means of capitalist subsumption, what are the repercussions for democracy? That is</w:t>
      </w:r>
      <w:r w:rsidRPr="00093807">
        <w:rPr>
          <w:rFonts w:asciiTheme="majorHAnsi" w:hAnsiTheme="majorHAnsi"/>
        </w:rPr>
        <w:t xml:space="preserve">, </w:t>
      </w:r>
      <w:r w:rsidRPr="00093807">
        <w:rPr>
          <w:rStyle w:val="StyleBoldUnderline"/>
          <w:rFonts w:asciiTheme="majorHAnsi" w:hAnsiTheme="majorHAnsi"/>
        </w:rPr>
        <w:t>if participation</w:t>
      </w:r>
      <w:r w:rsidRPr="00093807">
        <w:rPr>
          <w:rFonts w:asciiTheme="majorHAnsi" w:hAnsiTheme="majorHAnsi"/>
        </w:rPr>
        <w:t xml:space="preserve"> and debate—</w:t>
      </w:r>
      <w:r w:rsidRPr="00093807">
        <w:rPr>
          <w:rStyle w:val="StyleBoldUnderline"/>
          <w:rFonts w:asciiTheme="majorHAnsi" w:hAnsiTheme="majorHAnsi"/>
        </w:rPr>
        <w:t>sharing and exchanging ideas, mobilizing politically</w:t>
      </w:r>
      <w:r w:rsidRPr="00093807">
        <w:rPr>
          <w:rFonts w:asciiTheme="majorHAnsi" w:hAnsiTheme="majorHAnsi"/>
        </w:rPr>
        <w:t>, dissenting, even revolting—</w:t>
      </w:r>
      <w:r w:rsidRPr="00093807">
        <w:rPr>
          <w:rStyle w:val="StyleBoldUnderline"/>
          <w:rFonts w:asciiTheme="majorHAnsi" w:hAnsiTheme="majorHAnsi"/>
        </w:rPr>
        <w:t>are primary components of the production and circulation of capital, what efficacy do they have as mechanisms for the rule of the people</w:t>
      </w:r>
      <w:r w:rsidRPr="00093807">
        <w:rPr>
          <w:rFonts w:asciiTheme="majorHAnsi" w:hAnsiTheme="majorHAnsi"/>
        </w:rPr>
        <w:t xml:space="preserve">? My answer is that </w:t>
      </w:r>
      <w:r w:rsidRPr="00093807">
        <w:rPr>
          <w:rStyle w:val="StyleBoldUnderline"/>
          <w:rFonts w:asciiTheme="majorHAnsi" w:hAnsiTheme="majorHAnsi"/>
        </w:rPr>
        <w:t>communicative capitalism's realization of democracy eats up democracy's use value</w:t>
      </w:r>
      <w:r w:rsidRPr="00093807">
        <w:rPr>
          <w:rFonts w:asciiTheme="majorHAnsi" w:hAnsiTheme="majorHAnsi"/>
        </w:rPr>
        <w:t xml:space="preserve">. </w:t>
      </w:r>
      <w:r w:rsidRPr="00093807">
        <w:rPr>
          <w:rStyle w:val="Emphasis"/>
          <w:rFonts w:asciiTheme="majorHAnsi" w:hAnsiTheme="majorHAnsi"/>
        </w:rPr>
        <w:t>Democracy is not enough. It's inadequate as a political ideal</w:t>
      </w:r>
      <w:r w:rsidRPr="00093807">
        <w:rPr>
          <w:rFonts w:asciiTheme="majorHAnsi" w:hAnsiTheme="majorHAnsi"/>
        </w:rPr>
        <w:t xml:space="preserve">. </w:t>
      </w:r>
      <w:r w:rsidRPr="00093807">
        <w:rPr>
          <w:rStyle w:val="StyleBoldUnderline"/>
          <w:rFonts w:asciiTheme="majorHAnsi" w:hAnsiTheme="majorHAnsi"/>
        </w:rPr>
        <w:t>Under conditions of communicative capitalism</w:t>
      </w:r>
      <w:r w:rsidRPr="00093807">
        <w:rPr>
          <w:rFonts w:asciiTheme="majorHAnsi" w:hAnsiTheme="majorHAnsi"/>
        </w:rPr>
        <w:t xml:space="preserve"> where </w:t>
      </w:r>
      <w:r w:rsidRPr="00093807">
        <w:rPr>
          <w:rStyle w:val="Emphasis"/>
          <w:rFonts w:asciiTheme="majorHAnsi" w:hAnsiTheme="majorHAnsi"/>
        </w:rPr>
        <w:t>democracy</w:t>
      </w:r>
      <w:r w:rsidRPr="00093807">
        <w:rPr>
          <w:rFonts w:asciiTheme="majorHAnsi" w:hAnsiTheme="majorHAnsi"/>
        </w:rPr>
        <w:t xml:space="preserve"> is the ambient milieu of inescapable participatory media, it </w:t>
      </w:r>
      <w:r w:rsidRPr="00093807">
        <w:rPr>
          <w:rStyle w:val="Emphasis"/>
          <w:rFonts w:asciiTheme="majorHAnsi" w:hAnsiTheme="majorHAnsi"/>
        </w:rPr>
        <w:t>cannot express the people's</w:t>
      </w:r>
      <w:r w:rsidRPr="00093807">
        <w:rPr>
          <w:rFonts w:asciiTheme="majorHAnsi" w:hAnsiTheme="majorHAnsi"/>
        </w:rPr>
        <w:t xml:space="preserve"> desire and </w:t>
      </w:r>
      <w:r w:rsidRPr="00093807">
        <w:rPr>
          <w:rStyle w:val="Emphasis"/>
          <w:rFonts w:asciiTheme="majorHAnsi" w:hAnsiTheme="majorHAnsi"/>
        </w:rPr>
        <w:t>need for economic basics</w:t>
      </w:r>
      <w:r w:rsidRPr="00093807">
        <w:rPr>
          <w:rFonts w:asciiTheme="majorHAnsi" w:hAnsiTheme="majorHAnsi"/>
        </w:rPr>
        <w:t xml:space="preserve"> like food, shelter, education, work, and health (not to mention economic equality, ecological sustainability, and the end of exploitation).</w:t>
      </w:r>
      <w:r w:rsidRPr="00093807">
        <w:rPr>
          <w:rFonts w:asciiTheme="majorHAnsi" w:hAnsiTheme="majorHAnsi"/>
          <w:sz w:val="12"/>
        </w:rPr>
        <w:t xml:space="preserve">¶ </w:t>
      </w:r>
      <w:r w:rsidRPr="00093807">
        <w:rPr>
          <w:rFonts w:asciiTheme="majorHAnsi" w:hAnsiTheme="majorHAnsi"/>
        </w:rPr>
        <w:t>For the last thirty years or so-in fact, throughout the period of neoliberal capitalism's consolidation-</w:t>
      </w:r>
      <w:r w:rsidRPr="00093807">
        <w:rPr>
          <w:rStyle w:val="StyleBoldUnderline"/>
          <w:rFonts w:asciiTheme="majorHAnsi" w:hAnsiTheme="majorHAnsi"/>
        </w:rPr>
        <w:t>participatory media has offered quick, easy, universal democracy</w:t>
      </w:r>
      <w:r w:rsidRPr="00093807">
        <w:rPr>
          <w:rFonts w:asciiTheme="majorHAnsi" w:hAnsiTheme="majorHAnsi"/>
        </w:rPr>
        <w:t xml:space="preserve">: </w:t>
      </w:r>
      <w:r w:rsidRPr="00093807">
        <w:rPr>
          <w:rFonts w:asciiTheme="majorHAnsi" w:hAnsiTheme="majorHAnsi"/>
          <w:sz w:val="12"/>
          <w:szCs w:val="12"/>
        </w:rPr>
        <w:t>anyone with a mobile phone or access to the Internet can make her voice heard. Everyone has a voice- and the Internet lets us all express them. In this setting, democracy is a marketing slogan-the means of extension for AT&amp;T and T-Mobile and Microsoft. When linked to new media, democracy tags a politics lite that anyone can get behind (it's not controversial or antagonistic) and that is especially attractive to purveyors of mobile phones, notebook computers, software, and social media platforms.¶ Our setting, then, is one of the convergence of communication and capitalism in a formation that incites voice, engagement, and participation only to capture them in the affective networks of mass personalized media. These networks materialize a contradiction. On the one hand, social media networks (and communicative capitalism more generally) produce a common, a collective information and communication mesh through which affects and ideas circulate (Hardt and Negri, 2010). On the other, these networks presuppose and intensify individualism such that widely shared ideas and concerns are conceived less in terms of a self-conscious collective than they are as viruses, mobs, trends, moments, and swarms. It's odd, isn't it, this transformation of collectivity into the terms of epidemiology-an idea or image with an impact "goes viral." Channeled through cellular networks and fiber optic cables, onto screens and into sites for access, storage, retrieval, and counting, communication today is captured in the capitalist circuits it produces and amplifies (Dean, 2010).¶ This entrapment in capitalist circuits is the condition of possibility for communication's transformation of production.</w:t>
      </w:r>
      <w:r w:rsidRPr="00093807">
        <w:rPr>
          <w:rFonts w:asciiTheme="majorHAnsi" w:hAnsiTheme="majorHAnsi"/>
        </w:rPr>
        <w:t xml:space="preserve"> </w:t>
      </w:r>
      <w:r w:rsidRPr="00093807">
        <w:rPr>
          <w:rStyle w:val="StyleBoldUnderline"/>
          <w:rFonts w:asciiTheme="majorHAnsi" w:hAnsiTheme="majorHAnsi"/>
        </w:rPr>
        <w:t xml:space="preserve">Because contemporary capitalism is communicative, democratic rhetorics of access, transparency, voice, discussion, reflection, and participation </w:t>
      </w:r>
      <w:r w:rsidRPr="00093807">
        <w:rPr>
          <w:rStyle w:val="Emphasis"/>
          <w:rFonts w:asciiTheme="majorHAnsi" w:hAnsiTheme="majorHAnsi"/>
        </w:rPr>
        <w:t>strengthen the hold of capitalism in networked societies</w:t>
      </w:r>
      <w:r w:rsidRPr="00093807">
        <w:rPr>
          <w:rFonts w:asciiTheme="majorHAnsi" w:hAnsiTheme="majorHAnsi"/>
        </w:rPr>
        <w:t xml:space="preserve">. Thus, </w:t>
      </w:r>
      <w:r w:rsidRPr="00093807">
        <w:rPr>
          <w:rStyle w:val="StyleBoldUnderline"/>
          <w:rFonts w:asciiTheme="majorHAnsi" w:hAnsiTheme="majorHAnsi"/>
        </w:rPr>
        <w:t xml:space="preserve">the problems this democratic rhetoric identifies and the solutions it entails channel political energies into activities that </w:t>
      </w:r>
      <w:r w:rsidRPr="00093807">
        <w:rPr>
          <w:rStyle w:val="Emphasis"/>
          <w:rFonts w:asciiTheme="majorHAnsi" w:hAnsiTheme="majorHAnsi"/>
        </w:rPr>
        <w:t>reinforce the conditions of inequality it ostensibly contests</w:t>
      </w:r>
      <w:r w:rsidRPr="00093807">
        <w:rPr>
          <w:rFonts w:asciiTheme="majorHAnsi" w:hAnsiTheme="majorHAnsi"/>
        </w:rPr>
        <w:t xml:space="preserve">. </w:t>
      </w:r>
      <w:r w:rsidRPr="00093807">
        <w:rPr>
          <w:rStyle w:val="StyleBoldUnderline"/>
          <w:rFonts w:asciiTheme="majorHAnsi" w:hAnsiTheme="majorHAnsi"/>
        </w:rPr>
        <w:t>Disruptive events and intense debates are economic opportunities</w:t>
      </w:r>
      <w:r w:rsidRPr="00093807">
        <w:rPr>
          <w:rFonts w:asciiTheme="majorHAnsi" w:hAnsiTheme="majorHAnsi"/>
        </w:rPr>
        <w:t>-</w:t>
      </w:r>
      <w:r w:rsidRPr="00093807">
        <w:rPr>
          <w:rFonts w:asciiTheme="majorHAnsi" w:hAnsiTheme="majorHAnsi"/>
          <w:sz w:val="12"/>
          <w:szCs w:val="12"/>
        </w:rPr>
        <w:t>ratings drivers, chances for pundits to opine and opinions to be expressed and circulated-as much as they are political exercises.¶ To clarify the way preoccupation with process and media protect neoliberalism's redistribution of wealth to the very, very rich, I set out three key features of communicative capitalism: the change in the form of our utterances from messages to contributions, the decline of symbolic efficiency, and the reflexive trap of the circuits of drive. In describing these features, my concern is with the effects of the merger of communication and capitalism on the subjects we are-what are the repercussions for the way we communicate, the way we think of ourselves, the way we enjoy? I then take up forms of exploitation specific to communicative capitalism. Whereas industrial capitalism exploited labor (the industry of workers), communicative capitalism exploits communication. Again, my basic claim is that</w:t>
      </w:r>
      <w:r w:rsidRPr="00093807">
        <w:rPr>
          <w:rFonts w:asciiTheme="majorHAnsi" w:hAnsiTheme="majorHAnsi"/>
        </w:rPr>
        <w:t xml:space="preserve"> </w:t>
      </w:r>
      <w:r w:rsidRPr="00093807">
        <w:rPr>
          <w:rStyle w:val="StyleBoldUnderline"/>
          <w:rFonts w:asciiTheme="majorHAnsi" w:hAnsiTheme="majorHAnsi"/>
        </w:rPr>
        <w:t xml:space="preserve">communicative capitalism materializes and repurposes democratic ideals and aspirations in ways that </w:t>
      </w:r>
      <w:r w:rsidRPr="00093807">
        <w:rPr>
          <w:rStyle w:val="Emphasis"/>
          <w:rFonts w:asciiTheme="majorHAnsi" w:hAnsiTheme="majorHAnsi"/>
        </w:rPr>
        <w:t>strengthen and support globalized neoliberalism</w:t>
      </w:r>
      <w:r w:rsidRPr="00093807">
        <w:rPr>
          <w:rFonts w:asciiTheme="majorHAnsi" w:hAnsiTheme="majorHAnsi"/>
        </w:rPr>
        <w:t xml:space="preserve">. </w:t>
      </w:r>
      <w:r w:rsidRPr="00093807">
        <w:rPr>
          <w:rStyle w:val="StyleBoldUnderline"/>
          <w:rFonts w:asciiTheme="majorHAnsi" w:hAnsiTheme="majorHAnsi"/>
        </w:rPr>
        <w:t>The proliferation, distribution, acceleration, and intensification of communicative access and opportunity produce a deadlocked democracy incapable of serving as a form for progressive political and economic change</w:t>
      </w:r>
      <w:r w:rsidRPr="00093807">
        <w:rPr>
          <w:rFonts w:asciiTheme="majorHAnsi" w:hAnsiTheme="majorHAnsi"/>
        </w:rPr>
        <w:t xml:space="preserve">. </w:t>
      </w:r>
      <w:r w:rsidRPr="00093807">
        <w:rPr>
          <w:rFonts w:asciiTheme="majorHAnsi" w:hAnsiTheme="majorHAnsi"/>
          <w:sz w:val="12"/>
          <w:szCs w:val="12"/>
        </w:rPr>
        <w:t>What we have now-debate, discussion, inclusion, opportunities for dissent—is democratic. This is what democracy looks like. And since this is what democracy looks like, we should aspire to, and fight for, something else, something that will smash the hold of capitalism and claim the common for and as the common.</w:t>
      </w:r>
    </w:p>
    <w:p w14:paraId="483F3812" w14:textId="77777777" w:rsidR="00A00B43" w:rsidRPr="00093807" w:rsidRDefault="00A00B43" w:rsidP="00A00B43">
      <w:pPr>
        <w:rPr>
          <w:rFonts w:asciiTheme="majorHAnsi" w:hAnsiTheme="majorHAnsi"/>
        </w:rPr>
      </w:pPr>
    </w:p>
    <w:p w14:paraId="3C56DACA" w14:textId="77777777" w:rsidR="00A00B43" w:rsidRPr="00093807" w:rsidRDefault="00A00B43" w:rsidP="00A00B43">
      <w:pPr>
        <w:rPr>
          <w:rStyle w:val="Emphasis"/>
          <w:rFonts w:asciiTheme="majorHAnsi" w:hAnsiTheme="majorHAnsi"/>
        </w:rPr>
      </w:pPr>
    </w:p>
    <w:p w14:paraId="6B143F76" w14:textId="77777777" w:rsidR="00A00B43" w:rsidRPr="00093807" w:rsidRDefault="00A00B43" w:rsidP="00A00B43">
      <w:pPr>
        <w:pStyle w:val="Heading3"/>
      </w:pPr>
      <w:r w:rsidRPr="00093807">
        <w:t xml:space="preserve">AT Social Media </w:t>
      </w:r>
      <w:r w:rsidRPr="00093807">
        <w:sym w:font="Wingdings" w:char="F0E0"/>
      </w:r>
      <w:r w:rsidRPr="00093807">
        <w:t xml:space="preserve"> Participation/Enthusiasm</w:t>
      </w:r>
    </w:p>
    <w:p w14:paraId="02D38808" w14:textId="77777777" w:rsidR="00A00B43" w:rsidRPr="00093807" w:rsidRDefault="00A00B43" w:rsidP="00A00B43">
      <w:pPr>
        <w:pStyle w:val="Heading4"/>
      </w:pPr>
      <w:r w:rsidRPr="00093807">
        <w:t xml:space="preserve">“Improving participation” only proves our link – communicative capitalism elevates </w:t>
      </w:r>
      <w:r w:rsidRPr="00093807">
        <w:rPr>
          <w:i/>
          <w:u w:val="single"/>
        </w:rPr>
        <w:t>the process of contributing</w:t>
      </w:r>
      <w:r w:rsidRPr="00093807">
        <w:t xml:space="preserve"> above </w:t>
      </w:r>
      <w:r w:rsidRPr="00093807">
        <w:rPr>
          <w:i/>
          <w:u w:val="single"/>
        </w:rPr>
        <w:t>the value of the contribution</w:t>
      </w:r>
      <w:r w:rsidRPr="00093807">
        <w:t xml:space="preserve"> – this makes everyone “feel involved” at the expense of producing radical social or infrastructural transformation – the aff leaves people trapped going round and round with trolls in comments sections and Facebook threads</w:t>
      </w:r>
    </w:p>
    <w:p w14:paraId="08165F9F" w14:textId="77777777" w:rsidR="00A00B43" w:rsidRPr="00093807" w:rsidRDefault="00A00B43" w:rsidP="00A00B43">
      <w:pPr>
        <w:rPr>
          <w:rStyle w:val="StyleStyleBold12pt"/>
          <w:rFonts w:asciiTheme="majorHAnsi" w:hAnsiTheme="majorHAnsi"/>
        </w:rPr>
      </w:pPr>
      <w:r w:rsidRPr="00093807">
        <w:rPr>
          <w:rStyle w:val="StyleStyleBold12pt"/>
          <w:rFonts w:asciiTheme="majorHAnsi" w:hAnsiTheme="majorHAnsi"/>
        </w:rPr>
        <w:t>Dean 14</w:t>
      </w:r>
    </w:p>
    <w:p w14:paraId="5D5EF988" w14:textId="77777777" w:rsidR="00A00B43" w:rsidRPr="00093807" w:rsidRDefault="00A00B43" w:rsidP="00A00B43">
      <w:pPr>
        <w:rPr>
          <w:rFonts w:asciiTheme="majorHAnsi" w:hAnsiTheme="majorHAnsi"/>
        </w:rPr>
      </w:pPr>
      <w:r w:rsidRPr="00093807">
        <w:rPr>
          <w:rFonts w:asciiTheme="majorHAnsi" w:hAnsiTheme="majorHAnsi"/>
        </w:rPr>
        <w:t xml:space="preserve">(Jodie Dean, Professor of Political Science @ Hobarts and Williams Smith Colleges, “Communicative Capitalism: This Is What Democracy Looks Like,” in </w:t>
      </w:r>
      <w:r w:rsidRPr="00093807">
        <w:rPr>
          <w:rFonts w:asciiTheme="majorHAnsi" w:hAnsiTheme="majorHAnsi"/>
          <w:i/>
        </w:rPr>
        <w:t>Communication and the Economy: History, Value, Agency</w:t>
      </w:r>
      <w:r w:rsidRPr="00093807">
        <w:rPr>
          <w:rFonts w:asciiTheme="majorHAnsi" w:hAnsiTheme="majorHAnsi"/>
        </w:rPr>
        <w:t xml:space="preserve"> ed. Joshua S. Hanan and Mark Hayward, pgs. 155-156)</w:t>
      </w:r>
    </w:p>
    <w:p w14:paraId="1F97ABAB" w14:textId="77777777" w:rsidR="00A00B43" w:rsidRPr="00093807" w:rsidRDefault="00A00B43" w:rsidP="00A00B43">
      <w:pPr>
        <w:rPr>
          <w:rFonts w:asciiTheme="majorHAnsi" w:hAnsiTheme="majorHAnsi"/>
        </w:rPr>
      </w:pPr>
    </w:p>
    <w:p w14:paraId="18A17E70" w14:textId="77777777" w:rsidR="00A00B43" w:rsidRPr="00093807" w:rsidRDefault="00A00B43" w:rsidP="00A00B43">
      <w:pPr>
        <w:rPr>
          <w:rFonts w:asciiTheme="majorHAnsi" w:hAnsiTheme="majorHAnsi"/>
        </w:rPr>
      </w:pPr>
      <w:r w:rsidRPr="00093807">
        <w:rPr>
          <w:rFonts w:asciiTheme="majorHAnsi" w:hAnsiTheme="majorHAnsi"/>
        </w:rPr>
        <w:t xml:space="preserve">The third component of communicative capitalism I want to emphasize is reflexivity. </w:t>
      </w:r>
      <w:r w:rsidRPr="00093807">
        <w:rPr>
          <w:rStyle w:val="StyleBoldUnderline"/>
          <w:rFonts w:asciiTheme="majorHAnsi" w:hAnsiTheme="majorHAnsi"/>
        </w:rPr>
        <w:t>The contemporary setting of electronically mediated subjectivity is one of infinite doubt</w:t>
      </w:r>
      <w:r w:rsidRPr="00093807">
        <w:rPr>
          <w:rFonts w:asciiTheme="majorHAnsi" w:hAnsiTheme="majorHAnsi"/>
        </w:rPr>
        <w:t xml:space="preserve">, ultimate reflexivization. </w:t>
      </w:r>
      <w:r w:rsidRPr="00093807">
        <w:rPr>
          <w:rStyle w:val="StyleBoldUnderline"/>
          <w:rFonts w:asciiTheme="majorHAnsi" w:hAnsiTheme="majorHAnsi"/>
        </w:rPr>
        <w:t>There's always another option, link, opinion, nuance, or contingency that we haven't taken into account</w:t>
      </w:r>
      <w:r w:rsidRPr="00093807">
        <w:rPr>
          <w:rFonts w:asciiTheme="majorHAnsi" w:hAnsiTheme="majorHAnsi"/>
        </w:rPr>
        <w:t xml:space="preserve">, some particular experience of some other who could be potentially damaged or disenfranchised, a better deal, perhaps even a cure. </w:t>
      </w:r>
      <w:r w:rsidRPr="00093807">
        <w:rPr>
          <w:rStyle w:val="StyleBoldUnderline"/>
          <w:rFonts w:asciiTheme="majorHAnsi" w:hAnsiTheme="majorHAnsi"/>
        </w:rPr>
        <w:t>The very conditions of possibility for adequation</w:t>
      </w:r>
      <w:r w:rsidRPr="00093807">
        <w:rPr>
          <w:rFonts w:asciiTheme="majorHAnsi" w:hAnsiTheme="majorHAnsi"/>
        </w:rPr>
        <w:t xml:space="preserve"> (for determining the criteria by which to assess whether a decision or answer is, if not good, then at least adequate) </w:t>
      </w:r>
      <w:r w:rsidRPr="00093807">
        <w:rPr>
          <w:rStyle w:val="StyleBoldUnderline"/>
          <w:rFonts w:asciiTheme="majorHAnsi" w:hAnsiTheme="majorHAnsi"/>
        </w:rPr>
        <w:t>have been foreclosed</w:t>
      </w:r>
      <w:r w:rsidRPr="00093807">
        <w:rPr>
          <w:rFonts w:asciiTheme="majorHAnsi" w:hAnsiTheme="majorHAnsi"/>
        </w:rPr>
        <w:t xml:space="preserve">. </w:t>
      </w:r>
      <w:r w:rsidRPr="00093807">
        <w:rPr>
          <w:rStyle w:val="Emphasis"/>
          <w:rFonts w:asciiTheme="majorHAnsi" w:hAnsiTheme="majorHAnsi"/>
        </w:rPr>
        <w:t>It's just your opinion</w:t>
      </w:r>
      <w:r w:rsidRPr="00093807">
        <w:rPr>
          <w:rFonts w:asciiTheme="majorHAnsi" w:hAnsiTheme="majorHAnsi"/>
        </w:rPr>
        <w:t xml:space="preserve">. And </w:t>
      </w:r>
      <w:r w:rsidRPr="00093807">
        <w:rPr>
          <w:rStyle w:val="Emphasis"/>
          <w:rFonts w:asciiTheme="majorHAnsi" w:hAnsiTheme="majorHAnsi"/>
        </w:rPr>
        <w:t>this foreclosure redirects us back into a loop of questioning and doubt</w:t>
      </w:r>
      <w:r w:rsidRPr="00093807">
        <w:rPr>
          <w:rFonts w:asciiTheme="majorHAnsi" w:hAnsiTheme="majorHAnsi"/>
        </w:rPr>
        <w:t>.</w:t>
      </w:r>
      <w:r w:rsidRPr="00093807">
        <w:rPr>
          <w:rFonts w:asciiTheme="majorHAnsi" w:hAnsiTheme="majorHAnsi"/>
          <w:sz w:val="12"/>
        </w:rPr>
        <w:t xml:space="preserve">¶ </w:t>
      </w:r>
      <w:r w:rsidRPr="00093807">
        <w:rPr>
          <w:rFonts w:asciiTheme="majorHAnsi" w:hAnsiTheme="majorHAnsi"/>
          <w:sz w:val="12"/>
          <w:szCs w:val="12"/>
        </w:rPr>
        <w:t>In this same circuit, contemporary science and technology offer an unbearable, seemingly impossible freedom: the capacity to intervene in the world at the most fundamental levels of matter and energy without being restricted by knowledge of the outcome. Reflection is possible; reflection on the processes and conditions of reflection, on the languages we use and the sciences we have, on the values that lead us in one direction rather than another. Yet</w:t>
      </w:r>
      <w:r w:rsidRPr="00093807">
        <w:rPr>
          <w:rFonts w:asciiTheme="majorHAnsi" w:hAnsiTheme="majorHAnsi"/>
        </w:rPr>
        <w:t xml:space="preserve"> </w:t>
      </w:r>
      <w:r w:rsidRPr="00093807">
        <w:rPr>
          <w:rStyle w:val="StyleBoldUnderline"/>
          <w:rFonts w:asciiTheme="majorHAnsi" w:hAnsiTheme="majorHAnsi"/>
        </w:rPr>
        <w:t>this universalized reflexivity cannot determine for us what we ought to do</w:t>
      </w:r>
      <w:r w:rsidRPr="00093807">
        <w:rPr>
          <w:rFonts w:asciiTheme="majorHAnsi" w:hAnsiTheme="majorHAnsi"/>
          <w:sz w:val="12"/>
          <w:szCs w:val="12"/>
        </w:rPr>
        <w:t>; we are free to do whatever we decide to do, without determination and without cover in some larger, complete, full knowledge, without (in Lacanian terms), a big Other of the Symbolic to ground and secure us. Reflexivity, reflexivity that goes all the way down, is thus another name for the decline in symbolic efficiency.</w:t>
      </w:r>
      <w:r w:rsidRPr="00093807">
        <w:rPr>
          <w:rFonts w:asciiTheme="majorHAnsi" w:hAnsiTheme="majorHAnsi"/>
        </w:rPr>
        <w:t xml:space="preserve"> </w:t>
      </w:r>
      <w:r w:rsidRPr="00093807">
        <w:rPr>
          <w:rStyle w:val="StyleBoldUnderline"/>
          <w:rFonts w:asciiTheme="majorHAnsi" w:hAnsiTheme="majorHAnsi"/>
        </w:rPr>
        <w:t>The recursive loop is</w:t>
      </w:r>
      <w:r w:rsidRPr="00093807">
        <w:rPr>
          <w:rFonts w:asciiTheme="majorHAnsi" w:hAnsiTheme="majorHAnsi"/>
        </w:rPr>
        <w:t xml:space="preserve"> the circuit of the big Other's collapse.</w:t>
      </w:r>
      <w:r w:rsidRPr="00093807">
        <w:rPr>
          <w:rFonts w:asciiTheme="majorHAnsi" w:hAnsiTheme="majorHAnsi"/>
          <w:sz w:val="12"/>
        </w:rPr>
        <w:t xml:space="preserve">¶ </w:t>
      </w:r>
      <w:r w:rsidRPr="00093807">
        <w:rPr>
          <w:rFonts w:asciiTheme="majorHAnsi" w:hAnsiTheme="majorHAnsi"/>
        </w:rPr>
        <w:t xml:space="preserve">It is also </w:t>
      </w:r>
      <w:r w:rsidRPr="00093807">
        <w:rPr>
          <w:rStyle w:val="StyleBoldUnderline"/>
          <w:rFonts w:asciiTheme="majorHAnsi" w:hAnsiTheme="majorHAnsi"/>
        </w:rPr>
        <w:t>a circuit of drive</w:t>
      </w:r>
      <w:r w:rsidRPr="00093807">
        <w:rPr>
          <w:rFonts w:asciiTheme="majorHAnsi" w:hAnsiTheme="majorHAnsi"/>
        </w:rPr>
        <w:t xml:space="preserve">. Psychoanalysis uses the term "drive" to designate this failure-induced repetition (Zizek, 1999, p. 291). </w:t>
      </w:r>
      <w:r w:rsidRPr="00093807">
        <w:rPr>
          <w:rStyle w:val="StyleBoldUnderline"/>
          <w:rFonts w:asciiTheme="majorHAnsi" w:hAnsiTheme="majorHAnsi"/>
        </w:rPr>
        <w:t>In drive, enjoyment</w:t>
      </w:r>
      <w:r w:rsidRPr="00093807">
        <w:rPr>
          <w:rFonts w:asciiTheme="majorHAnsi" w:hAnsiTheme="majorHAnsi"/>
        </w:rPr>
        <w:t xml:space="preserve"> (jouissance, the intense pleasure-pain that makes life worth living) </w:t>
      </w:r>
      <w:r w:rsidRPr="00093807">
        <w:rPr>
          <w:rStyle w:val="StyleBoldUnderline"/>
          <w:rFonts w:asciiTheme="majorHAnsi" w:hAnsiTheme="majorHAnsi"/>
        </w:rPr>
        <w:t xml:space="preserve">comes from missing one's goal, </w:t>
      </w:r>
      <w:r w:rsidRPr="00093807">
        <w:rPr>
          <w:rStyle w:val="Emphasis"/>
          <w:rFonts w:asciiTheme="majorHAnsi" w:hAnsiTheme="majorHAnsi"/>
        </w:rPr>
        <w:t>from the repeated yet ever failing efforts to reach it that start to become satisfying on their own</w:t>
      </w:r>
      <w:r w:rsidRPr="00093807">
        <w:rPr>
          <w:rFonts w:asciiTheme="majorHAnsi" w:hAnsiTheme="majorHAnsi"/>
        </w:rPr>
        <w:t xml:space="preserve">-examples include slot machines, channel surfing on television, clicking around on Facebook and YouTube. For the contemporary left, </w:t>
      </w:r>
      <w:r w:rsidRPr="00093807">
        <w:rPr>
          <w:rStyle w:val="StyleBoldUnderline"/>
          <w:rFonts w:asciiTheme="majorHAnsi" w:hAnsiTheme="majorHAnsi"/>
        </w:rPr>
        <w:t>democracy follows this circuit of drive</w:t>
      </w:r>
      <w:r w:rsidRPr="00093807">
        <w:rPr>
          <w:rFonts w:asciiTheme="majorHAnsi" w:hAnsiTheme="majorHAnsi"/>
        </w:rPr>
        <w:t xml:space="preserve">. </w:t>
      </w:r>
      <w:r w:rsidRPr="00093807">
        <w:rPr>
          <w:rStyle w:val="StyleBoldUnderline"/>
          <w:rFonts w:asciiTheme="majorHAnsi" w:hAnsiTheme="majorHAnsi"/>
        </w:rPr>
        <w:t>We circle round and around, missing our goals, but still getting a little satisfaction</w:t>
      </w:r>
      <w:r w:rsidRPr="00093807">
        <w:rPr>
          <w:rFonts w:asciiTheme="majorHAnsi" w:hAnsiTheme="majorHAnsi"/>
        </w:rPr>
        <w:t>-</w:t>
      </w:r>
      <w:r w:rsidRPr="00093807">
        <w:rPr>
          <w:rFonts w:asciiTheme="majorHAnsi" w:hAnsiTheme="majorHAnsi"/>
          <w:sz w:val="12"/>
          <w:szCs w:val="12"/>
        </w:rPr>
        <w:t xml:space="preserve">some of us might enjoy sharing our outrage over a setback; others might enjoy rehashing all the steps of our failure, arguing over where we went wrong; still others want to delve into the particulars of a process for its own sake, with little regard for the outcome. </w:t>
      </w:r>
      <w:r w:rsidRPr="00093807">
        <w:rPr>
          <w:rStyle w:val="StyleBoldUnderline"/>
          <w:rFonts w:asciiTheme="majorHAnsi" w:hAnsiTheme="majorHAnsi"/>
        </w:rPr>
        <w:t>Democratic drive</w:t>
      </w:r>
      <w:r w:rsidRPr="00093807">
        <w:rPr>
          <w:rFonts w:asciiTheme="majorHAnsi" w:hAnsiTheme="majorHAnsi"/>
        </w:rPr>
        <w:t xml:space="preserve">, then, </w:t>
      </w:r>
      <w:r w:rsidRPr="00093807">
        <w:rPr>
          <w:rStyle w:val="StyleBoldUnderline"/>
          <w:rFonts w:asciiTheme="majorHAnsi" w:hAnsiTheme="majorHAnsi"/>
        </w:rPr>
        <w:t>names the reflexivity in which we are stuck</w:t>
      </w:r>
      <w:r w:rsidRPr="00093807">
        <w:rPr>
          <w:rFonts w:asciiTheme="majorHAnsi" w:hAnsiTheme="majorHAnsi"/>
        </w:rPr>
        <w:t>,</w:t>
      </w:r>
      <w:r w:rsidRPr="00093807">
        <w:rPr>
          <w:rFonts w:asciiTheme="majorHAnsi" w:hAnsiTheme="majorHAnsi"/>
          <w:sz w:val="12"/>
          <w:szCs w:val="12"/>
        </w:rPr>
        <w:t xml:space="preserve"> which we can't avoid, but which, at the same time, can't be understood as giving us what we want even as it gives us something else instead, some kick of enjoyment. </w:t>
      </w:r>
      <w:r w:rsidRPr="00093807">
        <w:rPr>
          <w:rStyle w:val="StyleBoldUnderline"/>
          <w:rFonts w:asciiTheme="majorHAnsi" w:hAnsiTheme="majorHAnsi"/>
        </w:rPr>
        <w:t>We protest. We talk. We complain. We sign petitions and forward them to every one of our friends</w:t>
      </w:r>
      <w:r w:rsidRPr="00093807">
        <w:rPr>
          <w:rFonts w:asciiTheme="majorHAnsi" w:hAnsiTheme="majorHAnsi"/>
        </w:rPr>
        <w:t xml:space="preserve">. In the reflexive circuit of communicative capitalism, </w:t>
      </w:r>
      <w:r w:rsidRPr="00093807">
        <w:rPr>
          <w:rStyle w:val="StyleBoldUnderline"/>
          <w:rFonts w:asciiTheme="majorHAnsi" w:hAnsiTheme="majorHAnsi"/>
        </w:rPr>
        <w:t xml:space="preserve">democratic drive is the capture of our political engagements in networked media such that </w:t>
      </w:r>
      <w:r w:rsidRPr="00093807">
        <w:rPr>
          <w:rStyle w:val="Emphasis"/>
          <w:rFonts w:asciiTheme="majorHAnsi" w:hAnsiTheme="majorHAnsi"/>
        </w:rPr>
        <w:t xml:space="preserve">we feel active, feel engaged, even as our actions and engagements reinforce rather than undermine capitalism </w:t>
      </w:r>
      <w:r w:rsidRPr="00093807">
        <w:rPr>
          <w:rFonts w:asciiTheme="majorHAnsi" w:hAnsiTheme="majorHAnsi"/>
        </w:rPr>
        <w:t>(Dean, 2009b).</w:t>
      </w:r>
    </w:p>
    <w:p w14:paraId="067C54D3" w14:textId="77777777" w:rsidR="00B45FE9" w:rsidRDefault="00B45FE9" w:rsidP="007A3515"/>
    <w:p w14:paraId="092657D3" w14:textId="647D3090" w:rsidR="004373F4" w:rsidRDefault="002963DB" w:rsidP="00161175">
      <w:pPr>
        <w:pStyle w:val="Heading3"/>
      </w:pPr>
      <w:r>
        <w:t>AFF – AT Alternative/Framework</w:t>
      </w:r>
    </w:p>
    <w:p w14:paraId="1F03EE42" w14:textId="4E6CA7BF" w:rsidR="004373F4" w:rsidRDefault="00161175" w:rsidP="00161175">
      <w:pPr>
        <w:pStyle w:val="Heading4"/>
      </w:pPr>
      <w:r>
        <w:t xml:space="preserve">Specific policy proposals are good and key </w:t>
      </w:r>
      <w:r w:rsidR="00E92436">
        <w:t>–</w:t>
      </w:r>
      <w:r>
        <w:t xml:space="preserve"> </w:t>
      </w:r>
      <w:r w:rsidR="0047481E">
        <w:t xml:space="preserve">cyber-boosterism and glorification of the Internet are the </w:t>
      </w:r>
      <w:r w:rsidR="00E50BAE">
        <w:t xml:space="preserve">result of </w:t>
      </w:r>
      <w:r w:rsidR="00B40F9B">
        <w:t xml:space="preserve">a </w:t>
      </w:r>
      <w:r w:rsidR="00E50BAE">
        <w:t xml:space="preserve">lack of </w:t>
      </w:r>
      <w:r w:rsidR="00282D23">
        <w:t xml:space="preserve">concrete institutional proposals </w:t>
      </w:r>
      <w:r w:rsidR="000C7886">
        <w:t>–</w:t>
      </w:r>
      <w:r w:rsidR="00282D23">
        <w:t xml:space="preserve"> </w:t>
      </w:r>
      <w:r w:rsidR="00A70902">
        <w:t xml:space="preserve">only the state has the institutional power to </w:t>
      </w:r>
      <w:r w:rsidR="009378FC">
        <w:t xml:space="preserve">overcome </w:t>
      </w:r>
      <w:r w:rsidR="008A3107">
        <w:t>neoliberal cyberspace</w:t>
      </w:r>
    </w:p>
    <w:p w14:paraId="68E2AD91" w14:textId="77777777" w:rsidR="004373F4" w:rsidRPr="004D4800" w:rsidRDefault="004373F4" w:rsidP="004373F4">
      <w:pPr>
        <w:rPr>
          <w:rStyle w:val="StyleStyleBold12pt"/>
        </w:rPr>
      </w:pPr>
      <w:r w:rsidRPr="004D4800">
        <w:rPr>
          <w:rStyle w:val="StyleStyleBold12pt"/>
        </w:rPr>
        <w:t>Morozov 11</w:t>
      </w:r>
    </w:p>
    <w:p w14:paraId="5B298E7B" w14:textId="77777777" w:rsidR="004373F4" w:rsidRPr="00F27AAE" w:rsidRDefault="004373F4" w:rsidP="004373F4">
      <w:r>
        <w:t xml:space="preserve">(Evgeny Morozov, </w:t>
      </w:r>
      <w:r w:rsidRPr="00267A11">
        <w:t>contributing editor at the New Republic and the author of To Save Everything, Click Here: The Folly of Technological Solutionism</w:t>
      </w:r>
      <w:r>
        <w:t>, “</w:t>
      </w:r>
      <w:r w:rsidRPr="00F27AAE">
        <w:t>Two decades</w:t>
      </w:r>
      <w:r>
        <w:t xml:space="preserve"> of the web: a utopia no longer,” </w:t>
      </w:r>
      <w:r>
        <w:rPr>
          <w:i/>
        </w:rPr>
        <w:t>Prospect Magazine</w:t>
      </w:r>
      <w:r>
        <w:t xml:space="preserve">, June 22, 2011, </w:t>
      </w:r>
      <w:r w:rsidRPr="004D4800">
        <w:t>http://www.prospectmagazine.co.uk/science-and-technology/morozov-web-no-utopia-twenty-years-short-history-internet</w:t>
      </w:r>
      <w:r>
        <w:t>)</w:t>
      </w:r>
    </w:p>
    <w:p w14:paraId="74D811B6" w14:textId="77777777" w:rsidR="004373F4" w:rsidRDefault="004373F4" w:rsidP="004373F4"/>
    <w:p w14:paraId="5E92EE29" w14:textId="0312F3F9" w:rsidR="002963DB" w:rsidRDefault="004373F4" w:rsidP="004373F4">
      <w:r w:rsidRPr="00816F28">
        <w:rPr>
          <w:rStyle w:val="StyleBoldUnderline"/>
        </w:rPr>
        <w:t>Perhaps the mismatch between digital ideals and reality can be ascribed to the naivety of the technology pundits</w:t>
      </w:r>
      <w:r>
        <w:t xml:space="preserve">. </w:t>
      </w:r>
      <w:r w:rsidRPr="00816F28">
        <w:rPr>
          <w:rStyle w:val="StyleBoldUnderline"/>
        </w:rPr>
        <w:t>But the real problem was</w:t>
      </w:r>
      <w:r>
        <w:t xml:space="preserve"> that </w:t>
      </w:r>
      <w:r w:rsidRPr="00816F28">
        <w:rPr>
          <w:rStyle w:val="StyleBoldUnderline"/>
        </w:rPr>
        <w:t xml:space="preserve">the internet’s early visionaries never translated their aspirations for a shared cyberspace into </w:t>
      </w:r>
      <w:r w:rsidRPr="00816F28">
        <w:rPr>
          <w:rStyle w:val="Emphasis"/>
        </w:rPr>
        <w:t>a set of concrete principles</w:t>
      </w:r>
      <w:r w:rsidRPr="00816F28">
        <w:rPr>
          <w:rStyle w:val="StyleBoldUnderline"/>
        </w:rPr>
        <w:t xml:space="preserve"> on which online regulation could be constructed</w:t>
      </w:r>
      <w:r>
        <w:t xml:space="preserve">. It’s as if </w:t>
      </w:r>
      <w:r w:rsidRPr="0002292D">
        <w:rPr>
          <w:rStyle w:val="StyleBoldUnderline"/>
        </w:rPr>
        <w:t>they wanted to build a</w:t>
      </w:r>
      <w:r>
        <w:t xml:space="preserve">n exemplary </w:t>
      </w:r>
      <w:r w:rsidRPr="0002292D">
        <w:rPr>
          <w:rStyle w:val="StyleBoldUnderline"/>
        </w:rPr>
        <w:t xml:space="preserve">city on the hill, but </w:t>
      </w:r>
      <w:r w:rsidRPr="0002292D">
        <w:rPr>
          <w:rStyle w:val="Emphasis"/>
        </w:rPr>
        <w:t xml:space="preserve">never bothered to spell out how </w:t>
      </w:r>
      <w:r>
        <w:t>to keep it exemplary once it started growing.</w:t>
      </w:r>
      <w:r w:rsidRPr="004373F4">
        <w:rPr>
          <w:sz w:val="12"/>
        </w:rPr>
        <w:t xml:space="preserve">¶ </w:t>
      </w:r>
      <w:r>
        <w:t xml:space="preserve">Some </w:t>
      </w:r>
      <w:r w:rsidRPr="00A23224">
        <w:rPr>
          <w:rStyle w:val="StyleBoldUnderline"/>
        </w:rPr>
        <w:t>fundamental questions about the communal aspects of the internet were sidestepped</w:t>
      </w:r>
      <w:r>
        <w:t xml:space="preserve">. </w:t>
      </w:r>
      <w:r w:rsidRPr="00085A27">
        <w:rPr>
          <w:rStyle w:val="StyleBoldUnderline"/>
        </w:rPr>
        <w:t>Who would</w:t>
      </w:r>
      <w:r>
        <w:t xml:space="preserve"> take out the trash—that is, </w:t>
      </w:r>
      <w:r w:rsidRPr="00085A27">
        <w:rPr>
          <w:rStyle w:val="StyleBoldUnderline"/>
        </w:rPr>
        <w:t>deal with spamming and scamming</w:t>
      </w:r>
      <w:r>
        <w:t xml:space="preserve">? </w:t>
      </w:r>
      <w:r w:rsidRPr="00085A27">
        <w:rPr>
          <w:rStyle w:val="StyleBoldUnderline"/>
        </w:rPr>
        <w:t>Who would be in charge of preserving historical memorabilia</w:t>
      </w:r>
      <w:r>
        <w:t xml:space="preserve">: the ephemeral tweets and blog posts that tend to disappear into the digital void? </w:t>
      </w:r>
      <w:r w:rsidRPr="00085A27">
        <w:rPr>
          <w:rStyle w:val="StyleBoldUnderline"/>
        </w:rPr>
        <w:t>Who would deal with</w:t>
      </w:r>
      <w:r>
        <w:t xml:space="preserve"> the problem of pollution—insidious practices such as </w:t>
      </w:r>
      <w:r w:rsidRPr="00085A27">
        <w:rPr>
          <w:rStyle w:val="StyleBoldUnderline"/>
        </w:rPr>
        <w:t>“search engine optimisation,” or content farms</w:t>
      </w:r>
      <w:r>
        <w:t xml:space="preserve"> that produce trivial content to earn advertising revenue? </w:t>
      </w:r>
      <w:r w:rsidRPr="00085A27">
        <w:rPr>
          <w:rStyle w:val="StyleBoldUnderline"/>
        </w:rPr>
        <w:t>Who would protect the dignity of online citizens</w:t>
      </w:r>
      <w:r>
        <w:t>? Who would secure their privacy and protect them from defamation and libel?</w:t>
      </w:r>
      <w:r w:rsidRPr="004373F4">
        <w:rPr>
          <w:sz w:val="12"/>
        </w:rPr>
        <w:t xml:space="preserve">¶ </w:t>
      </w:r>
      <w:r>
        <w:t xml:space="preserve">These issues were perhaps not so pressing or evident in a decade when search engines were rudimentary and tweets and blogs didn’t exist. But </w:t>
      </w:r>
      <w:r w:rsidRPr="00085A27">
        <w:rPr>
          <w:rStyle w:val="StyleBoldUnderline"/>
        </w:rPr>
        <w:t>it’s not so obvious that</w:t>
      </w:r>
      <w:r>
        <w:t xml:space="preserve"> John Perry </w:t>
      </w:r>
      <w:r w:rsidRPr="00085A27">
        <w:rPr>
          <w:rStyle w:val="StyleBoldUnderline"/>
        </w:rPr>
        <w:t>Barlow’s call on governments to exit cyberspace was a good one</w:t>
      </w:r>
      <w:r>
        <w:t xml:space="preserve">. </w:t>
      </w:r>
      <w:r w:rsidRPr="00085A27">
        <w:rPr>
          <w:rStyle w:val="Emphasis"/>
        </w:rPr>
        <w:t>In the absence of strong public institutions with oversight, corporations felt they could do what they wanted</w:t>
      </w:r>
      <w:r>
        <w:t xml:space="preserve">. In most cases, </w:t>
      </w:r>
      <w:r w:rsidRPr="00085A27">
        <w:rPr>
          <w:rStyle w:val="Emphasis"/>
        </w:rPr>
        <w:t>they just pretended these problems didn’t exist</w:t>
      </w:r>
      <w:r>
        <w:t>.</w:t>
      </w:r>
    </w:p>
    <w:p w14:paraId="2DB8A645" w14:textId="77777777" w:rsidR="0061723F" w:rsidRDefault="0061723F" w:rsidP="004373F4"/>
    <w:p w14:paraId="0D35D379" w14:textId="018E8EB3" w:rsidR="0061723F" w:rsidRDefault="0061723F" w:rsidP="00DA37D1">
      <w:pPr>
        <w:pStyle w:val="Heading3"/>
      </w:pPr>
      <w:r>
        <w:t>AFF – AT Technology Focus Bad</w:t>
      </w:r>
    </w:p>
    <w:p w14:paraId="40CB42C1" w14:textId="0F9C7DB0" w:rsidR="0061723F" w:rsidRDefault="00DA37D1" w:rsidP="00DA37D1">
      <w:pPr>
        <w:pStyle w:val="Heading4"/>
      </w:pPr>
      <w:r>
        <w:t>Technology focus is good – it’s a crux of anti-privacy debates – their condemnations that we should “focus on democracy instead” ignore the importance of specific technologies in shaping the content of democracy</w:t>
      </w:r>
    </w:p>
    <w:p w14:paraId="573AE459" w14:textId="6EB46AB3" w:rsidR="0061723F" w:rsidRPr="0061723F" w:rsidRDefault="0061723F" w:rsidP="0061723F">
      <w:pPr>
        <w:rPr>
          <w:rStyle w:val="StyleStyleBold12pt"/>
        </w:rPr>
      </w:pPr>
      <w:r w:rsidRPr="0061723F">
        <w:rPr>
          <w:rStyle w:val="StyleStyleBold12pt"/>
        </w:rPr>
        <w:t>Snowden 15</w:t>
      </w:r>
    </w:p>
    <w:p w14:paraId="095721B2" w14:textId="17E102F8" w:rsidR="0061723F" w:rsidRDefault="0061723F" w:rsidP="0061723F">
      <w:r>
        <w:t xml:space="preserve">(Edward Snowden, </w:t>
      </w:r>
      <w:r w:rsidRPr="0061723F">
        <w:t>a former Central Intelligence Agency officer and National Security Agency contractor, is a director of the Freedom of the Press Foundation</w:t>
      </w:r>
      <w:r>
        <w:t xml:space="preserve">, “Edward Snowden: The World Says No to Surveillance,” June 4, 2015, </w:t>
      </w:r>
      <w:r w:rsidRPr="0061723F">
        <w:rPr>
          <w:i/>
        </w:rPr>
        <w:t>The New York Times</w:t>
      </w:r>
      <w:r>
        <w:t xml:space="preserve">, </w:t>
      </w:r>
      <w:r w:rsidRPr="0061723F">
        <w:t>http://mobile.nytimes.com/2015/06/05/opinion/edward-snowden-the-world-says-no-to-surveillance.html?action=click&amp;pgtype=Homepage&amp;module=opinion-c-col-left-region&amp;region=opinion-c-col-left-region&amp;WT.nav=opinion-c-col-left-region&amp;_r=2&amp;referrer</w:t>
      </w:r>
      <w:r>
        <w:t xml:space="preserve">) </w:t>
      </w:r>
    </w:p>
    <w:p w14:paraId="50CCADF8" w14:textId="77777777" w:rsidR="0061723F" w:rsidRDefault="0061723F" w:rsidP="0061723F"/>
    <w:p w14:paraId="111E09D4" w14:textId="15001FA9" w:rsidR="0061723F" w:rsidRDefault="0061723F" w:rsidP="0061723F">
      <w:r>
        <w:t xml:space="preserve">Beyond the frontiers of law, progress has come even more quickly. </w:t>
      </w:r>
      <w:r w:rsidRPr="00782D85">
        <w:rPr>
          <w:rStyle w:val="StyleBoldUnderline"/>
        </w:rPr>
        <w:t>Technologists have worked tirelessly to re-engineer the security of the devices that surround us</w:t>
      </w:r>
      <w:r>
        <w:t xml:space="preserve">, along with the language of the Internet itself. </w:t>
      </w:r>
      <w:r w:rsidRPr="00782D85">
        <w:rPr>
          <w:rStyle w:val="StyleBoldUnderline"/>
        </w:rPr>
        <w:t>Secret flaws in critical infrastructure that had been exploited by governments</w:t>
      </w:r>
      <w:r>
        <w:t xml:space="preserve"> to facilitate mass surveillance </w:t>
      </w:r>
      <w:r w:rsidRPr="00782D85">
        <w:rPr>
          <w:rStyle w:val="StyleBoldUnderline"/>
        </w:rPr>
        <w:t xml:space="preserve">have been </w:t>
      </w:r>
      <w:r w:rsidRPr="00782D85">
        <w:rPr>
          <w:rStyle w:val="Emphasis"/>
        </w:rPr>
        <w:t>detected and corrected</w:t>
      </w:r>
      <w:r>
        <w:t xml:space="preserve">. </w:t>
      </w:r>
      <w:r w:rsidRPr="00782D85">
        <w:rPr>
          <w:rStyle w:val="Emphasis"/>
        </w:rPr>
        <w:t>Basic technical safeguards</w:t>
      </w:r>
      <w:r w:rsidRPr="00782D85">
        <w:rPr>
          <w:rStyle w:val="StyleBoldUnderline"/>
        </w:rPr>
        <w:t xml:space="preserve"> such as encryption</w:t>
      </w:r>
      <w:r>
        <w:t xml:space="preserve"> — once considered esoteric and unnecessary — </w:t>
      </w:r>
      <w:r w:rsidRPr="00782D85">
        <w:rPr>
          <w:rStyle w:val="StyleBoldUnderline"/>
        </w:rPr>
        <w:t xml:space="preserve">are now </w:t>
      </w:r>
      <w:r w:rsidRPr="00782D85">
        <w:rPr>
          <w:rStyle w:val="Emphasis"/>
        </w:rPr>
        <w:t>enabled by default</w:t>
      </w:r>
      <w:r>
        <w:t xml:space="preserve"> in the products of pioneering companies like Apple, </w:t>
      </w:r>
      <w:r w:rsidRPr="00782D85">
        <w:rPr>
          <w:rStyle w:val="StyleBoldUnderline"/>
        </w:rPr>
        <w:t>ensuring that even if your phone is stolen, your private life remains private</w:t>
      </w:r>
      <w:r>
        <w:t xml:space="preserve">. </w:t>
      </w:r>
      <w:r w:rsidRPr="00782D85">
        <w:rPr>
          <w:rStyle w:val="StyleBoldUnderline"/>
        </w:rPr>
        <w:t xml:space="preserve">Such </w:t>
      </w:r>
      <w:r w:rsidRPr="00782D85">
        <w:rPr>
          <w:rStyle w:val="Emphasis"/>
        </w:rPr>
        <w:t>structural technological changes</w:t>
      </w:r>
      <w:r w:rsidRPr="00782D85">
        <w:rPr>
          <w:rStyle w:val="StyleBoldUnderline"/>
        </w:rPr>
        <w:t xml:space="preserve"> can ensure access to basic privacies beyond borders, insulating ordinary citizens</w:t>
      </w:r>
      <w:r>
        <w:t xml:space="preserve"> from the arbitrary passage of anti-privacy laws, such as those now descending upon Russia.</w:t>
      </w:r>
    </w:p>
    <w:p w14:paraId="37E7199D" w14:textId="77777777" w:rsidR="006E11F2" w:rsidRDefault="006E11F2" w:rsidP="0061723F"/>
    <w:p w14:paraId="086D97D3" w14:textId="60E6FD72" w:rsidR="00AA2062" w:rsidRDefault="006E11F2" w:rsidP="00C31439">
      <w:pPr>
        <w:pStyle w:val="Heading3"/>
      </w:pPr>
      <w:r>
        <w:t xml:space="preserve">AFF – AT </w:t>
      </w:r>
      <w:r w:rsidR="00AA2062">
        <w:t>Privacy Bad Link/Morozov Indict</w:t>
      </w:r>
    </w:p>
    <w:p w14:paraId="19C7A09E" w14:textId="42426894" w:rsidR="00AA2062" w:rsidRDefault="00C31439" w:rsidP="00C31439">
      <w:pPr>
        <w:pStyle w:val="Heading4"/>
      </w:pPr>
      <w:r>
        <w:t xml:space="preserve">Morozov’s critique of privacy is a straw person that </w:t>
      </w:r>
      <w:r w:rsidR="004151B5">
        <w:t xml:space="preserve">makes </w:t>
      </w:r>
      <w:r w:rsidR="00321229">
        <w:t xml:space="preserve">collective anti-neoliberal politics impossible – </w:t>
      </w:r>
      <w:r w:rsidR="00682C2B">
        <w:t xml:space="preserve">the neg’s suspicion of transparency </w:t>
      </w:r>
      <w:r w:rsidR="00F918EF">
        <w:t xml:space="preserve">makes political corruption and </w:t>
      </w:r>
      <w:r w:rsidR="005A2BDF">
        <w:t>inequality inevitable</w:t>
      </w:r>
      <w:r w:rsidR="001A4402">
        <w:t xml:space="preserve"> </w:t>
      </w:r>
    </w:p>
    <w:p w14:paraId="38504E7A" w14:textId="1082C25F" w:rsidR="00AA2062" w:rsidRPr="00095EC6" w:rsidRDefault="00095EC6" w:rsidP="00AA2062">
      <w:pPr>
        <w:rPr>
          <w:rStyle w:val="StyleStyleBold12pt"/>
        </w:rPr>
      </w:pPr>
      <w:r w:rsidRPr="00095EC6">
        <w:rPr>
          <w:rStyle w:val="StyleStyleBold12pt"/>
        </w:rPr>
        <w:t>Sifry 13</w:t>
      </w:r>
    </w:p>
    <w:p w14:paraId="2159E3BE" w14:textId="61BB82BB" w:rsidR="00095EC6" w:rsidRDefault="00095EC6" w:rsidP="00AA2062">
      <w:r>
        <w:t>(Micah Sifry, Editorial Director, Personal Democracy Media, “</w:t>
      </w:r>
      <w:r w:rsidRPr="00095EC6">
        <w:t>Book Review: Evgeny Morozov Doth Protest Too Much</w:t>
      </w:r>
      <w:r>
        <w:t xml:space="preserve">,” April 9, 2013, </w:t>
      </w:r>
      <w:r w:rsidRPr="00095EC6">
        <w:t>http://techpresident.com/news/23708/book-review-evgeny-morozov-doth-protest-too-much</w:t>
      </w:r>
      <w:r>
        <w:t>)</w:t>
      </w:r>
    </w:p>
    <w:p w14:paraId="7BDF77DB" w14:textId="77777777" w:rsidR="00AA2062" w:rsidRDefault="00AA2062" w:rsidP="00AA2062"/>
    <w:p w14:paraId="3CB900D8" w14:textId="12BAE1A3" w:rsidR="00AA2062" w:rsidRDefault="00AA2062" w:rsidP="00AA2062">
      <w:pPr>
        <w:rPr>
          <w:sz w:val="16"/>
          <w:szCs w:val="16"/>
        </w:rPr>
      </w:pPr>
      <w:r w:rsidRPr="00095EC6">
        <w:rPr>
          <w:rStyle w:val="StyleBoldUnderline"/>
        </w:rPr>
        <w:t>According to</w:t>
      </w:r>
      <w:r>
        <w:t xml:space="preserve"> Evgeny </w:t>
      </w:r>
      <w:r w:rsidRPr="00095EC6">
        <w:rPr>
          <w:rStyle w:val="StyleBoldUnderline"/>
        </w:rPr>
        <w:t>Morozov</w:t>
      </w:r>
      <w:r>
        <w:t xml:space="preserve">, the world has gone crazy and </w:t>
      </w:r>
      <w:r w:rsidRPr="00095EC6">
        <w:rPr>
          <w:rStyle w:val="StyleBoldUnderline"/>
        </w:rPr>
        <w:t>he's one of the few sane people left</w:t>
      </w:r>
      <w:r>
        <w:t xml:space="preserve">. </w:t>
      </w:r>
      <w:r w:rsidRPr="00095EC6">
        <w:rPr>
          <w:sz w:val="16"/>
          <w:szCs w:val="16"/>
        </w:rPr>
        <w:t>Zynga and Facebook, he writes, in his strange new book, "To Save Everything, Click Here: The Folly of Technological Solutionism," have "become models to think about civic engagement." Yelp and Amazon have "become models to think about criticism."</w:t>
      </w:r>
      <w:r>
        <w:t xml:space="preserve"> </w:t>
      </w:r>
      <w:r w:rsidRPr="00095EC6">
        <w:rPr>
          <w:rStyle w:val="StyleBoldUnderline"/>
        </w:rPr>
        <w:t>People who believe the open Internet can be a tool for good</w:t>
      </w:r>
      <w:r>
        <w:t xml:space="preserve"> </w:t>
      </w:r>
      <w:r w:rsidRPr="00095EC6">
        <w:rPr>
          <w:sz w:val="16"/>
          <w:szCs w:val="16"/>
        </w:rPr>
        <w:t>and who worry about and try to oppose people who are using it to hurt others,</w:t>
      </w:r>
      <w:r>
        <w:t xml:space="preserve"> </w:t>
      </w:r>
      <w:r w:rsidRPr="00095EC6">
        <w:rPr>
          <w:rStyle w:val="StyleBoldUnderline"/>
        </w:rPr>
        <w:t>actually treat the Internet like a "religion"</w:t>
      </w:r>
      <w:r>
        <w:t xml:space="preserve"> </w:t>
      </w:r>
      <w:r w:rsidRPr="001F4022">
        <w:rPr>
          <w:sz w:val="16"/>
          <w:szCs w:val="16"/>
        </w:rPr>
        <w:t xml:space="preserve">and believe "it's the ultimate technology and the ultimate network." Like the proverbial engineer with a hammer, they see all of society's quirks, inefficiencies, waste, inequality, corruption and hypocrisy as nails to be smashed with smart tools and big data.¶ If it were up to their ilk, he writes, "The odds are that a perfectly efficient seat-distribution system--abetted by ubiquitous technology, sensors, and facial recognition--would have robbed us of one of the proudest moments in American history." That is, "technosolutionists," the villains of Morozov's book, would have engineered such a perfect bus-seating system balancing the seating claims of white and black riders that Rosa Parks could never have committed her history-making act of civil disobedience. Yes, he imagines that, without a word about the underlying problem of racism. I am not making this up.¶ And it gets worse. </w:t>
      </w:r>
      <w:r w:rsidRPr="001F4022">
        <w:rPr>
          <w:rStyle w:val="StyleBoldUnderline"/>
        </w:rPr>
        <w:t>Extrapolating from the grandiose statements of</w:t>
      </w:r>
      <w:r>
        <w:t xml:space="preserve"> people like Google's </w:t>
      </w:r>
      <w:r w:rsidRPr="001F4022">
        <w:rPr>
          <w:rStyle w:val="StyleBoldUnderline"/>
        </w:rPr>
        <w:t>Eric Schmidt and</w:t>
      </w:r>
      <w:r>
        <w:t xml:space="preserve"> Facebook's </w:t>
      </w:r>
      <w:r w:rsidRPr="001F4022">
        <w:rPr>
          <w:rStyle w:val="StyleBoldUnderline"/>
        </w:rPr>
        <w:t>Mark Zuckerberg</w:t>
      </w:r>
      <w:r>
        <w:t xml:space="preserve">, </w:t>
      </w:r>
      <w:r w:rsidRPr="001F4022">
        <w:rPr>
          <w:rStyle w:val="StyleBoldUnderline"/>
        </w:rPr>
        <w:t xml:space="preserve">Morozov spins up a world </w:t>
      </w:r>
      <w:r w:rsidRPr="001F4022">
        <w:rPr>
          <w:rStyle w:val="Emphasis"/>
        </w:rPr>
        <w:t>that doesn't exist</w:t>
      </w:r>
      <w:r w:rsidRPr="001F4022">
        <w:rPr>
          <w:rStyle w:val="StyleBoldUnderline"/>
        </w:rPr>
        <w:t xml:space="preserve"> and</w:t>
      </w:r>
      <w:r>
        <w:t xml:space="preserve"> then </w:t>
      </w:r>
      <w:r w:rsidRPr="001F4022">
        <w:rPr>
          <w:rStyle w:val="StyleBoldUnderline"/>
        </w:rPr>
        <w:t xml:space="preserve">proceeds to inveigh against it </w:t>
      </w:r>
      <w:r w:rsidRPr="001F4022">
        <w:rPr>
          <w:rStyle w:val="Emphasis"/>
        </w:rPr>
        <w:t>as if it must be the end-point of</w:t>
      </w:r>
      <w:r>
        <w:t xml:space="preserve"> </w:t>
      </w:r>
      <w:r w:rsidRPr="001F4022">
        <w:rPr>
          <w:sz w:val="16"/>
          <w:szCs w:val="16"/>
        </w:rPr>
        <w:t>where the technosolutionists are taking</w:t>
      </w:r>
      <w:r>
        <w:t xml:space="preserve"> </w:t>
      </w:r>
      <w:r w:rsidRPr="001F4022">
        <w:rPr>
          <w:rStyle w:val="Emphasis"/>
        </w:rPr>
        <w:t>society</w:t>
      </w:r>
      <w:r>
        <w:t xml:space="preserve">. </w:t>
      </w:r>
      <w:r w:rsidRPr="00E037CC">
        <w:rPr>
          <w:sz w:val="16"/>
          <w:szCs w:val="16"/>
        </w:rPr>
        <w:t>To wit, by 2020, we will live in a world where:¶ "Humanity, equipped with powerful self-tracking devices, finally conquers obesity, insomnia, and global warming as everyone eats less, sleeps better, and emits more appropriately. The fallibility of human memory is conquered too, as the very same tracking devices record and store everything we do. Car keys, faces, factoids: we will never forget them again…."¶ "Politics, finally under the constant and far-reaching gaze of the electorate, is freed from all the sleazy corruption, backroom deals and inefficient horse trading. Parties are disaggregated and replaced by Groupon-like political campaigns, where users come together--once--to weigh in on issues of direct and immediate relevance to their lives, only to disband shortly afterward. Now that every word--nay, sound--ever uttered by politicians is recorded and stored for posterity, hypocrisy has become obsolete as well. Lobbyists of all stripes have gone extinct as the wealth of data about politicians--their schedules, lunch menus, travel expenses--are posted online for everyone to review. As digital media make participation easier, more and more citizens ditch bowling alone--only to take up blogging together. Even those who've never bothered to vote in the past are finally provided with the right incentives--naturally, as a part of an online game where they collect points for saving humanity--and so they rush to use their smartphones to 'check in' at the voting booth."¶ Morozov says he finds much of this future "terrifying," but it's only a nightmare of his own imagining. Sometimes his little jokes--lunch menus?--hint that he himself doesn't quite believe it's going to go down this way.</w:t>
      </w:r>
      <w:r>
        <w:t xml:space="preserve"> </w:t>
      </w:r>
      <w:r w:rsidRPr="00D00E2A">
        <w:rPr>
          <w:rStyle w:val="StyleBoldUnderline"/>
        </w:rPr>
        <w:t xml:space="preserve">But in his zeal to prop up and demolish the straw </w:t>
      </w:r>
      <w:r w:rsidRPr="00D00E2A">
        <w:rPr>
          <w:rStyle w:val="StyleBoldUnderline"/>
          <w:strike/>
        </w:rPr>
        <w:t>man</w:t>
      </w:r>
      <w:r w:rsidR="00D00E2A">
        <w:rPr>
          <w:rStyle w:val="StyleBoldUnderline"/>
        </w:rPr>
        <w:t xml:space="preserve"> [person]</w:t>
      </w:r>
      <w:r w:rsidRPr="00D00E2A">
        <w:rPr>
          <w:rStyle w:val="StyleBoldUnderline"/>
        </w:rPr>
        <w:t xml:space="preserve"> of technosolutionism, he contorts himself into</w:t>
      </w:r>
      <w:r>
        <w:t xml:space="preserve"> some </w:t>
      </w:r>
      <w:r w:rsidRPr="00D00E2A">
        <w:rPr>
          <w:rStyle w:val="StyleBoldUnderline"/>
        </w:rPr>
        <w:t>truly bizarre positions</w:t>
      </w:r>
      <w:r>
        <w:t>.</w:t>
      </w:r>
      <w:r w:rsidRPr="00AA2062">
        <w:rPr>
          <w:sz w:val="12"/>
        </w:rPr>
        <w:t xml:space="preserve">¶ </w:t>
      </w:r>
      <w:r w:rsidRPr="00D77CD9">
        <w:rPr>
          <w:rStyle w:val="StyleBoldUnderline"/>
        </w:rPr>
        <w:t>Take his book's discussion of politics, and the efforts</w:t>
      </w:r>
      <w:r>
        <w:t xml:space="preserve"> of American reformers </w:t>
      </w:r>
      <w:r w:rsidRPr="00D77CD9">
        <w:rPr>
          <w:rStyle w:val="StyleBoldUnderline"/>
        </w:rPr>
        <w:t xml:space="preserve">to reduce </w:t>
      </w:r>
      <w:r w:rsidRPr="005406E9">
        <w:rPr>
          <w:rStyle w:val="Emphasis"/>
        </w:rPr>
        <w:t xml:space="preserve">corruption and political inequality by increasing </w:t>
      </w:r>
      <w:r w:rsidRPr="00370DAA">
        <w:rPr>
          <w:sz w:val="16"/>
          <w:szCs w:val="16"/>
        </w:rPr>
        <w:t xml:space="preserve">the availability of information about who is donating to whom, who is lobbying whom, and what they get in return--also known by the short-hand of </w:t>
      </w:r>
      <w:r w:rsidRPr="00D77CD9">
        <w:rPr>
          <w:rStyle w:val="Emphasis"/>
        </w:rPr>
        <w:t>"transparency."</w:t>
      </w:r>
      <w:r w:rsidRPr="00AA2062">
        <w:rPr>
          <w:sz w:val="12"/>
        </w:rPr>
        <w:t xml:space="preserve">¶ </w:t>
      </w:r>
      <w:r w:rsidRPr="00370DAA">
        <w:rPr>
          <w:sz w:val="16"/>
          <w:szCs w:val="16"/>
        </w:rPr>
        <w:t xml:space="preserve">For someone who grew up in dictatorial Belarus (which he wryly refers to as "an oasis of tolerance in the middle of Europe"), </w:t>
      </w:r>
      <w:r w:rsidRPr="00370DAA">
        <w:rPr>
          <w:rStyle w:val="StyleBoldUnderline"/>
        </w:rPr>
        <w:t>Morozov has a surprising dislike of political transparency</w:t>
      </w:r>
      <w:r>
        <w:t xml:space="preserve">. </w:t>
      </w:r>
      <w:r w:rsidRPr="00C31439">
        <w:rPr>
          <w:sz w:val="16"/>
          <w:szCs w:val="16"/>
        </w:rPr>
        <w:t>He gives us several pages of handwringing over the anti-gay-rights donors to California's Proposition 8 who found their publicly disclosed campaign contributions helpfully aggregated on a civilian-built website called Eightmaps.com, which led to some embarrassment for them. Justice Antonin Scalia's admonishment, in a related case involving the publishing of the names of petition signers, that "the fact is that running a democracy takes a certain amount of civic courage" is not for Morozov.¶ No,</w:t>
      </w:r>
      <w:r>
        <w:t xml:space="preserve"> </w:t>
      </w:r>
      <w:r w:rsidRPr="00C31439">
        <w:rPr>
          <w:rStyle w:val="StyleBoldUnderline"/>
        </w:rPr>
        <w:t xml:space="preserve">Morozov is so caught up in his war on "internet-centrism" and technosolutionism that </w:t>
      </w:r>
      <w:r w:rsidRPr="00C31439">
        <w:rPr>
          <w:rStyle w:val="Emphasis"/>
        </w:rPr>
        <w:t>he embraces proposals to make it harder for people to know who is attempting to influence the political process</w:t>
      </w:r>
      <w:r>
        <w:t xml:space="preserve">. </w:t>
      </w:r>
      <w:r w:rsidRPr="00C31439">
        <w:rPr>
          <w:sz w:val="16"/>
          <w:szCs w:val="16"/>
        </w:rPr>
        <w:t>"Campaign finance records posted online could be 'read-only' so that, while accessible on the FEC website, they would not be easy to download or reproduce elsewhere," he writes, approvingly citing a paper by Deborah Johnson, Priscilla Regan and Kent Wayland essay on "Campaign Disclosure, Privacy and Transparency." Such data should be made "harder to find" and even posted with "self-destruct" code on it to prevent its use, say, five years after an election. So if you wanted to know just how much money Wall Street had invested in some up-and-coming politician at the beginning of his career when a decade or two later he finally enters the national spotlight decades later and runs for President--Morozov apparently thinks you should have a hard, if not impossible, time finding out.¶</w:t>
      </w:r>
      <w:r w:rsidRPr="00AA2062">
        <w:rPr>
          <w:sz w:val="12"/>
        </w:rPr>
        <w:t xml:space="preserve"> </w:t>
      </w:r>
      <w:r w:rsidRPr="00C31439">
        <w:rPr>
          <w:rStyle w:val="StyleBoldUnderline"/>
        </w:rPr>
        <w:t>What makes this line of argument even odder is that Morozov says he favors more efforts to tackle hard structural issues</w:t>
      </w:r>
      <w:r>
        <w:t xml:space="preserve"> </w:t>
      </w:r>
      <w:r w:rsidRPr="00C31439">
        <w:rPr>
          <w:sz w:val="16"/>
          <w:szCs w:val="16"/>
        </w:rPr>
        <w:t>that deform society and produce negative personal consequences. Again and again in To Save Everything</w:t>
      </w:r>
      <w:r>
        <w:t xml:space="preserve"> </w:t>
      </w:r>
      <w:r w:rsidRPr="00C31439">
        <w:rPr>
          <w:rStyle w:val="StyleBoldUnderline"/>
        </w:rPr>
        <w:t>he rails against technological solutions that atomize consumers</w:t>
      </w:r>
      <w:r>
        <w:t xml:space="preserve"> </w:t>
      </w:r>
      <w:r w:rsidRPr="00C31439">
        <w:rPr>
          <w:sz w:val="16"/>
          <w:szCs w:val="16"/>
        </w:rPr>
        <w:t xml:space="preserve">and place all the burden on their shoulders for solving their problems--criticizing, for example, people who self-track their way to better health rather than "make it harder for food companies to sell unhealthy food or target children." </w:t>
      </w:r>
      <w:r w:rsidRPr="00C31439">
        <w:rPr>
          <w:rStyle w:val="StyleBoldUnderline"/>
        </w:rPr>
        <w:t xml:space="preserve">But while calling for solutions requiring </w:t>
      </w:r>
      <w:r w:rsidRPr="00C31439">
        <w:rPr>
          <w:rStyle w:val="Emphasis"/>
        </w:rPr>
        <w:t>collective political action</w:t>
      </w:r>
      <w:r>
        <w:t xml:space="preserve"> (he's actually a "solutionist" too!), </w:t>
      </w:r>
      <w:r w:rsidRPr="00C31439">
        <w:rPr>
          <w:rStyle w:val="Emphasis"/>
        </w:rPr>
        <w:t>Morozov opposes uses of technology</w:t>
      </w:r>
      <w:r w:rsidRPr="00C31439">
        <w:rPr>
          <w:sz w:val="16"/>
          <w:szCs w:val="16"/>
        </w:rPr>
        <w:t>--like the ability to aggregate vital information about political influence peddlers--</w:t>
      </w:r>
      <w:r w:rsidRPr="00C31439">
        <w:rPr>
          <w:rStyle w:val="Emphasis"/>
        </w:rPr>
        <w:t>that might enhance popular political power against</w:t>
      </w:r>
      <w:r>
        <w:t xml:space="preserve"> the </w:t>
      </w:r>
      <w:r w:rsidRPr="00C31439">
        <w:rPr>
          <w:rStyle w:val="Emphasis"/>
        </w:rPr>
        <w:t xml:space="preserve">entrenched interests </w:t>
      </w:r>
      <w:r w:rsidRPr="00906DA8">
        <w:rPr>
          <w:sz w:val="16"/>
          <w:szCs w:val="16"/>
        </w:rPr>
        <w:t>that currently hold it. It makes no sense. (See John Wonderlich's rebuttal of Morozov's criticisms of the Sunlight Foundation here; and yes, I am proudly a consultant to that institution, which Morozov bashes needlessly.)</w:t>
      </w:r>
    </w:p>
    <w:p w14:paraId="4FF1F9DA" w14:textId="77777777" w:rsidR="00B3265F" w:rsidRDefault="00B3265F" w:rsidP="00AA2062">
      <w:pPr>
        <w:rPr>
          <w:sz w:val="16"/>
          <w:szCs w:val="16"/>
        </w:rPr>
      </w:pPr>
    </w:p>
    <w:p w14:paraId="62110758" w14:textId="7FDD3FB5" w:rsidR="00B3265F" w:rsidRDefault="00B3265F" w:rsidP="00C71E5F">
      <w:pPr>
        <w:pStyle w:val="Heading3"/>
      </w:pPr>
      <w:r>
        <w:t>AFF – Knowledge Economy Good</w:t>
      </w:r>
    </w:p>
    <w:p w14:paraId="4B562F59" w14:textId="088CA6C2" w:rsidR="00B3265F" w:rsidRPr="00C71E5F" w:rsidRDefault="00BF2C17" w:rsidP="00C71E5F">
      <w:pPr>
        <w:pStyle w:val="Heading4"/>
      </w:pPr>
      <w:r w:rsidRPr="00C71E5F">
        <w:t xml:space="preserve">The knowledge economy is good </w:t>
      </w:r>
      <w:r w:rsidR="001E3B0A" w:rsidRPr="00C71E5F">
        <w:t>–</w:t>
      </w:r>
      <w:r w:rsidRPr="00C71E5F">
        <w:t xml:space="preserve"> </w:t>
      </w:r>
      <w:r w:rsidR="001E3B0A" w:rsidRPr="00C71E5F">
        <w:t xml:space="preserve">produces individual autonomy and forces large corporations to change business practices </w:t>
      </w:r>
      <w:r w:rsidR="000C3B13" w:rsidRPr="00C71E5F">
        <w:t>–</w:t>
      </w:r>
      <w:r w:rsidR="001E3B0A" w:rsidRPr="00C71E5F">
        <w:t xml:space="preserve"> </w:t>
      </w:r>
      <w:r w:rsidR="000C3B13" w:rsidRPr="00C71E5F">
        <w:t>ensures improvements in quality of life</w:t>
      </w:r>
    </w:p>
    <w:p w14:paraId="4B5A3F70" w14:textId="0DF7203C" w:rsidR="00B3265F" w:rsidRPr="00B3265F" w:rsidRDefault="00B3265F" w:rsidP="00B3265F">
      <w:pPr>
        <w:rPr>
          <w:rStyle w:val="StyleStyleBold12pt"/>
        </w:rPr>
      </w:pPr>
      <w:r w:rsidRPr="00B3265F">
        <w:rPr>
          <w:rStyle w:val="StyleStyleBold12pt"/>
        </w:rPr>
        <w:t>Leberecht 14</w:t>
      </w:r>
    </w:p>
    <w:p w14:paraId="6D7072F5" w14:textId="7AD7FEC8" w:rsidR="00B3265F" w:rsidRPr="00B3265F" w:rsidRDefault="00B3265F" w:rsidP="00B3265F">
      <w:r>
        <w:t xml:space="preserve">(Tim Leberecht, </w:t>
      </w:r>
      <w:r w:rsidRPr="00B3265F">
        <w:t>chief marketing officer of global design and architecture firm NBBJ</w:t>
      </w:r>
      <w:r>
        <w:t>, “</w:t>
      </w:r>
      <w:r w:rsidRPr="00B3265F">
        <w:t>HOW THE KNOWL</w:t>
      </w:r>
      <w:r>
        <w:t xml:space="preserve">EDGE ECONOMY IS REDEFINING WORK,” </w:t>
      </w:r>
      <w:r>
        <w:rPr>
          <w:i/>
        </w:rPr>
        <w:t>Fast Company</w:t>
      </w:r>
      <w:r>
        <w:t xml:space="preserve">, </w:t>
      </w:r>
      <w:r w:rsidRPr="00B3265F">
        <w:t>http://www.fastcompany.com/3026566/leadership-now/how-the-knowledge-economy-is-redefining-work</w:t>
      </w:r>
      <w:r>
        <w:t>)</w:t>
      </w:r>
    </w:p>
    <w:p w14:paraId="60407FFB" w14:textId="77777777" w:rsidR="00B3265F" w:rsidRDefault="00B3265F" w:rsidP="00B3265F"/>
    <w:p w14:paraId="1C6F26DD" w14:textId="2A403B51" w:rsidR="00C85874" w:rsidRDefault="00B3265F" w:rsidP="00B3265F">
      <w:r>
        <w:t xml:space="preserve">Somewhere is emblematic of the changing nature of the workplace. </w:t>
      </w:r>
      <w:r w:rsidRPr="00340CD6">
        <w:rPr>
          <w:rStyle w:val="StyleBoldUnderline"/>
        </w:rPr>
        <w:t>Our conceptions of work have shifted from time card</w:t>
      </w:r>
      <w:r>
        <w:t xml:space="preserve"> and job title </w:t>
      </w:r>
      <w:r w:rsidRPr="00340CD6">
        <w:rPr>
          <w:rStyle w:val="StyleBoldUnderline"/>
        </w:rPr>
        <w:t>to mindset and narrative</w:t>
      </w:r>
      <w:r>
        <w:t xml:space="preserve">. Millennials in particular view work as a powerful vehicle for finding meaning in their lives. McMurray is well aware of this generational shift and refers to the rapidly emerging segment of </w:t>
      </w:r>
      <w:r w:rsidRPr="00340CD6">
        <w:rPr>
          <w:rStyle w:val="StyleBoldUnderline"/>
        </w:rPr>
        <w:t>independent workers</w:t>
      </w:r>
      <w:r>
        <w:t xml:space="preserve"> who prefer independence over permanent, full-time employment. "They definitely </w:t>
      </w:r>
      <w:r w:rsidRPr="00340CD6">
        <w:rPr>
          <w:rStyle w:val="StyleBoldUnderline"/>
        </w:rPr>
        <w:t xml:space="preserve">present a challenge for large corporations that, if unable to offer extremely </w:t>
      </w:r>
      <w:r w:rsidRPr="00340CD6">
        <w:rPr>
          <w:rStyle w:val="Emphasis"/>
        </w:rPr>
        <w:t>flexible, autonomous, and creative</w:t>
      </w:r>
      <w:r w:rsidRPr="00340CD6">
        <w:rPr>
          <w:rStyle w:val="StyleBoldUnderline"/>
        </w:rPr>
        <w:t xml:space="preserve"> work environments, simply won’t</w:t>
      </w:r>
      <w:r>
        <w:t xml:space="preserve"> be able to </w:t>
      </w:r>
      <w:r w:rsidRPr="00340CD6">
        <w:rPr>
          <w:rStyle w:val="StyleBoldUnderline"/>
        </w:rPr>
        <w:t>attract the best people</w:t>
      </w:r>
      <w:r>
        <w:t>," he told me.</w:t>
      </w:r>
      <w:r w:rsidRPr="00B3265F">
        <w:rPr>
          <w:sz w:val="12"/>
        </w:rPr>
        <w:t xml:space="preserve">¶ </w:t>
      </w:r>
      <w:r w:rsidRPr="00340CD6">
        <w:rPr>
          <w:rStyle w:val="StyleBoldUnderline"/>
        </w:rPr>
        <w:t>While business-as-usual used to involve linear narratives of the CV and</w:t>
      </w:r>
      <w:r>
        <w:t xml:space="preserve"> a more </w:t>
      </w:r>
      <w:r w:rsidRPr="00340CD6">
        <w:rPr>
          <w:rStyle w:val="StyleBoldUnderline"/>
        </w:rPr>
        <w:t>formal</w:t>
      </w:r>
      <w:r>
        <w:t xml:space="preserve"> notion of </w:t>
      </w:r>
      <w:r w:rsidRPr="00340CD6">
        <w:rPr>
          <w:rStyle w:val="StyleBoldUnderline"/>
        </w:rPr>
        <w:t>transactional business relationships</w:t>
      </w:r>
      <w:r>
        <w:t xml:space="preserve">, Somewhere illustrates that </w:t>
      </w:r>
      <w:r w:rsidRPr="00340CD6">
        <w:rPr>
          <w:rStyle w:val="StyleBoldUnderline"/>
        </w:rPr>
        <w:t xml:space="preserve">we are moving further into more </w:t>
      </w:r>
      <w:r w:rsidRPr="00340CD6">
        <w:rPr>
          <w:rStyle w:val="Emphasis"/>
        </w:rPr>
        <w:t>contextual and nonlinear</w:t>
      </w:r>
      <w:r w:rsidRPr="00340CD6">
        <w:rPr>
          <w:rStyle w:val="StyleBoldUnderline"/>
        </w:rPr>
        <w:t xml:space="preserve"> portraits of our "selves" at work</w:t>
      </w:r>
      <w:r>
        <w:t xml:space="preserve">. The site redefines work as something beautiful, careers as ambiguous and ever-evolving, and a professional’s identity as a fluid persona. McMurray says: "People lead such fascinating work lives, and </w:t>
      </w:r>
      <w:r w:rsidRPr="00340CD6">
        <w:rPr>
          <w:rStyle w:val="StyleBoldUnderline"/>
        </w:rPr>
        <w:t>our hope is that we can help open up the world of work</w:t>
      </w:r>
      <w:r>
        <w:t xml:space="preserve">, help people see behind the scenes, </w:t>
      </w:r>
      <w:r w:rsidRPr="00340CD6">
        <w:rPr>
          <w:rStyle w:val="StyleBoldUnderline"/>
        </w:rPr>
        <w:t>find inspiration, and find the people they should be working with</w:t>
      </w:r>
      <w:r>
        <w:t>."</w:t>
      </w:r>
    </w:p>
    <w:p w14:paraId="665EA325" w14:textId="6A8EB5B1" w:rsidR="00692C1F" w:rsidRDefault="00C85874" w:rsidP="00C71E5F">
      <w:pPr>
        <w:pStyle w:val="Heading3"/>
      </w:pPr>
      <w:r>
        <w:t>AFF – Knowledge Economy Perm Solvency</w:t>
      </w:r>
    </w:p>
    <w:p w14:paraId="57A5B288" w14:textId="137C3AE9" w:rsidR="00692C1F" w:rsidRDefault="00692C1F" w:rsidP="00692C1F">
      <w:pPr>
        <w:pStyle w:val="Heading4"/>
      </w:pPr>
      <w:r>
        <w:t>The permutation solves best – a robust knowledge economy and IT innovation are key to transition to an empathetic civilization – solves all their impacts</w:t>
      </w:r>
    </w:p>
    <w:p w14:paraId="213543F1" w14:textId="7B88C7D9" w:rsidR="00692C1F" w:rsidRPr="008B7F23" w:rsidRDefault="00C22F7F" w:rsidP="00692C1F">
      <w:pPr>
        <w:rPr>
          <w:rStyle w:val="StyleStyleBold12pt"/>
        </w:rPr>
      </w:pPr>
      <w:r w:rsidRPr="008B7F23">
        <w:rPr>
          <w:rStyle w:val="StyleStyleBold12pt"/>
        </w:rPr>
        <w:t>Rifkin 10</w:t>
      </w:r>
    </w:p>
    <w:p w14:paraId="551E03E8" w14:textId="4B14215C" w:rsidR="00C22F7F" w:rsidRPr="00C22F7F" w:rsidRDefault="00C22F7F" w:rsidP="00692C1F">
      <w:r>
        <w:t xml:space="preserve">(Jeremy Rifkin, </w:t>
      </w:r>
      <w:r w:rsidRPr="00C22F7F">
        <w:t>American economic and social theorist, writer, public speaker, political advisor, and activist</w:t>
      </w:r>
      <w:r>
        <w:t>, “</w:t>
      </w:r>
      <w:r w:rsidRPr="00C22F7F">
        <w:t>'Empathic Civilization': Is It Time</w:t>
      </w:r>
      <w:r>
        <w:t xml:space="preserve"> To Replace The American Dream?” </w:t>
      </w:r>
      <w:r>
        <w:rPr>
          <w:i/>
        </w:rPr>
        <w:t>Huffington Post</w:t>
      </w:r>
      <w:r>
        <w:t xml:space="preserve">, May 25, 2011, </w:t>
      </w:r>
      <w:r w:rsidRPr="00C22F7F">
        <w:t>http://www.huffingtonpost.com/jeremy-rifkin/empathic-civilization-is_b_469546.html</w:t>
      </w:r>
      <w:r>
        <w:t>)</w:t>
      </w:r>
    </w:p>
    <w:p w14:paraId="788244ED" w14:textId="77777777" w:rsidR="00C85874" w:rsidRDefault="00C85874" w:rsidP="00C85874"/>
    <w:p w14:paraId="6F32A082" w14:textId="17D114BA" w:rsidR="00C85874" w:rsidRPr="00B3265F" w:rsidRDefault="00C85874" w:rsidP="00C85874">
      <w:r w:rsidRPr="0074715F">
        <w:rPr>
          <w:sz w:val="16"/>
          <w:szCs w:val="16"/>
        </w:rPr>
        <w:t>When we consider these big picture policy issues, what becomes clear, if we bother to read between the lines, is that our</w:t>
      </w:r>
      <w:r>
        <w:t xml:space="preserve"> </w:t>
      </w:r>
      <w:r w:rsidRPr="0074715F">
        <w:rPr>
          <w:rStyle w:val="StyleBoldUnderline"/>
        </w:rPr>
        <w:t>long held beliefs about human nature</w:t>
      </w:r>
      <w:r w:rsidRPr="0074715F">
        <w:rPr>
          <w:sz w:val="16"/>
          <w:szCs w:val="16"/>
        </w:rPr>
        <w:t>, and by extension, the institutions we have created to express those beliefs,</w:t>
      </w:r>
      <w:r>
        <w:t xml:space="preserve"> </w:t>
      </w:r>
      <w:r w:rsidRPr="0074715F">
        <w:rPr>
          <w:rStyle w:val="StyleBoldUnderline"/>
        </w:rPr>
        <w:t>played no small role in precipitating the very crisis that now faces the country</w:t>
      </w:r>
      <w:r>
        <w:t xml:space="preserve">. </w:t>
      </w:r>
      <w:r w:rsidRPr="0074715F">
        <w:rPr>
          <w:rStyle w:val="StyleBoldUnderline"/>
        </w:rPr>
        <w:t>In a nation that has come to think of human nature as competitive</w:t>
      </w:r>
      <w:r w:rsidRPr="00C22547">
        <w:rPr>
          <w:sz w:val="16"/>
          <w:szCs w:val="16"/>
        </w:rPr>
        <w:t>, even predatory, self serving, acquisitive and utilitarian,</w:t>
      </w:r>
      <w:r>
        <w:t xml:space="preserve"> </w:t>
      </w:r>
      <w:r w:rsidRPr="0074715F">
        <w:rPr>
          <w:rStyle w:val="StyleBoldUnderline"/>
        </w:rPr>
        <w:t>is it any wonder that those very values have led to a "winner take all" syndrome</w:t>
      </w:r>
      <w:r>
        <w:t xml:space="preserve"> </w:t>
      </w:r>
      <w:r w:rsidRPr="0074715F">
        <w:rPr>
          <w:sz w:val="16"/>
          <w:szCs w:val="16"/>
        </w:rPr>
        <w:t>in the marketplace in which the rich get richer while everyone else becomes marginalized, and the well-being of the larger community, including the biosphere,</w:t>
      </w:r>
      <w:r>
        <w:t xml:space="preserve"> </w:t>
      </w:r>
      <w:r w:rsidRPr="0074715F">
        <w:rPr>
          <w:rStyle w:val="StyleBoldUnderline"/>
        </w:rPr>
        <w:t>becomes eroded</w:t>
      </w:r>
      <w:r w:rsidRPr="00C22547">
        <w:rPr>
          <w:sz w:val="16"/>
          <w:szCs w:val="16"/>
        </w:rPr>
        <w:t>? The US ranks 27th among industrialized countries, in income disparity -- the gap between the very rich and the very poor. Only Mexico, Turkey and Portugal, of the OECD nations, have greater disparity of income. Moreover, the US enjoys the dubious distinction of being one of the two leading contributors to global greenhouse gas emissions in the world. Could it be that the American Dream is becoming the American nightmare?¶ Interestingly,</w:t>
      </w:r>
      <w:r>
        <w:t xml:space="preserve"> </w:t>
      </w:r>
      <w:r w:rsidRPr="00C22547">
        <w:rPr>
          <w:rStyle w:val="StyleBoldUnderline"/>
        </w:rPr>
        <w:t>a younger generation of Americans is growing up in a very different world</w:t>
      </w:r>
      <w:r>
        <w:t xml:space="preserve"> </w:t>
      </w:r>
      <w:r w:rsidRPr="00C22547">
        <w:rPr>
          <w:sz w:val="16"/>
          <w:szCs w:val="16"/>
        </w:rPr>
        <w:t>than the one described by the Enlightenment thinkers.</w:t>
      </w:r>
      <w:r>
        <w:t xml:space="preserve"> </w:t>
      </w:r>
      <w:r w:rsidRPr="00C22547">
        <w:rPr>
          <w:rStyle w:val="StyleBoldUnderline"/>
        </w:rPr>
        <w:t xml:space="preserve">Their reality is being lived out on </w:t>
      </w:r>
      <w:r w:rsidRPr="00C22547">
        <w:rPr>
          <w:rStyle w:val="Emphasis"/>
        </w:rPr>
        <w:t>a digital commons</w:t>
      </w:r>
      <w:r w:rsidRPr="00C22547">
        <w:rPr>
          <w:rStyle w:val="StyleBoldUnderline"/>
        </w:rPr>
        <w:t xml:space="preserve"> and in </w:t>
      </w:r>
      <w:r w:rsidRPr="00C22547">
        <w:rPr>
          <w:rStyle w:val="Emphasis"/>
        </w:rPr>
        <w:t>social spaces on the World Wide Web</w:t>
      </w:r>
      <w:r>
        <w:t xml:space="preserve">. </w:t>
      </w:r>
      <w:r w:rsidRPr="00BD20B1">
        <w:rPr>
          <w:sz w:val="16"/>
          <w:szCs w:val="16"/>
        </w:rPr>
        <w:t>All across America, our nation's teens are performing hundreds of hours of community service as part of their formal educational requirements. In school, they are learning that every activity they engage in -- the food they eat, the car they drive, the clothes they wear -- comes with a carbon footprint and affects the well-being of every other human being and fellow creature on Earth.¶</w:t>
      </w:r>
      <w:r w:rsidRPr="00C85874">
        <w:rPr>
          <w:sz w:val="12"/>
        </w:rPr>
        <w:t xml:space="preserve"> </w:t>
      </w:r>
      <w:r w:rsidRPr="00BD20B1">
        <w:rPr>
          <w:rStyle w:val="StyleBoldUnderline"/>
        </w:rPr>
        <w:t xml:space="preserve">Today's youth are </w:t>
      </w:r>
      <w:r w:rsidRPr="00BD20B1">
        <w:rPr>
          <w:rStyle w:val="Emphasis"/>
        </w:rPr>
        <w:t>globally connected</w:t>
      </w:r>
      <w:r>
        <w:t xml:space="preserve">. </w:t>
      </w:r>
      <w:r w:rsidRPr="00BD20B1">
        <w:rPr>
          <w:rStyle w:val="StyleBoldUnderline"/>
        </w:rPr>
        <w:t>They are Skyping in real time with their cohorts and friends on the far corners of the Earth</w:t>
      </w:r>
      <w:r>
        <w:t xml:space="preserve">. </w:t>
      </w:r>
      <w:r w:rsidRPr="00BD20B1">
        <w:rPr>
          <w:rStyle w:val="StyleBoldUnderline"/>
        </w:rPr>
        <w:t xml:space="preserve">They are sharing </w:t>
      </w:r>
      <w:r w:rsidRPr="00BD20B1">
        <w:rPr>
          <w:rStyle w:val="Emphasis"/>
        </w:rPr>
        <w:t>information, knowledge, and mutual aid in cyberspace chat rooms</w:t>
      </w:r>
      <w:r>
        <w:t xml:space="preserve">, apparently </w:t>
      </w:r>
      <w:r w:rsidRPr="00BD20B1">
        <w:rPr>
          <w:rStyle w:val="StyleBoldUnderline"/>
        </w:rPr>
        <w:t>unaware of the</w:t>
      </w:r>
      <w:r>
        <w:t xml:space="preserve"> so called </w:t>
      </w:r>
      <w:r w:rsidRPr="00BD20B1">
        <w:rPr>
          <w:rStyle w:val="StyleBoldUnderline"/>
        </w:rPr>
        <w:t>"tragedy of the commons."</w:t>
      </w:r>
      <w:r>
        <w:t xml:space="preserve"> </w:t>
      </w:r>
      <w:r w:rsidRPr="00C15A80">
        <w:rPr>
          <w:rStyle w:val="StyleBoldUnderline"/>
        </w:rPr>
        <w:t xml:space="preserve">They have little regard for traditional property rights </w:t>
      </w:r>
      <w:r>
        <w:t xml:space="preserve">-- especially copyrights, trademarks, and patents -- </w:t>
      </w:r>
      <w:r w:rsidRPr="00C15A80">
        <w:rPr>
          <w:rStyle w:val="StyleBoldUnderline"/>
        </w:rPr>
        <w:t>believing information should run free</w:t>
      </w:r>
      <w:r>
        <w:t xml:space="preserve">. </w:t>
      </w:r>
      <w:r w:rsidRPr="005775D6">
        <w:rPr>
          <w:sz w:val="16"/>
          <w:szCs w:val="16"/>
        </w:rPr>
        <w:t>They are far more concerned with sharing access than protecting ownership. They think of themselves less as autonomous agents -- an island to oneself -- and more as actors in an ever shifting set of roles and relationships.</w:t>
      </w:r>
      <w:r>
        <w:t xml:space="preserve"> </w:t>
      </w:r>
      <w:r w:rsidRPr="00C15A80">
        <w:rPr>
          <w:rStyle w:val="StyleBoldUnderline"/>
        </w:rPr>
        <w:t>Personal wealth</w:t>
      </w:r>
      <w:r>
        <w:t xml:space="preserve">, while still important, </w:t>
      </w:r>
      <w:r w:rsidRPr="00C15A80">
        <w:rPr>
          <w:rStyle w:val="StyleBoldUnderline"/>
        </w:rPr>
        <w:t xml:space="preserve">is not considered an endgame, but only a baseline consideration for enjoying </w:t>
      </w:r>
      <w:r w:rsidRPr="006A7C87">
        <w:rPr>
          <w:rStyle w:val="Emphasis"/>
        </w:rPr>
        <w:t>a more immaterial existence</w:t>
      </w:r>
      <w:r>
        <w:t xml:space="preserve">, </w:t>
      </w:r>
      <w:r w:rsidRPr="00215100">
        <w:rPr>
          <w:sz w:val="16"/>
          <w:szCs w:val="16"/>
        </w:rPr>
        <w:t>including more meaningful experiences in diverse communities.¶ Surveys show that the millennial generation in the United States is much more likely than older generations to feel empathy for others. They are far more concerned with the planetary environment and climate change and more likely to favor sustainable economic growth. They are also more likely to believe that government has a responsibility to take care of people who can't care for themselves, and are more supportive of a bigger role of government in providing basic services. They are more supportive of globalization and immigration than older generations. They are also more racially diverse and the most tolerant of any generation in history in support of gender equality and the willingness to champion the rights of the disabled, gays, other minorities, as well as our fellow creatures. In short</w:t>
      </w:r>
      <w:r>
        <w:t xml:space="preserve">, </w:t>
      </w:r>
      <w:r w:rsidRPr="007344A0">
        <w:rPr>
          <w:rStyle w:val="StyleBoldUnderline"/>
        </w:rPr>
        <w:t xml:space="preserve">they favor a world of inclusivity over exclusivity, and are more comfortable in </w:t>
      </w:r>
      <w:r w:rsidRPr="007344A0">
        <w:rPr>
          <w:rStyle w:val="Emphasis"/>
        </w:rPr>
        <w:t>distributed networks</w:t>
      </w:r>
      <w:r w:rsidRPr="007344A0">
        <w:rPr>
          <w:rStyle w:val="StyleBoldUnderline"/>
        </w:rPr>
        <w:t xml:space="preserve"> than in old fashioned centralized hierarchies</w:t>
      </w:r>
      <w:r>
        <w:t xml:space="preserve"> </w:t>
      </w:r>
      <w:r w:rsidRPr="00215100">
        <w:rPr>
          <w:sz w:val="16"/>
          <w:szCs w:val="16"/>
        </w:rPr>
        <w:t>that establish boundaries and restrictions separating people from one another.¶ The new sensibilities of the younger generation are beginning to usher in a different idea about human nature and the dream that accompanies it.</w:t>
      </w:r>
      <w:r>
        <w:t xml:space="preserve"> </w:t>
      </w:r>
      <w:r w:rsidRPr="00215100">
        <w:rPr>
          <w:rStyle w:val="StyleBoldUnderline"/>
        </w:rPr>
        <w:t>Today's youth find little value in the Enlightenment caricature of human nature as rational, calculating, detached, and utilitarian</w:t>
      </w:r>
      <w:r>
        <w:t xml:space="preserve">. </w:t>
      </w:r>
      <w:r w:rsidRPr="00215100">
        <w:rPr>
          <w:rStyle w:val="Emphasis"/>
        </w:rPr>
        <w:t>They prefer to think of human nature as empathic</w:t>
      </w:r>
      <w:r>
        <w:t xml:space="preserve">, </w:t>
      </w:r>
      <w:r w:rsidRPr="00215100">
        <w:rPr>
          <w:sz w:val="16"/>
          <w:szCs w:val="16"/>
        </w:rPr>
        <w:t>mindful, engaged, and driven by the intrinsic value and interconnectedness of life. Homo sapien is being eclipsed by homo empathicus, as</w:t>
      </w:r>
      <w:r>
        <w:t xml:space="preserve"> </w:t>
      </w:r>
      <w:r w:rsidRPr="00215100">
        <w:rPr>
          <w:rStyle w:val="StyleBoldUnderline"/>
        </w:rPr>
        <w:t>they shift their horizon from national markets and nation-state borders to a global economy and a planetary community</w:t>
      </w:r>
      <w:r>
        <w:t xml:space="preserve">. </w:t>
      </w:r>
      <w:r w:rsidRPr="00215100">
        <w:rPr>
          <w:sz w:val="16"/>
          <w:szCs w:val="16"/>
        </w:rPr>
        <w:t>Even their preferred indicators of economic progress are shifting, from the crude calculation of gross domestic product and per-capita income to more sensitive social indicators -- like health and longevity, social equality, safe communities, clean environment, etc. -- that measure the well-being of the broader community.</w:t>
      </w:r>
    </w:p>
    <w:sectPr w:rsidR="00C85874" w:rsidRPr="00B3265F"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8BF560" w14:textId="77777777" w:rsidR="000B4AB1" w:rsidRDefault="000B4AB1" w:rsidP="00E46E7E">
      <w:r>
        <w:separator/>
      </w:r>
    </w:p>
  </w:endnote>
  <w:endnote w:type="continuationSeparator" w:id="0">
    <w:p w14:paraId="190D7172" w14:textId="77777777" w:rsidR="000B4AB1" w:rsidRDefault="000B4AB1"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CED6BA" w14:textId="77777777" w:rsidR="000B4AB1" w:rsidRDefault="000B4AB1" w:rsidP="00E46E7E">
      <w:r>
        <w:separator/>
      </w:r>
    </w:p>
  </w:footnote>
  <w:footnote w:type="continuationSeparator" w:id="0">
    <w:p w14:paraId="4023590F" w14:textId="77777777" w:rsidR="000B4AB1" w:rsidRDefault="000B4AB1"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6D2E"/>
    <w:rsid w:val="000076B0"/>
    <w:rsid w:val="00011A5F"/>
    <w:rsid w:val="00012EE6"/>
    <w:rsid w:val="000140EC"/>
    <w:rsid w:val="00016A35"/>
    <w:rsid w:val="0002292D"/>
    <w:rsid w:val="00035750"/>
    <w:rsid w:val="00036546"/>
    <w:rsid w:val="00055021"/>
    <w:rsid w:val="00085A27"/>
    <w:rsid w:val="00091027"/>
    <w:rsid w:val="00091DEB"/>
    <w:rsid w:val="00093187"/>
    <w:rsid w:val="00095EC6"/>
    <w:rsid w:val="00096604"/>
    <w:rsid w:val="000A1549"/>
    <w:rsid w:val="000A3005"/>
    <w:rsid w:val="000B4AB1"/>
    <w:rsid w:val="000C16B3"/>
    <w:rsid w:val="000C3B13"/>
    <w:rsid w:val="000C7886"/>
    <w:rsid w:val="000C7C2E"/>
    <w:rsid w:val="000E16D5"/>
    <w:rsid w:val="000E47C6"/>
    <w:rsid w:val="000E5596"/>
    <w:rsid w:val="0010351D"/>
    <w:rsid w:val="001045F0"/>
    <w:rsid w:val="00105C79"/>
    <w:rsid w:val="001062B6"/>
    <w:rsid w:val="001107EB"/>
    <w:rsid w:val="0012743F"/>
    <w:rsid w:val="001408C0"/>
    <w:rsid w:val="00143FD7"/>
    <w:rsid w:val="001463FB"/>
    <w:rsid w:val="00151F89"/>
    <w:rsid w:val="00155C6D"/>
    <w:rsid w:val="00161175"/>
    <w:rsid w:val="00166F6E"/>
    <w:rsid w:val="001710E3"/>
    <w:rsid w:val="001713C5"/>
    <w:rsid w:val="00171580"/>
    <w:rsid w:val="00186DB7"/>
    <w:rsid w:val="0018725B"/>
    <w:rsid w:val="00192C58"/>
    <w:rsid w:val="00196B52"/>
    <w:rsid w:val="0019734A"/>
    <w:rsid w:val="001A2AB2"/>
    <w:rsid w:val="001A4402"/>
    <w:rsid w:val="001A4C01"/>
    <w:rsid w:val="001A51F7"/>
    <w:rsid w:val="001B529B"/>
    <w:rsid w:val="001B6C77"/>
    <w:rsid w:val="001C516F"/>
    <w:rsid w:val="001C58E3"/>
    <w:rsid w:val="001D2A61"/>
    <w:rsid w:val="001D7626"/>
    <w:rsid w:val="001E3B0A"/>
    <w:rsid w:val="001F11A5"/>
    <w:rsid w:val="001F4022"/>
    <w:rsid w:val="0020173C"/>
    <w:rsid w:val="0021151A"/>
    <w:rsid w:val="0021165F"/>
    <w:rsid w:val="00215100"/>
    <w:rsid w:val="002154E0"/>
    <w:rsid w:val="0021578C"/>
    <w:rsid w:val="00217DAB"/>
    <w:rsid w:val="00236243"/>
    <w:rsid w:val="00242F0C"/>
    <w:rsid w:val="00244589"/>
    <w:rsid w:val="002613DA"/>
    <w:rsid w:val="0026728F"/>
    <w:rsid w:val="00267A11"/>
    <w:rsid w:val="00277735"/>
    <w:rsid w:val="00282D23"/>
    <w:rsid w:val="002963DB"/>
    <w:rsid w:val="002A5DFE"/>
    <w:rsid w:val="002B0CEA"/>
    <w:rsid w:val="002B1345"/>
    <w:rsid w:val="002B55CD"/>
    <w:rsid w:val="002B6353"/>
    <w:rsid w:val="002B68C8"/>
    <w:rsid w:val="002C0E8A"/>
    <w:rsid w:val="002D1384"/>
    <w:rsid w:val="002E18DC"/>
    <w:rsid w:val="002F1D92"/>
    <w:rsid w:val="002F35F4"/>
    <w:rsid w:val="002F3E28"/>
    <w:rsid w:val="002F40E6"/>
    <w:rsid w:val="00302005"/>
    <w:rsid w:val="00303E5B"/>
    <w:rsid w:val="00305103"/>
    <w:rsid w:val="00313226"/>
    <w:rsid w:val="0031425E"/>
    <w:rsid w:val="00321229"/>
    <w:rsid w:val="0032419A"/>
    <w:rsid w:val="00325059"/>
    <w:rsid w:val="00325D6E"/>
    <w:rsid w:val="00334EBD"/>
    <w:rsid w:val="00340CD6"/>
    <w:rsid w:val="003437E3"/>
    <w:rsid w:val="003439FB"/>
    <w:rsid w:val="00343DD0"/>
    <w:rsid w:val="003463C8"/>
    <w:rsid w:val="00347298"/>
    <w:rsid w:val="0035442C"/>
    <w:rsid w:val="00355645"/>
    <w:rsid w:val="0035670B"/>
    <w:rsid w:val="00357719"/>
    <w:rsid w:val="00370DAA"/>
    <w:rsid w:val="00374144"/>
    <w:rsid w:val="00377EDC"/>
    <w:rsid w:val="0038294A"/>
    <w:rsid w:val="003931EE"/>
    <w:rsid w:val="00395DDE"/>
    <w:rsid w:val="00397DD4"/>
    <w:rsid w:val="003B203B"/>
    <w:rsid w:val="003B3395"/>
    <w:rsid w:val="003B3EC7"/>
    <w:rsid w:val="003C38EA"/>
    <w:rsid w:val="003D0317"/>
    <w:rsid w:val="003D514E"/>
    <w:rsid w:val="003E2DE6"/>
    <w:rsid w:val="003F42AF"/>
    <w:rsid w:val="00407FC0"/>
    <w:rsid w:val="004126A7"/>
    <w:rsid w:val="00412F6D"/>
    <w:rsid w:val="004151B5"/>
    <w:rsid w:val="00420578"/>
    <w:rsid w:val="00424557"/>
    <w:rsid w:val="0042635A"/>
    <w:rsid w:val="00427FC7"/>
    <w:rsid w:val="004373F4"/>
    <w:rsid w:val="00437447"/>
    <w:rsid w:val="0046159D"/>
    <w:rsid w:val="004655C1"/>
    <w:rsid w:val="00466B6F"/>
    <w:rsid w:val="00467230"/>
    <w:rsid w:val="004721A4"/>
    <w:rsid w:val="0047481E"/>
    <w:rsid w:val="00474B89"/>
    <w:rsid w:val="004759E2"/>
    <w:rsid w:val="00491D94"/>
    <w:rsid w:val="004A0145"/>
    <w:rsid w:val="004A02E9"/>
    <w:rsid w:val="004A16CD"/>
    <w:rsid w:val="004B3188"/>
    <w:rsid w:val="004B3DB3"/>
    <w:rsid w:val="004C63B5"/>
    <w:rsid w:val="004D461E"/>
    <w:rsid w:val="004D4800"/>
    <w:rsid w:val="004E5D6A"/>
    <w:rsid w:val="004F417B"/>
    <w:rsid w:val="004F4484"/>
    <w:rsid w:val="0050329F"/>
    <w:rsid w:val="0050514D"/>
    <w:rsid w:val="00512081"/>
    <w:rsid w:val="0051244B"/>
    <w:rsid w:val="00515071"/>
    <w:rsid w:val="00517479"/>
    <w:rsid w:val="005225DE"/>
    <w:rsid w:val="00534079"/>
    <w:rsid w:val="005364A8"/>
    <w:rsid w:val="005406E9"/>
    <w:rsid w:val="005411DB"/>
    <w:rsid w:val="00541E02"/>
    <w:rsid w:val="00541EF7"/>
    <w:rsid w:val="00546ECD"/>
    <w:rsid w:val="005566C9"/>
    <w:rsid w:val="00561D75"/>
    <w:rsid w:val="00563C4A"/>
    <w:rsid w:val="005775D6"/>
    <w:rsid w:val="005828D9"/>
    <w:rsid w:val="00596D2E"/>
    <w:rsid w:val="005A0BE5"/>
    <w:rsid w:val="005A2BDF"/>
    <w:rsid w:val="005A414B"/>
    <w:rsid w:val="005A4B4A"/>
    <w:rsid w:val="005B11D2"/>
    <w:rsid w:val="005C0E1F"/>
    <w:rsid w:val="005C72A9"/>
    <w:rsid w:val="005D650D"/>
    <w:rsid w:val="005E0D2B"/>
    <w:rsid w:val="005E2C99"/>
    <w:rsid w:val="00606F13"/>
    <w:rsid w:val="0061723F"/>
    <w:rsid w:val="00621AD2"/>
    <w:rsid w:val="00633387"/>
    <w:rsid w:val="006344D3"/>
    <w:rsid w:val="006469D7"/>
    <w:rsid w:val="00646BAE"/>
    <w:rsid w:val="00647B1C"/>
    <w:rsid w:val="00650E93"/>
    <w:rsid w:val="006534BC"/>
    <w:rsid w:val="00661B9E"/>
    <w:rsid w:val="00667C60"/>
    <w:rsid w:val="00672258"/>
    <w:rsid w:val="0067575B"/>
    <w:rsid w:val="006778DE"/>
    <w:rsid w:val="00682C2B"/>
    <w:rsid w:val="00692C1F"/>
    <w:rsid w:val="00692C26"/>
    <w:rsid w:val="0069535F"/>
    <w:rsid w:val="00695AAC"/>
    <w:rsid w:val="006A2470"/>
    <w:rsid w:val="006A60D6"/>
    <w:rsid w:val="006A60F9"/>
    <w:rsid w:val="006A7C87"/>
    <w:rsid w:val="006B13CA"/>
    <w:rsid w:val="006B65F7"/>
    <w:rsid w:val="006B7D18"/>
    <w:rsid w:val="006C52CC"/>
    <w:rsid w:val="006C7031"/>
    <w:rsid w:val="006D4309"/>
    <w:rsid w:val="006E0828"/>
    <w:rsid w:val="006E11F2"/>
    <w:rsid w:val="006E14CD"/>
    <w:rsid w:val="006E705F"/>
    <w:rsid w:val="006F2D3D"/>
    <w:rsid w:val="00700835"/>
    <w:rsid w:val="00710880"/>
    <w:rsid w:val="00722B41"/>
    <w:rsid w:val="007255C5"/>
    <w:rsid w:val="00726F87"/>
    <w:rsid w:val="007278C5"/>
    <w:rsid w:val="007333B9"/>
    <w:rsid w:val="007344A0"/>
    <w:rsid w:val="00743FAD"/>
    <w:rsid w:val="00744FA0"/>
    <w:rsid w:val="0074715F"/>
    <w:rsid w:val="00762247"/>
    <w:rsid w:val="00764DE5"/>
    <w:rsid w:val="0077212F"/>
    <w:rsid w:val="00782D85"/>
    <w:rsid w:val="00785CFF"/>
    <w:rsid w:val="007864AB"/>
    <w:rsid w:val="00787294"/>
    <w:rsid w:val="00791B7D"/>
    <w:rsid w:val="007A3515"/>
    <w:rsid w:val="007B2950"/>
    <w:rsid w:val="007B5635"/>
    <w:rsid w:val="007C67D5"/>
    <w:rsid w:val="007C7186"/>
    <w:rsid w:val="007D00E4"/>
    <w:rsid w:val="007D14D0"/>
    <w:rsid w:val="007D7924"/>
    <w:rsid w:val="007E2D28"/>
    <w:rsid w:val="007E470C"/>
    <w:rsid w:val="007E5F71"/>
    <w:rsid w:val="00816F28"/>
    <w:rsid w:val="00817656"/>
    <w:rsid w:val="00821415"/>
    <w:rsid w:val="00822691"/>
    <w:rsid w:val="008263EB"/>
    <w:rsid w:val="00831436"/>
    <w:rsid w:val="0083768F"/>
    <w:rsid w:val="0085784D"/>
    <w:rsid w:val="00861330"/>
    <w:rsid w:val="00872045"/>
    <w:rsid w:val="008849FA"/>
    <w:rsid w:val="008A10FB"/>
    <w:rsid w:val="008A3107"/>
    <w:rsid w:val="008B195C"/>
    <w:rsid w:val="008B7F23"/>
    <w:rsid w:val="008D4F32"/>
    <w:rsid w:val="008E48FB"/>
    <w:rsid w:val="008F2111"/>
    <w:rsid w:val="008F46F4"/>
    <w:rsid w:val="00900C18"/>
    <w:rsid w:val="00904016"/>
    <w:rsid w:val="00906DA8"/>
    <w:rsid w:val="00911E4C"/>
    <w:rsid w:val="0091595A"/>
    <w:rsid w:val="009165EA"/>
    <w:rsid w:val="00923536"/>
    <w:rsid w:val="00932B1D"/>
    <w:rsid w:val="009378FC"/>
    <w:rsid w:val="00942BB2"/>
    <w:rsid w:val="00950902"/>
    <w:rsid w:val="009511F3"/>
    <w:rsid w:val="00951676"/>
    <w:rsid w:val="00953CAC"/>
    <w:rsid w:val="009559D6"/>
    <w:rsid w:val="00966457"/>
    <w:rsid w:val="0097088D"/>
    <w:rsid w:val="00974224"/>
    <w:rsid w:val="00976279"/>
    <w:rsid w:val="009829F2"/>
    <w:rsid w:val="009840E1"/>
    <w:rsid w:val="00993F61"/>
    <w:rsid w:val="009A005D"/>
    <w:rsid w:val="009A3023"/>
    <w:rsid w:val="009A617E"/>
    <w:rsid w:val="009B0746"/>
    <w:rsid w:val="009C07CD"/>
    <w:rsid w:val="009C198B"/>
    <w:rsid w:val="009C2F17"/>
    <w:rsid w:val="009C68D0"/>
    <w:rsid w:val="009D207E"/>
    <w:rsid w:val="009D3725"/>
    <w:rsid w:val="009E4C69"/>
    <w:rsid w:val="009E5822"/>
    <w:rsid w:val="009E5E0C"/>
    <w:rsid w:val="009E691A"/>
    <w:rsid w:val="009E72A5"/>
    <w:rsid w:val="00A00B43"/>
    <w:rsid w:val="00A074CB"/>
    <w:rsid w:val="00A11DFC"/>
    <w:rsid w:val="00A23224"/>
    <w:rsid w:val="00A31658"/>
    <w:rsid w:val="00A369C4"/>
    <w:rsid w:val="00A47986"/>
    <w:rsid w:val="00A552FF"/>
    <w:rsid w:val="00A57086"/>
    <w:rsid w:val="00A62415"/>
    <w:rsid w:val="00A70614"/>
    <w:rsid w:val="00A70902"/>
    <w:rsid w:val="00A91A24"/>
    <w:rsid w:val="00AA0003"/>
    <w:rsid w:val="00AA2062"/>
    <w:rsid w:val="00AB0E2E"/>
    <w:rsid w:val="00AB5E33"/>
    <w:rsid w:val="00AC0E99"/>
    <w:rsid w:val="00AD018D"/>
    <w:rsid w:val="00AD4E49"/>
    <w:rsid w:val="00AE7368"/>
    <w:rsid w:val="00AF1E67"/>
    <w:rsid w:val="00AF5046"/>
    <w:rsid w:val="00AF5CFA"/>
    <w:rsid w:val="00AF70D4"/>
    <w:rsid w:val="00B02513"/>
    <w:rsid w:val="00B104A1"/>
    <w:rsid w:val="00B11E32"/>
    <w:rsid w:val="00B1561F"/>
    <w:rsid w:val="00B169A1"/>
    <w:rsid w:val="00B21FCE"/>
    <w:rsid w:val="00B3103B"/>
    <w:rsid w:val="00B3265F"/>
    <w:rsid w:val="00B33E0C"/>
    <w:rsid w:val="00B37F94"/>
    <w:rsid w:val="00B40F9B"/>
    <w:rsid w:val="00B422F5"/>
    <w:rsid w:val="00B45FE9"/>
    <w:rsid w:val="00B55A33"/>
    <w:rsid w:val="00B55D49"/>
    <w:rsid w:val="00B57E6A"/>
    <w:rsid w:val="00B63D9D"/>
    <w:rsid w:val="00B65E97"/>
    <w:rsid w:val="00B7442D"/>
    <w:rsid w:val="00B752DC"/>
    <w:rsid w:val="00B84180"/>
    <w:rsid w:val="00B8503E"/>
    <w:rsid w:val="00B86545"/>
    <w:rsid w:val="00B935AF"/>
    <w:rsid w:val="00B9415A"/>
    <w:rsid w:val="00B947C3"/>
    <w:rsid w:val="00B95494"/>
    <w:rsid w:val="00B972E8"/>
    <w:rsid w:val="00BA563D"/>
    <w:rsid w:val="00BA7E76"/>
    <w:rsid w:val="00BB1F11"/>
    <w:rsid w:val="00BB7A8C"/>
    <w:rsid w:val="00BD20B1"/>
    <w:rsid w:val="00BE30B9"/>
    <w:rsid w:val="00BE63EA"/>
    <w:rsid w:val="00BF2C17"/>
    <w:rsid w:val="00BF440D"/>
    <w:rsid w:val="00C123F9"/>
    <w:rsid w:val="00C14AB0"/>
    <w:rsid w:val="00C15A80"/>
    <w:rsid w:val="00C22547"/>
    <w:rsid w:val="00C22F7F"/>
    <w:rsid w:val="00C25238"/>
    <w:rsid w:val="00C31439"/>
    <w:rsid w:val="00C368C2"/>
    <w:rsid w:val="00C42A3C"/>
    <w:rsid w:val="00C5302D"/>
    <w:rsid w:val="00C53423"/>
    <w:rsid w:val="00C61A25"/>
    <w:rsid w:val="00C64E8B"/>
    <w:rsid w:val="00C71E5F"/>
    <w:rsid w:val="00C85874"/>
    <w:rsid w:val="00C9119D"/>
    <w:rsid w:val="00C92315"/>
    <w:rsid w:val="00CA025E"/>
    <w:rsid w:val="00CB569B"/>
    <w:rsid w:val="00CD2C6D"/>
    <w:rsid w:val="00CE071C"/>
    <w:rsid w:val="00CE41F4"/>
    <w:rsid w:val="00CE541F"/>
    <w:rsid w:val="00CF1A0F"/>
    <w:rsid w:val="00D00E2A"/>
    <w:rsid w:val="00D165A5"/>
    <w:rsid w:val="00D279B5"/>
    <w:rsid w:val="00D30B61"/>
    <w:rsid w:val="00D317BF"/>
    <w:rsid w:val="00D359A5"/>
    <w:rsid w:val="00D36252"/>
    <w:rsid w:val="00D414B5"/>
    <w:rsid w:val="00D4330B"/>
    <w:rsid w:val="00D460F1"/>
    <w:rsid w:val="00D51B44"/>
    <w:rsid w:val="00D6085D"/>
    <w:rsid w:val="00D61419"/>
    <w:rsid w:val="00D65439"/>
    <w:rsid w:val="00D66D57"/>
    <w:rsid w:val="00D77CD9"/>
    <w:rsid w:val="00D80F2C"/>
    <w:rsid w:val="00D81480"/>
    <w:rsid w:val="00D82001"/>
    <w:rsid w:val="00D957F9"/>
    <w:rsid w:val="00DA03FD"/>
    <w:rsid w:val="00DA2E40"/>
    <w:rsid w:val="00DA37D1"/>
    <w:rsid w:val="00DA3E6B"/>
    <w:rsid w:val="00DA5BF8"/>
    <w:rsid w:val="00DC0E3C"/>
    <w:rsid w:val="00DC3F85"/>
    <w:rsid w:val="00DC71AA"/>
    <w:rsid w:val="00DD0D85"/>
    <w:rsid w:val="00DD2FAB"/>
    <w:rsid w:val="00DD562F"/>
    <w:rsid w:val="00DE26DD"/>
    <w:rsid w:val="00DE28AC"/>
    <w:rsid w:val="00DE4C60"/>
    <w:rsid w:val="00DE627C"/>
    <w:rsid w:val="00DE7B5B"/>
    <w:rsid w:val="00DF1850"/>
    <w:rsid w:val="00E037CC"/>
    <w:rsid w:val="00E0478A"/>
    <w:rsid w:val="00E175A4"/>
    <w:rsid w:val="00E27C74"/>
    <w:rsid w:val="00E46E7E"/>
    <w:rsid w:val="00E50BAE"/>
    <w:rsid w:val="00E56852"/>
    <w:rsid w:val="00E57F9E"/>
    <w:rsid w:val="00E8068B"/>
    <w:rsid w:val="00E91C88"/>
    <w:rsid w:val="00E92436"/>
    <w:rsid w:val="00E95575"/>
    <w:rsid w:val="00E95631"/>
    <w:rsid w:val="00E96126"/>
    <w:rsid w:val="00EA2872"/>
    <w:rsid w:val="00EA5B0C"/>
    <w:rsid w:val="00EA6C42"/>
    <w:rsid w:val="00EA70CF"/>
    <w:rsid w:val="00EC0F28"/>
    <w:rsid w:val="00EC167B"/>
    <w:rsid w:val="00EC6C12"/>
    <w:rsid w:val="00ED1058"/>
    <w:rsid w:val="00EF4927"/>
    <w:rsid w:val="00F02F2E"/>
    <w:rsid w:val="00F04C09"/>
    <w:rsid w:val="00F05417"/>
    <w:rsid w:val="00F07A1A"/>
    <w:rsid w:val="00F1173B"/>
    <w:rsid w:val="00F11F18"/>
    <w:rsid w:val="00F1620E"/>
    <w:rsid w:val="00F25B87"/>
    <w:rsid w:val="00F27AAE"/>
    <w:rsid w:val="00F30306"/>
    <w:rsid w:val="00F451B2"/>
    <w:rsid w:val="00F45F2E"/>
    <w:rsid w:val="00F47791"/>
    <w:rsid w:val="00F6071C"/>
    <w:rsid w:val="00F73391"/>
    <w:rsid w:val="00F9080C"/>
    <w:rsid w:val="00F918EF"/>
    <w:rsid w:val="00F93752"/>
    <w:rsid w:val="00FA538E"/>
    <w:rsid w:val="00FD50BA"/>
    <w:rsid w:val="00FE1986"/>
    <w:rsid w:val="00FE4803"/>
    <w:rsid w:val="00FE5D21"/>
    <w:rsid w:val="00FF245E"/>
    <w:rsid w:val="00FF47AC"/>
    <w:rsid w:val="00FF7B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5A7050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00B43"/>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Tags v 2,3: Cite,Char1,Char Char, Char Char Char Char Char Char Char Char, Char Char Char Char Char Char Char,Char Char Char Char Char Char Char Char,Char Char Char Char Char Char Char,Underlines,Heading 3 Char3"/>
    <w:basedOn w:val="Normal"/>
    <w:next w:val="Normal"/>
    <w:link w:val="Heading3Char"/>
    <w:uiPriority w:val="3"/>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rmal Tag,Big card"/>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Style1"/>
    <w:basedOn w:val="DefaultParagraphFont"/>
    <w:link w:val="textbold"/>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Tags v 2 Char,3: Cite Char,Char1 Char,Char Char Char, Char Char Char Char Char Char Char Char Char, Char Char Char Char Char Char Char Char1,Char Char Char Char Char Char Char Char Char,Char Char Char Char Char Char Char Char1"/>
    <w:basedOn w:val="DefaultParagraphFont"/>
    <w:link w:val="Heading3"/>
    <w:uiPriority w:val="3"/>
    <w:qFormat/>
    <w:rsid w:val="00DF1850"/>
    <w:rPr>
      <w:rFonts w:asciiTheme="majorHAnsi" w:eastAsiaTheme="majorEastAsia" w:hAnsiTheme="majorHAnsi" w:cstheme="majorBidi"/>
      <w:b/>
      <w:bCs/>
      <w:sz w:val="32"/>
      <w:u w:val="single"/>
    </w:rPr>
  </w:style>
  <w:style w:type="character" w:customStyle="1" w:styleId="Heading4Char">
    <w:name w:val="Heading 4 Char"/>
    <w:aliases w:val="Tag Char,Normal Tag Char,Big card Char"/>
    <w:basedOn w:val="DefaultParagraphFont"/>
    <w:link w:val="Heading4"/>
    <w:uiPriority w:val="3"/>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tag + 12 pt,Not..."/>
    <w:basedOn w:val="DefaultParagraphFont"/>
    <w:uiPriority w:val="5"/>
    <w:qFormat/>
    <w:rsid w:val="00DF1850"/>
    <w:rPr>
      <w:b/>
      <w:sz w:val="26"/>
      <w:u w:val="none"/>
    </w:rPr>
  </w:style>
  <w:style w:type="character" w:customStyle="1" w:styleId="StyleBoldUnderline">
    <w:name w:val="Style Bold Underline"/>
    <w:aliases w:val="Intense Emphasis,Underline,apple-style-span + 6 pt,Kern at 16 pt,Bold,Intense Emphasis1,Intense Emphasis2,HHeading 3 + 12 pt,Cards + Font: 12 pt Char,Style,Underline Char,Bold Cite Char,Citation Char Char Char,ci,c,cite"/>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textbold">
    <w:name w:val="text bold"/>
    <w:basedOn w:val="Normal"/>
    <w:link w:val="Emphasis"/>
    <w:uiPriority w:val="7"/>
    <w:qFormat/>
    <w:rsid w:val="00A00B43"/>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18"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00B43"/>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Tags v 2,3: Cite,Char1,Char Char, Char Char Char Char Char Char Char Char, Char Char Char Char Char Char Char,Char Char Char Char Char Char Char Char,Char Char Char Char Char Char Char,Underlines,Heading 3 Char3"/>
    <w:basedOn w:val="Normal"/>
    <w:next w:val="Normal"/>
    <w:link w:val="Heading3Char"/>
    <w:uiPriority w:val="3"/>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rmal Tag,Big card"/>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Style1"/>
    <w:basedOn w:val="DefaultParagraphFont"/>
    <w:link w:val="textbold"/>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Tags v 2 Char,3: Cite Char,Char1 Char,Char Char Char, Char Char Char Char Char Char Char Char Char, Char Char Char Char Char Char Char Char1,Char Char Char Char Char Char Char Char Char,Char Char Char Char Char Char Char Char1"/>
    <w:basedOn w:val="DefaultParagraphFont"/>
    <w:link w:val="Heading3"/>
    <w:uiPriority w:val="3"/>
    <w:qFormat/>
    <w:rsid w:val="00DF1850"/>
    <w:rPr>
      <w:rFonts w:asciiTheme="majorHAnsi" w:eastAsiaTheme="majorEastAsia" w:hAnsiTheme="majorHAnsi" w:cstheme="majorBidi"/>
      <w:b/>
      <w:bCs/>
      <w:sz w:val="32"/>
      <w:u w:val="single"/>
    </w:rPr>
  </w:style>
  <w:style w:type="character" w:customStyle="1" w:styleId="Heading4Char">
    <w:name w:val="Heading 4 Char"/>
    <w:aliases w:val="Tag Char,Normal Tag Char,Big card Char"/>
    <w:basedOn w:val="DefaultParagraphFont"/>
    <w:link w:val="Heading4"/>
    <w:uiPriority w:val="3"/>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tag + 12 pt,Not..."/>
    <w:basedOn w:val="DefaultParagraphFont"/>
    <w:uiPriority w:val="5"/>
    <w:qFormat/>
    <w:rsid w:val="00DF1850"/>
    <w:rPr>
      <w:b/>
      <w:sz w:val="26"/>
      <w:u w:val="none"/>
    </w:rPr>
  </w:style>
  <w:style w:type="character" w:customStyle="1" w:styleId="StyleBoldUnderline">
    <w:name w:val="Style Bold Underline"/>
    <w:aliases w:val="Intense Emphasis,Underline,apple-style-span + 6 pt,Kern at 16 pt,Bold,Intense Emphasis1,Intense Emphasis2,HHeading 3 + 12 pt,Cards + Font: 12 pt Char,Style,Underline Char,Bold Cite Char,Citation Char Char Char,ci,c,cite"/>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textbold">
    <w:name w:val="text bold"/>
    <w:basedOn w:val="Normal"/>
    <w:link w:val="Emphasis"/>
    <w:uiPriority w:val="7"/>
    <w:qFormat/>
    <w:rsid w:val="00A00B43"/>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eankennedy:Library:Application%20Support:Microsoft:Office:User%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247</TotalTime>
  <Pages>28</Pages>
  <Words>15110</Words>
  <Characters>86131</Characters>
  <Application>Microsoft Macintosh Word</Application>
  <DocSecurity>0</DocSecurity>
  <Lines>717</Lines>
  <Paragraphs>202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101039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Kennedy</dc:creator>
  <cp:keywords/>
  <dc:description/>
  <cp:lastModifiedBy>Sean Kennedy</cp:lastModifiedBy>
  <cp:revision>421</cp:revision>
  <dcterms:created xsi:type="dcterms:W3CDTF">2015-06-21T20:41:00Z</dcterms:created>
  <dcterms:modified xsi:type="dcterms:W3CDTF">2015-07-06T21:55:00Z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